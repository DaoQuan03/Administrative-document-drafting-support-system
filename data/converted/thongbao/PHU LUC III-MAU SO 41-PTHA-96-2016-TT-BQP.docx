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5476" w14:textId="77777777" w:rsidR="006775BD" w:rsidRPr="00CF33F4" w:rsidRDefault="006775BD" w:rsidP="00CE3738">
      <w:pPr>
        <w:tabs>
          <w:tab w:val="right" w:leader="dot" w:pos="8640"/>
        </w:tabs>
        <w:spacing w:before="120"/>
        <w:jc w:val="right"/>
        <w:rPr>
          <w:rFonts w:ascii="Times New Roman" w:hAnsi="Times New Roman" w:cs="Times New Roman"/>
          <w:lang w:val="en-US"/>
        </w:rPr>
      </w:pPr>
      <w:r w:rsidRPr="00CF33F4">
        <w:rPr>
          <w:rFonts w:ascii="Times New Roman" w:hAnsi="Times New Roman" w:cs="Times New Roman"/>
        </w:rPr>
        <w:t xml:space="preserve">Mẫu số </w:t>
      </w:r>
      <w:r w:rsidR="00B03F47" w:rsidRPr="00CF33F4">
        <w:rPr>
          <w:rFonts w:ascii="Times New Roman" w:hAnsi="Times New Roman" w:cs="Times New Roman"/>
          <w:lang w:val="en-US"/>
        </w:rPr>
        <w:t>41</w:t>
      </w:r>
      <w:r w:rsidRPr="00CF33F4">
        <w:rPr>
          <w:rFonts w:ascii="Times New Roman" w:hAnsi="Times New Roman" w:cs="Times New Roman"/>
        </w:rPr>
        <w:t>/</w:t>
      </w:r>
      <w:r w:rsidRPr="00CF33F4">
        <w:rPr>
          <w:rFonts w:ascii="Times New Roman" w:hAnsi="Times New Roman" w:cs="Times New Roman"/>
          <w:lang w:val="en-US"/>
        </w:rPr>
        <w:t>PTHA</w:t>
      </w:r>
    </w:p>
    <w:tbl>
      <w:tblPr>
        <w:tblW w:w="0" w:type="auto"/>
        <w:tblLook w:val="01E0" w:firstRow="1" w:lastRow="1" w:firstColumn="1" w:lastColumn="1" w:noHBand="0" w:noVBand="0"/>
      </w:tblPr>
      <w:tblGrid>
        <w:gridCol w:w="3348"/>
        <w:gridCol w:w="5508"/>
      </w:tblGrid>
      <w:tr w:rsidR="006775BD" w:rsidRPr="00F12433" w14:paraId="095D9B4D" w14:textId="77777777" w:rsidTr="00F12433">
        <w:tc>
          <w:tcPr>
            <w:tcW w:w="3348" w:type="dxa"/>
          </w:tcPr>
          <w:p w14:paraId="2EA6EAEA" w14:textId="77777777" w:rsidR="006775BD" w:rsidRPr="00F12433" w:rsidRDefault="006775BD" w:rsidP="00F12433">
            <w:pPr>
              <w:tabs>
                <w:tab w:val="right" w:leader="dot" w:pos="8640"/>
              </w:tabs>
              <w:spacing w:before="120"/>
              <w:jc w:val="center"/>
              <w:rPr>
                <w:rFonts w:ascii="Times New Roman" w:eastAsia="Courier New" w:hAnsi="Times New Roman" w:cs="Times New Roman"/>
                <w:b/>
                <w:bCs/>
                <w:color w:val="auto"/>
              </w:rPr>
            </w:pPr>
            <w:r w:rsidRPr="00F12433">
              <w:rPr>
                <w:rFonts w:ascii="Times New Roman" w:eastAsia="Courier New" w:hAnsi="Times New Roman" w:cs="Times New Roman"/>
                <w:color w:val="auto"/>
              </w:rPr>
              <w:t>BTL QK...(BTTM, QCHQ)</w:t>
            </w:r>
            <w:r w:rsidRPr="00F12433">
              <w:rPr>
                <w:rFonts w:ascii="Times New Roman" w:eastAsia="Courier New" w:hAnsi="Times New Roman" w:cs="Times New Roman"/>
                <w:color w:val="auto"/>
                <w:lang w:val="en-US"/>
              </w:rPr>
              <w:br/>
            </w:r>
            <w:r w:rsidRPr="00F12433">
              <w:rPr>
                <w:rFonts w:ascii="Times New Roman" w:eastAsia="Courier New" w:hAnsi="Times New Roman" w:cs="Times New Roman"/>
                <w:b/>
                <w:bCs/>
                <w:color w:val="auto"/>
              </w:rPr>
              <w:t xml:space="preserve">PHÒNG </w:t>
            </w:r>
            <w:r w:rsidR="00AB5675" w:rsidRPr="00F12433">
              <w:rPr>
                <w:rFonts w:ascii="Times New Roman" w:eastAsia="Courier New" w:hAnsi="Times New Roman" w:cs="Times New Roman"/>
                <w:b/>
                <w:bCs/>
                <w:color w:val="auto"/>
              </w:rPr>
              <w:t>THI</w:t>
            </w:r>
            <w:r w:rsidRPr="00F12433">
              <w:rPr>
                <w:rFonts w:ascii="Times New Roman" w:eastAsia="Courier New" w:hAnsi="Times New Roman" w:cs="Times New Roman"/>
                <w:b/>
                <w:bCs/>
                <w:color w:val="auto"/>
              </w:rPr>
              <w:t xml:space="preserve"> HÀNH ÁN</w:t>
            </w:r>
            <w:r w:rsidRPr="00F12433">
              <w:rPr>
                <w:rFonts w:ascii="Times New Roman" w:eastAsia="Courier New" w:hAnsi="Times New Roman" w:cs="Times New Roman"/>
                <w:b/>
                <w:bCs/>
                <w:color w:val="auto"/>
              </w:rPr>
              <w:br/>
              <w:t>-------</w:t>
            </w:r>
          </w:p>
        </w:tc>
        <w:tc>
          <w:tcPr>
            <w:tcW w:w="5508" w:type="dxa"/>
          </w:tcPr>
          <w:p w14:paraId="548EE7C0" w14:textId="77777777" w:rsidR="006775BD" w:rsidRPr="00F12433" w:rsidRDefault="006775BD" w:rsidP="00F12433">
            <w:pPr>
              <w:tabs>
                <w:tab w:val="right" w:leader="dot" w:pos="8640"/>
              </w:tabs>
              <w:spacing w:before="120"/>
              <w:jc w:val="center"/>
              <w:rPr>
                <w:rFonts w:ascii="Times New Roman" w:eastAsia="Courier New" w:hAnsi="Times New Roman" w:cs="Times New Roman"/>
                <w:color w:val="auto"/>
              </w:rPr>
            </w:pPr>
            <w:r w:rsidRPr="00F12433">
              <w:rPr>
                <w:rFonts w:ascii="Times New Roman" w:eastAsia="Courier New" w:hAnsi="Times New Roman" w:cs="Times New Roman"/>
                <w:b/>
                <w:bCs/>
                <w:color w:val="auto"/>
              </w:rPr>
              <w:t>CỘNG HÒA XÃ HỘI CHỦ NGHĨA VIỆT NAM</w:t>
            </w:r>
            <w:r w:rsidRPr="00F12433">
              <w:rPr>
                <w:rFonts w:ascii="Times New Roman" w:eastAsia="Courier New" w:hAnsi="Times New Roman" w:cs="Times New Roman"/>
                <w:b/>
                <w:bCs/>
                <w:color w:val="auto"/>
              </w:rPr>
              <w:br/>
              <w:t xml:space="preserve">Độc lập - Tự do - Hạnh phúc </w:t>
            </w:r>
            <w:r w:rsidRPr="00F12433">
              <w:rPr>
                <w:rFonts w:ascii="Times New Roman" w:eastAsia="Courier New" w:hAnsi="Times New Roman" w:cs="Times New Roman"/>
                <w:b/>
                <w:bCs/>
                <w:color w:val="auto"/>
              </w:rPr>
              <w:br/>
              <w:t>---------------</w:t>
            </w:r>
          </w:p>
        </w:tc>
      </w:tr>
      <w:tr w:rsidR="006775BD" w:rsidRPr="00F12433" w14:paraId="4735C5C4" w14:textId="77777777" w:rsidTr="00F12433">
        <w:tc>
          <w:tcPr>
            <w:tcW w:w="3348" w:type="dxa"/>
          </w:tcPr>
          <w:p w14:paraId="671B97B0" w14:textId="77777777" w:rsidR="006775BD" w:rsidRPr="00F12433" w:rsidRDefault="006775BD" w:rsidP="00F12433">
            <w:pPr>
              <w:tabs>
                <w:tab w:val="right" w:leader="dot" w:pos="8640"/>
              </w:tabs>
              <w:spacing w:before="120"/>
              <w:jc w:val="center"/>
              <w:rPr>
                <w:rFonts w:ascii="Times New Roman" w:eastAsia="Courier New" w:hAnsi="Times New Roman" w:cs="Times New Roman"/>
                <w:color w:val="auto"/>
              </w:rPr>
            </w:pPr>
            <w:r w:rsidRPr="00F12433">
              <w:rPr>
                <w:rFonts w:ascii="Times New Roman" w:hAnsi="Times New Roman" w:cs="Times New Roman"/>
              </w:rPr>
              <w:t xml:space="preserve">Số: </w:t>
            </w:r>
            <w:r w:rsidRPr="00F12433">
              <w:rPr>
                <w:rFonts w:ascii="Times New Roman" w:hAnsi="Times New Roman" w:cs="Times New Roman"/>
                <w:lang w:val="en-US"/>
              </w:rPr>
              <w:t xml:space="preserve">       </w:t>
            </w:r>
            <w:r w:rsidRPr="00F12433">
              <w:rPr>
                <w:rFonts w:ascii="Times New Roman" w:hAnsi="Times New Roman" w:cs="Times New Roman"/>
              </w:rPr>
              <w:t>/TB-PTHA</w:t>
            </w:r>
          </w:p>
        </w:tc>
        <w:tc>
          <w:tcPr>
            <w:tcW w:w="5508" w:type="dxa"/>
          </w:tcPr>
          <w:p w14:paraId="2897160D" w14:textId="77777777" w:rsidR="006775BD" w:rsidRPr="00F12433" w:rsidRDefault="00F14810" w:rsidP="00F12433">
            <w:pPr>
              <w:tabs>
                <w:tab w:val="right" w:leader="dot" w:pos="8640"/>
              </w:tabs>
              <w:spacing w:before="120"/>
              <w:jc w:val="center"/>
              <w:rPr>
                <w:rFonts w:ascii="Times New Roman" w:eastAsia="Courier New" w:hAnsi="Times New Roman" w:cs="Times New Roman"/>
                <w:i/>
                <w:iCs/>
                <w:color w:val="auto"/>
              </w:rPr>
            </w:pPr>
            <w:r w:rsidRPr="00F12433">
              <w:rPr>
                <w:rFonts w:ascii="Times New Roman" w:eastAsia="Courier New" w:hAnsi="Times New Roman" w:cs="Times New Roman"/>
                <w:i/>
                <w:iCs/>
                <w:color w:val="auto"/>
                <w:lang w:val="en-US"/>
              </w:rPr>
              <w:t>…………., ngày ….. tháng ……. năm ……</w:t>
            </w:r>
          </w:p>
        </w:tc>
      </w:tr>
    </w:tbl>
    <w:p w14:paraId="74F0D042" w14:textId="77777777" w:rsidR="006775BD" w:rsidRPr="00CF33F4" w:rsidRDefault="006775BD" w:rsidP="00CE3738">
      <w:pPr>
        <w:tabs>
          <w:tab w:val="right" w:leader="dot" w:pos="8640"/>
        </w:tabs>
        <w:spacing w:before="120"/>
        <w:rPr>
          <w:rFonts w:ascii="Times New Roman" w:hAnsi="Times New Roman" w:cs="Times New Roman"/>
          <w:lang w:val="en-US"/>
        </w:rPr>
      </w:pPr>
    </w:p>
    <w:p w14:paraId="55726EEF" w14:textId="77777777" w:rsidR="00E54724" w:rsidRPr="00CF33F4" w:rsidRDefault="00E54724" w:rsidP="00CE3738">
      <w:pPr>
        <w:tabs>
          <w:tab w:val="right" w:leader="dot" w:pos="8640"/>
        </w:tabs>
        <w:spacing w:before="120"/>
        <w:jc w:val="center"/>
        <w:rPr>
          <w:rFonts w:ascii="Times New Roman" w:hAnsi="Times New Roman" w:cs="Times New Roman"/>
          <w:b/>
        </w:rPr>
      </w:pPr>
      <w:r w:rsidRPr="00CF33F4">
        <w:rPr>
          <w:rFonts w:ascii="Times New Roman" w:hAnsi="Times New Roman" w:cs="Times New Roman"/>
          <w:b/>
        </w:rPr>
        <w:t>THÔNG BÁO</w:t>
      </w:r>
    </w:p>
    <w:p w14:paraId="2216A383" w14:textId="77777777" w:rsidR="00E54724" w:rsidRPr="00CF33F4" w:rsidRDefault="00F54B9D" w:rsidP="00CE3738">
      <w:pPr>
        <w:tabs>
          <w:tab w:val="right" w:leader="dot" w:pos="8640"/>
        </w:tabs>
        <w:spacing w:before="120"/>
        <w:jc w:val="center"/>
        <w:rPr>
          <w:rFonts w:ascii="Times New Roman" w:hAnsi="Times New Roman" w:cs="Times New Roman"/>
          <w:b/>
        </w:rPr>
      </w:pPr>
      <w:r w:rsidRPr="00CF33F4">
        <w:rPr>
          <w:rFonts w:ascii="Times New Roman" w:hAnsi="Times New Roman" w:cs="Times New Roman"/>
          <w:b/>
          <w:lang w:val="en-US"/>
        </w:rPr>
        <w:t>V</w:t>
      </w:r>
      <w:r w:rsidR="00E54724" w:rsidRPr="00CF33F4">
        <w:rPr>
          <w:rFonts w:ascii="Times New Roman" w:hAnsi="Times New Roman" w:cs="Times New Roman"/>
          <w:b/>
        </w:rPr>
        <w:t xml:space="preserve">ề việc kê </w:t>
      </w:r>
      <w:r w:rsidR="00AB5675" w:rsidRPr="00CF33F4">
        <w:rPr>
          <w:rFonts w:ascii="Times New Roman" w:hAnsi="Times New Roman" w:cs="Times New Roman"/>
          <w:b/>
        </w:rPr>
        <w:t>biên</w:t>
      </w:r>
      <w:r w:rsidR="00E54724" w:rsidRPr="00CF33F4">
        <w:rPr>
          <w:rFonts w:ascii="Times New Roman" w:hAnsi="Times New Roman" w:cs="Times New Roman"/>
          <w:b/>
        </w:rPr>
        <w:t xml:space="preserve"> tài sản phải đăng ký quyền sở hữu, sử dụng</w:t>
      </w:r>
    </w:p>
    <w:p w14:paraId="598BA684" w14:textId="77777777" w:rsidR="00E54724" w:rsidRPr="00CF33F4" w:rsidRDefault="00E54724" w:rsidP="00CE3738">
      <w:pPr>
        <w:tabs>
          <w:tab w:val="right" w:leader="dot" w:pos="8640"/>
        </w:tabs>
        <w:spacing w:before="120"/>
        <w:jc w:val="center"/>
        <w:rPr>
          <w:rFonts w:ascii="Times New Roman" w:hAnsi="Times New Roman" w:cs="Times New Roman"/>
          <w:lang w:val="en-US"/>
        </w:rPr>
      </w:pPr>
      <w:r w:rsidRPr="00CF33F4">
        <w:rPr>
          <w:rFonts w:ascii="Times New Roman" w:hAnsi="Times New Roman" w:cs="Times New Roman"/>
        </w:rPr>
        <w:t>Kính gửi:</w:t>
      </w:r>
      <w:r w:rsidR="003E478B" w:rsidRPr="00CF33F4">
        <w:rPr>
          <w:rFonts w:ascii="Times New Roman" w:hAnsi="Times New Roman" w:cs="Times New Roman"/>
          <w:lang w:val="en-US"/>
        </w:rPr>
        <w:t xml:space="preserve"> ……………………………………………………..</w:t>
      </w:r>
    </w:p>
    <w:p w14:paraId="5D7FEC32" w14:textId="77777777"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Căn cứ Bản án, Quyết định số </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ngày </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tháng </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năm </w:t>
      </w:r>
      <w:r w:rsidR="003E478B" w:rsidRPr="00CF33F4">
        <w:rPr>
          <w:rFonts w:ascii="Times New Roman" w:hAnsi="Times New Roman" w:cs="Times New Roman"/>
          <w:lang w:val="en-US"/>
        </w:rPr>
        <w:t xml:space="preserve">…… </w:t>
      </w:r>
      <w:r w:rsidRPr="00CF33F4">
        <w:rPr>
          <w:rFonts w:ascii="Times New Roman" w:hAnsi="Times New Roman" w:cs="Times New Roman"/>
        </w:rPr>
        <w:t>của T</w:t>
      </w:r>
      <w:r w:rsidR="003E478B" w:rsidRPr="00CF33F4">
        <w:rPr>
          <w:rFonts w:ascii="Times New Roman" w:hAnsi="Times New Roman" w:cs="Times New Roman"/>
          <w:lang w:val="en-US"/>
        </w:rPr>
        <w:t>òa</w:t>
      </w:r>
      <w:r w:rsidRPr="00CF33F4">
        <w:rPr>
          <w:rFonts w:ascii="Times New Roman" w:hAnsi="Times New Roman" w:cs="Times New Roman"/>
        </w:rPr>
        <w:t xml:space="preserve"> án </w:t>
      </w:r>
      <w:r w:rsidR="003E478B" w:rsidRPr="00CF33F4">
        <w:rPr>
          <w:rFonts w:ascii="Times New Roman" w:hAnsi="Times New Roman" w:cs="Times New Roman"/>
          <w:lang w:val="en-US"/>
        </w:rPr>
        <w:t>………………………………………</w:t>
      </w:r>
    </w:p>
    <w:p w14:paraId="0F9516A1" w14:textId="77777777"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Căn cứ Quyết định </w:t>
      </w:r>
      <w:r w:rsidR="00AB5675" w:rsidRPr="00CF33F4">
        <w:rPr>
          <w:rFonts w:ascii="Times New Roman" w:hAnsi="Times New Roman" w:cs="Times New Roman"/>
        </w:rPr>
        <w:t>thi</w:t>
      </w:r>
      <w:r w:rsidRPr="00CF33F4">
        <w:rPr>
          <w:rFonts w:ascii="Times New Roman" w:hAnsi="Times New Roman" w:cs="Times New Roman"/>
        </w:rPr>
        <w:t xml:space="preserve"> hành án số </w:t>
      </w:r>
      <w:r w:rsidR="003E478B" w:rsidRPr="00CF33F4">
        <w:rPr>
          <w:rFonts w:ascii="Times New Roman" w:hAnsi="Times New Roman" w:cs="Times New Roman"/>
          <w:lang w:val="en-US"/>
        </w:rPr>
        <w:t xml:space="preserve">………………. </w:t>
      </w:r>
      <w:r w:rsidRPr="00CF33F4">
        <w:rPr>
          <w:rFonts w:ascii="Times New Roman" w:hAnsi="Times New Roman" w:cs="Times New Roman"/>
        </w:rPr>
        <w:t>ngày....tháng....</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năm </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của Trưởng phòng </w:t>
      </w:r>
      <w:r w:rsidR="00AB5675" w:rsidRPr="00CF33F4">
        <w:rPr>
          <w:rFonts w:ascii="Times New Roman" w:hAnsi="Times New Roman" w:cs="Times New Roman"/>
        </w:rPr>
        <w:t>Thi</w:t>
      </w:r>
      <w:r w:rsidRPr="00CF33F4">
        <w:rPr>
          <w:rFonts w:ascii="Times New Roman" w:hAnsi="Times New Roman" w:cs="Times New Roman"/>
        </w:rPr>
        <w:t xml:space="preserve"> hành án </w:t>
      </w:r>
      <w:r w:rsidR="003E478B" w:rsidRPr="00CF33F4">
        <w:rPr>
          <w:rFonts w:ascii="Times New Roman" w:hAnsi="Times New Roman" w:cs="Times New Roman"/>
          <w:lang w:val="en-US"/>
        </w:rPr>
        <w:t>……………………………………….</w:t>
      </w:r>
    </w:p>
    <w:p w14:paraId="6591D782" w14:textId="77777777"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Căn cứ Quyết định về việc cưỡng chế </w:t>
      </w:r>
      <w:r w:rsidR="00AB5675" w:rsidRPr="00CF33F4">
        <w:rPr>
          <w:rFonts w:ascii="Times New Roman" w:hAnsi="Times New Roman" w:cs="Times New Roman"/>
        </w:rPr>
        <w:t>thi</w:t>
      </w:r>
      <w:r w:rsidRPr="00CF33F4">
        <w:rPr>
          <w:rFonts w:ascii="Times New Roman" w:hAnsi="Times New Roman" w:cs="Times New Roman"/>
        </w:rPr>
        <w:t xml:space="preserve"> hành án số </w:t>
      </w:r>
      <w:r w:rsidR="003E478B" w:rsidRPr="00CF33F4">
        <w:rPr>
          <w:rFonts w:ascii="Times New Roman" w:hAnsi="Times New Roman" w:cs="Times New Roman"/>
          <w:lang w:val="en-US"/>
        </w:rPr>
        <w:t xml:space="preserve">…………………….. </w:t>
      </w:r>
      <w:r w:rsidRPr="00CF33F4">
        <w:rPr>
          <w:rFonts w:ascii="Times New Roman" w:hAnsi="Times New Roman" w:cs="Times New Roman"/>
        </w:rPr>
        <w:t>ngày....</w:t>
      </w:r>
      <w:r w:rsidR="003E478B" w:rsidRPr="00CF33F4">
        <w:rPr>
          <w:rFonts w:ascii="Times New Roman" w:hAnsi="Times New Roman" w:cs="Times New Roman"/>
          <w:lang w:val="en-US"/>
        </w:rPr>
        <w:t>...</w:t>
      </w:r>
      <w:r w:rsidRPr="00CF33F4">
        <w:rPr>
          <w:rFonts w:ascii="Times New Roman" w:hAnsi="Times New Roman" w:cs="Times New Roman"/>
        </w:rPr>
        <w:t>tháng....</w:t>
      </w:r>
      <w:r w:rsidR="003E478B" w:rsidRPr="00CF33F4">
        <w:rPr>
          <w:rFonts w:ascii="Times New Roman" w:hAnsi="Times New Roman" w:cs="Times New Roman"/>
          <w:lang w:val="en-US"/>
        </w:rPr>
        <w:t>...</w:t>
      </w:r>
      <w:r w:rsidRPr="00CF33F4">
        <w:rPr>
          <w:rFonts w:ascii="Times New Roman" w:hAnsi="Times New Roman" w:cs="Times New Roman"/>
        </w:rPr>
        <w:t xml:space="preserve">năm </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của Chấp hành viên Phòng </w:t>
      </w:r>
      <w:r w:rsidR="00AB5675" w:rsidRPr="00CF33F4">
        <w:rPr>
          <w:rFonts w:ascii="Times New Roman" w:hAnsi="Times New Roman" w:cs="Times New Roman"/>
        </w:rPr>
        <w:t>Thi</w:t>
      </w:r>
      <w:r w:rsidRPr="00CF33F4">
        <w:rPr>
          <w:rFonts w:ascii="Times New Roman" w:hAnsi="Times New Roman" w:cs="Times New Roman"/>
        </w:rPr>
        <w:t xml:space="preserve"> hành án </w:t>
      </w:r>
      <w:r w:rsidR="003E478B" w:rsidRPr="00CF33F4">
        <w:rPr>
          <w:rFonts w:ascii="Times New Roman" w:hAnsi="Times New Roman" w:cs="Times New Roman"/>
          <w:lang w:val="en-US"/>
        </w:rPr>
        <w:t>…………………</w:t>
      </w:r>
    </w:p>
    <w:p w14:paraId="270578D6" w14:textId="77777777"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Phòng </w:t>
      </w:r>
      <w:r w:rsidR="00AB5675" w:rsidRPr="00CF33F4">
        <w:rPr>
          <w:rFonts w:ascii="Times New Roman" w:hAnsi="Times New Roman" w:cs="Times New Roman"/>
        </w:rPr>
        <w:t>Thi</w:t>
      </w:r>
      <w:r w:rsidRPr="00CF33F4">
        <w:rPr>
          <w:rFonts w:ascii="Times New Roman" w:hAnsi="Times New Roman" w:cs="Times New Roman"/>
        </w:rPr>
        <w:t xml:space="preserve"> hành án </w:t>
      </w:r>
      <w:r w:rsidR="003E478B" w:rsidRPr="00CF33F4">
        <w:rPr>
          <w:rFonts w:ascii="Times New Roman" w:hAnsi="Times New Roman" w:cs="Times New Roman"/>
          <w:lang w:val="en-US"/>
        </w:rPr>
        <w:t xml:space="preserve">………………………………………………………… </w:t>
      </w:r>
      <w:r w:rsidRPr="00CF33F4">
        <w:rPr>
          <w:rFonts w:ascii="Times New Roman" w:hAnsi="Times New Roman" w:cs="Times New Roman"/>
        </w:rPr>
        <w:t>đã</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kê </w:t>
      </w:r>
      <w:r w:rsidR="00AB5675" w:rsidRPr="00CF33F4">
        <w:rPr>
          <w:rFonts w:ascii="Times New Roman" w:hAnsi="Times New Roman" w:cs="Times New Roman"/>
        </w:rPr>
        <w:t>biên</w:t>
      </w:r>
      <w:r w:rsidRPr="00CF33F4">
        <w:rPr>
          <w:rFonts w:ascii="Times New Roman" w:hAnsi="Times New Roman" w:cs="Times New Roman"/>
        </w:rPr>
        <w:t xml:space="preserve"> tài sản thuộc quyền sở hữu, sử dụng của: </w:t>
      </w:r>
      <w:r w:rsidR="003E478B" w:rsidRPr="00CF33F4">
        <w:rPr>
          <w:rFonts w:ascii="Times New Roman" w:hAnsi="Times New Roman" w:cs="Times New Roman"/>
          <w:lang w:val="en-US"/>
        </w:rPr>
        <w:t xml:space="preserve">…………………………………. </w:t>
      </w:r>
      <w:r w:rsidRPr="00CF33F4">
        <w:rPr>
          <w:rFonts w:ascii="Times New Roman" w:hAnsi="Times New Roman" w:cs="Times New Roman"/>
        </w:rPr>
        <w:t>địa</w:t>
      </w:r>
      <w:r w:rsidR="003E478B" w:rsidRPr="00CF33F4">
        <w:rPr>
          <w:rFonts w:ascii="Times New Roman" w:hAnsi="Times New Roman" w:cs="Times New Roman"/>
          <w:lang w:val="en-US"/>
        </w:rPr>
        <w:t xml:space="preserve"> </w:t>
      </w:r>
      <w:r w:rsidRPr="00CF33F4">
        <w:rPr>
          <w:rFonts w:ascii="Times New Roman" w:hAnsi="Times New Roman" w:cs="Times New Roman"/>
        </w:rPr>
        <w:t>chỉ</w:t>
      </w:r>
      <w:r w:rsidR="003E478B" w:rsidRPr="00CF33F4">
        <w:rPr>
          <w:rFonts w:ascii="Times New Roman" w:hAnsi="Times New Roman" w:cs="Times New Roman"/>
          <w:lang w:val="en-US"/>
        </w:rPr>
        <w:tab/>
      </w:r>
      <w:r w:rsidRPr="00CF33F4">
        <w:rPr>
          <w:rFonts w:ascii="Times New Roman" w:hAnsi="Times New Roman" w:cs="Times New Roman"/>
        </w:rPr>
        <w:t xml:space="preserve"> </w:t>
      </w:r>
    </w:p>
    <w:p w14:paraId="17F95EB8" w14:textId="77777777"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Tài sản kê </w:t>
      </w:r>
      <w:r w:rsidR="00AB5675" w:rsidRPr="00CF33F4">
        <w:rPr>
          <w:rFonts w:ascii="Times New Roman" w:hAnsi="Times New Roman" w:cs="Times New Roman"/>
        </w:rPr>
        <w:t>biên</w:t>
      </w:r>
      <w:r w:rsidRPr="00CF33F4">
        <w:rPr>
          <w:rFonts w:ascii="Times New Roman" w:hAnsi="Times New Roman" w:cs="Times New Roman"/>
        </w:rPr>
        <w:t xml:space="preserve"> gồm: </w:t>
      </w:r>
      <w:r w:rsidR="003E478B" w:rsidRPr="00CF33F4">
        <w:rPr>
          <w:rFonts w:ascii="Times New Roman" w:hAnsi="Times New Roman" w:cs="Times New Roman"/>
          <w:lang w:val="en-US"/>
        </w:rPr>
        <w:tab/>
      </w:r>
    </w:p>
    <w:p w14:paraId="54B37C6E" w14:textId="77777777" w:rsidR="003E478B" w:rsidRPr="00CF33F4" w:rsidRDefault="003E478B"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lang w:val="en-US"/>
        </w:rPr>
        <w:tab/>
      </w:r>
    </w:p>
    <w:p w14:paraId="04B95BA9" w14:textId="77777777" w:rsidR="003E478B" w:rsidRPr="00CF33F4" w:rsidRDefault="003E478B"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lang w:val="en-US"/>
        </w:rPr>
        <w:tab/>
      </w:r>
    </w:p>
    <w:p w14:paraId="55FE11C0" w14:textId="77777777" w:rsidR="003E478B" w:rsidRPr="00CF33F4" w:rsidRDefault="003E478B"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lang w:val="en-US"/>
        </w:rPr>
        <w:tab/>
      </w:r>
    </w:p>
    <w:p w14:paraId="0EFBC4CD" w14:textId="77777777"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Vậy, thông báo </w:t>
      </w:r>
      <w:r w:rsidR="003E478B" w:rsidRPr="00CF33F4">
        <w:rPr>
          <w:rFonts w:ascii="Times New Roman" w:hAnsi="Times New Roman" w:cs="Times New Roman"/>
        </w:rPr>
        <w:t>đ</w:t>
      </w:r>
      <w:r w:rsidR="003E478B" w:rsidRPr="00CF33F4">
        <w:rPr>
          <w:rFonts w:ascii="Times New Roman" w:hAnsi="Times New Roman" w:cs="Times New Roman"/>
          <w:lang w:val="en-US"/>
        </w:rPr>
        <w:t>ể</w:t>
      </w:r>
      <w:r w:rsidRPr="00CF33F4">
        <w:rPr>
          <w:rFonts w:ascii="Times New Roman" w:hAnsi="Times New Roman" w:cs="Times New Roman"/>
        </w:rPr>
        <w:t xml:space="preserve"> </w:t>
      </w:r>
      <w:r w:rsidR="003E478B" w:rsidRPr="00CF33F4">
        <w:rPr>
          <w:rFonts w:ascii="Times New Roman" w:hAnsi="Times New Roman" w:cs="Times New Roman"/>
          <w:lang w:val="en-US"/>
        </w:rPr>
        <w:t>………..</w:t>
      </w:r>
      <w:r w:rsidRPr="00CF33F4">
        <w:rPr>
          <w:rFonts w:ascii="Times New Roman" w:hAnsi="Times New Roman" w:cs="Times New Roman"/>
        </w:rPr>
        <w:t>,</w:t>
      </w:r>
      <w:r w:rsidR="003E478B" w:rsidRPr="00CF33F4">
        <w:rPr>
          <w:rFonts w:ascii="Times New Roman" w:hAnsi="Times New Roman" w:cs="Times New Roman"/>
          <w:lang w:val="en-US"/>
        </w:rPr>
        <w:t>……………………………………………….</w:t>
      </w:r>
      <w:r w:rsidRPr="00CF33F4">
        <w:rPr>
          <w:rFonts w:ascii="Times New Roman" w:hAnsi="Times New Roman" w:cs="Times New Roman"/>
        </w:rPr>
        <w:t xml:space="preserve"> không được thực</w:t>
      </w:r>
      <w:r w:rsidR="003E478B" w:rsidRPr="00CF33F4">
        <w:rPr>
          <w:rFonts w:ascii="Times New Roman" w:hAnsi="Times New Roman" w:cs="Times New Roman"/>
          <w:lang w:val="en-US"/>
        </w:rPr>
        <w:t xml:space="preserve"> </w:t>
      </w:r>
      <w:r w:rsidRPr="00CF33F4">
        <w:rPr>
          <w:rFonts w:ascii="Times New Roman" w:hAnsi="Times New Roman" w:cs="Times New Roman"/>
        </w:rPr>
        <w:t xml:space="preserve">hiện việc đăng ký, chuyển quyền sở hữu, sử dụng, chuyển dịch hoặc thay đổi hiện trạng tài sản, cầm cố, thế chấp, bảo lãnh, sang nhượng, tặng cho các tài sản </w:t>
      </w:r>
      <w:r w:rsidR="00AB5675" w:rsidRPr="00CF33F4">
        <w:rPr>
          <w:rFonts w:ascii="Times New Roman" w:hAnsi="Times New Roman" w:cs="Times New Roman"/>
        </w:rPr>
        <w:t>nêu</w:t>
      </w:r>
      <w:r w:rsidRPr="00CF33F4">
        <w:rPr>
          <w:rFonts w:ascii="Times New Roman" w:hAnsi="Times New Roman" w:cs="Times New Roman"/>
        </w:rPr>
        <w:t xml:space="preserve"> trên, đến khi có quyết định của Phòng </w:t>
      </w:r>
      <w:r w:rsidR="00AB5675" w:rsidRPr="00CF33F4">
        <w:rPr>
          <w:rFonts w:ascii="Times New Roman" w:hAnsi="Times New Roman" w:cs="Times New Roman"/>
        </w:rPr>
        <w:t>Thi</w:t>
      </w:r>
      <w:r w:rsidRPr="00CF33F4">
        <w:rPr>
          <w:rFonts w:ascii="Times New Roman" w:hAnsi="Times New Roman" w:cs="Times New Roman"/>
        </w:rPr>
        <w:t xml:space="preserve"> hành án</w:t>
      </w:r>
      <w:r w:rsidR="00F12E81" w:rsidRPr="00CF33F4">
        <w:rPr>
          <w:rFonts w:ascii="Times New Roman" w:hAnsi="Times New Roman" w:cs="Times New Roman"/>
          <w:lang w:val="en-US"/>
        </w:rPr>
        <w:t>.........................</w:t>
      </w:r>
      <w:r w:rsidRPr="00CF33F4">
        <w:rPr>
          <w:rFonts w:ascii="Times New Roman" w:hAnsi="Times New Roman" w:cs="Times New Roman"/>
        </w:rPr>
        <w:t>/.</w:t>
      </w:r>
    </w:p>
    <w:p w14:paraId="6BB99BFA" w14:textId="77777777" w:rsidR="003E478B" w:rsidRPr="00CF33F4" w:rsidRDefault="003E478B" w:rsidP="00CE3738">
      <w:pPr>
        <w:tabs>
          <w:tab w:val="right" w:leader="dot" w:pos="8640"/>
        </w:tabs>
        <w:spacing w:before="120"/>
        <w:rPr>
          <w:rFonts w:ascii="Times New Roman" w:hAnsi="Times New Roman" w:cs="Times New Roman"/>
          <w:lang w:val="en-US"/>
        </w:rPr>
      </w:pPr>
    </w:p>
    <w:tbl>
      <w:tblPr>
        <w:tblW w:w="0" w:type="auto"/>
        <w:tblLook w:val="01E0" w:firstRow="1" w:lastRow="1" w:firstColumn="1" w:lastColumn="1" w:noHBand="0" w:noVBand="0"/>
      </w:tblPr>
      <w:tblGrid>
        <w:gridCol w:w="4428"/>
        <w:gridCol w:w="4428"/>
      </w:tblGrid>
      <w:tr w:rsidR="003E478B" w:rsidRPr="00F12433" w14:paraId="11147C6C" w14:textId="77777777" w:rsidTr="00F12433">
        <w:tc>
          <w:tcPr>
            <w:tcW w:w="4428" w:type="dxa"/>
          </w:tcPr>
          <w:p w14:paraId="4AA1A5CE" w14:textId="77777777" w:rsidR="003E478B" w:rsidRPr="00F12433" w:rsidRDefault="003E478B" w:rsidP="00F12433">
            <w:pPr>
              <w:spacing w:before="120"/>
              <w:rPr>
                <w:rFonts w:ascii="Times New Roman" w:hAnsi="Times New Roman" w:cs="Times New Roman"/>
              </w:rPr>
            </w:pPr>
          </w:p>
          <w:p w14:paraId="36629D8A" w14:textId="77777777" w:rsidR="003E478B" w:rsidRPr="00F12433" w:rsidRDefault="003E478B" w:rsidP="00F12433">
            <w:pPr>
              <w:spacing w:before="120"/>
              <w:rPr>
                <w:rFonts w:ascii="Times New Roman" w:hAnsi="Times New Roman" w:cs="Times New Roman"/>
              </w:rPr>
            </w:pPr>
            <w:r w:rsidRPr="00F12433">
              <w:rPr>
                <w:rFonts w:ascii="Times New Roman" w:hAnsi="Times New Roman" w:cs="Times New Roman"/>
                <w:b/>
                <w:i/>
              </w:rPr>
              <w:t>Nơi nhận:</w:t>
            </w:r>
            <w:r w:rsidRPr="00F12433">
              <w:rPr>
                <w:rFonts w:ascii="Times New Roman" w:hAnsi="Times New Roman" w:cs="Times New Roman"/>
                <w:b/>
                <w:i/>
              </w:rPr>
              <w:br/>
            </w:r>
            <w:r w:rsidRPr="00F12433">
              <w:rPr>
                <w:rFonts w:ascii="Times New Roman" w:hAnsi="Times New Roman" w:cs="Times New Roman"/>
              </w:rPr>
              <w:t xml:space="preserve">- </w:t>
            </w:r>
            <w:r w:rsidRPr="00F12433">
              <w:rPr>
                <w:rFonts w:ascii="Times New Roman" w:hAnsi="Times New Roman" w:cs="Times New Roman"/>
                <w:lang w:val="en-US"/>
              </w:rPr>
              <w:t>Như trên;</w:t>
            </w:r>
            <w:r w:rsidRPr="00F12433">
              <w:rPr>
                <w:rFonts w:ascii="Times New Roman" w:hAnsi="Times New Roman" w:cs="Times New Roman"/>
                <w:lang w:val="en-US"/>
              </w:rPr>
              <w:br/>
            </w:r>
            <w:r w:rsidRPr="00F12433">
              <w:rPr>
                <w:rFonts w:ascii="Times New Roman" w:hAnsi="Times New Roman" w:cs="Times New Roman"/>
              </w:rPr>
              <w:t>-</w:t>
            </w:r>
            <w:r w:rsidRPr="00F12433">
              <w:rPr>
                <w:rFonts w:ascii="Times New Roman" w:hAnsi="Times New Roman" w:cs="Times New Roman"/>
                <w:lang w:val="en-US"/>
              </w:rPr>
              <w:t xml:space="preserve"> </w:t>
            </w:r>
            <w:r w:rsidRPr="00F12433">
              <w:rPr>
                <w:rFonts w:ascii="Times New Roman" w:hAnsi="Times New Roman" w:cs="Times New Roman"/>
              </w:rPr>
              <w:t>Lưu: VT; HS, THA; ....</w:t>
            </w:r>
          </w:p>
        </w:tc>
        <w:tc>
          <w:tcPr>
            <w:tcW w:w="4428" w:type="dxa"/>
          </w:tcPr>
          <w:p w14:paraId="00427879" w14:textId="77777777" w:rsidR="003E478B" w:rsidRPr="00F12433" w:rsidRDefault="003E478B" w:rsidP="00F12433">
            <w:pPr>
              <w:spacing w:before="120"/>
              <w:jc w:val="center"/>
              <w:rPr>
                <w:rFonts w:ascii="Times New Roman" w:hAnsi="Times New Roman" w:cs="Times New Roman"/>
                <w:b/>
              </w:rPr>
            </w:pPr>
            <w:r w:rsidRPr="00F12433">
              <w:rPr>
                <w:rFonts w:ascii="Times New Roman" w:hAnsi="Times New Roman" w:cs="Times New Roman"/>
                <w:b/>
              </w:rPr>
              <w:t>CHẤP HÀNH VIÊN</w:t>
            </w:r>
          </w:p>
        </w:tc>
      </w:tr>
    </w:tbl>
    <w:p w14:paraId="59F5F322" w14:textId="77777777" w:rsidR="00E54724" w:rsidRPr="00CF33F4" w:rsidRDefault="00E54724" w:rsidP="00F12433">
      <w:pPr>
        <w:tabs>
          <w:tab w:val="right" w:leader="dot" w:pos="8640"/>
        </w:tabs>
        <w:spacing w:before="120"/>
        <w:rPr>
          <w:rFonts w:ascii="Times New Roman" w:hAnsi="Times New Roman" w:cs="Times New Roman"/>
        </w:rPr>
      </w:pPr>
    </w:p>
    <w:sectPr w:rsidR="00E54724" w:rsidRPr="00CF33F4" w:rsidSect="00AB5675">
      <w:pgSz w:w="12240" w:h="15840"/>
      <w:pgMar w:top="1440" w:right="1800" w:bottom="1440" w:left="180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abstractNum>
  <w:abstractNum w:abstractNumId="4" w15:restartNumberingAfterBreak="0">
    <w:nsid w:val="00000009"/>
    <w:multiLevelType w:val="multilevel"/>
    <w:tmpl w:val="00000008"/>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8" w15:restartNumberingAfterBreak="0">
    <w:nsid w:val="00000011"/>
    <w:multiLevelType w:val="multilevel"/>
    <w:tmpl w:val="00000010"/>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0" w15:restartNumberingAfterBreak="0">
    <w:nsid w:val="00000015"/>
    <w:multiLevelType w:val="multilevel"/>
    <w:tmpl w:val="00000014"/>
    <w:lvl w:ilvl="0">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1" w15:restartNumberingAfterBreak="0">
    <w:nsid w:val="00000017"/>
    <w:multiLevelType w:val="multilevel"/>
    <w:tmpl w:val="00000016"/>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4" w15:restartNumberingAfterBreak="0">
    <w:nsid w:val="0000001D"/>
    <w:multiLevelType w:val="multilevel"/>
    <w:tmpl w:val="0000001C"/>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5" w15:restartNumberingAfterBreak="0">
    <w:nsid w:val="0000001F"/>
    <w:multiLevelType w:val="multilevel"/>
    <w:tmpl w:val="0000001E"/>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8" w15:restartNumberingAfterBreak="0">
    <w:nsid w:val="00000025"/>
    <w:multiLevelType w:val="multilevel"/>
    <w:tmpl w:val="00000024"/>
    <w:lvl w:ilvl="0">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0" w15:restartNumberingAfterBreak="0">
    <w:nsid w:val="00000029"/>
    <w:multiLevelType w:val="multilevel"/>
    <w:tmpl w:val="00000028"/>
    <w:lvl w:ilvl="0">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2" w15:restartNumberingAfterBreak="0">
    <w:nsid w:val="0000002D"/>
    <w:multiLevelType w:val="multilevel"/>
    <w:tmpl w:val="0000002C"/>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6" w15:restartNumberingAfterBreak="0">
    <w:nsid w:val="00000035"/>
    <w:multiLevelType w:val="multilevel"/>
    <w:tmpl w:val="00000034"/>
    <w:lvl w:ilvl="0">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9" w15:restartNumberingAfterBreak="0">
    <w:nsid w:val="0000003B"/>
    <w:multiLevelType w:val="multilevel"/>
    <w:tmpl w:val="0000003A"/>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0" w15:restartNumberingAfterBreak="0">
    <w:nsid w:val="0000003D"/>
    <w:multiLevelType w:val="multilevel"/>
    <w:tmpl w:val="0000003C"/>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1" w15:restartNumberingAfterBreak="0">
    <w:nsid w:val="0000003F"/>
    <w:multiLevelType w:val="multilevel"/>
    <w:tmpl w:val="0000003E"/>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3" w15:restartNumberingAfterBreak="0">
    <w:nsid w:val="00000043"/>
    <w:multiLevelType w:val="multilevel"/>
    <w:tmpl w:val="00000042"/>
    <w:lvl w:ilvl="0">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4" w15:restartNumberingAfterBreak="0">
    <w:nsid w:val="00000045"/>
    <w:multiLevelType w:val="multilevel"/>
    <w:tmpl w:val="00000044"/>
    <w:lvl w:ilvl="0">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6" w15:restartNumberingAfterBreak="0">
    <w:nsid w:val="00000049"/>
    <w:multiLevelType w:val="multilevel"/>
    <w:tmpl w:val="00000048"/>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7" w15:restartNumberingAfterBreak="0">
    <w:nsid w:val="0000004B"/>
    <w:multiLevelType w:val="multilevel"/>
    <w:tmpl w:val="0000004A"/>
    <w:lvl w:ilvl="0">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abstractNum>
  <w:abstractNum w:abstractNumId="38" w15:restartNumberingAfterBreak="0">
    <w:nsid w:val="0000004D"/>
    <w:multiLevelType w:val="multilevel"/>
    <w:tmpl w:val="0000004C"/>
    <w:lvl w:ilvl="0">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abstractNum>
  <w:abstractNum w:abstractNumId="39" w15:restartNumberingAfterBreak="0">
    <w:nsid w:val="0000004F"/>
    <w:multiLevelType w:val="multilevel"/>
    <w:tmpl w:val="0000004E"/>
    <w:lvl w:ilvl="0">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0" w15:restartNumberingAfterBreak="0">
    <w:nsid w:val="00000051"/>
    <w:multiLevelType w:val="multilevel"/>
    <w:tmpl w:val="0000005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1" w15:restartNumberingAfterBreak="0">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42" w15:restartNumberingAfterBreak="0">
    <w:nsid w:val="00000055"/>
    <w:multiLevelType w:val="multilevel"/>
    <w:tmpl w:val="00000054"/>
    <w:lvl w:ilvl="0">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3" w15:restartNumberingAfterBreak="0">
    <w:nsid w:val="00000057"/>
    <w:multiLevelType w:val="multilevel"/>
    <w:tmpl w:val="00000056"/>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num w:numId="1" w16cid:durableId="1438254006">
    <w:abstractNumId w:val="0"/>
  </w:num>
  <w:num w:numId="2" w16cid:durableId="386269451">
    <w:abstractNumId w:val="1"/>
  </w:num>
  <w:num w:numId="3" w16cid:durableId="548884802">
    <w:abstractNumId w:val="2"/>
  </w:num>
  <w:num w:numId="4" w16cid:durableId="553464105">
    <w:abstractNumId w:val="3"/>
  </w:num>
  <w:num w:numId="5" w16cid:durableId="591817299">
    <w:abstractNumId w:val="4"/>
  </w:num>
  <w:num w:numId="6" w16cid:durableId="939603722">
    <w:abstractNumId w:val="5"/>
  </w:num>
  <w:num w:numId="7" w16cid:durableId="878130471">
    <w:abstractNumId w:val="6"/>
  </w:num>
  <w:num w:numId="8" w16cid:durableId="1519352886">
    <w:abstractNumId w:val="7"/>
  </w:num>
  <w:num w:numId="9" w16cid:durableId="52580310">
    <w:abstractNumId w:val="8"/>
  </w:num>
  <w:num w:numId="10" w16cid:durableId="327634284">
    <w:abstractNumId w:val="9"/>
  </w:num>
  <w:num w:numId="11" w16cid:durableId="2101219467">
    <w:abstractNumId w:val="10"/>
  </w:num>
  <w:num w:numId="12" w16cid:durableId="1421562395">
    <w:abstractNumId w:val="11"/>
  </w:num>
  <w:num w:numId="13" w16cid:durableId="717821281">
    <w:abstractNumId w:val="12"/>
  </w:num>
  <w:num w:numId="14" w16cid:durableId="1445348507">
    <w:abstractNumId w:val="13"/>
  </w:num>
  <w:num w:numId="15" w16cid:durableId="877008649">
    <w:abstractNumId w:val="14"/>
  </w:num>
  <w:num w:numId="16" w16cid:durableId="1899321467">
    <w:abstractNumId w:val="15"/>
  </w:num>
  <w:num w:numId="17" w16cid:durableId="518929140">
    <w:abstractNumId w:val="16"/>
  </w:num>
  <w:num w:numId="18" w16cid:durableId="1890265078">
    <w:abstractNumId w:val="17"/>
  </w:num>
  <w:num w:numId="19" w16cid:durableId="1166285548">
    <w:abstractNumId w:val="18"/>
  </w:num>
  <w:num w:numId="20" w16cid:durableId="61569424">
    <w:abstractNumId w:val="19"/>
  </w:num>
  <w:num w:numId="21" w16cid:durableId="1253858344">
    <w:abstractNumId w:val="20"/>
  </w:num>
  <w:num w:numId="22" w16cid:durableId="978612815">
    <w:abstractNumId w:val="21"/>
  </w:num>
  <w:num w:numId="23" w16cid:durableId="48306668">
    <w:abstractNumId w:val="22"/>
  </w:num>
  <w:num w:numId="24" w16cid:durableId="940340656">
    <w:abstractNumId w:val="23"/>
  </w:num>
  <w:num w:numId="25" w16cid:durableId="1118329146">
    <w:abstractNumId w:val="24"/>
  </w:num>
  <w:num w:numId="26" w16cid:durableId="1579242363">
    <w:abstractNumId w:val="25"/>
  </w:num>
  <w:num w:numId="27" w16cid:durableId="1257403017">
    <w:abstractNumId w:val="26"/>
  </w:num>
  <w:num w:numId="28" w16cid:durableId="1392079349">
    <w:abstractNumId w:val="27"/>
  </w:num>
  <w:num w:numId="29" w16cid:durableId="328144211">
    <w:abstractNumId w:val="28"/>
  </w:num>
  <w:num w:numId="30" w16cid:durableId="1356883394">
    <w:abstractNumId w:val="29"/>
  </w:num>
  <w:num w:numId="31" w16cid:durableId="554466289">
    <w:abstractNumId w:val="30"/>
  </w:num>
  <w:num w:numId="32" w16cid:durableId="848645303">
    <w:abstractNumId w:val="31"/>
  </w:num>
  <w:num w:numId="33" w16cid:durableId="1200820561">
    <w:abstractNumId w:val="32"/>
  </w:num>
  <w:num w:numId="34" w16cid:durableId="212694863">
    <w:abstractNumId w:val="33"/>
  </w:num>
  <w:num w:numId="35" w16cid:durableId="1960796072">
    <w:abstractNumId w:val="34"/>
  </w:num>
  <w:num w:numId="36" w16cid:durableId="2080519971">
    <w:abstractNumId w:val="35"/>
  </w:num>
  <w:num w:numId="37" w16cid:durableId="2059812352">
    <w:abstractNumId w:val="36"/>
  </w:num>
  <w:num w:numId="38" w16cid:durableId="1206258918">
    <w:abstractNumId w:val="37"/>
  </w:num>
  <w:num w:numId="39" w16cid:durableId="327054642">
    <w:abstractNumId w:val="38"/>
  </w:num>
  <w:num w:numId="40" w16cid:durableId="1409887604">
    <w:abstractNumId w:val="39"/>
  </w:num>
  <w:num w:numId="41" w16cid:durableId="2115244885">
    <w:abstractNumId w:val="40"/>
  </w:num>
  <w:num w:numId="42" w16cid:durableId="1251694474">
    <w:abstractNumId w:val="41"/>
  </w:num>
  <w:num w:numId="43" w16cid:durableId="122161535">
    <w:abstractNumId w:val="42"/>
  </w:num>
  <w:num w:numId="44" w16cid:durableId="18422262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29A1"/>
    <w:rsid w:val="000020F3"/>
    <w:rsid w:val="00004D23"/>
    <w:rsid w:val="00021B36"/>
    <w:rsid w:val="000309C1"/>
    <w:rsid w:val="00031989"/>
    <w:rsid w:val="00033341"/>
    <w:rsid w:val="000340CC"/>
    <w:rsid w:val="0003428C"/>
    <w:rsid w:val="00035934"/>
    <w:rsid w:val="000359B1"/>
    <w:rsid w:val="000578E1"/>
    <w:rsid w:val="00060A13"/>
    <w:rsid w:val="00067FCD"/>
    <w:rsid w:val="00092D45"/>
    <w:rsid w:val="0009494D"/>
    <w:rsid w:val="000A32F1"/>
    <w:rsid w:val="000B3794"/>
    <w:rsid w:val="000B42A2"/>
    <w:rsid w:val="000C1507"/>
    <w:rsid w:val="000C3DC5"/>
    <w:rsid w:val="000D2E47"/>
    <w:rsid w:val="000E0B89"/>
    <w:rsid w:val="000E5832"/>
    <w:rsid w:val="000E6288"/>
    <w:rsid w:val="000F0976"/>
    <w:rsid w:val="000F1FA1"/>
    <w:rsid w:val="000F3B1E"/>
    <w:rsid w:val="000F4615"/>
    <w:rsid w:val="00103656"/>
    <w:rsid w:val="00143CE6"/>
    <w:rsid w:val="00146B4E"/>
    <w:rsid w:val="00155D11"/>
    <w:rsid w:val="001567EA"/>
    <w:rsid w:val="00160947"/>
    <w:rsid w:val="00162F51"/>
    <w:rsid w:val="00170CD9"/>
    <w:rsid w:val="001878B7"/>
    <w:rsid w:val="00191426"/>
    <w:rsid w:val="00192468"/>
    <w:rsid w:val="001A0B27"/>
    <w:rsid w:val="001A626C"/>
    <w:rsid w:val="001B28BF"/>
    <w:rsid w:val="001B6D59"/>
    <w:rsid w:val="001C4FE1"/>
    <w:rsid w:val="001C6A18"/>
    <w:rsid w:val="001C6A74"/>
    <w:rsid w:val="001D1205"/>
    <w:rsid w:val="001D1DFB"/>
    <w:rsid w:val="001D33DF"/>
    <w:rsid w:val="001E11D0"/>
    <w:rsid w:val="001E4F19"/>
    <w:rsid w:val="001F269D"/>
    <w:rsid w:val="001F3060"/>
    <w:rsid w:val="001F45FF"/>
    <w:rsid w:val="001F76C2"/>
    <w:rsid w:val="00204775"/>
    <w:rsid w:val="00205B77"/>
    <w:rsid w:val="00214BEC"/>
    <w:rsid w:val="0021756F"/>
    <w:rsid w:val="00221952"/>
    <w:rsid w:val="002230B6"/>
    <w:rsid w:val="00223DB8"/>
    <w:rsid w:val="00232DD1"/>
    <w:rsid w:val="00234957"/>
    <w:rsid w:val="0023585C"/>
    <w:rsid w:val="00245E88"/>
    <w:rsid w:val="00251A52"/>
    <w:rsid w:val="002541BC"/>
    <w:rsid w:val="00255412"/>
    <w:rsid w:val="00277C0A"/>
    <w:rsid w:val="00281317"/>
    <w:rsid w:val="00284A50"/>
    <w:rsid w:val="0029626A"/>
    <w:rsid w:val="002A3FC4"/>
    <w:rsid w:val="002B0DAD"/>
    <w:rsid w:val="002B1F4A"/>
    <w:rsid w:val="002B23CB"/>
    <w:rsid w:val="002B431D"/>
    <w:rsid w:val="002B4AEB"/>
    <w:rsid w:val="002B50CF"/>
    <w:rsid w:val="002B6BE4"/>
    <w:rsid w:val="002C013D"/>
    <w:rsid w:val="002C30EF"/>
    <w:rsid w:val="002C645E"/>
    <w:rsid w:val="002D4630"/>
    <w:rsid w:val="002E0A86"/>
    <w:rsid w:val="002F1F94"/>
    <w:rsid w:val="002F67DE"/>
    <w:rsid w:val="00303EBE"/>
    <w:rsid w:val="00304B33"/>
    <w:rsid w:val="00306EE4"/>
    <w:rsid w:val="0031358B"/>
    <w:rsid w:val="00314B36"/>
    <w:rsid w:val="00320710"/>
    <w:rsid w:val="0032119D"/>
    <w:rsid w:val="00323C4D"/>
    <w:rsid w:val="00334A46"/>
    <w:rsid w:val="00334B9A"/>
    <w:rsid w:val="0034669B"/>
    <w:rsid w:val="00346B83"/>
    <w:rsid w:val="00350308"/>
    <w:rsid w:val="003507C1"/>
    <w:rsid w:val="003559B4"/>
    <w:rsid w:val="003574D6"/>
    <w:rsid w:val="00360381"/>
    <w:rsid w:val="00360B3A"/>
    <w:rsid w:val="0037025D"/>
    <w:rsid w:val="00371B97"/>
    <w:rsid w:val="003729A1"/>
    <w:rsid w:val="003757F1"/>
    <w:rsid w:val="00376E3F"/>
    <w:rsid w:val="00387554"/>
    <w:rsid w:val="00391CE8"/>
    <w:rsid w:val="00396B7E"/>
    <w:rsid w:val="003A0051"/>
    <w:rsid w:val="003A7A77"/>
    <w:rsid w:val="003A7FBC"/>
    <w:rsid w:val="003B0BAA"/>
    <w:rsid w:val="003B122C"/>
    <w:rsid w:val="003B37AE"/>
    <w:rsid w:val="003C1BD4"/>
    <w:rsid w:val="003C284C"/>
    <w:rsid w:val="003C4520"/>
    <w:rsid w:val="003C7686"/>
    <w:rsid w:val="003D1A46"/>
    <w:rsid w:val="003D671A"/>
    <w:rsid w:val="003E0D6E"/>
    <w:rsid w:val="003E478B"/>
    <w:rsid w:val="003F0088"/>
    <w:rsid w:val="00401A73"/>
    <w:rsid w:val="00403892"/>
    <w:rsid w:val="00405374"/>
    <w:rsid w:val="0040572C"/>
    <w:rsid w:val="00406111"/>
    <w:rsid w:val="0042546C"/>
    <w:rsid w:val="00432397"/>
    <w:rsid w:val="004326BD"/>
    <w:rsid w:val="00444B97"/>
    <w:rsid w:val="004546AC"/>
    <w:rsid w:val="004635A8"/>
    <w:rsid w:val="00471B26"/>
    <w:rsid w:val="00477994"/>
    <w:rsid w:val="0048379E"/>
    <w:rsid w:val="00484410"/>
    <w:rsid w:val="00486E26"/>
    <w:rsid w:val="004A1F93"/>
    <w:rsid w:val="004A57B8"/>
    <w:rsid w:val="004A64BD"/>
    <w:rsid w:val="004B759A"/>
    <w:rsid w:val="004B780E"/>
    <w:rsid w:val="004C234B"/>
    <w:rsid w:val="004C5691"/>
    <w:rsid w:val="004E69A6"/>
    <w:rsid w:val="004F5980"/>
    <w:rsid w:val="004F5D6F"/>
    <w:rsid w:val="0050434D"/>
    <w:rsid w:val="00510D28"/>
    <w:rsid w:val="005113B4"/>
    <w:rsid w:val="005131FD"/>
    <w:rsid w:val="00515DC2"/>
    <w:rsid w:val="005319C9"/>
    <w:rsid w:val="00557EB2"/>
    <w:rsid w:val="00561928"/>
    <w:rsid w:val="005660BD"/>
    <w:rsid w:val="0057078E"/>
    <w:rsid w:val="00571B2D"/>
    <w:rsid w:val="0058161E"/>
    <w:rsid w:val="00582488"/>
    <w:rsid w:val="005856CE"/>
    <w:rsid w:val="0059724A"/>
    <w:rsid w:val="005A0AF9"/>
    <w:rsid w:val="005A0CF6"/>
    <w:rsid w:val="005A5916"/>
    <w:rsid w:val="005B1ADD"/>
    <w:rsid w:val="005B5F20"/>
    <w:rsid w:val="005B7E9A"/>
    <w:rsid w:val="005C3980"/>
    <w:rsid w:val="005C43FE"/>
    <w:rsid w:val="005D0254"/>
    <w:rsid w:val="005D6947"/>
    <w:rsid w:val="005E746F"/>
    <w:rsid w:val="005F2526"/>
    <w:rsid w:val="005F7B4B"/>
    <w:rsid w:val="00601757"/>
    <w:rsid w:val="00601ECB"/>
    <w:rsid w:val="006024BB"/>
    <w:rsid w:val="00603DDD"/>
    <w:rsid w:val="006129C9"/>
    <w:rsid w:val="00617A07"/>
    <w:rsid w:val="00624608"/>
    <w:rsid w:val="00634E2C"/>
    <w:rsid w:val="00640702"/>
    <w:rsid w:val="006444A0"/>
    <w:rsid w:val="00644A91"/>
    <w:rsid w:val="006455A8"/>
    <w:rsid w:val="00654577"/>
    <w:rsid w:val="00660737"/>
    <w:rsid w:val="00667326"/>
    <w:rsid w:val="006678CF"/>
    <w:rsid w:val="00670AC9"/>
    <w:rsid w:val="006717D5"/>
    <w:rsid w:val="006744C0"/>
    <w:rsid w:val="006775BD"/>
    <w:rsid w:val="00680A03"/>
    <w:rsid w:val="00684A1C"/>
    <w:rsid w:val="006868C6"/>
    <w:rsid w:val="00686F2B"/>
    <w:rsid w:val="0069378A"/>
    <w:rsid w:val="006955E8"/>
    <w:rsid w:val="00696078"/>
    <w:rsid w:val="006A238A"/>
    <w:rsid w:val="006B135C"/>
    <w:rsid w:val="006B155A"/>
    <w:rsid w:val="006B556B"/>
    <w:rsid w:val="006B59A9"/>
    <w:rsid w:val="006C6A59"/>
    <w:rsid w:val="006D2489"/>
    <w:rsid w:val="006D654C"/>
    <w:rsid w:val="006E7462"/>
    <w:rsid w:val="006F6606"/>
    <w:rsid w:val="006F6E83"/>
    <w:rsid w:val="00711048"/>
    <w:rsid w:val="0071489F"/>
    <w:rsid w:val="007229BE"/>
    <w:rsid w:val="0072382D"/>
    <w:rsid w:val="0072396C"/>
    <w:rsid w:val="0072580B"/>
    <w:rsid w:val="0073083C"/>
    <w:rsid w:val="00730C86"/>
    <w:rsid w:val="007326C9"/>
    <w:rsid w:val="00735F28"/>
    <w:rsid w:val="007436EA"/>
    <w:rsid w:val="00745836"/>
    <w:rsid w:val="00745BDC"/>
    <w:rsid w:val="00745F92"/>
    <w:rsid w:val="00756887"/>
    <w:rsid w:val="00757839"/>
    <w:rsid w:val="00757A2B"/>
    <w:rsid w:val="00757DD8"/>
    <w:rsid w:val="007627CD"/>
    <w:rsid w:val="0078316C"/>
    <w:rsid w:val="00784569"/>
    <w:rsid w:val="00784E0B"/>
    <w:rsid w:val="00785B08"/>
    <w:rsid w:val="00785C39"/>
    <w:rsid w:val="00793E6A"/>
    <w:rsid w:val="007B18AF"/>
    <w:rsid w:val="007B3BA9"/>
    <w:rsid w:val="007B7ED8"/>
    <w:rsid w:val="007C79AF"/>
    <w:rsid w:val="007D6F60"/>
    <w:rsid w:val="007E02BC"/>
    <w:rsid w:val="007E64AB"/>
    <w:rsid w:val="007E6B6C"/>
    <w:rsid w:val="007F24B9"/>
    <w:rsid w:val="008012E3"/>
    <w:rsid w:val="00801E42"/>
    <w:rsid w:val="00811912"/>
    <w:rsid w:val="008140F8"/>
    <w:rsid w:val="00815BCE"/>
    <w:rsid w:val="00817A38"/>
    <w:rsid w:val="0082278E"/>
    <w:rsid w:val="00823423"/>
    <w:rsid w:val="0082741D"/>
    <w:rsid w:val="0083204B"/>
    <w:rsid w:val="00840A9B"/>
    <w:rsid w:val="00840FA8"/>
    <w:rsid w:val="008418B3"/>
    <w:rsid w:val="008565D1"/>
    <w:rsid w:val="008610A5"/>
    <w:rsid w:val="00861CFE"/>
    <w:rsid w:val="00862C0A"/>
    <w:rsid w:val="00866350"/>
    <w:rsid w:val="00872078"/>
    <w:rsid w:val="008848C6"/>
    <w:rsid w:val="00891C34"/>
    <w:rsid w:val="008A71BB"/>
    <w:rsid w:val="008C1912"/>
    <w:rsid w:val="008C3005"/>
    <w:rsid w:val="008C3679"/>
    <w:rsid w:val="008C4DDE"/>
    <w:rsid w:val="008C6AFA"/>
    <w:rsid w:val="008D273A"/>
    <w:rsid w:val="008D518C"/>
    <w:rsid w:val="008E63FE"/>
    <w:rsid w:val="008F4777"/>
    <w:rsid w:val="008F4AEE"/>
    <w:rsid w:val="0090327D"/>
    <w:rsid w:val="009113F8"/>
    <w:rsid w:val="009114AE"/>
    <w:rsid w:val="00912DC7"/>
    <w:rsid w:val="00915CD1"/>
    <w:rsid w:val="00920A6D"/>
    <w:rsid w:val="009221DA"/>
    <w:rsid w:val="009268C8"/>
    <w:rsid w:val="0093269B"/>
    <w:rsid w:val="00934A7A"/>
    <w:rsid w:val="00937EDC"/>
    <w:rsid w:val="00943F09"/>
    <w:rsid w:val="00945EDD"/>
    <w:rsid w:val="009502E4"/>
    <w:rsid w:val="0095329C"/>
    <w:rsid w:val="0095449B"/>
    <w:rsid w:val="00955556"/>
    <w:rsid w:val="00974D7B"/>
    <w:rsid w:val="0098357D"/>
    <w:rsid w:val="00983D50"/>
    <w:rsid w:val="00984677"/>
    <w:rsid w:val="009853CB"/>
    <w:rsid w:val="00987C00"/>
    <w:rsid w:val="009903F5"/>
    <w:rsid w:val="009906F8"/>
    <w:rsid w:val="009A7AD0"/>
    <w:rsid w:val="009B2487"/>
    <w:rsid w:val="009B5C54"/>
    <w:rsid w:val="009D037B"/>
    <w:rsid w:val="009D0D40"/>
    <w:rsid w:val="009D23E7"/>
    <w:rsid w:val="009D5261"/>
    <w:rsid w:val="009D6FE7"/>
    <w:rsid w:val="009E0AF7"/>
    <w:rsid w:val="009E3086"/>
    <w:rsid w:val="009F417A"/>
    <w:rsid w:val="009F687C"/>
    <w:rsid w:val="009F710E"/>
    <w:rsid w:val="009F7BDC"/>
    <w:rsid w:val="00A31AA2"/>
    <w:rsid w:val="00A3516A"/>
    <w:rsid w:val="00A41EB6"/>
    <w:rsid w:val="00A443BD"/>
    <w:rsid w:val="00A44941"/>
    <w:rsid w:val="00A54C7D"/>
    <w:rsid w:val="00A57296"/>
    <w:rsid w:val="00A63E1E"/>
    <w:rsid w:val="00A65D07"/>
    <w:rsid w:val="00A65F74"/>
    <w:rsid w:val="00A7507C"/>
    <w:rsid w:val="00A77468"/>
    <w:rsid w:val="00A83955"/>
    <w:rsid w:val="00AA1E09"/>
    <w:rsid w:val="00AB09AE"/>
    <w:rsid w:val="00AB1B5C"/>
    <w:rsid w:val="00AB3F0B"/>
    <w:rsid w:val="00AB5675"/>
    <w:rsid w:val="00AB62C5"/>
    <w:rsid w:val="00AC1CF5"/>
    <w:rsid w:val="00AC2A82"/>
    <w:rsid w:val="00AC5927"/>
    <w:rsid w:val="00AC79CD"/>
    <w:rsid w:val="00AD08BA"/>
    <w:rsid w:val="00AE0D53"/>
    <w:rsid w:val="00AE2E80"/>
    <w:rsid w:val="00AE4C3D"/>
    <w:rsid w:val="00B005F1"/>
    <w:rsid w:val="00B03F47"/>
    <w:rsid w:val="00B11595"/>
    <w:rsid w:val="00B126D1"/>
    <w:rsid w:val="00B17CFB"/>
    <w:rsid w:val="00B20E22"/>
    <w:rsid w:val="00B250BC"/>
    <w:rsid w:val="00B52BFB"/>
    <w:rsid w:val="00B535A2"/>
    <w:rsid w:val="00B5363C"/>
    <w:rsid w:val="00B56E64"/>
    <w:rsid w:val="00B623B3"/>
    <w:rsid w:val="00B67E6E"/>
    <w:rsid w:val="00B74841"/>
    <w:rsid w:val="00B83B06"/>
    <w:rsid w:val="00B92679"/>
    <w:rsid w:val="00B9474F"/>
    <w:rsid w:val="00BA4BA9"/>
    <w:rsid w:val="00BB688D"/>
    <w:rsid w:val="00BB750D"/>
    <w:rsid w:val="00BE2A06"/>
    <w:rsid w:val="00BE6230"/>
    <w:rsid w:val="00BF15CA"/>
    <w:rsid w:val="00BF7D98"/>
    <w:rsid w:val="00C01EED"/>
    <w:rsid w:val="00C123C0"/>
    <w:rsid w:val="00C15C57"/>
    <w:rsid w:val="00C227BD"/>
    <w:rsid w:val="00C246DA"/>
    <w:rsid w:val="00C31BDC"/>
    <w:rsid w:val="00C41F96"/>
    <w:rsid w:val="00C45531"/>
    <w:rsid w:val="00C47D74"/>
    <w:rsid w:val="00C55857"/>
    <w:rsid w:val="00C610C9"/>
    <w:rsid w:val="00C61670"/>
    <w:rsid w:val="00C619B9"/>
    <w:rsid w:val="00C61CB6"/>
    <w:rsid w:val="00C645FD"/>
    <w:rsid w:val="00C661BD"/>
    <w:rsid w:val="00C70661"/>
    <w:rsid w:val="00C777EE"/>
    <w:rsid w:val="00C77D26"/>
    <w:rsid w:val="00C92515"/>
    <w:rsid w:val="00C92E5E"/>
    <w:rsid w:val="00C95428"/>
    <w:rsid w:val="00C9776B"/>
    <w:rsid w:val="00CA01B3"/>
    <w:rsid w:val="00CA181A"/>
    <w:rsid w:val="00CA7D2A"/>
    <w:rsid w:val="00CB0F7B"/>
    <w:rsid w:val="00CB148B"/>
    <w:rsid w:val="00CB2E44"/>
    <w:rsid w:val="00CB3653"/>
    <w:rsid w:val="00CB51E1"/>
    <w:rsid w:val="00CC2264"/>
    <w:rsid w:val="00CE0864"/>
    <w:rsid w:val="00CE0CFE"/>
    <w:rsid w:val="00CE3738"/>
    <w:rsid w:val="00CE551D"/>
    <w:rsid w:val="00CF1A4D"/>
    <w:rsid w:val="00CF33F4"/>
    <w:rsid w:val="00CF6918"/>
    <w:rsid w:val="00D048CB"/>
    <w:rsid w:val="00D0576A"/>
    <w:rsid w:val="00D060E2"/>
    <w:rsid w:val="00D34EB2"/>
    <w:rsid w:val="00D44EED"/>
    <w:rsid w:val="00D455FD"/>
    <w:rsid w:val="00D5154E"/>
    <w:rsid w:val="00D56108"/>
    <w:rsid w:val="00D571ED"/>
    <w:rsid w:val="00D620DD"/>
    <w:rsid w:val="00D622FF"/>
    <w:rsid w:val="00D701FD"/>
    <w:rsid w:val="00D73890"/>
    <w:rsid w:val="00D7795D"/>
    <w:rsid w:val="00D81478"/>
    <w:rsid w:val="00D8547F"/>
    <w:rsid w:val="00D86D64"/>
    <w:rsid w:val="00D91237"/>
    <w:rsid w:val="00D94345"/>
    <w:rsid w:val="00DA2FB9"/>
    <w:rsid w:val="00DA340F"/>
    <w:rsid w:val="00DB12D4"/>
    <w:rsid w:val="00DB3352"/>
    <w:rsid w:val="00DB5359"/>
    <w:rsid w:val="00DC0D0A"/>
    <w:rsid w:val="00DC1995"/>
    <w:rsid w:val="00DC4838"/>
    <w:rsid w:val="00DC5D33"/>
    <w:rsid w:val="00DD059A"/>
    <w:rsid w:val="00DD1FAD"/>
    <w:rsid w:val="00DD252A"/>
    <w:rsid w:val="00DD7335"/>
    <w:rsid w:val="00DE2DC5"/>
    <w:rsid w:val="00DF1112"/>
    <w:rsid w:val="00DF560B"/>
    <w:rsid w:val="00E002CE"/>
    <w:rsid w:val="00E02E8C"/>
    <w:rsid w:val="00E16D93"/>
    <w:rsid w:val="00E25CB2"/>
    <w:rsid w:val="00E3275B"/>
    <w:rsid w:val="00E33906"/>
    <w:rsid w:val="00E36399"/>
    <w:rsid w:val="00E428A6"/>
    <w:rsid w:val="00E5002B"/>
    <w:rsid w:val="00E54724"/>
    <w:rsid w:val="00E54775"/>
    <w:rsid w:val="00E63A39"/>
    <w:rsid w:val="00E65769"/>
    <w:rsid w:val="00E658D3"/>
    <w:rsid w:val="00E703C7"/>
    <w:rsid w:val="00E70BD6"/>
    <w:rsid w:val="00E71DA7"/>
    <w:rsid w:val="00E74087"/>
    <w:rsid w:val="00E775D0"/>
    <w:rsid w:val="00E81467"/>
    <w:rsid w:val="00E83FA1"/>
    <w:rsid w:val="00E948B1"/>
    <w:rsid w:val="00E96D40"/>
    <w:rsid w:val="00EA7690"/>
    <w:rsid w:val="00EB02E2"/>
    <w:rsid w:val="00EB75D1"/>
    <w:rsid w:val="00EC21AB"/>
    <w:rsid w:val="00EC658C"/>
    <w:rsid w:val="00EC7BFC"/>
    <w:rsid w:val="00ED0BE1"/>
    <w:rsid w:val="00ED1411"/>
    <w:rsid w:val="00ED716B"/>
    <w:rsid w:val="00EE0161"/>
    <w:rsid w:val="00EE025E"/>
    <w:rsid w:val="00EE772C"/>
    <w:rsid w:val="00EF7DB1"/>
    <w:rsid w:val="00F0315F"/>
    <w:rsid w:val="00F05B82"/>
    <w:rsid w:val="00F11CD8"/>
    <w:rsid w:val="00F12433"/>
    <w:rsid w:val="00F12E81"/>
    <w:rsid w:val="00F14810"/>
    <w:rsid w:val="00F153BB"/>
    <w:rsid w:val="00F160C3"/>
    <w:rsid w:val="00F3157C"/>
    <w:rsid w:val="00F40A7B"/>
    <w:rsid w:val="00F477AD"/>
    <w:rsid w:val="00F516E2"/>
    <w:rsid w:val="00F51BA9"/>
    <w:rsid w:val="00F54B9D"/>
    <w:rsid w:val="00F54F96"/>
    <w:rsid w:val="00F6343A"/>
    <w:rsid w:val="00F66C59"/>
    <w:rsid w:val="00F67CE2"/>
    <w:rsid w:val="00F73731"/>
    <w:rsid w:val="00F80191"/>
    <w:rsid w:val="00F83B83"/>
    <w:rsid w:val="00F86775"/>
    <w:rsid w:val="00FA2AE4"/>
    <w:rsid w:val="00FA4CFE"/>
    <w:rsid w:val="00FB1857"/>
    <w:rsid w:val="00FB4259"/>
    <w:rsid w:val="00FB6F54"/>
    <w:rsid w:val="00FC032A"/>
    <w:rsid w:val="00FC4B2D"/>
    <w:rsid w:val="00FC6179"/>
    <w:rsid w:val="00FC720F"/>
    <w:rsid w:val="00FD040D"/>
    <w:rsid w:val="00FD2C9F"/>
    <w:rsid w:val="00FD6DA4"/>
    <w:rsid w:val="00FE2725"/>
    <w:rsid w:val="00FE3197"/>
    <w:rsid w:val="00FE4326"/>
    <w:rsid w:val="00FF20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1F3BB68"/>
  <w15:chartTrackingRefBased/>
  <w15:docId w15:val="{F2EE5BAB-8538-437E-8337-3E565958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eastAsia="Times New Roman"/>
      <w:color w:val="000000"/>
      <w:sz w:val="24"/>
      <w:szCs w:val="24"/>
      <w:lang w:eastAsia="vi-VN"/>
    </w:rPr>
  </w:style>
  <w:style w:type="character" w:default="1" w:styleId="DefaultParagraphFont">
    <w:name w:val="Default Paragraph Font"/>
    <w:semiHidden/>
    <w:lock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auto"/>
      <w:u w:val="single"/>
    </w:rPr>
  </w:style>
  <w:style w:type="character" w:customStyle="1" w:styleId="Headerorfooter2">
    <w:name w:val="Header or footer (2)_"/>
    <w:link w:val="Headerorfooter20"/>
    <w:locked/>
    <w:rPr>
      <w:rFonts w:ascii="Arial" w:hAnsi="Arial" w:cs="Arial"/>
      <w:i/>
      <w:iCs/>
      <w:noProof/>
      <w:sz w:val="8"/>
      <w:szCs w:val="8"/>
      <w:u w:val="none"/>
    </w:rPr>
  </w:style>
  <w:style w:type="character" w:customStyle="1" w:styleId="Heading42">
    <w:name w:val="Heading #4 (2)_"/>
    <w:link w:val="Heading420"/>
    <w:locked/>
    <w:rPr>
      <w:rFonts w:ascii="Times New Roman" w:hAnsi="Times New Roman" w:cs="Times New Roman"/>
      <w:spacing w:val="2"/>
      <w:u w:val="none"/>
    </w:rPr>
  </w:style>
  <w:style w:type="character" w:customStyle="1" w:styleId="Bodytext2">
    <w:name w:val="Body text (2)_"/>
    <w:link w:val="Bodytext21"/>
    <w:locked/>
    <w:rPr>
      <w:rFonts w:ascii="Times New Roman" w:hAnsi="Times New Roman" w:cs="Times New Roman"/>
      <w:b/>
      <w:bCs/>
      <w:spacing w:val="4"/>
      <w:u w:val="none"/>
    </w:rPr>
  </w:style>
  <w:style w:type="character" w:customStyle="1" w:styleId="Bodytext2SmallCaps">
    <w:name w:val="Body text (2) + Small Caps"/>
    <w:rPr>
      <w:rFonts w:ascii="Times New Roman" w:hAnsi="Times New Roman" w:cs="Times New Roman"/>
      <w:b/>
      <w:bCs/>
      <w:smallCaps/>
      <w:spacing w:val="4"/>
      <w:u w:val="none"/>
    </w:rPr>
  </w:style>
  <w:style w:type="character" w:customStyle="1" w:styleId="Bodytext3">
    <w:name w:val="Body text (3)_"/>
    <w:link w:val="Bodytext30"/>
    <w:locked/>
    <w:rPr>
      <w:rFonts w:ascii="Times New Roman" w:hAnsi="Times New Roman" w:cs="Times New Roman"/>
      <w:i/>
      <w:iCs/>
      <w:spacing w:val="1"/>
      <w:u w:val="none"/>
    </w:rPr>
  </w:style>
  <w:style w:type="character" w:customStyle="1" w:styleId="Bodytext310pt">
    <w:name w:val="Body text (3) + 10 pt"/>
    <w:aliases w:val="Spacing 0 pt"/>
    <w:rPr>
      <w:rFonts w:ascii="Times New Roman" w:hAnsi="Times New Roman" w:cs="Times New Roman"/>
      <w:i/>
      <w:iCs/>
      <w:spacing w:val="5"/>
      <w:sz w:val="20"/>
      <w:szCs w:val="20"/>
      <w:u w:val="none"/>
    </w:rPr>
  </w:style>
  <w:style w:type="character" w:customStyle="1" w:styleId="Bodytext3Spacing1pt">
    <w:name w:val="Body text (3) + Spacing 1 pt"/>
    <w:rPr>
      <w:rFonts w:ascii="Times New Roman" w:hAnsi="Times New Roman" w:cs="Times New Roman"/>
      <w:i/>
      <w:iCs/>
      <w:spacing w:val="31"/>
      <w:u w:val="none"/>
    </w:rPr>
  </w:style>
  <w:style w:type="character" w:customStyle="1" w:styleId="Bodytext">
    <w:name w:val="Body text_"/>
    <w:link w:val="Bodytext1"/>
    <w:locked/>
    <w:rPr>
      <w:rFonts w:ascii="Times New Roman" w:hAnsi="Times New Roman" w:cs="Times New Roman"/>
      <w:spacing w:val="2"/>
      <w:u w:val="none"/>
    </w:rPr>
  </w:style>
  <w:style w:type="character" w:customStyle="1" w:styleId="Bodytext0">
    <w:name w:val="Body text"/>
    <w:basedOn w:val="Bodytext"/>
    <w:rPr>
      <w:rFonts w:ascii="Times New Roman" w:hAnsi="Times New Roman" w:cs="Times New Roman"/>
      <w:spacing w:val="2"/>
      <w:u w:val="none"/>
    </w:rPr>
  </w:style>
  <w:style w:type="character" w:customStyle="1" w:styleId="BodytextBold">
    <w:name w:val="Body text + Bold"/>
    <w:aliases w:val="Spacing 0 pt69"/>
    <w:rPr>
      <w:rFonts w:ascii="Times New Roman" w:hAnsi="Times New Roman" w:cs="Times New Roman"/>
      <w:b/>
      <w:bCs/>
      <w:spacing w:val="4"/>
      <w:u w:val="none"/>
    </w:rPr>
  </w:style>
  <w:style w:type="character" w:customStyle="1" w:styleId="Headerorfooter3">
    <w:name w:val="Header or footer (3)_"/>
    <w:link w:val="Headerorfooter30"/>
    <w:locked/>
    <w:rPr>
      <w:rFonts w:ascii="Times New Roman" w:hAnsi="Times New Roman" w:cs="Times New Roman"/>
      <w:spacing w:val="3"/>
      <w:sz w:val="23"/>
      <w:szCs w:val="23"/>
      <w:u w:val="none"/>
    </w:rPr>
  </w:style>
  <w:style w:type="character" w:customStyle="1" w:styleId="Headerorfooter">
    <w:name w:val="Header or footer_"/>
    <w:link w:val="Headerorfooter1"/>
    <w:locked/>
    <w:rPr>
      <w:rFonts w:ascii="Times New Roman" w:hAnsi="Times New Roman" w:cs="Times New Roman"/>
      <w:b/>
      <w:bCs/>
      <w:spacing w:val="5"/>
      <w:u w:val="none"/>
    </w:rPr>
  </w:style>
  <w:style w:type="character" w:customStyle="1" w:styleId="Headerorfooter115pt">
    <w:name w:val="Header or footer + 11.5 pt"/>
    <w:aliases w:val="Not Bold,Spacing 0 pt68"/>
    <w:rPr>
      <w:rFonts w:ascii="Times New Roman" w:hAnsi="Times New Roman" w:cs="Times New Roman"/>
      <w:b/>
      <w:bCs/>
      <w:spacing w:val="3"/>
      <w:sz w:val="23"/>
      <w:szCs w:val="23"/>
      <w:u w:val="none"/>
    </w:rPr>
  </w:style>
  <w:style w:type="character" w:customStyle="1" w:styleId="BodytextItalic">
    <w:name w:val="Body text + Italic"/>
    <w:aliases w:val="Spacing 0 pt67"/>
    <w:rPr>
      <w:rFonts w:ascii="Times New Roman" w:hAnsi="Times New Roman" w:cs="Times New Roman"/>
      <w:i/>
      <w:iCs/>
      <w:spacing w:val="1"/>
      <w:u w:val="none"/>
    </w:rPr>
  </w:style>
  <w:style w:type="character" w:customStyle="1" w:styleId="Heading6">
    <w:name w:val="Heading #6_"/>
    <w:link w:val="Heading60"/>
    <w:locked/>
    <w:rPr>
      <w:rFonts w:ascii="Times New Roman" w:hAnsi="Times New Roman" w:cs="Times New Roman"/>
      <w:b/>
      <w:bCs/>
      <w:spacing w:val="4"/>
      <w:u w:val="none"/>
    </w:rPr>
  </w:style>
  <w:style w:type="character" w:customStyle="1" w:styleId="Bodytext3NotItalic">
    <w:name w:val="Body text (3) + Not Italic"/>
    <w:aliases w:val="Spacing 0 pt66"/>
    <w:rPr>
      <w:rFonts w:ascii="Times New Roman" w:hAnsi="Times New Roman" w:cs="Times New Roman"/>
      <w:i/>
      <w:iCs/>
      <w:spacing w:val="2"/>
      <w:u w:val="none"/>
    </w:rPr>
  </w:style>
  <w:style w:type="character" w:customStyle="1" w:styleId="Bodytext2NotBold">
    <w:name w:val="Body text (2) + Not Bold"/>
    <w:aliases w:val="Italic"/>
    <w:rPr>
      <w:rFonts w:ascii="Times New Roman" w:hAnsi="Times New Roman" w:cs="Times New Roman"/>
      <w:b/>
      <w:bCs/>
      <w:i/>
      <w:iCs/>
      <w:spacing w:val="4"/>
      <w:u w:val="none"/>
    </w:rPr>
  </w:style>
  <w:style w:type="character" w:customStyle="1" w:styleId="Bodytext4">
    <w:name w:val="Body text (4)_"/>
    <w:link w:val="Bodytext40"/>
    <w:locked/>
    <w:rPr>
      <w:rFonts w:ascii="Times New Roman" w:hAnsi="Times New Roman" w:cs="Times New Roman"/>
      <w:spacing w:val="10"/>
      <w:sz w:val="20"/>
      <w:szCs w:val="20"/>
      <w:u w:val="none"/>
    </w:rPr>
  </w:style>
  <w:style w:type="character" w:customStyle="1" w:styleId="Bodytext5">
    <w:name w:val="Body text (5)_"/>
    <w:link w:val="Bodytext50"/>
    <w:locked/>
    <w:rPr>
      <w:rFonts w:ascii="Times New Roman" w:hAnsi="Times New Roman" w:cs="Times New Roman"/>
      <w:i/>
      <w:iCs/>
      <w:spacing w:val="4"/>
      <w:u w:val="none"/>
    </w:rPr>
  </w:style>
  <w:style w:type="character" w:customStyle="1" w:styleId="Bodytext2NotBold3">
    <w:name w:val="Body text (2) + Not Bold3"/>
    <w:aliases w:val="Spacing 0 pt65"/>
    <w:rPr>
      <w:rFonts w:ascii="Times New Roman" w:hAnsi="Times New Roman" w:cs="Times New Roman"/>
      <w:b/>
      <w:bCs/>
      <w:spacing w:val="2"/>
      <w:u w:val="none"/>
    </w:rPr>
  </w:style>
  <w:style w:type="character" w:customStyle="1" w:styleId="Tableofcontents2">
    <w:name w:val="Table of contents (2)_"/>
    <w:link w:val="Tableofcontents20"/>
    <w:locked/>
    <w:rPr>
      <w:rFonts w:ascii="Times New Roman" w:hAnsi="Times New Roman" w:cs="Times New Roman"/>
      <w:spacing w:val="36"/>
      <w:sz w:val="10"/>
      <w:szCs w:val="10"/>
      <w:u w:val="none"/>
    </w:rPr>
  </w:style>
  <w:style w:type="character" w:customStyle="1" w:styleId="Tableofcontents2Italic">
    <w:name w:val="Table of contents (2) + Italic"/>
    <w:aliases w:val="Spacing 0 pt64"/>
    <w:rPr>
      <w:rFonts w:ascii="Times New Roman" w:hAnsi="Times New Roman" w:cs="Times New Roman"/>
      <w:i/>
      <w:iCs/>
      <w:noProof/>
      <w:spacing w:val="0"/>
      <w:sz w:val="10"/>
      <w:szCs w:val="10"/>
      <w:u w:val="none"/>
    </w:rPr>
  </w:style>
  <w:style w:type="character" w:customStyle="1" w:styleId="Tableofcontents3">
    <w:name w:val="Table of contents (3)_"/>
    <w:link w:val="Tableofcontents30"/>
    <w:locked/>
    <w:rPr>
      <w:rFonts w:ascii="Times New Roman" w:hAnsi="Times New Roman" w:cs="Times New Roman"/>
      <w:b/>
      <w:bCs/>
      <w:spacing w:val="4"/>
      <w:u w:val="none"/>
    </w:rPr>
  </w:style>
  <w:style w:type="character" w:customStyle="1" w:styleId="Tableofcontents4">
    <w:name w:val="Table of contents (4)_"/>
    <w:link w:val="Tableofcontents40"/>
    <w:locked/>
    <w:rPr>
      <w:rFonts w:ascii="Times New Roman" w:hAnsi="Times New Roman" w:cs="Times New Roman"/>
      <w:i/>
      <w:iCs/>
      <w:spacing w:val="-3"/>
      <w:sz w:val="8"/>
      <w:szCs w:val="8"/>
      <w:u w:val="none"/>
    </w:rPr>
  </w:style>
  <w:style w:type="character" w:customStyle="1" w:styleId="Tableofcontents410pt">
    <w:name w:val="Table of contents (4) + 10 pt"/>
    <w:aliases w:val="Spacing 0 pt63"/>
    <w:rPr>
      <w:rFonts w:ascii="Times New Roman" w:hAnsi="Times New Roman" w:cs="Times New Roman"/>
      <w:i/>
      <w:iCs/>
      <w:noProof/>
      <w:spacing w:val="0"/>
      <w:sz w:val="20"/>
      <w:szCs w:val="20"/>
      <w:u w:val="none"/>
    </w:rPr>
  </w:style>
  <w:style w:type="character" w:customStyle="1" w:styleId="Tableofcontents410pt1">
    <w:name w:val="Table of contents (4) + 10 pt1"/>
    <w:aliases w:val="Not Italic,Spacing 0 pt62"/>
    <w:rPr>
      <w:rFonts w:ascii="Times New Roman" w:hAnsi="Times New Roman" w:cs="Times New Roman"/>
      <w:i/>
      <w:iCs/>
      <w:noProof/>
      <w:spacing w:val="10"/>
      <w:sz w:val="20"/>
      <w:szCs w:val="20"/>
      <w:u w:val="none"/>
    </w:rPr>
  </w:style>
  <w:style w:type="character" w:customStyle="1" w:styleId="Tableofcontents">
    <w:name w:val="Table of contents_"/>
    <w:link w:val="Tableofcontents0"/>
    <w:locked/>
    <w:rPr>
      <w:rFonts w:ascii="Times New Roman" w:hAnsi="Times New Roman" w:cs="Times New Roman"/>
      <w:spacing w:val="2"/>
      <w:u w:val="none"/>
    </w:rPr>
  </w:style>
  <w:style w:type="character" w:customStyle="1" w:styleId="BodytextItalic4">
    <w:name w:val="Body text + Italic4"/>
    <w:aliases w:val="Spacing 0 pt61"/>
    <w:rPr>
      <w:rFonts w:ascii="Times New Roman" w:hAnsi="Times New Roman" w:cs="Times New Roman"/>
      <w:i/>
      <w:iCs/>
      <w:spacing w:val="4"/>
      <w:u w:val="none"/>
    </w:rPr>
  </w:style>
  <w:style w:type="character" w:customStyle="1" w:styleId="BodytextBold3">
    <w:name w:val="Body text + Bold3"/>
    <w:aliases w:val="Spacing 0 pt60"/>
    <w:rPr>
      <w:rFonts w:ascii="Times New Roman" w:hAnsi="Times New Roman" w:cs="Times New Roman"/>
      <w:b/>
      <w:bCs/>
      <w:spacing w:val="4"/>
      <w:u w:val="none"/>
    </w:rPr>
  </w:style>
  <w:style w:type="character" w:customStyle="1" w:styleId="Heading615pt">
    <w:name w:val="Heading #6 + 15 pt"/>
    <w:aliases w:val="Spacing 0 pt59"/>
    <w:rPr>
      <w:rFonts w:ascii="Times New Roman" w:hAnsi="Times New Roman" w:cs="Times New Roman"/>
      <w:b/>
      <w:bCs/>
      <w:spacing w:val="4"/>
      <w:sz w:val="30"/>
      <w:szCs w:val="30"/>
      <w:u w:val="none"/>
    </w:rPr>
  </w:style>
  <w:style w:type="character" w:customStyle="1" w:styleId="Bodytext15pt">
    <w:name w:val="Body text + 15 pt"/>
    <w:aliases w:val="Bold,Spacing 0 pt58"/>
    <w:rPr>
      <w:rFonts w:ascii="Times New Roman" w:hAnsi="Times New Roman" w:cs="Times New Roman"/>
      <w:b/>
      <w:bCs/>
      <w:spacing w:val="2"/>
      <w:sz w:val="30"/>
      <w:szCs w:val="30"/>
      <w:u w:val="none"/>
    </w:rPr>
  </w:style>
  <w:style w:type="character" w:customStyle="1" w:styleId="Bodytext215pt">
    <w:name w:val="Body text (2) + 15 pt"/>
    <w:aliases w:val="Spacing 0 pt57"/>
    <w:rPr>
      <w:rFonts w:ascii="Times New Roman" w:hAnsi="Times New Roman" w:cs="Times New Roman"/>
      <w:b/>
      <w:bCs/>
      <w:spacing w:val="4"/>
      <w:sz w:val="30"/>
      <w:szCs w:val="30"/>
      <w:u w:val="none"/>
    </w:rPr>
  </w:style>
  <w:style w:type="character" w:customStyle="1" w:styleId="Bodytext6">
    <w:name w:val="Body text (6)_"/>
    <w:link w:val="Bodytext60"/>
    <w:locked/>
    <w:rPr>
      <w:rFonts w:ascii="Times New Roman" w:hAnsi="Times New Roman" w:cs="Times New Roman"/>
      <w:b/>
      <w:bCs/>
      <w:spacing w:val="2"/>
      <w:sz w:val="26"/>
      <w:szCs w:val="26"/>
      <w:u w:val="none"/>
    </w:rPr>
  </w:style>
  <w:style w:type="character" w:customStyle="1" w:styleId="Bodytext612pt">
    <w:name w:val="Body text (6) + 12 pt"/>
    <w:aliases w:val="Not Bold15,Italic18,Spacing 0 pt56"/>
    <w:rPr>
      <w:rFonts w:ascii="Times New Roman" w:hAnsi="Times New Roman" w:cs="Times New Roman"/>
      <w:b/>
      <w:bCs/>
      <w:i/>
      <w:iCs/>
      <w:spacing w:val="4"/>
      <w:sz w:val="24"/>
      <w:szCs w:val="24"/>
      <w:u w:val="none"/>
    </w:rPr>
  </w:style>
  <w:style w:type="character" w:customStyle="1" w:styleId="Bodytext612pt1">
    <w:name w:val="Body text (6) + 12 pt1"/>
    <w:aliases w:val="Spacing 0 pt55"/>
    <w:rPr>
      <w:rFonts w:ascii="Times New Roman" w:hAnsi="Times New Roman" w:cs="Times New Roman"/>
      <w:b/>
      <w:bCs/>
      <w:noProof/>
      <w:spacing w:val="4"/>
      <w:sz w:val="24"/>
      <w:szCs w:val="24"/>
      <w:u w:val="none"/>
    </w:rPr>
  </w:style>
  <w:style w:type="character" w:customStyle="1" w:styleId="HeaderorfooterNotBold">
    <w:name w:val="Header or footer + Not Bold"/>
    <w:aliases w:val="Italic17,Spacing 0 pt54"/>
    <w:rPr>
      <w:rFonts w:ascii="Times New Roman" w:hAnsi="Times New Roman" w:cs="Times New Roman"/>
      <w:b/>
      <w:bCs/>
      <w:i/>
      <w:iCs/>
      <w:spacing w:val="5"/>
      <w:u w:val="none"/>
    </w:rPr>
  </w:style>
  <w:style w:type="character" w:customStyle="1" w:styleId="Heading4">
    <w:name w:val="Heading #4_"/>
    <w:link w:val="Heading40"/>
    <w:locked/>
    <w:rPr>
      <w:rFonts w:ascii="Times New Roman" w:hAnsi="Times New Roman" w:cs="Times New Roman"/>
      <w:b/>
      <w:bCs/>
      <w:spacing w:val="4"/>
      <w:u w:val="none"/>
    </w:rPr>
  </w:style>
  <w:style w:type="character" w:customStyle="1" w:styleId="Heading4NotBold">
    <w:name w:val="Heading #4 + Not Bold"/>
    <w:aliases w:val="Italic16"/>
    <w:rPr>
      <w:rFonts w:ascii="Times New Roman" w:hAnsi="Times New Roman" w:cs="Times New Roman"/>
      <w:b/>
      <w:bCs/>
      <w:i/>
      <w:iCs/>
      <w:spacing w:val="4"/>
      <w:u w:val="none"/>
    </w:rPr>
  </w:style>
  <w:style w:type="character" w:customStyle="1" w:styleId="Bodytext4Spacing0pt">
    <w:name w:val="Body text (4) + Spacing 0 pt"/>
    <w:rPr>
      <w:rFonts w:ascii="Times New Roman" w:hAnsi="Times New Roman" w:cs="Times New Roman"/>
      <w:noProof/>
      <w:spacing w:val="0"/>
      <w:sz w:val="20"/>
      <w:szCs w:val="20"/>
      <w:u w:val="none"/>
    </w:rPr>
  </w:style>
  <w:style w:type="character" w:customStyle="1" w:styleId="Heading5">
    <w:name w:val="Heading #5_"/>
    <w:link w:val="Heading50"/>
    <w:locked/>
    <w:rPr>
      <w:rFonts w:ascii="Times New Roman" w:hAnsi="Times New Roman" w:cs="Times New Roman"/>
      <w:b/>
      <w:bCs/>
      <w:spacing w:val="4"/>
      <w:u w:val="none"/>
    </w:rPr>
  </w:style>
  <w:style w:type="character" w:customStyle="1" w:styleId="Bodytext44pt">
    <w:name w:val="Body text (4) + 4 pt"/>
    <w:aliases w:val="Italic15,Spacing 0 pt53"/>
    <w:rPr>
      <w:rFonts w:ascii="Times New Roman" w:hAnsi="Times New Roman" w:cs="Times New Roman"/>
      <w:i/>
      <w:iCs/>
      <w:spacing w:val="-3"/>
      <w:sz w:val="8"/>
      <w:szCs w:val="8"/>
      <w:u w:val="none"/>
    </w:rPr>
  </w:style>
  <w:style w:type="character" w:customStyle="1" w:styleId="Headerorfooter0">
    <w:name w:val="Header or footer"/>
    <w:rPr>
      <w:rFonts w:ascii="Times New Roman" w:hAnsi="Times New Roman" w:cs="Times New Roman"/>
      <w:b/>
      <w:bCs/>
      <w:spacing w:val="5"/>
      <w:u w:val="single"/>
    </w:rPr>
  </w:style>
  <w:style w:type="character" w:customStyle="1" w:styleId="Bodytext210pt">
    <w:name w:val="Body text (2) + 10 pt"/>
    <w:aliases w:val="Not Bold14,Spacing 0 pt52"/>
    <w:rPr>
      <w:rFonts w:ascii="Times New Roman" w:hAnsi="Times New Roman" w:cs="Times New Roman"/>
      <w:b/>
      <w:bCs/>
      <w:noProof/>
      <w:spacing w:val="0"/>
      <w:sz w:val="20"/>
      <w:szCs w:val="20"/>
      <w:u w:val="none"/>
    </w:rPr>
  </w:style>
  <w:style w:type="character" w:customStyle="1" w:styleId="Heading1">
    <w:name w:val="Heading #1_"/>
    <w:link w:val="Heading10"/>
    <w:locked/>
    <w:rPr>
      <w:rFonts w:ascii="Times New Roman" w:hAnsi="Times New Roman" w:cs="Times New Roman"/>
      <w:b/>
      <w:bCs/>
      <w:spacing w:val="2"/>
      <w:sz w:val="26"/>
      <w:szCs w:val="26"/>
      <w:u w:val="none"/>
    </w:rPr>
  </w:style>
  <w:style w:type="character" w:customStyle="1" w:styleId="Heading112pt">
    <w:name w:val="Heading #1 + 12 pt"/>
    <w:aliases w:val="Not Bold13,Italic14,Spacing 0 pt51"/>
    <w:rPr>
      <w:rFonts w:ascii="Times New Roman" w:hAnsi="Times New Roman" w:cs="Times New Roman"/>
      <w:b/>
      <w:bCs/>
      <w:i/>
      <w:iCs/>
      <w:spacing w:val="4"/>
      <w:sz w:val="24"/>
      <w:szCs w:val="24"/>
      <w:u w:val="none"/>
    </w:rPr>
  </w:style>
  <w:style w:type="character" w:customStyle="1" w:styleId="Heading112pt1">
    <w:name w:val="Heading #1 + 12 pt1"/>
    <w:aliases w:val="Spacing 0 pt50"/>
    <w:rPr>
      <w:rFonts w:ascii="Times New Roman" w:hAnsi="Times New Roman" w:cs="Times New Roman"/>
      <w:b/>
      <w:bCs/>
      <w:noProof/>
      <w:spacing w:val="4"/>
      <w:sz w:val="24"/>
      <w:szCs w:val="24"/>
      <w:u w:val="none"/>
    </w:rPr>
  </w:style>
  <w:style w:type="character" w:customStyle="1" w:styleId="Headerorfooter4">
    <w:name w:val="Header or footer (4)_"/>
    <w:link w:val="Headerorfooter40"/>
    <w:locked/>
    <w:rPr>
      <w:rFonts w:ascii="Times New Roman" w:hAnsi="Times New Roman" w:cs="Times New Roman"/>
      <w:i/>
      <w:iCs/>
      <w:u w:val="none"/>
    </w:rPr>
  </w:style>
  <w:style w:type="character" w:customStyle="1" w:styleId="Tablecaption">
    <w:name w:val="Table caption_"/>
    <w:link w:val="Tablecaption0"/>
    <w:locked/>
    <w:rPr>
      <w:rFonts w:ascii="Times New Roman" w:hAnsi="Times New Roman" w:cs="Times New Roman"/>
      <w:spacing w:val="2"/>
      <w:u w:val="none"/>
    </w:rPr>
  </w:style>
  <w:style w:type="character" w:customStyle="1" w:styleId="Bodytext7">
    <w:name w:val="Body text (7)_"/>
    <w:link w:val="Bodytext70"/>
    <w:locked/>
    <w:rPr>
      <w:rFonts w:ascii="Times New Roman" w:hAnsi="Times New Roman" w:cs="Times New Roman"/>
      <w:i/>
      <w:iCs/>
      <w:spacing w:val="5"/>
      <w:sz w:val="20"/>
      <w:szCs w:val="20"/>
      <w:u w:val="none"/>
    </w:rPr>
  </w:style>
  <w:style w:type="character" w:customStyle="1" w:styleId="Bodytext20">
    <w:name w:val="Body text (2)"/>
    <w:rPr>
      <w:rFonts w:ascii="Times New Roman" w:hAnsi="Times New Roman" w:cs="Times New Roman"/>
      <w:b/>
      <w:bCs/>
      <w:spacing w:val="4"/>
      <w:u w:val="single"/>
    </w:rPr>
  </w:style>
  <w:style w:type="character" w:customStyle="1" w:styleId="Heading3">
    <w:name w:val="Heading #3_"/>
    <w:link w:val="Heading30"/>
    <w:locked/>
    <w:rPr>
      <w:rFonts w:ascii="Times New Roman" w:hAnsi="Times New Roman" w:cs="Times New Roman"/>
      <w:spacing w:val="2"/>
      <w:u w:val="none"/>
    </w:rPr>
  </w:style>
  <w:style w:type="character" w:customStyle="1" w:styleId="Heading510pt">
    <w:name w:val="Heading #5 + 10 pt"/>
    <w:aliases w:val="Not Bold12,Spacing 0 pt49"/>
    <w:rPr>
      <w:rFonts w:ascii="Times New Roman" w:hAnsi="Times New Roman" w:cs="Times New Roman"/>
      <w:b/>
      <w:bCs/>
      <w:noProof/>
      <w:spacing w:val="10"/>
      <w:sz w:val="20"/>
      <w:szCs w:val="20"/>
      <w:u w:val="none"/>
    </w:rPr>
  </w:style>
  <w:style w:type="character" w:customStyle="1" w:styleId="Headerorfooter4Bold">
    <w:name w:val="Header or footer (4) + Bold"/>
    <w:aliases w:val="Not Italic4,Spacing 0 pt48"/>
    <w:rPr>
      <w:rFonts w:ascii="Times New Roman" w:hAnsi="Times New Roman" w:cs="Times New Roman"/>
      <w:b/>
      <w:bCs/>
      <w:i/>
      <w:iCs/>
      <w:spacing w:val="5"/>
      <w:u w:val="none"/>
    </w:rPr>
  </w:style>
  <w:style w:type="character" w:customStyle="1" w:styleId="Bodytext8">
    <w:name w:val="Body text (8)_"/>
    <w:link w:val="Bodytext80"/>
    <w:locked/>
    <w:rPr>
      <w:rFonts w:ascii="Times New Roman" w:hAnsi="Times New Roman" w:cs="Times New Roman"/>
      <w:b/>
      <w:bCs/>
      <w:spacing w:val="2"/>
      <w:u w:val="none"/>
    </w:rPr>
  </w:style>
  <w:style w:type="character" w:customStyle="1" w:styleId="Bodytext810pt">
    <w:name w:val="Body text (8) + 10 pt"/>
    <w:aliases w:val="Not Bold11,Italic13,Spacing 0 pt47"/>
    <w:rPr>
      <w:rFonts w:ascii="Times New Roman" w:hAnsi="Times New Roman" w:cs="Times New Roman"/>
      <w:b/>
      <w:bCs/>
      <w:i/>
      <w:iCs/>
      <w:spacing w:val="5"/>
      <w:sz w:val="20"/>
      <w:szCs w:val="20"/>
      <w:u w:val="none"/>
    </w:rPr>
  </w:style>
  <w:style w:type="character" w:customStyle="1" w:styleId="Bodytext10pt">
    <w:name w:val="Body text + 10 pt"/>
    <w:aliases w:val="Spacing 0 pt46"/>
    <w:rPr>
      <w:rFonts w:ascii="Times New Roman" w:hAnsi="Times New Roman" w:cs="Times New Roman"/>
      <w:spacing w:val="10"/>
      <w:sz w:val="20"/>
      <w:szCs w:val="20"/>
      <w:u w:val="none"/>
    </w:rPr>
  </w:style>
  <w:style w:type="character" w:customStyle="1" w:styleId="BodytextItalic3">
    <w:name w:val="Body text + Italic3"/>
    <w:aliases w:val="Spacing 0 pt45"/>
    <w:rPr>
      <w:rFonts w:ascii="Times New Roman" w:hAnsi="Times New Roman" w:cs="Times New Roman"/>
      <w:i/>
      <w:iCs/>
      <w:spacing w:val="1"/>
      <w:u w:val="none"/>
    </w:rPr>
  </w:style>
  <w:style w:type="character" w:customStyle="1" w:styleId="Heading62">
    <w:name w:val="Heading #6 (2)_"/>
    <w:link w:val="Heading620"/>
    <w:locked/>
    <w:rPr>
      <w:rFonts w:ascii="Times New Roman" w:hAnsi="Times New Roman" w:cs="Times New Roman"/>
      <w:b/>
      <w:bCs/>
      <w:spacing w:val="2"/>
      <w:u w:val="none"/>
    </w:rPr>
  </w:style>
  <w:style w:type="character" w:customStyle="1" w:styleId="Heading32">
    <w:name w:val="Heading #3 (2)_"/>
    <w:link w:val="Heading320"/>
    <w:locked/>
    <w:rPr>
      <w:rFonts w:ascii="Times New Roman" w:hAnsi="Times New Roman" w:cs="Times New Roman"/>
      <w:spacing w:val="8"/>
      <w:sz w:val="20"/>
      <w:szCs w:val="20"/>
      <w:u w:val="none"/>
    </w:rPr>
  </w:style>
  <w:style w:type="character" w:customStyle="1" w:styleId="Bodytext10pt4">
    <w:name w:val="Body text + 10 pt4"/>
    <w:aliases w:val="Spacing 0 pt44"/>
    <w:rPr>
      <w:rFonts w:ascii="Times New Roman" w:hAnsi="Times New Roman" w:cs="Times New Roman"/>
      <w:noProof/>
      <w:spacing w:val="0"/>
      <w:sz w:val="20"/>
      <w:szCs w:val="20"/>
      <w:u w:val="none"/>
    </w:rPr>
  </w:style>
  <w:style w:type="character" w:customStyle="1" w:styleId="Tablecaption2">
    <w:name w:val="Table caption (2)_"/>
    <w:link w:val="Tablecaption20"/>
    <w:locked/>
    <w:rPr>
      <w:rFonts w:ascii="Times New Roman" w:hAnsi="Times New Roman" w:cs="Times New Roman"/>
      <w:b/>
      <w:bCs/>
      <w:spacing w:val="4"/>
      <w:u w:val="none"/>
    </w:rPr>
  </w:style>
  <w:style w:type="character" w:customStyle="1" w:styleId="Headerorfooter5">
    <w:name w:val="Header or footer (5)_"/>
    <w:link w:val="Headerorfooter50"/>
    <w:locked/>
    <w:rPr>
      <w:rFonts w:ascii="Times New Roman" w:hAnsi="Times New Roman" w:cs="Times New Roman"/>
      <w:spacing w:val="3"/>
      <w:u w:val="none"/>
    </w:rPr>
  </w:style>
  <w:style w:type="character" w:customStyle="1" w:styleId="Tableofcontents5">
    <w:name w:val="Table of contents (5)_"/>
    <w:link w:val="Tableofcontents50"/>
    <w:locked/>
    <w:rPr>
      <w:rFonts w:ascii="Times New Roman" w:hAnsi="Times New Roman" w:cs="Times New Roman"/>
      <w:spacing w:val="10"/>
      <w:sz w:val="20"/>
      <w:szCs w:val="20"/>
      <w:u w:val="none"/>
    </w:rPr>
  </w:style>
  <w:style w:type="character" w:customStyle="1" w:styleId="Tableofcontents54pt">
    <w:name w:val="Table of contents (5) + 4 pt"/>
    <w:aliases w:val="Italic12,Spacing 0 pt43"/>
    <w:rPr>
      <w:rFonts w:ascii="Times New Roman" w:hAnsi="Times New Roman" w:cs="Times New Roman"/>
      <w:i/>
      <w:iCs/>
      <w:noProof/>
      <w:spacing w:val="-3"/>
      <w:sz w:val="8"/>
      <w:szCs w:val="8"/>
      <w:u w:val="none"/>
    </w:rPr>
  </w:style>
  <w:style w:type="character" w:customStyle="1" w:styleId="Heading63">
    <w:name w:val="Heading #6 (3)_"/>
    <w:link w:val="Heading630"/>
    <w:locked/>
    <w:rPr>
      <w:rFonts w:ascii="Times New Roman" w:hAnsi="Times New Roman" w:cs="Times New Roman"/>
      <w:spacing w:val="2"/>
      <w:u w:val="none"/>
    </w:rPr>
  </w:style>
  <w:style w:type="character" w:customStyle="1" w:styleId="Heading610pt">
    <w:name w:val="Heading #6 + 10 pt"/>
    <w:aliases w:val="Not Bold10,Italic11,Spacing 0 pt42"/>
    <w:rPr>
      <w:rFonts w:ascii="Times New Roman" w:hAnsi="Times New Roman" w:cs="Times New Roman"/>
      <w:b/>
      <w:bCs/>
      <w:i/>
      <w:iCs/>
      <w:spacing w:val="5"/>
      <w:sz w:val="20"/>
      <w:szCs w:val="20"/>
      <w:u w:val="none"/>
    </w:rPr>
  </w:style>
  <w:style w:type="character" w:customStyle="1" w:styleId="Heading6Spacing0pt">
    <w:name w:val="Heading #6 + Spacing 0 pt"/>
    <w:rPr>
      <w:rFonts w:ascii="Times New Roman" w:hAnsi="Times New Roman" w:cs="Times New Roman"/>
      <w:b/>
      <w:bCs/>
      <w:noProof/>
      <w:spacing w:val="2"/>
      <w:u w:val="none"/>
    </w:rPr>
  </w:style>
  <w:style w:type="character" w:customStyle="1" w:styleId="Bodytext412pt">
    <w:name w:val="Body text (4) + 12 pt"/>
    <w:aliases w:val="Bold3,Spacing 0 pt41"/>
    <w:rPr>
      <w:rFonts w:ascii="Times New Roman" w:hAnsi="Times New Roman" w:cs="Times New Roman"/>
      <w:b/>
      <w:bCs/>
      <w:spacing w:val="2"/>
      <w:sz w:val="24"/>
      <w:szCs w:val="24"/>
      <w:u w:val="none"/>
    </w:rPr>
  </w:style>
  <w:style w:type="character" w:customStyle="1" w:styleId="Heading2">
    <w:name w:val="Heading #2_"/>
    <w:link w:val="Heading20"/>
    <w:locked/>
    <w:rPr>
      <w:rFonts w:ascii="Times New Roman" w:hAnsi="Times New Roman" w:cs="Times New Roman"/>
      <w:spacing w:val="5"/>
      <w:sz w:val="20"/>
      <w:szCs w:val="20"/>
      <w:u w:val="none"/>
    </w:rPr>
  </w:style>
  <w:style w:type="character" w:customStyle="1" w:styleId="Bodytext10pt3">
    <w:name w:val="Body text + 10 pt3"/>
    <w:aliases w:val="Spacing 0 pt40"/>
    <w:rPr>
      <w:rFonts w:ascii="Times New Roman" w:hAnsi="Times New Roman" w:cs="Times New Roman"/>
      <w:noProof/>
      <w:spacing w:val="0"/>
      <w:sz w:val="20"/>
      <w:szCs w:val="20"/>
      <w:u w:val="none"/>
    </w:rPr>
  </w:style>
  <w:style w:type="character" w:customStyle="1" w:styleId="Bodytext15pt1">
    <w:name w:val="Body text + 15 pt1"/>
    <w:aliases w:val="Bold2,Spacing 0 pt39"/>
    <w:rPr>
      <w:rFonts w:ascii="Times New Roman" w:hAnsi="Times New Roman" w:cs="Times New Roman"/>
      <w:b/>
      <w:bCs/>
      <w:noProof/>
      <w:spacing w:val="2"/>
      <w:sz w:val="30"/>
      <w:szCs w:val="30"/>
      <w:u w:val="none"/>
    </w:rPr>
  </w:style>
  <w:style w:type="character" w:customStyle="1" w:styleId="Headerorfooter5Bold">
    <w:name w:val="Header or footer (5) + Bold"/>
    <w:aliases w:val="Spacing 0 pt38"/>
    <w:rPr>
      <w:rFonts w:ascii="Times New Roman" w:hAnsi="Times New Roman" w:cs="Times New Roman"/>
      <w:b/>
      <w:bCs/>
      <w:spacing w:val="5"/>
      <w:u w:val="none"/>
    </w:rPr>
  </w:style>
  <w:style w:type="character" w:customStyle="1" w:styleId="Bodytext9">
    <w:name w:val="Body text (9)_"/>
    <w:link w:val="Bodytext90"/>
    <w:locked/>
    <w:rPr>
      <w:rFonts w:ascii="Times New Roman" w:hAnsi="Times New Roman" w:cs="Times New Roman"/>
      <w:spacing w:val="12"/>
      <w:sz w:val="20"/>
      <w:szCs w:val="20"/>
      <w:u w:val="none"/>
    </w:rPr>
  </w:style>
  <w:style w:type="character" w:customStyle="1" w:styleId="Bodytext5pt">
    <w:name w:val="Body text + 5 pt"/>
    <w:aliases w:val="Italic10,Spacing 0 pt37"/>
    <w:rPr>
      <w:rFonts w:ascii="Times New Roman" w:hAnsi="Times New Roman" w:cs="Times New Roman"/>
      <w:i/>
      <w:iCs/>
      <w:noProof/>
      <w:spacing w:val="0"/>
      <w:sz w:val="10"/>
      <w:szCs w:val="10"/>
      <w:u w:val="none"/>
    </w:rPr>
  </w:style>
  <w:style w:type="character" w:customStyle="1" w:styleId="Bodytext213pt">
    <w:name w:val="Body text (2) + 13 pt"/>
    <w:aliases w:val="Spacing 0 pt36"/>
    <w:rPr>
      <w:rFonts w:ascii="Times New Roman" w:hAnsi="Times New Roman" w:cs="Times New Roman"/>
      <w:b/>
      <w:bCs/>
      <w:spacing w:val="2"/>
      <w:sz w:val="26"/>
      <w:szCs w:val="26"/>
      <w:u w:val="none"/>
    </w:rPr>
  </w:style>
  <w:style w:type="character" w:customStyle="1" w:styleId="Bodytext210pt3">
    <w:name w:val="Body text (2) + 10 pt3"/>
    <w:aliases w:val="Not Bold9,Spacing 0 pt35"/>
    <w:rPr>
      <w:rFonts w:ascii="Times New Roman" w:hAnsi="Times New Roman" w:cs="Times New Roman"/>
      <w:b/>
      <w:bCs/>
      <w:spacing w:val="10"/>
      <w:sz w:val="20"/>
      <w:szCs w:val="20"/>
      <w:u w:val="none"/>
    </w:rPr>
  </w:style>
  <w:style w:type="character" w:customStyle="1" w:styleId="Bodytext10pt2">
    <w:name w:val="Body text + 10 pt2"/>
    <w:aliases w:val="Italic9,Spacing 0 pt34"/>
    <w:rPr>
      <w:rFonts w:ascii="Times New Roman" w:hAnsi="Times New Roman" w:cs="Times New Roman"/>
      <w:i/>
      <w:iCs/>
      <w:spacing w:val="5"/>
      <w:sz w:val="20"/>
      <w:szCs w:val="20"/>
      <w:u w:val="none"/>
    </w:rPr>
  </w:style>
  <w:style w:type="character" w:customStyle="1" w:styleId="BodytextBold2">
    <w:name w:val="Body text + Bold2"/>
    <w:rPr>
      <w:rFonts w:ascii="Times New Roman" w:hAnsi="Times New Roman" w:cs="Times New Roman"/>
      <w:b/>
      <w:bCs/>
      <w:noProof/>
      <w:spacing w:val="2"/>
      <w:u w:val="none"/>
    </w:rPr>
  </w:style>
  <w:style w:type="character" w:customStyle="1" w:styleId="Bodytext2Spacing0pt">
    <w:name w:val="Body text (2) + Spacing 0 pt"/>
    <w:rPr>
      <w:rFonts w:ascii="Times New Roman" w:hAnsi="Times New Roman" w:cs="Times New Roman"/>
      <w:b/>
      <w:bCs/>
      <w:spacing w:val="2"/>
      <w:u w:val="none"/>
    </w:rPr>
  </w:style>
  <w:style w:type="character" w:customStyle="1" w:styleId="Bodytext4Italic">
    <w:name w:val="Body text (4) + Italic"/>
    <w:aliases w:val="Spacing 0 pt33"/>
    <w:rPr>
      <w:rFonts w:ascii="Times New Roman" w:hAnsi="Times New Roman" w:cs="Times New Roman"/>
      <w:i/>
      <w:iCs/>
      <w:noProof/>
      <w:spacing w:val="0"/>
      <w:sz w:val="20"/>
      <w:szCs w:val="20"/>
      <w:u w:val="none"/>
    </w:rPr>
  </w:style>
  <w:style w:type="character" w:customStyle="1" w:styleId="Bodytext8NotBold">
    <w:name w:val="Body text (8) + Not Bold"/>
    <w:aliases w:val="Italic8,Spacing 0 pt32"/>
    <w:rPr>
      <w:rFonts w:ascii="Times New Roman" w:hAnsi="Times New Roman" w:cs="Times New Roman"/>
      <w:b/>
      <w:bCs/>
      <w:i/>
      <w:iCs/>
      <w:spacing w:val="4"/>
      <w:u w:val="none"/>
    </w:rPr>
  </w:style>
  <w:style w:type="character" w:customStyle="1" w:styleId="Bodytext8Spacing0pt">
    <w:name w:val="Body text (8) + Spacing 0 pt"/>
    <w:rPr>
      <w:rFonts w:ascii="Times New Roman" w:hAnsi="Times New Roman" w:cs="Times New Roman"/>
      <w:b/>
      <w:bCs/>
      <w:noProof/>
      <w:spacing w:val="4"/>
      <w:u w:val="none"/>
    </w:rPr>
  </w:style>
  <w:style w:type="character" w:customStyle="1" w:styleId="Bodytext45pt">
    <w:name w:val="Body text (4) + 5 pt"/>
    <w:aliases w:val="Spacing 1 pt"/>
    <w:rPr>
      <w:rFonts w:ascii="Times New Roman" w:hAnsi="Times New Roman" w:cs="Times New Roman"/>
      <w:spacing w:val="36"/>
      <w:sz w:val="10"/>
      <w:szCs w:val="10"/>
      <w:u w:val="none"/>
    </w:rPr>
  </w:style>
  <w:style w:type="character" w:customStyle="1" w:styleId="Bodytext4SmallCaps">
    <w:name w:val="Body text (4) + Small Caps"/>
    <w:rPr>
      <w:rFonts w:ascii="Times New Roman" w:hAnsi="Times New Roman" w:cs="Times New Roman"/>
      <w:smallCaps/>
      <w:spacing w:val="10"/>
      <w:sz w:val="20"/>
      <w:szCs w:val="20"/>
      <w:u w:val="none"/>
    </w:rPr>
  </w:style>
  <w:style w:type="character" w:customStyle="1" w:styleId="Bodytext10">
    <w:name w:val="Body text (10)_"/>
    <w:link w:val="Bodytext100"/>
    <w:locked/>
    <w:rPr>
      <w:rFonts w:ascii="Times New Roman" w:hAnsi="Times New Roman" w:cs="Times New Roman"/>
      <w:spacing w:val="24"/>
      <w:sz w:val="20"/>
      <w:szCs w:val="20"/>
      <w:u w:val="none"/>
    </w:rPr>
  </w:style>
  <w:style w:type="character" w:customStyle="1" w:styleId="Bodytext5Bold">
    <w:name w:val="Body text (5) + Bold"/>
    <w:aliases w:val="Not Italic3"/>
    <w:rPr>
      <w:rFonts w:ascii="Times New Roman" w:hAnsi="Times New Roman" w:cs="Times New Roman"/>
      <w:b/>
      <w:bCs/>
      <w:i/>
      <w:iCs/>
      <w:spacing w:val="4"/>
      <w:u w:val="none"/>
    </w:rPr>
  </w:style>
  <w:style w:type="character" w:customStyle="1" w:styleId="Heading613pt">
    <w:name w:val="Heading #6 + 13 pt"/>
    <w:aliases w:val="Spacing 0 pt31"/>
    <w:rPr>
      <w:rFonts w:ascii="Times New Roman" w:hAnsi="Times New Roman" w:cs="Times New Roman"/>
      <w:b/>
      <w:bCs/>
      <w:spacing w:val="2"/>
      <w:sz w:val="26"/>
      <w:szCs w:val="26"/>
      <w:u w:val="none"/>
    </w:rPr>
  </w:style>
  <w:style w:type="character" w:customStyle="1" w:styleId="Bodytext11">
    <w:name w:val="Body text (11)_"/>
    <w:link w:val="Bodytext110"/>
    <w:locked/>
    <w:rPr>
      <w:rFonts w:ascii="Times New Roman" w:hAnsi="Times New Roman" w:cs="Times New Roman"/>
      <w:spacing w:val="1"/>
      <w:sz w:val="25"/>
      <w:szCs w:val="25"/>
      <w:u w:val="none"/>
    </w:rPr>
  </w:style>
  <w:style w:type="character" w:customStyle="1" w:styleId="Bodytext210pt2">
    <w:name w:val="Body text (2) + 10 pt2"/>
    <w:aliases w:val="Not Bold8,Italic7,Spacing 0 pt30"/>
    <w:rPr>
      <w:rFonts w:ascii="Times New Roman" w:hAnsi="Times New Roman" w:cs="Times New Roman"/>
      <w:b/>
      <w:bCs/>
      <w:i/>
      <w:iCs/>
      <w:spacing w:val="5"/>
      <w:sz w:val="20"/>
      <w:szCs w:val="20"/>
      <w:u w:val="none"/>
    </w:rPr>
  </w:style>
  <w:style w:type="character" w:customStyle="1" w:styleId="Bodytext12">
    <w:name w:val="Body text (12)_"/>
    <w:link w:val="Bodytext120"/>
    <w:locked/>
    <w:rPr>
      <w:rFonts w:ascii="Times New Roman" w:hAnsi="Times New Roman" w:cs="Times New Roman"/>
      <w:i/>
      <w:iCs/>
      <w:spacing w:val="3"/>
      <w:u w:val="none"/>
    </w:rPr>
  </w:style>
  <w:style w:type="character" w:customStyle="1" w:styleId="Bodytext12NotItalic">
    <w:name w:val="Body text (12) + Not Italic"/>
    <w:aliases w:val="Spacing 0 pt29"/>
    <w:rPr>
      <w:rFonts w:ascii="Times New Roman" w:hAnsi="Times New Roman" w:cs="Times New Roman"/>
      <w:i/>
      <w:iCs/>
      <w:spacing w:val="4"/>
      <w:u w:val="none"/>
    </w:rPr>
  </w:style>
  <w:style w:type="character" w:customStyle="1" w:styleId="Headerorfooter3Spacing0pt">
    <w:name w:val="Header or footer (3) + Spacing 0 pt"/>
    <w:rPr>
      <w:rFonts w:ascii="Times New Roman" w:hAnsi="Times New Roman" w:cs="Times New Roman"/>
      <w:spacing w:val="2"/>
      <w:sz w:val="23"/>
      <w:szCs w:val="23"/>
      <w:u w:val="none"/>
    </w:rPr>
  </w:style>
  <w:style w:type="character" w:customStyle="1" w:styleId="Headerorfooter115pt1">
    <w:name w:val="Header or footer + 11.5 pt1"/>
    <w:aliases w:val="Not Bold7,Spacing 0 pt28"/>
    <w:rPr>
      <w:rFonts w:ascii="Times New Roman" w:hAnsi="Times New Roman" w:cs="Times New Roman"/>
      <w:b/>
      <w:bCs/>
      <w:spacing w:val="2"/>
      <w:sz w:val="23"/>
      <w:szCs w:val="23"/>
      <w:u w:val="none"/>
    </w:rPr>
  </w:style>
  <w:style w:type="character" w:customStyle="1" w:styleId="HeaderorfooterSpacing0pt">
    <w:name w:val="Header or footer + Spacing 0 pt"/>
    <w:rPr>
      <w:rFonts w:ascii="Times New Roman" w:hAnsi="Times New Roman" w:cs="Times New Roman"/>
      <w:b/>
      <w:bCs/>
      <w:spacing w:val="4"/>
      <w:u w:val="none"/>
    </w:rPr>
  </w:style>
  <w:style w:type="character" w:customStyle="1" w:styleId="Bodytext12NotItalic1">
    <w:name w:val="Body text (12) + Not Italic1"/>
    <w:aliases w:val="Spacing 0 pt27"/>
    <w:rPr>
      <w:rFonts w:ascii="Times New Roman" w:hAnsi="Times New Roman" w:cs="Times New Roman"/>
      <w:i/>
      <w:iCs/>
      <w:spacing w:val="4"/>
      <w:u w:val="none"/>
    </w:rPr>
  </w:style>
  <w:style w:type="character" w:customStyle="1" w:styleId="Bodytext12Spacing0pt">
    <w:name w:val="Body text (12) + Spacing 0 pt"/>
    <w:rPr>
      <w:rFonts w:ascii="Times New Roman" w:hAnsi="Times New Roman" w:cs="Times New Roman"/>
      <w:i/>
      <w:iCs/>
      <w:spacing w:val="1"/>
      <w:u w:val="none"/>
    </w:rPr>
  </w:style>
  <w:style w:type="character" w:customStyle="1" w:styleId="Heading9">
    <w:name w:val="Heading #9_"/>
    <w:link w:val="Heading91"/>
    <w:locked/>
    <w:rPr>
      <w:rFonts w:ascii="Times New Roman" w:hAnsi="Times New Roman" w:cs="Times New Roman"/>
      <w:b/>
      <w:bCs/>
      <w:spacing w:val="6"/>
      <w:u w:val="none"/>
    </w:rPr>
  </w:style>
  <w:style w:type="character" w:customStyle="1" w:styleId="Heading915pt">
    <w:name w:val="Heading #9 + 15 pt"/>
    <w:aliases w:val="Spacing 0 pt26"/>
    <w:rPr>
      <w:rFonts w:ascii="Times New Roman" w:hAnsi="Times New Roman" w:cs="Times New Roman"/>
      <w:b/>
      <w:bCs/>
      <w:spacing w:val="6"/>
      <w:sz w:val="30"/>
      <w:szCs w:val="30"/>
      <w:u w:val="none"/>
    </w:rPr>
  </w:style>
  <w:style w:type="character" w:customStyle="1" w:styleId="BodytextSpacing0pt">
    <w:name w:val="Body text + Spacing 0 pt"/>
    <w:rPr>
      <w:rFonts w:ascii="Times New Roman" w:hAnsi="Times New Roman" w:cs="Times New Roman"/>
      <w:spacing w:val="4"/>
      <w:u w:val="none"/>
    </w:rPr>
  </w:style>
  <w:style w:type="character" w:customStyle="1" w:styleId="Bodytext8NotBold1">
    <w:name w:val="Body text (8) + Not Bold1"/>
    <w:aliases w:val="Italic6,Spacing 0 pt25"/>
    <w:rPr>
      <w:rFonts w:ascii="Times New Roman" w:hAnsi="Times New Roman" w:cs="Times New Roman"/>
      <w:b/>
      <w:bCs/>
      <w:i/>
      <w:iCs/>
      <w:spacing w:val="3"/>
      <w:u w:val="none"/>
    </w:rPr>
  </w:style>
  <w:style w:type="character" w:customStyle="1" w:styleId="Bodytext8Spacing0pt2">
    <w:name w:val="Body text (8) + Spacing 0 pt2"/>
    <w:rPr>
      <w:rFonts w:ascii="Times New Roman" w:hAnsi="Times New Roman" w:cs="Times New Roman"/>
      <w:b/>
      <w:bCs/>
      <w:noProof/>
      <w:spacing w:val="6"/>
      <w:u w:val="none"/>
    </w:rPr>
  </w:style>
  <w:style w:type="character" w:customStyle="1" w:styleId="Bodytext8Spacing0pt1">
    <w:name w:val="Body text (8) + Spacing 0 pt1"/>
    <w:rPr>
      <w:rFonts w:ascii="Times New Roman" w:hAnsi="Times New Roman" w:cs="Times New Roman"/>
      <w:b/>
      <w:bCs/>
      <w:spacing w:val="3"/>
      <w:u w:val="none"/>
    </w:rPr>
  </w:style>
  <w:style w:type="character" w:customStyle="1" w:styleId="Bodytext4Spacing0pt2">
    <w:name w:val="Body text (4) + Spacing 0 pt2"/>
    <w:rPr>
      <w:rFonts w:ascii="Times New Roman" w:hAnsi="Times New Roman" w:cs="Times New Roman"/>
      <w:spacing w:val="9"/>
      <w:sz w:val="20"/>
      <w:szCs w:val="20"/>
      <w:u w:val="none"/>
    </w:rPr>
  </w:style>
  <w:style w:type="character" w:customStyle="1" w:styleId="Bodytext45pt0">
    <w:name w:val="Body text + 4.5 pt"/>
    <w:aliases w:val="Italic5,Spacing 0 pt24"/>
    <w:rPr>
      <w:rFonts w:ascii="Times New Roman" w:hAnsi="Times New Roman" w:cs="Times New Roman"/>
      <w:i/>
      <w:iCs/>
      <w:noProof/>
      <w:spacing w:val="0"/>
      <w:sz w:val="9"/>
      <w:szCs w:val="9"/>
      <w:u w:val="none"/>
    </w:rPr>
  </w:style>
  <w:style w:type="character" w:customStyle="1" w:styleId="BodytextItalic2">
    <w:name w:val="Body text + Italic2"/>
    <w:rPr>
      <w:rFonts w:ascii="Times New Roman" w:hAnsi="Times New Roman" w:cs="Times New Roman"/>
      <w:i/>
      <w:iCs/>
      <w:spacing w:val="2"/>
      <w:u w:val="none"/>
    </w:rPr>
  </w:style>
  <w:style w:type="character" w:customStyle="1" w:styleId="Bodytext2Spacing0pt2">
    <w:name w:val="Body text (2) + Spacing 0 pt2"/>
    <w:rPr>
      <w:rFonts w:ascii="Times New Roman" w:hAnsi="Times New Roman" w:cs="Times New Roman"/>
      <w:b/>
      <w:bCs/>
      <w:spacing w:val="6"/>
      <w:u w:val="none"/>
    </w:rPr>
  </w:style>
  <w:style w:type="character" w:customStyle="1" w:styleId="Bodytext2NotBold2">
    <w:name w:val="Body text (2) + Not Bold2"/>
    <w:aliases w:val="Italic4,Spacing 0 pt23"/>
    <w:rPr>
      <w:rFonts w:ascii="Times New Roman" w:hAnsi="Times New Roman" w:cs="Times New Roman"/>
      <w:b/>
      <w:bCs/>
      <w:i/>
      <w:iCs/>
      <w:spacing w:val="3"/>
      <w:u w:val="none"/>
    </w:rPr>
  </w:style>
  <w:style w:type="character" w:customStyle="1" w:styleId="Bodytext10Spacing0pt">
    <w:name w:val="Body text (10) + Spacing 0 pt"/>
    <w:rPr>
      <w:rFonts w:ascii="Times New Roman" w:hAnsi="Times New Roman" w:cs="Times New Roman"/>
      <w:spacing w:val="12"/>
      <w:sz w:val="20"/>
      <w:szCs w:val="20"/>
      <w:u w:val="none"/>
    </w:rPr>
  </w:style>
  <w:style w:type="character" w:customStyle="1" w:styleId="Heading8">
    <w:name w:val="Heading #8_"/>
    <w:link w:val="Heading80"/>
    <w:locked/>
    <w:rPr>
      <w:rFonts w:ascii="Times New Roman" w:hAnsi="Times New Roman" w:cs="Times New Roman"/>
      <w:b/>
      <w:bCs/>
      <w:spacing w:val="6"/>
      <w:u w:val="none"/>
    </w:rPr>
  </w:style>
  <w:style w:type="character" w:customStyle="1" w:styleId="Heading813pt">
    <w:name w:val="Heading #8 + 13 pt"/>
    <w:aliases w:val="Spacing 0 pt22"/>
    <w:rPr>
      <w:rFonts w:ascii="Times New Roman" w:hAnsi="Times New Roman" w:cs="Times New Roman"/>
      <w:b/>
      <w:bCs/>
      <w:spacing w:val="0"/>
      <w:sz w:val="26"/>
      <w:szCs w:val="26"/>
      <w:u w:val="none"/>
    </w:rPr>
  </w:style>
  <w:style w:type="character" w:customStyle="1" w:styleId="Heading815pt">
    <w:name w:val="Heading #8 + 15 pt"/>
    <w:aliases w:val="Spacing 0 pt21"/>
    <w:rPr>
      <w:rFonts w:ascii="Times New Roman" w:hAnsi="Times New Roman" w:cs="Times New Roman"/>
      <w:b/>
      <w:bCs/>
      <w:spacing w:val="6"/>
      <w:sz w:val="30"/>
      <w:szCs w:val="30"/>
      <w:u w:val="none"/>
    </w:rPr>
  </w:style>
  <w:style w:type="character" w:customStyle="1" w:styleId="Heading7">
    <w:name w:val="Heading #7_"/>
    <w:link w:val="Heading70"/>
    <w:locked/>
    <w:rPr>
      <w:rFonts w:ascii="Times New Roman" w:hAnsi="Times New Roman" w:cs="Times New Roman"/>
      <w:spacing w:val="4"/>
      <w:u w:val="none"/>
    </w:rPr>
  </w:style>
  <w:style w:type="character" w:customStyle="1" w:styleId="Bodytext3NotItalic1">
    <w:name w:val="Body text (3) + Not Italic1"/>
    <w:aliases w:val="Spacing 0 pt20"/>
    <w:rPr>
      <w:rFonts w:ascii="Times New Roman" w:hAnsi="Times New Roman" w:cs="Times New Roman"/>
      <w:i/>
      <w:iCs/>
      <w:spacing w:val="4"/>
      <w:u w:val="none"/>
    </w:rPr>
  </w:style>
  <w:style w:type="character" w:customStyle="1" w:styleId="Bodytext3Spacing0pt">
    <w:name w:val="Body text (3) + Spacing 0 pt"/>
    <w:rPr>
      <w:rFonts w:ascii="Times New Roman" w:hAnsi="Times New Roman" w:cs="Times New Roman"/>
      <w:i/>
      <w:iCs/>
      <w:spacing w:val="2"/>
      <w:u w:val="none"/>
    </w:rPr>
  </w:style>
  <w:style w:type="character" w:customStyle="1" w:styleId="Bodytext213pt1">
    <w:name w:val="Body text (2) + 13 pt1"/>
    <w:aliases w:val="Spacing 0 pt19"/>
    <w:rPr>
      <w:rFonts w:ascii="Times New Roman" w:hAnsi="Times New Roman" w:cs="Times New Roman"/>
      <w:b/>
      <w:bCs/>
      <w:spacing w:val="0"/>
      <w:sz w:val="26"/>
      <w:szCs w:val="26"/>
      <w:u w:val="none"/>
    </w:rPr>
  </w:style>
  <w:style w:type="character" w:customStyle="1" w:styleId="Bodytext6Spacing0pt">
    <w:name w:val="Body text (6) + Spacing 0 pt"/>
    <w:rPr>
      <w:rFonts w:ascii="Times New Roman" w:hAnsi="Times New Roman" w:cs="Times New Roman"/>
      <w:b/>
      <w:bCs/>
      <w:spacing w:val="0"/>
      <w:sz w:val="26"/>
      <w:szCs w:val="26"/>
      <w:u w:val="none"/>
    </w:rPr>
  </w:style>
  <w:style w:type="character" w:customStyle="1" w:styleId="Bodytext26pt">
    <w:name w:val="Body text (2) + 6 pt"/>
    <w:aliases w:val="Not Bold6,Spacing 0 pt18"/>
    <w:rPr>
      <w:rFonts w:ascii="Times New Roman" w:hAnsi="Times New Roman" w:cs="Times New Roman"/>
      <w:b/>
      <w:bCs/>
      <w:spacing w:val="-6"/>
      <w:sz w:val="12"/>
      <w:szCs w:val="12"/>
      <w:u w:val="none"/>
    </w:rPr>
  </w:style>
  <w:style w:type="character" w:customStyle="1" w:styleId="Bodytext25pt">
    <w:name w:val="Body text (2) + 5 pt"/>
    <w:aliases w:val="Not Bold5,Italic3,Spacing 0 pt17"/>
    <w:rPr>
      <w:rFonts w:ascii="Times New Roman" w:hAnsi="Times New Roman" w:cs="Times New Roman"/>
      <w:b/>
      <w:bCs/>
      <w:i/>
      <w:iCs/>
      <w:noProof/>
      <w:spacing w:val="-11"/>
      <w:sz w:val="10"/>
      <w:szCs w:val="10"/>
      <w:u w:val="none"/>
    </w:rPr>
  </w:style>
  <w:style w:type="character" w:customStyle="1" w:styleId="Bodytext5Bold1">
    <w:name w:val="Body text (5) + Bold1"/>
    <w:aliases w:val="Not Italic2,Spacing 0 pt16"/>
    <w:rPr>
      <w:rFonts w:ascii="Times New Roman" w:hAnsi="Times New Roman" w:cs="Times New Roman"/>
      <w:b/>
      <w:bCs/>
      <w:i/>
      <w:iCs/>
      <w:spacing w:val="6"/>
      <w:u w:val="none"/>
    </w:rPr>
  </w:style>
  <w:style w:type="character" w:customStyle="1" w:styleId="Bodytext5Spacing0pt">
    <w:name w:val="Body text (5) + Spacing 0 pt"/>
    <w:rPr>
      <w:rFonts w:ascii="Times New Roman" w:hAnsi="Times New Roman" w:cs="Times New Roman"/>
      <w:i/>
      <w:iCs/>
      <w:spacing w:val="3"/>
      <w:u w:val="none"/>
    </w:rPr>
  </w:style>
  <w:style w:type="character" w:customStyle="1" w:styleId="Heading913pt">
    <w:name w:val="Heading #9 + 13 pt"/>
    <w:aliases w:val="Spacing 0 pt15"/>
    <w:rPr>
      <w:rFonts w:ascii="Times New Roman" w:hAnsi="Times New Roman" w:cs="Times New Roman"/>
      <w:b/>
      <w:bCs/>
      <w:spacing w:val="0"/>
      <w:sz w:val="26"/>
      <w:szCs w:val="26"/>
      <w:u w:val="none"/>
    </w:rPr>
  </w:style>
  <w:style w:type="character" w:customStyle="1" w:styleId="Bodytext14">
    <w:name w:val="Body text (14)_"/>
    <w:link w:val="Bodytext140"/>
    <w:locked/>
    <w:rPr>
      <w:rFonts w:ascii="Times New Roman" w:hAnsi="Times New Roman" w:cs="Times New Roman"/>
      <w:sz w:val="20"/>
      <w:szCs w:val="20"/>
      <w:u w:val="none"/>
    </w:rPr>
  </w:style>
  <w:style w:type="character" w:customStyle="1" w:styleId="Bodytext15">
    <w:name w:val="Body text (15)_"/>
    <w:link w:val="Bodytext150"/>
    <w:locked/>
    <w:rPr>
      <w:rFonts w:ascii="Times New Roman" w:hAnsi="Times New Roman" w:cs="Times New Roman"/>
      <w:sz w:val="8"/>
      <w:szCs w:val="8"/>
      <w:u w:val="none"/>
    </w:rPr>
  </w:style>
  <w:style w:type="character" w:customStyle="1" w:styleId="Bodytext15Tahoma">
    <w:name w:val="Body text (15) + Tahoma"/>
    <w:aliases w:val="10.5 pt"/>
    <w:rPr>
      <w:rFonts w:ascii="Tahoma" w:hAnsi="Tahoma" w:cs="Tahoma"/>
      <w:noProof/>
      <w:sz w:val="21"/>
      <w:szCs w:val="21"/>
      <w:u w:val="none"/>
    </w:rPr>
  </w:style>
  <w:style w:type="character" w:customStyle="1" w:styleId="TableofcontentsSpacing0pt">
    <w:name w:val="Table of contents + Spacing 0 pt"/>
    <w:rPr>
      <w:rFonts w:ascii="Times New Roman" w:hAnsi="Times New Roman" w:cs="Times New Roman"/>
      <w:spacing w:val="4"/>
      <w:u w:val="none"/>
    </w:rPr>
  </w:style>
  <w:style w:type="character" w:customStyle="1" w:styleId="Tableofcontents6">
    <w:name w:val="Table of contents (6)_"/>
    <w:link w:val="Tableofcontents60"/>
    <w:locked/>
    <w:rPr>
      <w:rFonts w:ascii="Times New Roman" w:hAnsi="Times New Roman" w:cs="Times New Roman"/>
      <w:b/>
      <w:bCs/>
      <w:spacing w:val="3"/>
      <w:u w:val="none"/>
    </w:rPr>
  </w:style>
  <w:style w:type="character" w:customStyle="1" w:styleId="Tableofcontents610pt">
    <w:name w:val="Table of contents (6) + 10 pt"/>
    <w:aliases w:val="Not Bold4,Italic2,Spacing 0 pt14"/>
    <w:rPr>
      <w:rFonts w:ascii="Times New Roman" w:hAnsi="Times New Roman" w:cs="Times New Roman"/>
      <w:b/>
      <w:bCs/>
      <w:i/>
      <w:iCs/>
      <w:spacing w:val="5"/>
      <w:sz w:val="20"/>
      <w:szCs w:val="20"/>
      <w:u w:val="none"/>
    </w:rPr>
  </w:style>
  <w:style w:type="character" w:customStyle="1" w:styleId="Tableofcontents5Spacing0pt">
    <w:name w:val="Table of contents (5) + Spacing 0 pt"/>
    <w:rPr>
      <w:rFonts w:ascii="Times New Roman" w:hAnsi="Times New Roman" w:cs="Times New Roman"/>
      <w:spacing w:val="9"/>
      <w:sz w:val="20"/>
      <w:szCs w:val="20"/>
      <w:u w:val="none"/>
    </w:rPr>
  </w:style>
  <w:style w:type="character" w:customStyle="1" w:styleId="Tableofcontents7">
    <w:name w:val="Table of contents (7)_"/>
    <w:link w:val="Tableofcontents70"/>
    <w:locked/>
    <w:rPr>
      <w:rFonts w:ascii="Times New Roman" w:hAnsi="Times New Roman" w:cs="Times New Roman"/>
      <w:spacing w:val="12"/>
      <w:sz w:val="20"/>
      <w:szCs w:val="20"/>
      <w:u w:val="none"/>
    </w:rPr>
  </w:style>
  <w:style w:type="character" w:customStyle="1" w:styleId="Bodytext4Spacing0pt1">
    <w:name w:val="Body text (4) + Spacing 0 pt1"/>
    <w:rPr>
      <w:rFonts w:ascii="Times New Roman" w:hAnsi="Times New Roman" w:cs="Times New Roman"/>
      <w:spacing w:val="12"/>
      <w:sz w:val="20"/>
      <w:szCs w:val="20"/>
      <w:u w:val="none"/>
    </w:rPr>
  </w:style>
  <w:style w:type="character" w:customStyle="1" w:styleId="Bodytext16">
    <w:name w:val="Body text (16)_"/>
    <w:link w:val="Bodytext160"/>
    <w:locked/>
    <w:rPr>
      <w:rFonts w:ascii="Times New Roman" w:hAnsi="Times New Roman" w:cs="Times New Roman"/>
      <w:sz w:val="20"/>
      <w:szCs w:val="20"/>
      <w:u w:val="none"/>
    </w:rPr>
  </w:style>
  <w:style w:type="character" w:customStyle="1" w:styleId="Bodytext17">
    <w:name w:val="Body text (17)_"/>
    <w:link w:val="Bodytext170"/>
    <w:locked/>
    <w:rPr>
      <w:rFonts w:ascii="Times New Roman" w:hAnsi="Times New Roman" w:cs="Times New Roman"/>
      <w:sz w:val="8"/>
      <w:szCs w:val="8"/>
      <w:u w:val="none"/>
    </w:rPr>
  </w:style>
  <w:style w:type="character" w:customStyle="1" w:styleId="Bodytext1712pt">
    <w:name w:val="Body text (17) + 12 pt"/>
    <w:rPr>
      <w:rFonts w:ascii="Times New Roman" w:hAnsi="Times New Roman" w:cs="Times New Roman"/>
      <w:noProof/>
      <w:sz w:val="24"/>
      <w:szCs w:val="24"/>
      <w:u w:val="none"/>
    </w:rPr>
  </w:style>
  <w:style w:type="character" w:customStyle="1" w:styleId="Heading42Spacing0pt">
    <w:name w:val="Heading #4 (2) + Spacing 0 pt"/>
    <w:rPr>
      <w:rFonts w:ascii="Times New Roman" w:hAnsi="Times New Roman" w:cs="Times New Roman"/>
      <w:spacing w:val="4"/>
      <w:u w:val="none"/>
    </w:rPr>
  </w:style>
  <w:style w:type="character" w:customStyle="1" w:styleId="Bodytext18">
    <w:name w:val="Body text (18)_"/>
    <w:link w:val="Bodytext180"/>
    <w:locked/>
    <w:rPr>
      <w:rFonts w:ascii="Times New Roman" w:hAnsi="Times New Roman" w:cs="Times New Roman"/>
      <w:sz w:val="20"/>
      <w:szCs w:val="20"/>
      <w:u w:val="none"/>
    </w:rPr>
  </w:style>
  <w:style w:type="character" w:customStyle="1" w:styleId="Bodytext19">
    <w:name w:val="Body text (19)_"/>
    <w:link w:val="Bodytext190"/>
    <w:locked/>
    <w:rPr>
      <w:rFonts w:ascii="Times New Roman" w:hAnsi="Times New Roman" w:cs="Times New Roman"/>
      <w:sz w:val="8"/>
      <w:szCs w:val="8"/>
      <w:u w:val="none"/>
    </w:rPr>
  </w:style>
  <w:style w:type="character" w:customStyle="1" w:styleId="Bodytext19115pt">
    <w:name w:val="Body text (19) + 11.5 pt"/>
    <w:rPr>
      <w:rFonts w:ascii="Times New Roman" w:hAnsi="Times New Roman" w:cs="Times New Roman"/>
      <w:noProof/>
      <w:sz w:val="23"/>
      <w:szCs w:val="23"/>
      <w:u w:val="none"/>
    </w:rPr>
  </w:style>
  <w:style w:type="character" w:customStyle="1" w:styleId="Bodytext200">
    <w:name w:val="Body text (20)_"/>
    <w:link w:val="Bodytext201"/>
    <w:locked/>
    <w:rPr>
      <w:rFonts w:ascii="Times New Roman" w:hAnsi="Times New Roman" w:cs="Times New Roman"/>
      <w:spacing w:val="10"/>
      <w:sz w:val="18"/>
      <w:szCs w:val="18"/>
      <w:u w:val="none"/>
    </w:rPr>
  </w:style>
  <w:style w:type="character" w:customStyle="1" w:styleId="HeaderorfooterSpacing0pt1">
    <w:name w:val="Header or footer + Spacing 0 pt1"/>
    <w:rPr>
      <w:rFonts w:ascii="Times New Roman" w:hAnsi="Times New Roman" w:cs="Times New Roman"/>
      <w:b/>
      <w:bCs/>
      <w:spacing w:val="4"/>
      <w:u w:val="single"/>
    </w:rPr>
  </w:style>
  <w:style w:type="character" w:customStyle="1" w:styleId="Tableofcontents8">
    <w:name w:val="Table of contents (8)_"/>
    <w:link w:val="Tableofcontents80"/>
    <w:locked/>
    <w:rPr>
      <w:rFonts w:ascii="Times New Roman" w:hAnsi="Times New Roman" w:cs="Times New Roman"/>
      <w:i/>
      <w:iCs/>
      <w:spacing w:val="-11"/>
      <w:sz w:val="10"/>
      <w:szCs w:val="10"/>
      <w:u w:val="none"/>
    </w:rPr>
  </w:style>
  <w:style w:type="character" w:customStyle="1" w:styleId="Tableofcontents3Spacing0pt">
    <w:name w:val="Table of contents (3) + Spacing 0 pt"/>
    <w:rPr>
      <w:rFonts w:ascii="Times New Roman" w:hAnsi="Times New Roman" w:cs="Times New Roman"/>
      <w:b/>
      <w:bCs/>
      <w:spacing w:val="6"/>
      <w:u w:val="none"/>
    </w:rPr>
  </w:style>
  <w:style w:type="character" w:customStyle="1" w:styleId="Bodytext210">
    <w:name w:val="Body text (21)_"/>
    <w:link w:val="Bodytext211"/>
    <w:locked/>
    <w:rPr>
      <w:rFonts w:ascii="Times New Roman" w:hAnsi="Times New Roman" w:cs="Times New Roman"/>
      <w:sz w:val="20"/>
      <w:szCs w:val="20"/>
      <w:u w:val="none"/>
    </w:rPr>
  </w:style>
  <w:style w:type="character" w:customStyle="1" w:styleId="Bodytext22">
    <w:name w:val="Body text (22)_"/>
    <w:link w:val="Bodytext220"/>
    <w:locked/>
    <w:rPr>
      <w:rFonts w:ascii="Times New Roman" w:hAnsi="Times New Roman" w:cs="Times New Roman"/>
      <w:sz w:val="8"/>
      <w:szCs w:val="8"/>
      <w:u w:val="none"/>
    </w:rPr>
  </w:style>
  <w:style w:type="character" w:customStyle="1" w:styleId="Bodytext22115pt">
    <w:name w:val="Body text (22) + 11.5 pt"/>
    <w:rPr>
      <w:rFonts w:ascii="Times New Roman" w:hAnsi="Times New Roman" w:cs="Times New Roman"/>
      <w:noProof/>
      <w:sz w:val="23"/>
      <w:szCs w:val="23"/>
      <w:u w:val="none"/>
    </w:rPr>
  </w:style>
  <w:style w:type="character" w:customStyle="1" w:styleId="Heading4210pt">
    <w:name w:val="Heading #4 (2) + 10 pt"/>
    <w:aliases w:val="Spacing 0 pt13"/>
    <w:rPr>
      <w:rFonts w:ascii="Times New Roman" w:hAnsi="Times New Roman" w:cs="Times New Roman"/>
      <w:spacing w:val="12"/>
      <w:sz w:val="20"/>
      <w:szCs w:val="20"/>
      <w:u w:val="none"/>
    </w:rPr>
  </w:style>
  <w:style w:type="character" w:customStyle="1" w:styleId="Bodytext23">
    <w:name w:val="Body text (23)_"/>
    <w:link w:val="Bodytext230"/>
    <w:locked/>
    <w:rPr>
      <w:rFonts w:ascii="Times New Roman" w:hAnsi="Times New Roman" w:cs="Times New Roman"/>
      <w:spacing w:val="4"/>
      <w:u w:val="none"/>
    </w:rPr>
  </w:style>
  <w:style w:type="character" w:customStyle="1" w:styleId="Headerorfooter4Spacing0pt">
    <w:name w:val="Header or footer (4) + Spacing 0 pt"/>
    <w:rPr>
      <w:rFonts w:ascii="Times New Roman" w:hAnsi="Times New Roman" w:cs="Times New Roman"/>
      <w:i/>
      <w:iCs/>
      <w:spacing w:val="4"/>
      <w:u w:val="none"/>
    </w:rPr>
  </w:style>
  <w:style w:type="character" w:customStyle="1" w:styleId="Bodytext2Spacing0pt1">
    <w:name w:val="Body text (2) + Spacing 0 pt1"/>
    <w:rPr>
      <w:rFonts w:ascii="Times New Roman" w:hAnsi="Times New Roman" w:cs="Times New Roman"/>
      <w:b/>
      <w:bCs/>
      <w:spacing w:val="6"/>
      <w:u w:val="single"/>
    </w:rPr>
  </w:style>
  <w:style w:type="character" w:customStyle="1" w:styleId="Bodytext24">
    <w:name w:val="Body text (24)_"/>
    <w:link w:val="Bodytext240"/>
    <w:locked/>
    <w:rPr>
      <w:rFonts w:ascii="Times New Roman" w:hAnsi="Times New Roman" w:cs="Times New Roman"/>
      <w:sz w:val="25"/>
      <w:szCs w:val="25"/>
      <w:u w:val="none"/>
    </w:rPr>
  </w:style>
  <w:style w:type="character" w:customStyle="1" w:styleId="Bodytext25">
    <w:name w:val="Body text (25)_"/>
    <w:link w:val="Bodytext250"/>
    <w:locked/>
    <w:rPr>
      <w:rFonts w:ascii="Times New Roman" w:hAnsi="Times New Roman" w:cs="Times New Roman"/>
      <w:spacing w:val="22"/>
      <w:sz w:val="12"/>
      <w:szCs w:val="12"/>
      <w:u w:val="none"/>
    </w:rPr>
  </w:style>
  <w:style w:type="character" w:customStyle="1" w:styleId="Bodytext25Spacing0pt">
    <w:name w:val="Body text (25) + Spacing 0 pt"/>
    <w:rPr>
      <w:rFonts w:ascii="Times New Roman" w:hAnsi="Times New Roman" w:cs="Times New Roman"/>
      <w:spacing w:val="-6"/>
      <w:sz w:val="12"/>
      <w:szCs w:val="12"/>
      <w:u w:val="none"/>
    </w:rPr>
  </w:style>
  <w:style w:type="character" w:customStyle="1" w:styleId="Bodytext255pt">
    <w:name w:val="Body text (25) + 5 pt"/>
    <w:aliases w:val="Italic1,Spacing 0 pt12"/>
    <w:rPr>
      <w:rFonts w:ascii="Times New Roman" w:hAnsi="Times New Roman" w:cs="Times New Roman"/>
      <w:i/>
      <w:iCs/>
      <w:noProof/>
      <w:spacing w:val="-11"/>
      <w:sz w:val="10"/>
      <w:szCs w:val="10"/>
      <w:u w:val="none"/>
    </w:rPr>
  </w:style>
  <w:style w:type="character" w:customStyle="1" w:styleId="Headerorfooter4Bold1">
    <w:name w:val="Header or footer (4) + Bold1"/>
    <w:aliases w:val="Not Italic1,Spacing 0 pt11"/>
    <w:rPr>
      <w:rFonts w:ascii="Times New Roman" w:hAnsi="Times New Roman" w:cs="Times New Roman"/>
      <w:b/>
      <w:bCs/>
      <w:i/>
      <w:iCs/>
      <w:spacing w:val="4"/>
      <w:u w:val="none"/>
    </w:rPr>
  </w:style>
  <w:style w:type="character" w:customStyle="1" w:styleId="Bodytext210pt1">
    <w:name w:val="Body text (2) + 10 pt1"/>
    <w:aliases w:val="Not Bold3,Spacing 0 pt10"/>
    <w:rPr>
      <w:rFonts w:ascii="Times New Roman" w:hAnsi="Times New Roman" w:cs="Times New Roman"/>
      <w:b/>
      <w:bCs/>
      <w:noProof/>
      <w:spacing w:val="0"/>
      <w:sz w:val="20"/>
      <w:szCs w:val="20"/>
      <w:u w:val="none"/>
    </w:rPr>
  </w:style>
  <w:style w:type="character" w:customStyle="1" w:styleId="Tablecaption2Spacing0pt">
    <w:name w:val="Table caption (2) + Spacing 0 pt"/>
    <w:rPr>
      <w:rFonts w:ascii="Times New Roman" w:hAnsi="Times New Roman" w:cs="Times New Roman"/>
      <w:b/>
      <w:bCs/>
      <w:spacing w:val="6"/>
      <w:u w:val="none"/>
    </w:rPr>
  </w:style>
  <w:style w:type="character" w:customStyle="1" w:styleId="BodytextBold1">
    <w:name w:val="Body text + Bold1"/>
    <w:aliases w:val="Spacing 0 pt9"/>
    <w:rPr>
      <w:rFonts w:ascii="Times New Roman" w:hAnsi="Times New Roman" w:cs="Times New Roman"/>
      <w:b/>
      <w:bCs/>
      <w:spacing w:val="6"/>
      <w:u w:val="none"/>
    </w:rPr>
  </w:style>
  <w:style w:type="character" w:customStyle="1" w:styleId="BodytextItalic1">
    <w:name w:val="Body text + Italic1"/>
    <w:aliases w:val="Spacing 0 pt8"/>
    <w:rPr>
      <w:rFonts w:ascii="Times New Roman" w:hAnsi="Times New Roman" w:cs="Times New Roman"/>
      <w:i/>
      <w:iCs/>
      <w:spacing w:val="3"/>
      <w:u w:val="none"/>
    </w:rPr>
  </w:style>
  <w:style w:type="character" w:customStyle="1" w:styleId="Headerorfooter6">
    <w:name w:val="Header or footer (6)_"/>
    <w:link w:val="Headerorfooter60"/>
    <w:locked/>
    <w:rPr>
      <w:rFonts w:ascii="Times New Roman" w:hAnsi="Times New Roman" w:cs="Times New Roman"/>
      <w:spacing w:val="3"/>
      <w:sz w:val="21"/>
      <w:szCs w:val="21"/>
      <w:u w:val="none"/>
    </w:rPr>
  </w:style>
  <w:style w:type="character" w:customStyle="1" w:styleId="Heading42Italic">
    <w:name w:val="Heading #4 (2) + Italic"/>
    <w:rPr>
      <w:rFonts w:ascii="Times New Roman" w:hAnsi="Times New Roman" w:cs="Times New Roman"/>
      <w:i/>
      <w:iCs/>
      <w:noProof/>
      <w:spacing w:val="2"/>
      <w:u w:val="none"/>
    </w:rPr>
  </w:style>
  <w:style w:type="character" w:customStyle="1" w:styleId="Headerorfooter7">
    <w:name w:val="Header or footer (7)_"/>
    <w:link w:val="Headerorfooter70"/>
    <w:locked/>
    <w:rPr>
      <w:rFonts w:ascii="Times New Roman" w:hAnsi="Times New Roman" w:cs="Times New Roman"/>
      <w:spacing w:val="2"/>
      <w:sz w:val="22"/>
      <w:szCs w:val="22"/>
      <w:u w:val="none"/>
    </w:rPr>
  </w:style>
  <w:style w:type="character" w:customStyle="1" w:styleId="Headerorfooter8">
    <w:name w:val="Header or footer (8)_"/>
    <w:link w:val="Headerorfooter80"/>
    <w:locked/>
    <w:rPr>
      <w:rFonts w:ascii="Times New Roman" w:hAnsi="Times New Roman" w:cs="Times New Roman"/>
      <w:spacing w:val="4"/>
      <w:sz w:val="21"/>
      <w:szCs w:val="21"/>
      <w:u w:val="none"/>
    </w:rPr>
  </w:style>
  <w:style w:type="character" w:customStyle="1" w:styleId="Bodytext2NotBold1">
    <w:name w:val="Body text (2) + Not Bold1"/>
    <w:basedOn w:val="Bodytext2"/>
    <w:rPr>
      <w:rFonts w:ascii="Times New Roman" w:hAnsi="Times New Roman" w:cs="Times New Roman"/>
      <w:b/>
      <w:bCs/>
      <w:spacing w:val="4"/>
      <w:u w:val="none"/>
    </w:rPr>
  </w:style>
  <w:style w:type="character" w:customStyle="1" w:styleId="Headerorfooter9">
    <w:name w:val="Header or footer (9)_"/>
    <w:link w:val="Headerorfooter90"/>
    <w:locked/>
    <w:rPr>
      <w:rFonts w:ascii="Times New Roman" w:hAnsi="Times New Roman" w:cs="Times New Roman"/>
      <w:spacing w:val="5"/>
      <w:sz w:val="21"/>
      <w:szCs w:val="21"/>
      <w:u w:val="none"/>
    </w:rPr>
  </w:style>
  <w:style w:type="character" w:customStyle="1" w:styleId="Heading22">
    <w:name w:val="Heading #2 (2)_"/>
    <w:link w:val="Heading220"/>
    <w:locked/>
    <w:rPr>
      <w:rFonts w:ascii="Times New Roman" w:hAnsi="Times New Roman" w:cs="Times New Roman"/>
      <w:spacing w:val="4"/>
      <w:u w:val="none"/>
    </w:rPr>
  </w:style>
  <w:style w:type="character" w:customStyle="1" w:styleId="Heading90">
    <w:name w:val="Heading #9"/>
    <w:rPr>
      <w:rFonts w:ascii="Times New Roman" w:hAnsi="Times New Roman" w:cs="Times New Roman"/>
      <w:b/>
      <w:bCs/>
      <w:spacing w:val="6"/>
      <w:u w:val="single"/>
    </w:rPr>
  </w:style>
  <w:style w:type="character" w:customStyle="1" w:styleId="Bodytext13pt">
    <w:name w:val="Body text + 13 pt"/>
    <w:aliases w:val="Bold1,Spacing 0 pt7"/>
    <w:rPr>
      <w:rFonts w:ascii="Times New Roman" w:hAnsi="Times New Roman" w:cs="Times New Roman"/>
      <w:b/>
      <w:bCs/>
      <w:spacing w:val="0"/>
      <w:sz w:val="26"/>
      <w:szCs w:val="26"/>
      <w:u w:val="none"/>
    </w:rPr>
  </w:style>
  <w:style w:type="character" w:customStyle="1" w:styleId="Headerorfooter10">
    <w:name w:val="Header or footer (10)_"/>
    <w:link w:val="Headerorfooter100"/>
    <w:locked/>
    <w:rPr>
      <w:rFonts w:ascii="Times New Roman" w:hAnsi="Times New Roman" w:cs="Times New Roman"/>
      <w:spacing w:val="5"/>
      <w:sz w:val="21"/>
      <w:szCs w:val="21"/>
      <w:u w:val="none"/>
    </w:rPr>
  </w:style>
  <w:style w:type="character" w:customStyle="1" w:styleId="Headerorfooter10pt">
    <w:name w:val="Header or footer + 10 pt"/>
    <w:aliases w:val="Not Bold2,Spacing 0 pt6"/>
    <w:rPr>
      <w:rFonts w:ascii="Times New Roman" w:hAnsi="Times New Roman" w:cs="Times New Roman"/>
      <w:b/>
      <w:bCs/>
      <w:spacing w:val="2"/>
      <w:sz w:val="20"/>
      <w:szCs w:val="20"/>
      <w:u w:val="none"/>
    </w:rPr>
  </w:style>
  <w:style w:type="character" w:customStyle="1" w:styleId="BodytextSpacing0pt2">
    <w:name w:val="Body text + Spacing 0 pt2"/>
    <w:rPr>
      <w:rFonts w:ascii="Times New Roman" w:hAnsi="Times New Roman" w:cs="Times New Roman"/>
      <w:noProof/>
      <w:spacing w:val="0"/>
      <w:u w:val="none"/>
    </w:rPr>
  </w:style>
  <w:style w:type="character" w:customStyle="1" w:styleId="Heading43">
    <w:name w:val="Heading #4 (3)_"/>
    <w:link w:val="Heading430"/>
    <w:locked/>
    <w:rPr>
      <w:rFonts w:ascii="Times New Roman" w:hAnsi="Times New Roman" w:cs="Times New Roman"/>
      <w:b/>
      <w:bCs/>
      <w:spacing w:val="3"/>
      <w:u w:val="none"/>
    </w:rPr>
  </w:style>
  <w:style w:type="character" w:customStyle="1" w:styleId="BodytextSpacing0pt1">
    <w:name w:val="Body text + Spacing 0 pt1"/>
    <w:rPr>
      <w:rFonts w:ascii="Times New Roman" w:hAnsi="Times New Roman" w:cs="Times New Roman"/>
      <w:spacing w:val="4"/>
      <w:u w:val="none"/>
    </w:rPr>
  </w:style>
  <w:style w:type="character" w:customStyle="1" w:styleId="Heading92">
    <w:name w:val="Heading #9 (2)_"/>
    <w:link w:val="Heading920"/>
    <w:locked/>
    <w:rPr>
      <w:rFonts w:ascii="Times New Roman" w:hAnsi="Times New Roman" w:cs="Times New Roman"/>
      <w:spacing w:val="4"/>
      <w:u w:val="none"/>
    </w:rPr>
  </w:style>
  <w:style w:type="character" w:customStyle="1" w:styleId="Headerorfooter5Spacing0pt">
    <w:name w:val="Header or footer (5) + Spacing 0 pt"/>
    <w:rPr>
      <w:rFonts w:ascii="Times New Roman" w:hAnsi="Times New Roman" w:cs="Times New Roman"/>
      <w:spacing w:val="5"/>
      <w:u w:val="none"/>
    </w:rPr>
  </w:style>
  <w:style w:type="character" w:customStyle="1" w:styleId="Heading44">
    <w:name w:val="Heading #4 (4)_"/>
    <w:link w:val="Heading440"/>
    <w:locked/>
    <w:rPr>
      <w:rFonts w:ascii="Times New Roman" w:hAnsi="Times New Roman" w:cs="Times New Roman"/>
      <w:i/>
      <w:iCs/>
      <w:spacing w:val="2"/>
      <w:u w:val="none"/>
    </w:rPr>
  </w:style>
  <w:style w:type="character" w:customStyle="1" w:styleId="Bodytext10pt1">
    <w:name w:val="Body text + 10 pt1"/>
    <w:aliases w:val="Spacing 0 pt5"/>
    <w:rPr>
      <w:rFonts w:ascii="Times New Roman" w:hAnsi="Times New Roman" w:cs="Times New Roman"/>
      <w:noProof/>
      <w:spacing w:val="0"/>
      <w:sz w:val="20"/>
      <w:szCs w:val="20"/>
      <w:u w:val="none"/>
    </w:rPr>
  </w:style>
  <w:style w:type="character" w:customStyle="1" w:styleId="Bodytext6pt">
    <w:name w:val="Body text + 6 pt"/>
    <w:aliases w:val="Spacing 0 pt4"/>
    <w:rPr>
      <w:rFonts w:ascii="Times New Roman" w:hAnsi="Times New Roman" w:cs="Times New Roman"/>
      <w:spacing w:val="-6"/>
      <w:sz w:val="12"/>
      <w:szCs w:val="12"/>
      <w:u w:val="none"/>
    </w:rPr>
  </w:style>
  <w:style w:type="character" w:customStyle="1" w:styleId="TablecaptionSpacing0pt">
    <w:name w:val="Table caption + Spacing 0 pt"/>
    <w:rPr>
      <w:rFonts w:ascii="Times New Roman" w:hAnsi="Times New Roman" w:cs="Times New Roman"/>
      <w:spacing w:val="4"/>
      <w:u w:val="none"/>
    </w:rPr>
  </w:style>
  <w:style w:type="character" w:customStyle="1" w:styleId="Tablecaption3">
    <w:name w:val="Table caption (3)_"/>
    <w:link w:val="Tablecaption30"/>
    <w:locked/>
    <w:rPr>
      <w:rFonts w:ascii="Times New Roman" w:hAnsi="Times New Roman" w:cs="Times New Roman"/>
      <w:spacing w:val="9"/>
      <w:sz w:val="20"/>
      <w:szCs w:val="20"/>
      <w:u w:val="none"/>
    </w:rPr>
  </w:style>
  <w:style w:type="character" w:customStyle="1" w:styleId="Bodytext2125pt">
    <w:name w:val="Body text (2) + 12.5 pt"/>
    <w:aliases w:val="Not Bold1,Spacing 0 pt3"/>
    <w:rPr>
      <w:rFonts w:ascii="Times New Roman" w:hAnsi="Times New Roman" w:cs="Times New Roman"/>
      <w:b/>
      <w:bCs/>
      <w:spacing w:val="4"/>
      <w:sz w:val="25"/>
      <w:szCs w:val="25"/>
      <w:u w:val="none"/>
    </w:rPr>
  </w:style>
  <w:style w:type="character" w:customStyle="1" w:styleId="Bodytext125pt">
    <w:name w:val="Body text + 12.5 pt"/>
    <w:aliases w:val="Spacing 0 pt2"/>
    <w:rPr>
      <w:rFonts w:ascii="Times New Roman" w:hAnsi="Times New Roman" w:cs="Times New Roman"/>
      <w:spacing w:val="2"/>
      <w:sz w:val="25"/>
      <w:szCs w:val="25"/>
      <w:u w:val="none"/>
    </w:rPr>
  </w:style>
  <w:style w:type="character" w:customStyle="1" w:styleId="Heading12">
    <w:name w:val="Heading #1 (2)_"/>
    <w:link w:val="Heading120"/>
    <w:locked/>
    <w:rPr>
      <w:rFonts w:ascii="Times New Roman" w:hAnsi="Times New Roman" w:cs="Times New Roman"/>
      <w:sz w:val="25"/>
      <w:szCs w:val="25"/>
      <w:u w:val="none"/>
    </w:rPr>
  </w:style>
  <w:style w:type="character" w:customStyle="1" w:styleId="Heading72">
    <w:name w:val="Heading #7 (2)_"/>
    <w:link w:val="Heading720"/>
    <w:locked/>
    <w:rPr>
      <w:rFonts w:ascii="Times New Roman" w:hAnsi="Times New Roman" w:cs="Times New Roman"/>
      <w:spacing w:val="22"/>
      <w:sz w:val="12"/>
      <w:szCs w:val="12"/>
      <w:u w:val="none"/>
    </w:rPr>
  </w:style>
  <w:style w:type="character" w:customStyle="1" w:styleId="Heading7210pt">
    <w:name w:val="Heading #7 (2) + 10 pt"/>
    <w:aliases w:val="Spacing 0 pt1"/>
    <w:rPr>
      <w:rFonts w:ascii="Times New Roman" w:hAnsi="Times New Roman" w:cs="Times New Roman"/>
      <w:noProof/>
      <w:spacing w:val="0"/>
      <w:sz w:val="20"/>
      <w:szCs w:val="20"/>
      <w:u w:val="none"/>
    </w:rPr>
  </w:style>
  <w:style w:type="character" w:customStyle="1" w:styleId="Heading23">
    <w:name w:val="Heading #2 (3)_"/>
    <w:link w:val="Heading230"/>
    <w:locked/>
    <w:rPr>
      <w:rFonts w:ascii="Times New Roman" w:hAnsi="Times New Roman" w:cs="Times New Roman"/>
      <w:sz w:val="20"/>
      <w:szCs w:val="20"/>
      <w:u w:val="none"/>
    </w:rPr>
  </w:style>
  <w:style w:type="character" w:customStyle="1" w:styleId="Bodytext26">
    <w:name w:val="Body text (26)_"/>
    <w:link w:val="Bodytext260"/>
    <w:locked/>
    <w:rPr>
      <w:rFonts w:ascii="Times New Roman" w:hAnsi="Times New Roman" w:cs="Times New Roman"/>
      <w:sz w:val="26"/>
      <w:szCs w:val="26"/>
      <w:u w:val="none"/>
    </w:rPr>
  </w:style>
  <w:style w:type="paragraph" w:customStyle="1" w:styleId="Headerorfooter20">
    <w:name w:val="Header or footer (2)"/>
    <w:basedOn w:val="Normal"/>
    <w:link w:val="Headerorfooter2"/>
    <w:pPr>
      <w:shd w:val="clear" w:color="auto" w:fill="FFFFFF"/>
      <w:spacing w:line="240" w:lineRule="atLeast"/>
    </w:pPr>
    <w:rPr>
      <w:rFonts w:ascii="Arial" w:hAnsi="Arial" w:cs="Arial"/>
      <w:i/>
      <w:iCs/>
      <w:noProof/>
      <w:color w:val="auto"/>
      <w:sz w:val="8"/>
      <w:szCs w:val="8"/>
      <w:lang w:eastAsia="en-US"/>
    </w:rPr>
  </w:style>
  <w:style w:type="paragraph" w:customStyle="1" w:styleId="Heading420">
    <w:name w:val="Heading #4 (2)"/>
    <w:basedOn w:val="Normal"/>
    <w:link w:val="Heading42"/>
    <w:pPr>
      <w:shd w:val="clear" w:color="auto" w:fill="FFFFFF"/>
      <w:spacing w:line="240" w:lineRule="atLeast"/>
      <w:jc w:val="center"/>
      <w:outlineLvl w:val="3"/>
    </w:pPr>
    <w:rPr>
      <w:rFonts w:ascii="Times New Roman" w:hAnsi="Times New Roman" w:cs="Times New Roman"/>
      <w:color w:val="auto"/>
      <w:spacing w:val="2"/>
      <w:lang w:eastAsia="en-US"/>
    </w:rPr>
  </w:style>
  <w:style w:type="paragraph" w:customStyle="1" w:styleId="Bodytext21">
    <w:name w:val="Body text (2)1"/>
    <w:basedOn w:val="Normal"/>
    <w:link w:val="Bodytext2"/>
    <w:pPr>
      <w:shd w:val="clear" w:color="auto" w:fill="FFFFFF"/>
      <w:spacing w:line="295" w:lineRule="exact"/>
      <w:jc w:val="center"/>
    </w:pPr>
    <w:rPr>
      <w:rFonts w:ascii="Times New Roman" w:hAnsi="Times New Roman" w:cs="Times New Roman"/>
      <w:b/>
      <w:bCs/>
      <w:color w:val="auto"/>
      <w:spacing w:val="4"/>
      <w:lang w:eastAsia="en-US"/>
    </w:rPr>
  </w:style>
  <w:style w:type="paragraph" w:customStyle="1" w:styleId="Bodytext30">
    <w:name w:val="Body text (3)"/>
    <w:basedOn w:val="Normal"/>
    <w:link w:val="Bodytext3"/>
    <w:pPr>
      <w:shd w:val="clear" w:color="auto" w:fill="FFFFFF"/>
      <w:spacing w:after="300" w:line="295" w:lineRule="exact"/>
    </w:pPr>
    <w:rPr>
      <w:rFonts w:ascii="Times New Roman" w:hAnsi="Times New Roman" w:cs="Times New Roman"/>
      <w:i/>
      <w:iCs/>
      <w:color w:val="auto"/>
      <w:spacing w:val="1"/>
      <w:lang w:eastAsia="en-US"/>
    </w:rPr>
  </w:style>
  <w:style w:type="paragraph" w:customStyle="1" w:styleId="Bodytext1">
    <w:name w:val="Body text1"/>
    <w:basedOn w:val="Normal"/>
    <w:link w:val="Bodytext"/>
    <w:pPr>
      <w:shd w:val="clear" w:color="auto" w:fill="FFFFFF"/>
      <w:spacing w:after="480" w:line="240" w:lineRule="atLeast"/>
      <w:jc w:val="both"/>
    </w:pPr>
    <w:rPr>
      <w:rFonts w:ascii="Times New Roman" w:hAnsi="Times New Roman" w:cs="Times New Roman"/>
      <w:color w:val="auto"/>
      <w:spacing w:val="2"/>
      <w:lang w:eastAsia="en-US"/>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color w:val="auto"/>
      <w:spacing w:val="3"/>
      <w:sz w:val="23"/>
      <w:szCs w:val="23"/>
      <w:lang w:eastAsia="en-US"/>
    </w:rPr>
  </w:style>
  <w:style w:type="paragraph" w:customStyle="1" w:styleId="Headerorfooter1">
    <w:name w:val="Header or footer1"/>
    <w:basedOn w:val="Normal"/>
    <w:link w:val="Headerorfooter"/>
    <w:pPr>
      <w:shd w:val="clear" w:color="auto" w:fill="FFFFFF"/>
      <w:spacing w:line="299" w:lineRule="exact"/>
      <w:jc w:val="both"/>
    </w:pPr>
    <w:rPr>
      <w:rFonts w:ascii="Times New Roman" w:hAnsi="Times New Roman" w:cs="Times New Roman"/>
      <w:b/>
      <w:bCs/>
      <w:color w:val="auto"/>
      <w:spacing w:val="5"/>
      <w:lang w:eastAsia="en-US"/>
    </w:rPr>
  </w:style>
  <w:style w:type="paragraph" w:customStyle="1" w:styleId="Heading60">
    <w:name w:val="Heading #6"/>
    <w:basedOn w:val="Normal"/>
    <w:link w:val="Heading6"/>
    <w:pPr>
      <w:shd w:val="clear" w:color="auto" w:fill="FFFFFF"/>
      <w:spacing w:before="480" w:after="300" w:line="320" w:lineRule="exact"/>
      <w:outlineLvl w:val="5"/>
    </w:pPr>
    <w:rPr>
      <w:rFonts w:ascii="Times New Roman" w:hAnsi="Times New Roman" w:cs="Times New Roman"/>
      <w:b/>
      <w:bCs/>
      <w:color w:val="auto"/>
      <w:spacing w:val="4"/>
      <w:lang w:eastAsia="en-US"/>
    </w:rPr>
  </w:style>
  <w:style w:type="paragraph" w:customStyle="1" w:styleId="Bodytext40">
    <w:name w:val="Body text (4)"/>
    <w:basedOn w:val="Normal"/>
    <w:link w:val="Bodytext4"/>
    <w:pPr>
      <w:shd w:val="clear" w:color="auto" w:fill="FFFFFF"/>
      <w:spacing w:line="252" w:lineRule="exact"/>
      <w:jc w:val="both"/>
    </w:pPr>
    <w:rPr>
      <w:rFonts w:ascii="Times New Roman" w:hAnsi="Times New Roman" w:cs="Times New Roman"/>
      <w:color w:val="auto"/>
      <w:spacing w:val="10"/>
      <w:sz w:val="20"/>
      <w:szCs w:val="20"/>
      <w:lang w:eastAsia="en-US"/>
    </w:rPr>
  </w:style>
  <w:style w:type="paragraph" w:customStyle="1" w:styleId="Bodytext50">
    <w:name w:val="Body text (5)"/>
    <w:basedOn w:val="Normal"/>
    <w:link w:val="Bodytext5"/>
    <w:pPr>
      <w:shd w:val="clear" w:color="auto" w:fill="FFFFFF"/>
      <w:spacing w:line="252" w:lineRule="exact"/>
      <w:jc w:val="both"/>
    </w:pPr>
    <w:rPr>
      <w:rFonts w:ascii="Times New Roman" w:hAnsi="Times New Roman" w:cs="Times New Roman"/>
      <w:i/>
      <w:iCs/>
      <w:color w:val="auto"/>
      <w:spacing w:val="4"/>
      <w:lang w:eastAsia="en-US"/>
    </w:rPr>
  </w:style>
  <w:style w:type="paragraph" w:customStyle="1" w:styleId="Tableofcontents20">
    <w:name w:val="Table of contents (2)"/>
    <w:basedOn w:val="Normal"/>
    <w:link w:val="Tableofcontents2"/>
    <w:pPr>
      <w:shd w:val="clear" w:color="auto" w:fill="FFFFFF"/>
      <w:spacing w:line="240" w:lineRule="atLeast"/>
      <w:jc w:val="both"/>
    </w:pPr>
    <w:rPr>
      <w:rFonts w:ascii="Times New Roman" w:hAnsi="Times New Roman" w:cs="Times New Roman"/>
      <w:color w:val="auto"/>
      <w:spacing w:val="36"/>
      <w:sz w:val="10"/>
      <w:szCs w:val="10"/>
      <w:lang w:eastAsia="en-US"/>
    </w:rPr>
  </w:style>
  <w:style w:type="paragraph" w:customStyle="1" w:styleId="Tableofcontents30">
    <w:name w:val="Table of contents (3)"/>
    <w:basedOn w:val="Normal"/>
    <w:link w:val="Tableofcontents3"/>
    <w:pPr>
      <w:shd w:val="clear" w:color="auto" w:fill="FFFFFF"/>
      <w:spacing w:line="240" w:lineRule="atLeast"/>
    </w:pPr>
    <w:rPr>
      <w:rFonts w:ascii="Times New Roman" w:hAnsi="Times New Roman" w:cs="Times New Roman"/>
      <w:b/>
      <w:bCs/>
      <w:color w:val="auto"/>
      <w:spacing w:val="4"/>
      <w:lang w:eastAsia="en-US"/>
    </w:rPr>
  </w:style>
  <w:style w:type="paragraph" w:customStyle="1" w:styleId="Tableofcontents40">
    <w:name w:val="Table of contents (4)"/>
    <w:basedOn w:val="Normal"/>
    <w:link w:val="Tableofcontents4"/>
    <w:pPr>
      <w:shd w:val="clear" w:color="auto" w:fill="FFFFFF"/>
      <w:spacing w:after="480" w:line="240" w:lineRule="atLeast"/>
      <w:jc w:val="both"/>
    </w:pPr>
    <w:rPr>
      <w:rFonts w:ascii="Times New Roman" w:hAnsi="Times New Roman" w:cs="Times New Roman"/>
      <w:i/>
      <w:iCs/>
      <w:color w:val="auto"/>
      <w:spacing w:val="-3"/>
      <w:sz w:val="8"/>
      <w:szCs w:val="8"/>
      <w:lang w:eastAsia="en-US"/>
    </w:rPr>
  </w:style>
  <w:style w:type="paragraph" w:customStyle="1" w:styleId="Tableofcontents0">
    <w:name w:val="Table of contents"/>
    <w:basedOn w:val="Normal"/>
    <w:link w:val="Tableofcontents"/>
    <w:pPr>
      <w:shd w:val="clear" w:color="auto" w:fill="FFFFFF"/>
      <w:spacing w:before="480" w:after="480" w:line="240" w:lineRule="atLeast"/>
    </w:pPr>
    <w:rPr>
      <w:rFonts w:ascii="Times New Roman" w:hAnsi="Times New Roman" w:cs="Times New Roman"/>
      <w:color w:val="auto"/>
      <w:spacing w:val="2"/>
      <w:lang w:eastAsia="en-US"/>
    </w:rPr>
  </w:style>
  <w:style w:type="paragraph" w:customStyle="1" w:styleId="Bodytext60">
    <w:name w:val="Body text (6)"/>
    <w:basedOn w:val="Normal"/>
    <w:link w:val="Bodytext6"/>
    <w:pPr>
      <w:shd w:val="clear" w:color="auto" w:fill="FFFFFF"/>
      <w:spacing w:before="240" w:line="248" w:lineRule="exact"/>
      <w:jc w:val="both"/>
    </w:pPr>
    <w:rPr>
      <w:rFonts w:ascii="Times New Roman" w:hAnsi="Times New Roman" w:cs="Times New Roman"/>
      <w:b/>
      <w:bCs/>
      <w:color w:val="auto"/>
      <w:spacing w:val="2"/>
      <w:sz w:val="26"/>
      <w:szCs w:val="26"/>
      <w:lang w:eastAsia="en-US"/>
    </w:rPr>
  </w:style>
  <w:style w:type="paragraph" w:customStyle="1" w:styleId="Heading40">
    <w:name w:val="Heading #4"/>
    <w:basedOn w:val="Normal"/>
    <w:link w:val="Heading4"/>
    <w:pPr>
      <w:shd w:val="clear" w:color="auto" w:fill="FFFFFF"/>
      <w:spacing w:before="180" w:line="248" w:lineRule="exact"/>
      <w:jc w:val="both"/>
      <w:outlineLvl w:val="3"/>
    </w:pPr>
    <w:rPr>
      <w:rFonts w:ascii="Times New Roman" w:hAnsi="Times New Roman" w:cs="Times New Roman"/>
      <w:b/>
      <w:bCs/>
      <w:color w:val="auto"/>
      <w:spacing w:val="4"/>
      <w:lang w:eastAsia="en-US"/>
    </w:rPr>
  </w:style>
  <w:style w:type="paragraph" w:customStyle="1" w:styleId="Heading50">
    <w:name w:val="Heading #5"/>
    <w:basedOn w:val="Normal"/>
    <w:link w:val="Heading5"/>
    <w:pPr>
      <w:shd w:val="clear" w:color="auto" w:fill="FFFFFF"/>
      <w:spacing w:before="300" w:line="317" w:lineRule="exact"/>
      <w:outlineLvl w:val="4"/>
    </w:pPr>
    <w:rPr>
      <w:rFonts w:ascii="Times New Roman" w:hAnsi="Times New Roman" w:cs="Times New Roman"/>
      <w:b/>
      <w:bCs/>
      <w:color w:val="auto"/>
      <w:spacing w:val="4"/>
      <w:lang w:eastAsia="en-US"/>
    </w:rPr>
  </w:style>
  <w:style w:type="paragraph" w:customStyle="1" w:styleId="Heading10">
    <w:name w:val="Heading #1"/>
    <w:basedOn w:val="Normal"/>
    <w:link w:val="Heading1"/>
    <w:pPr>
      <w:shd w:val="clear" w:color="auto" w:fill="FFFFFF"/>
      <w:spacing w:before="600" w:line="248" w:lineRule="exact"/>
      <w:jc w:val="both"/>
      <w:outlineLvl w:val="0"/>
    </w:pPr>
    <w:rPr>
      <w:rFonts w:ascii="Times New Roman" w:hAnsi="Times New Roman" w:cs="Times New Roman"/>
      <w:b/>
      <w:bCs/>
      <w:color w:val="auto"/>
      <w:spacing w:val="2"/>
      <w:sz w:val="26"/>
      <w:szCs w:val="26"/>
      <w:lang w:eastAsia="en-US"/>
    </w:rPr>
  </w:style>
  <w:style w:type="paragraph" w:customStyle="1" w:styleId="Headerorfooter40">
    <w:name w:val="Header or footer (4)"/>
    <w:basedOn w:val="Normal"/>
    <w:link w:val="Headerorfooter4"/>
    <w:pPr>
      <w:shd w:val="clear" w:color="auto" w:fill="FFFFFF"/>
      <w:spacing w:before="60" w:line="240" w:lineRule="atLeast"/>
      <w:jc w:val="both"/>
    </w:pPr>
    <w:rPr>
      <w:rFonts w:ascii="Times New Roman" w:hAnsi="Times New Roman" w:cs="Times New Roman"/>
      <w:i/>
      <w:iCs/>
      <w:color w:val="auto"/>
      <w:spacing w:val="-1"/>
      <w:lang w:eastAsia="en-US"/>
    </w:rPr>
  </w:style>
  <w:style w:type="paragraph" w:customStyle="1" w:styleId="Tablecaption0">
    <w:name w:val="Table caption"/>
    <w:basedOn w:val="Normal"/>
    <w:link w:val="Tablecaption"/>
    <w:pPr>
      <w:shd w:val="clear" w:color="auto" w:fill="FFFFFF"/>
      <w:spacing w:line="389" w:lineRule="exact"/>
      <w:jc w:val="both"/>
    </w:pPr>
    <w:rPr>
      <w:rFonts w:ascii="Times New Roman" w:hAnsi="Times New Roman" w:cs="Times New Roman"/>
      <w:color w:val="auto"/>
      <w:spacing w:val="2"/>
      <w:lang w:eastAsia="en-US"/>
    </w:rPr>
  </w:style>
  <w:style w:type="paragraph" w:customStyle="1" w:styleId="Bodytext70">
    <w:name w:val="Body text (7)"/>
    <w:basedOn w:val="Normal"/>
    <w:link w:val="Bodytext7"/>
    <w:pPr>
      <w:shd w:val="clear" w:color="auto" w:fill="FFFFFF"/>
      <w:spacing w:line="252" w:lineRule="exact"/>
      <w:jc w:val="both"/>
    </w:pPr>
    <w:rPr>
      <w:rFonts w:ascii="Times New Roman" w:hAnsi="Times New Roman" w:cs="Times New Roman"/>
      <w:i/>
      <w:iCs/>
      <w:color w:val="auto"/>
      <w:spacing w:val="5"/>
      <w:sz w:val="20"/>
      <w:szCs w:val="20"/>
      <w:lang w:eastAsia="en-US"/>
    </w:rPr>
  </w:style>
  <w:style w:type="paragraph" w:customStyle="1" w:styleId="Heading30">
    <w:name w:val="Heading #3"/>
    <w:basedOn w:val="Normal"/>
    <w:link w:val="Heading3"/>
    <w:pPr>
      <w:shd w:val="clear" w:color="auto" w:fill="FFFFFF"/>
      <w:spacing w:before="120" w:after="420" w:line="240" w:lineRule="atLeast"/>
      <w:jc w:val="both"/>
      <w:outlineLvl w:val="2"/>
    </w:pPr>
    <w:rPr>
      <w:rFonts w:ascii="Times New Roman" w:hAnsi="Times New Roman" w:cs="Times New Roman"/>
      <w:color w:val="auto"/>
      <w:spacing w:val="2"/>
      <w:lang w:eastAsia="en-US"/>
    </w:rPr>
  </w:style>
  <w:style w:type="paragraph" w:customStyle="1" w:styleId="Bodytext80">
    <w:name w:val="Body text (8)"/>
    <w:basedOn w:val="Normal"/>
    <w:link w:val="Bodytext8"/>
    <w:pPr>
      <w:shd w:val="clear" w:color="auto" w:fill="FFFFFF"/>
      <w:spacing w:before="300" w:line="240" w:lineRule="atLeast"/>
      <w:jc w:val="both"/>
    </w:pPr>
    <w:rPr>
      <w:rFonts w:ascii="Times New Roman" w:hAnsi="Times New Roman" w:cs="Times New Roman"/>
      <w:b/>
      <w:bCs/>
      <w:color w:val="auto"/>
      <w:spacing w:val="2"/>
      <w:lang w:eastAsia="en-US"/>
    </w:rPr>
  </w:style>
  <w:style w:type="paragraph" w:customStyle="1" w:styleId="Heading620">
    <w:name w:val="Heading #6 (2)"/>
    <w:basedOn w:val="Normal"/>
    <w:link w:val="Heading62"/>
    <w:pPr>
      <w:shd w:val="clear" w:color="auto" w:fill="FFFFFF"/>
      <w:spacing w:before="120" w:after="120" w:line="240" w:lineRule="atLeast"/>
      <w:jc w:val="both"/>
      <w:outlineLvl w:val="5"/>
    </w:pPr>
    <w:rPr>
      <w:rFonts w:ascii="Times New Roman" w:hAnsi="Times New Roman" w:cs="Times New Roman"/>
      <w:b/>
      <w:bCs/>
      <w:color w:val="auto"/>
      <w:spacing w:val="2"/>
      <w:lang w:eastAsia="en-US"/>
    </w:rPr>
  </w:style>
  <w:style w:type="paragraph" w:customStyle="1" w:styleId="Heading320">
    <w:name w:val="Heading #3 (2)"/>
    <w:basedOn w:val="Normal"/>
    <w:link w:val="Heading32"/>
    <w:pPr>
      <w:shd w:val="clear" w:color="auto" w:fill="FFFFFF"/>
      <w:spacing w:line="428" w:lineRule="exact"/>
      <w:jc w:val="both"/>
      <w:outlineLvl w:val="2"/>
    </w:pPr>
    <w:rPr>
      <w:rFonts w:ascii="Times New Roman" w:hAnsi="Times New Roman" w:cs="Times New Roman"/>
      <w:color w:val="auto"/>
      <w:spacing w:val="8"/>
      <w:sz w:val="20"/>
      <w:szCs w:val="20"/>
      <w:lang w:eastAsia="en-US"/>
    </w:rPr>
  </w:style>
  <w:style w:type="paragraph" w:customStyle="1" w:styleId="Tablecaption20">
    <w:name w:val="Table caption (2)"/>
    <w:basedOn w:val="Normal"/>
    <w:link w:val="Tablecaption2"/>
    <w:pPr>
      <w:shd w:val="clear" w:color="auto" w:fill="FFFFFF"/>
      <w:spacing w:line="240" w:lineRule="atLeast"/>
      <w:jc w:val="both"/>
    </w:pPr>
    <w:rPr>
      <w:rFonts w:ascii="Times New Roman" w:hAnsi="Times New Roman" w:cs="Times New Roman"/>
      <w:b/>
      <w:bCs/>
      <w:color w:val="auto"/>
      <w:spacing w:val="4"/>
      <w:lang w:eastAsia="en-US"/>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color w:val="auto"/>
      <w:spacing w:val="3"/>
      <w:lang w:eastAsia="en-US"/>
    </w:rPr>
  </w:style>
  <w:style w:type="paragraph" w:customStyle="1" w:styleId="Tableofcontents50">
    <w:name w:val="Table of contents (5)"/>
    <w:basedOn w:val="Normal"/>
    <w:link w:val="Tableofcontents5"/>
    <w:pPr>
      <w:shd w:val="clear" w:color="auto" w:fill="FFFFFF"/>
      <w:spacing w:line="252" w:lineRule="exact"/>
      <w:jc w:val="both"/>
    </w:pPr>
    <w:rPr>
      <w:rFonts w:ascii="Times New Roman" w:hAnsi="Times New Roman" w:cs="Times New Roman"/>
      <w:color w:val="auto"/>
      <w:spacing w:val="10"/>
      <w:sz w:val="20"/>
      <w:szCs w:val="20"/>
      <w:lang w:eastAsia="en-US"/>
    </w:rPr>
  </w:style>
  <w:style w:type="paragraph" w:customStyle="1" w:styleId="Heading630">
    <w:name w:val="Heading #6 (3)"/>
    <w:basedOn w:val="Normal"/>
    <w:link w:val="Heading63"/>
    <w:pPr>
      <w:shd w:val="clear" w:color="auto" w:fill="FFFFFF"/>
      <w:spacing w:after="120" w:line="240" w:lineRule="atLeast"/>
      <w:ind w:firstLine="660"/>
      <w:jc w:val="both"/>
      <w:outlineLvl w:val="5"/>
    </w:pPr>
    <w:rPr>
      <w:rFonts w:ascii="Times New Roman" w:hAnsi="Times New Roman" w:cs="Times New Roman"/>
      <w:color w:val="auto"/>
      <w:spacing w:val="2"/>
      <w:lang w:eastAsia="en-US"/>
    </w:rPr>
  </w:style>
  <w:style w:type="paragraph" w:customStyle="1" w:styleId="Heading20">
    <w:name w:val="Heading #2"/>
    <w:basedOn w:val="Normal"/>
    <w:link w:val="Heading2"/>
    <w:pPr>
      <w:shd w:val="clear" w:color="auto" w:fill="FFFFFF"/>
      <w:spacing w:line="320" w:lineRule="exact"/>
      <w:jc w:val="both"/>
      <w:outlineLvl w:val="1"/>
    </w:pPr>
    <w:rPr>
      <w:rFonts w:ascii="Times New Roman" w:hAnsi="Times New Roman" w:cs="Times New Roman"/>
      <w:color w:val="auto"/>
      <w:spacing w:val="5"/>
      <w:sz w:val="20"/>
      <w:szCs w:val="20"/>
      <w:lang w:eastAsia="en-US"/>
    </w:rPr>
  </w:style>
  <w:style w:type="paragraph" w:customStyle="1" w:styleId="Bodytext90">
    <w:name w:val="Body text (9)"/>
    <w:basedOn w:val="Normal"/>
    <w:link w:val="Bodytext9"/>
    <w:pPr>
      <w:shd w:val="clear" w:color="auto" w:fill="FFFFFF"/>
      <w:spacing w:before="60" w:after="60" w:line="240" w:lineRule="atLeast"/>
      <w:jc w:val="both"/>
    </w:pPr>
    <w:rPr>
      <w:rFonts w:ascii="Times New Roman" w:hAnsi="Times New Roman" w:cs="Times New Roman"/>
      <w:color w:val="auto"/>
      <w:spacing w:val="12"/>
      <w:sz w:val="20"/>
      <w:szCs w:val="20"/>
      <w:lang w:eastAsia="en-US"/>
    </w:rPr>
  </w:style>
  <w:style w:type="paragraph" w:customStyle="1" w:styleId="Bodytext100">
    <w:name w:val="Body text (10)"/>
    <w:basedOn w:val="Normal"/>
    <w:link w:val="Bodytext10"/>
    <w:pPr>
      <w:shd w:val="clear" w:color="auto" w:fill="FFFFFF"/>
      <w:spacing w:line="252" w:lineRule="exact"/>
      <w:jc w:val="both"/>
    </w:pPr>
    <w:rPr>
      <w:rFonts w:ascii="Times New Roman" w:hAnsi="Times New Roman" w:cs="Times New Roman"/>
      <w:color w:val="auto"/>
      <w:spacing w:val="24"/>
      <w:sz w:val="20"/>
      <w:szCs w:val="20"/>
      <w:lang w:eastAsia="en-US"/>
    </w:rPr>
  </w:style>
  <w:style w:type="paragraph" w:customStyle="1" w:styleId="Bodytext110">
    <w:name w:val="Body text (11)"/>
    <w:basedOn w:val="Normal"/>
    <w:link w:val="Bodytext11"/>
    <w:pPr>
      <w:shd w:val="clear" w:color="auto" w:fill="FFFFFF"/>
      <w:spacing w:after="1020" w:line="436" w:lineRule="exact"/>
      <w:jc w:val="both"/>
    </w:pPr>
    <w:rPr>
      <w:rFonts w:ascii="Times New Roman" w:hAnsi="Times New Roman" w:cs="Times New Roman"/>
      <w:color w:val="auto"/>
      <w:spacing w:val="1"/>
      <w:sz w:val="25"/>
      <w:szCs w:val="25"/>
      <w:lang w:eastAsia="en-US"/>
    </w:rPr>
  </w:style>
  <w:style w:type="paragraph" w:customStyle="1" w:styleId="Bodytext120">
    <w:name w:val="Body text (12)"/>
    <w:basedOn w:val="Normal"/>
    <w:link w:val="Bodytext12"/>
    <w:pPr>
      <w:shd w:val="clear" w:color="auto" w:fill="FFFFFF"/>
      <w:spacing w:after="840" w:line="240" w:lineRule="atLeast"/>
      <w:jc w:val="both"/>
    </w:pPr>
    <w:rPr>
      <w:rFonts w:ascii="Times New Roman" w:hAnsi="Times New Roman" w:cs="Times New Roman"/>
      <w:i/>
      <w:iCs/>
      <w:color w:val="auto"/>
      <w:spacing w:val="3"/>
      <w:lang w:eastAsia="en-US"/>
    </w:rPr>
  </w:style>
  <w:style w:type="paragraph" w:customStyle="1" w:styleId="Heading91">
    <w:name w:val="Heading #91"/>
    <w:basedOn w:val="Normal"/>
    <w:link w:val="Heading9"/>
    <w:pPr>
      <w:shd w:val="clear" w:color="auto" w:fill="FFFFFF"/>
      <w:spacing w:before="780" w:after="300" w:line="317" w:lineRule="exact"/>
      <w:jc w:val="center"/>
      <w:outlineLvl w:val="8"/>
    </w:pPr>
    <w:rPr>
      <w:rFonts w:ascii="Times New Roman" w:hAnsi="Times New Roman" w:cs="Times New Roman"/>
      <w:b/>
      <w:bCs/>
      <w:color w:val="auto"/>
      <w:spacing w:val="6"/>
      <w:lang w:eastAsia="en-US"/>
    </w:rPr>
  </w:style>
  <w:style w:type="paragraph" w:customStyle="1" w:styleId="Heading80">
    <w:name w:val="Heading #8"/>
    <w:basedOn w:val="Normal"/>
    <w:link w:val="Heading8"/>
    <w:pPr>
      <w:shd w:val="clear" w:color="auto" w:fill="FFFFFF"/>
      <w:spacing w:before="600" w:after="420" w:line="320" w:lineRule="exact"/>
      <w:jc w:val="center"/>
      <w:outlineLvl w:val="7"/>
    </w:pPr>
    <w:rPr>
      <w:rFonts w:ascii="Times New Roman" w:hAnsi="Times New Roman" w:cs="Times New Roman"/>
      <w:b/>
      <w:bCs/>
      <w:color w:val="auto"/>
      <w:spacing w:val="6"/>
      <w:lang w:eastAsia="en-US"/>
    </w:rPr>
  </w:style>
  <w:style w:type="paragraph" w:customStyle="1" w:styleId="Heading70">
    <w:name w:val="Heading #7"/>
    <w:basedOn w:val="Normal"/>
    <w:link w:val="Heading7"/>
    <w:pPr>
      <w:shd w:val="clear" w:color="auto" w:fill="FFFFFF"/>
      <w:spacing w:before="1200" w:after="180" w:line="240" w:lineRule="atLeast"/>
      <w:jc w:val="both"/>
      <w:outlineLvl w:val="6"/>
    </w:pPr>
    <w:rPr>
      <w:rFonts w:ascii="Times New Roman" w:hAnsi="Times New Roman" w:cs="Times New Roman"/>
      <w:color w:val="auto"/>
      <w:spacing w:val="4"/>
      <w:lang w:eastAsia="en-US"/>
    </w:rPr>
  </w:style>
  <w:style w:type="paragraph" w:customStyle="1" w:styleId="Bodytext140">
    <w:name w:val="Body text (14)"/>
    <w:basedOn w:val="Normal"/>
    <w:link w:val="Bodytext14"/>
    <w:pPr>
      <w:shd w:val="clear" w:color="auto" w:fill="FFFFFF"/>
      <w:spacing w:line="439" w:lineRule="exact"/>
      <w:jc w:val="both"/>
    </w:pPr>
    <w:rPr>
      <w:rFonts w:ascii="Times New Roman" w:hAnsi="Times New Roman" w:cs="Times New Roman"/>
      <w:color w:val="auto"/>
      <w:sz w:val="20"/>
      <w:szCs w:val="20"/>
      <w:lang w:eastAsia="en-US"/>
    </w:rPr>
  </w:style>
  <w:style w:type="paragraph" w:customStyle="1" w:styleId="Bodytext150">
    <w:name w:val="Body text (15)"/>
    <w:basedOn w:val="Normal"/>
    <w:link w:val="Bodytext15"/>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Tableofcontents60">
    <w:name w:val="Table of contents (6)"/>
    <w:basedOn w:val="Normal"/>
    <w:link w:val="Tableofcontents6"/>
    <w:pPr>
      <w:shd w:val="clear" w:color="auto" w:fill="FFFFFF"/>
      <w:spacing w:before="420" w:after="60" w:line="240" w:lineRule="atLeast"/>
      <w:jc w:val="both"/>
    </w:pPr>
    <w:rPr>
      <w:rFonts w:ascii="Times New Roman" w:hAnsi="Times New Roman" w:cs="Times New Roman"/>
      <w:b/>
      <w:bCs/>
      <w:color w:val="auto"/>
      <w:spacing w:val="3"/>
      <w:lang w:eastAsia="en-US"/>
    </w:rPr>
  </w:style>
  <w:style w:type="paragraph" w:customStyle="1" w:styleId="Tableofcontents70">
    <w:name w:val="Table of contents (7)"/>
    <w:basedOn w:val="Normal"/>
    <w:link w:val="Tableofcontents7"/>
    <w:pPr>
      <w:shd w:val="clear" w:color="auto" w:fill="FFFFFF"/>
      <w:spacing w:line="252" w:lineRule="exact"/>
      <w:jc w:val="both"/>
    </w:pPr>
    <w:rPr>
      <w:rFonts w:ascii="Times New Roman" w:hAnsi="Times New Roman" w:cs="Times New Roman"/>
      <w:color w:val="auto"/>
      <w:spacing w:val="12"/>
      <w:sz w:val="20"/>
      <w:szCs w:val="20"/>
      <w:lang w:eastAsia="en-US"/>
    </w:rPr>
  </w:style>
  <w:style w:type="paragraph" w:customStyle="1" w:styleId="Bodytext160">
    <w:name w:val="Body text (16)"/>
    <w:basedOn w:val="Normal"/>
    <w:link w:val="Bodytext16"/>
    <w:pPr>
      <w:shd w:val="clear" w:color="auto" w:fill="FFFFFF"/>
      <w:spacing w:line="439" w:lineRule="exact"/>
      <w:jc w:val="both"/>
    </w:pPr>
    <w:rPr>
      <w:rFonts w:ascii="Times New Roman" w:hAnsi="Times New Roman" w:cs="Times New Roman"/>
      <w:color w:val="auto"/>
      <w:sz w:val="20"/>
      <w:szCs w:val="20"/>
      <w:lang w:eastAsia="en-US"/>
    </w:rPr>
  </w:style>
  <w:style w:type="paragraph" w:customStyle="1" w:styleId="Bodytext170">
    <w:name w:val="Body text (17)"/>
    <w:basedOn w:val="Normal"/>
    <w:link w:val="Bodytext17"/>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Bodytext180">
    <w:name w:val="Body text (18)"/>
    <w:basedOn w:val="Normal"/>
    <w:link w:val="Bodytext18"/>
    <w:pPr>
      <w:shd w:val="clear" w:color="auto" w:fill="FFFFFF"/>
      <w:spacing w:line="439" w:lineRule="exact"/>
      <w:ind w:firstLine="740"/>
      <w:jc w:val="both"/>
    </w:pPr>
    <w:rPr>
      <w:rFonts w:ascii="Times New Roman" w:hAnsi="Times New Roman" w:cs="Times New Roman"/>
      <w:color w:val="auto"/>
      <w:sz w:val="20"/>
      <w:szCs w:val="20"/>
      <w:lang w:eastAsia="en-US"/>
    </w:rPr>
  </w:style>
  <w:style w:type="paragraph" w:customStyle="1" w:styleId="Bodytext190">
    <w:name w:val="Body text (19)"/>
    <w:basedOn w:val="Normal"/>
    <w:link w:val="Bodytext19"/>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Bodytext201">
    <w:name w:val="Body text (20)"/>
    <w:basedOn w:val="Normal"/>
    <w:link w:val="Bodytext200"/>
    <w:pPr>
      <w:shd w:val="clear" w:color="auto" w:fill="FFFFFF"/>
      <w:spacing w:line="252" w:lineRule="exact"/>
      <w:jc w:val="both"/>
    </w:pPr>
    <w:rPr>
      <w:rFonts w:ascii="Times New Roman" w:hAnsi="Times New Roman" w:cs="Times New Roman"/>
      <w:color w:val="auto"/>
      <w:spacing w:val="10"/>
      <w:sz w:val="18"/>
      <w:szCs w:val="18"/>
      <w:lang w:eastAsia="en-US"/>
    </w:rPr>
  </w:style>
  <w:style w:type="paragraph" w:customStyle="1" w:styleId="Tableofcontents80">
    <w:name w:val="Table of contents (8)"/>
    <w:basedOn w:val="Normal"/>
    <w:link w:val="Tableofcontents8"/>
    <w:pPr>
      <w:shd w:val="clear" w:color="auto" w:fill="FFFFFF"/>
      <w:spacing w:line="240" w:lineRule="atLeast"/>
      <w:jc w:val="both"/>
    </w:pPr>
    <w:rPr>
      <w:rFonts w:ascii="Times New Roman" w:hAnsi="Times New Roman" w:cs="Times New Roman"/>
      <w:i/>
      <w:iCs/>
      <w:color w:val="auto"/>
      <w:spacing w:val="-11"/>
      <w:sz w:val="10"/>
      <w:szCs w:val="10"/>
      <w:lang w:eastAsia="en-US"/>
    </w:rPr>
  </w:style>
  <w:style w:type="paragraph" w:customStyle="1" w:styleId="Bodytext211">
    <w:name w:val="Body text (21)"/>
    <w:basedOn w:val="Normal"/>
    <w:link w:val="Bodytext210"/>
    <w:pPr>
      <w:shd w:val="clear" w:color="auto" w:fill="FFFFFF"/>
      <w:spacing w:line="439" w:lineRule="exact"/>
      <w:jc w:val="both"/>
    </w:pPr>
    <w:rPr>
      <w:rFonts w:ascii="Times New Roman" w:hAnsi="Times New Roman" w:cs="Times New Roman"/>
      <w:color w:val="auto"/>
      <w:sz w:val="20"/>
      <w:szCs w:val="20"/>
      <w:lang w:eastAsia="en-US"/>
    </w:rPr>
  </w:style>
  <w:style w:type="paragraph" w:customStyle="1" w:styleId="Bodytext220">
    <w:name w:val="Body text (22)"/>
    <w:basedOn w:val="Normal"/>
    <w:link w:val="Bodytext22"/>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Bodytext230">
    <w:name w:val="Body text (23)"/>
    <w:basedOn w:val="Normal"/>
    <w:link w:val="Bodytext23"/>
    <w:pPr>
      <w:shd w:val="clear" w:color="auto" w:fill="FFFFFF"/>
      <w:spacing w:before="60" w:after="600" w:line="240" w:lineRule="atLeast"/>
      <w:jc w:val="both"/>
    </w:pPr>
    <w:rPr>
      <w:rFonts w:ascii="Times New Roman" w:hAnsi="Times New Roman" w:cs="Times New Roman"/>
      <w:color w:val="auto"/>
      <w:spacing w:val="4"/>
      <w:lang w:eastAsia="en-US"/>
    </w:rPr>
  </w:style>
  <w:style w:type="paragraph" w:customStyle="1" w:styleId="Bodytext240">
    <w:name w:val="Body text (24)"/>
    <w:basedOn w:val="Normal"/>
    <w:link w:val="Bodytext24"/>
    <w:pPr>
      <w:shd w:val="clear" w:color="auto" w:fill="FFFFFF"/>
      <w:spacing w:line="382" w:lineRule="exact"/>
      <w:jc w:val="both"/>
    </w:pPr>
    <w:rPr>
      <w:rFonts w:ascii="Times New Roman" w:hAnsi="Times New Roman" w:cs="Times New Roman"/>
      <w:color w:val="auto"/>
      <w:spacing w:val="-1"/>
      <w:sz w:val="25"/>
      <w:szCs w:val="25"/>
      <w:lang w:eastAsia="en-US"/>
    </w:rPr>
  </w:style>
  <w:style w:type="paragraph" w:customStyle="1" w:styleId="Bodytext250">
    <w:name w:val="Body text (25)"/>
    <w:basedOn w:val="Normal"/>
    <w:link w:val="Bodytext25"/>
    <w:pPr>
      <w:shd w:val="clear" w:color="auto" w:fill="FFFFFF"/>
      <w:spacing w:line="240" w:lineRule="atLeast"/>
      <w:jc w:val="both"/>
    </w:pPr>
    <w:rPr>
      <w:rFonts w:ascii="Times New Roman" w:hAnsi="Times New Roman" w:cs="Times New Roman"/>
      <w:color w:val="auto"/>
      <w:spacing w:val="22"/>
      <w:sz w:val="12"/>
      <w:szCs w:val="12"/>
      <w:lang w:eastAsia="en-US"/>
    </w:rPr>
  </w:style>
  <w:style w:type="paragraph" w:customStyle="1" w:styleId="Headerorfooter60">
    <w:name w:val="Header or footer (6)"/>
    <w:basedOn w:val="Normal"/>
    <w:link w:val="Headerorfooter6"/>
    <w:pPr>
      <w:shd w:val="clear" w:color="auto" w:fill="FFFFFF"/>
      <w:spacing w:line="295" w:lineRule="exact"/>
      <w:jc w:val="right"/>
    </w:pPr>
    <w:rPr>
      <w:rFonts w:ascii="Times New Roman" w:hAnsi="Times New Roman" w:cs="Times New Roman"/>
      <w:color w:val="auto"/>
      <w:spacing w:val="3"/>
      <w:sz w:val="21"/>
      <w:szCs w:val="21"/>
      <w:lang w:eastAsia="en-US"/>
    </w:rPr>
  </w:style>
  <w:style w:type="paragraph" w:customStyle="1" w:styleId="Headerorfooter70">
    <w:name w:val="Header or footer (7)"/>
    <w:basedOn w:val="Normal"/>
    <w:link w:val="Headerorfooter7"/>
    <w:pPr>
      <w:shd w:val="clear" w:color="auto" w:fill="FFFFFF"/>
      <w:spacing w:line="292" w:lineRule="exact"/>
      <w:jc w:val="right"/>
    </w:pPr>
    <w:rPr>
      <w:rFonts w:ascii="Times New Roman" w:hAnsi="Times New Roman" w:cs="Times New Roman"/>
      <w:color w:val="auto"/>
      <w:spacing w:val="2"/>
      <w:sz w:val="22"/>
      <w:szCs w:val="22"/>
      <w:lang w:eastAsia="en-US"/>
    </w:rPr>
  </w:style>
  <w:style w:type="paragraph" w:customStyle="1" w:styleId="Headerorfooter80">
    <w:name w:val="Header or footer (8)"/>
    <w:basedOn w:val="Normal"/>
    <w:link w:val="Headerorfooter8"/>
    <w:pPr>
      <w:shd w:val="clear" w:color="auto" w:fill="FFFFFF"/>
      <w:spacing w:line="292" w:lineRule="exact"/>
      <w:jc w:val="right"/>
    </w:pPr>
    <w:rPr>
      <w:rFonts w:ascii="Times New Roman" w:hAnsi="Times New Roman" w:cs="Times New Roman"/>
      <w:color w:val="auto"/>
      <w:spacing w:val="4"/>
      <w:sz w:val="21"/>
      <w:szCs w:val="21"/>
      <w:lang w:eastAsia="en-US"/>
    </w:rPr>
  </w:style>
  <w:style w:type="paragraph" w:customStyle="1" w:styleId="Headerorfooter90">
    <w:name w:val="Header or footer (9)"/>
    <w:basedOn w:val="Normal"/>
    <w:link w:val="Headerorfooter9"/>
    <w:pPr>
      <w:shd w:val="clear" w:color="auto" w:fill="FFFFFF"/>
      <w:spacing w:line="240" w:lineRule="atLeast"/>
      <w:jc w:val="right"/>
    </w:pPr>
    <w:rPr>
      <w:rFonts w:ascii="Times New Roman" w:hAnsi="Times New Roman" w:cs="Times New Roman"/>
      <w:color w:val="auto"/>
      <w:spacing w:val="5"/>
      <w:sz w:val="21"/>
      <w:szCs w:val="21"/>
      <w:lang w:eastAsia="en-US"/>
    </w:rPr>
  </w:style>
  <w:style w:type="paragraph" w:customStyle="1" w:styleId="Heading220">
    <w:name w:val="Heading #2 (2)"/>
    <w:basedOn w:val="Normal"/>
    <w:link w:val="Heading22"/>
    <w:pPr>
      <w:shd w:val="clear" w:color="auto" w:fill="FFFFFF"/>
      <w:spacing w:line="320" w:lineRule="exact"/>
      <w:jc w:val="both"/>
      <w:outlineLvl w:val="1"/>
    </w:pPr>
    <w:rPr>
      <w:rFonts w:ascii="Times New Roman" w:hAnsi="Times New Roman" w:cs="Times New Roman"/>
      <w:color w:val="auto"/>
      <w:spacing w:val="4"/>
      <w:lang w:eastAsia="en-US"/>
    </w:rPr>
  </w:style>
  <w:style w:type="paragraph" w:customStyle="1" w:styleId="Headerorfooter100">
    <w:name w:val="Header or footer (10)"/>
    <w:basedOn w:val="Normal"/>
    <w:link w:val="Headerorfooter10"/>
    <w:pPr>
      <w:shd w:val="clear" w:color="auto" w:fill="FFFFFF"/>
      <w:spacing w:line="292" w:lineRule="exact"/>
      <w:jc w:val="right"/>
    </w:pPr>
    <w:rPr>
      <w:rFonts w:ascii="Times New Roman" w:hAnsi="Times New Roman" w:cs="Times New Roman"/>
      <w:color w:val="auto"/>
      <w:spacing w:val="5"/>
      <w:sz w:val="21"/>
      <w:szCs w:val="21"/>
      <w:lang w:eastAsia="en-US"/>
    </w:rPr>
  </w:style>
  <w:style w:type="paragraph" w:customStyle="1" w:styleId="Heading430">
    <w:name w:val="Heading #4 (3)"/>
    <w:basedOn w:val="Normal"/>
    <w:link w:val="Heading43"/>
    <w:pPr>
      <w:shd w:val="clear" w:color="auto" w:fill="FFFFFF"/>
      <w:spacing w:line="382" w:lineRule="exact"/>
      <w:jc w:val="both"/>
      <w:outlineLvl w:val="3"/>
    </w:pPr>
    <w:rPr>
      <w:rFonts w:ascii="Times New Roman" w:hAnsi="Times New Roman" w:cs="Times New Roman"/>
      <w:b/>
      <w:bCs/>
      <w:color w:val="auto"/>
      <w:spacing w:val="3"/>
      <w:lang w:eastAsia="en-US"/>
    </w:rPr>
  </w:style>
  <w:style w:type="paragraph" w:customStyle="1" w:styleId="Heading920">
    <w:name w:val="Heading #9 (2)"/>
    <w:basedOn w:val="Normal"/>
    <w:link w:val="Heading92"/>
    <w:pPr>
      <w:shd w:val="clear" w:color="auto" w:fill="FFFFFF"/>
      <w:spacing w:before="600" w:after="60" w:line="240" w:lineRule="atLeast"/>
      <w:jc w:val="both"/>
      <w:outlineLvl w:val="8"/>
    </w:pPr>
    <w:rPr>
      <w:rFonts w:ascii="Times New Roman" w:hAnsi="Times New Roman" w:cs="Times New Roman"/>
      <w:color w:val="auto"/>
      <w:spacing w:val="4"/>
      <w:lang w:eastAsia="en-US"/>
    </w:rPr>
  </w:style>
  <w:style w:type="paragraph" w:customStyle="1" w:styleId="Heading440">
    <w:name w:val="Heading #4 (4)"/>
    <w:basedOn w:val="Normal"/>
    <w:link w:val="Heading44"/>
    <w:pPr>
      <w:shd w:val="clear" w:color="auto" w:fill="FFFFFF"/>
      <w:spacing w:after="480" w:line="240" w:lineRule="atLeast"/>
      <w:jc w:val="both"/>
      <w:outlineLvl w:val="3"/>
    </w:pPr>
    <w:rPr>
      <w:rFonts w:ascii="Times New Roman" w:hAnsi="Times New Roman" w:cs="Times New Roman"/>
      <w:i/>
      <w:iCs/>
      <w:color w:val="auto"/>
      <w:spacing w:val="2"/>
      <w:lang w:eastAsia="en-US"/>
    </w:rPr>
  </w:style>
  <w:style w:type="paragraph" w:customStyle="1" w:styleId="Tablecaption30">
    <w:name w:val="Table caption (3)"/>
    <w:basedOn w:val="Normal"/>
    <w:link w:val="Tablecaption3"/>
    <w:pPr>
      <w:shd w:val="clear" w:color="auto" w:fill="FFFFFF"/>
      <w:spacing w:line="240" w:lineRule="atLeast"/>
      <w:jc w:val="both"/>
    </w:pPr>
    <w:rPr>
      <w:rFonts w:ascii="Times New Roman" w:hAnsi="Times New Roman" w:cs="Times New Roman"/>
      <w:color w:val="auto"/>
      <w:spacing w:val="9"/>
      <w:sz w:val="20"/>
      <w:szCs w:val="20"/>
      <w:lang w:eastAsia="en-US"/>
    </w:rPr>
  </w:style>
  <w:style w:type="paragraph" w:customStyle="1" w:styleId="Heading120">
    <w:name w:val="Heading #1 (2)"/>
    <w:basedOn w:val="Normal"/>
    <w:link w:val="Heading12"/>
    <w:pPr>
      <w:shd w:val="clear" w:color="auto" w:fill="FFFFFF"/>
      <w:spacing w:line="317" w:lineRule="exact"/>
      <w:jc w:val="both"/>
      <w:outlineLvl w:val="0"/>
    </w:pPr>
    <w:rPr>
      <w:rFonts w:ascii="Times New Roman" w:hAnsi="Times New Roman" w:cs="Times New Roman"/>
      <w:color w:val="auto"/>
      <w:spacing w:val="-1"/>
      <w:sz w:val="25"/>
      <w:szCs w:val="25"/>
      <w:lang w:eastAsia="en-US"/>
    </w:rPr>
  </w:style>
  <w:style w:type="paragraph" w:customStyle="1" w:styleId="Heading720">
    <w:name w:val="Heading #7 (2)"/>
    <w:basedOn w:val="Normal"/>
    <w:link w:val="Heading72"/>
    <w:pPr>
      <w:shd w:val="clear" w:color="auto" w:fill="FFFFFF"/>
      <w:spacing w:line="317" w:lineRule="exact"/>
      <w:jc w:val="both"/>
      <w:outlineLvl w:val="6"/>
    </w:pPr>
    <w:rPr>
      <w:rFonts w:ascii="Times New Roman" w:hAnsi="Times New Roman" w:cs="Times New Roman"/>
      <w:color w:val="auto"/>
      <w:spacing w:val="22"/>
      <w:sz w:val="12"/>
      <w:szCs w:val="12"/>
      <w:lang w:eastAsia="en-US"/>
    </w:rPr>
  </w:style>
  <w:style w:type="paragraph" w:customStyle="1" w:styleId="Heading230">
    <w:name w:val="Heading #2 (3)"/>
    <w:basedOn w:val="Normal"/>
    <w:link w:val="Heading23"/>
    <w:pPr>
      <w:shd w:val="clear" w:color="auto" w:fill="FFFFFF"/>
      <w:spacing w:line="320" w:lineRule="exact"/>
      <w:jc w:val="both"/>
      <w:outlineLvl w:val="1"/>
    </w:pPr>
    <w:rPr>
      <w:rFonts w:ascii="Times New Roman" w:hAnsi="Times New Roman" w:cs="Times New Roman"/>
      <w:color w:val="auto"/>
      <w:sz w:val="20"/>
      <w:szCs w:val="20"/>
      <w:lang w:eastAsia="en-US"/>
    </w:rPr>
  </w:style>
  <w:style w:type="paragraph" w:customStyle="1" w:styleId="Bodytext260">
    <w:name w:val="Body text (26)"/>
    <w:basedOn w:val="Normal"/>
    <w:link w:val="Bodytext26"/>
    <w:pPr>
      <w:shd w:val="clear" w:color="auto" w:fill="FFFFFF"/>
      <w:spacing w:line="320" w:lineRule="exact"/>
      <w:jc w:val="both"/>
    </w:pPr>
    <w:rPr>
      <w:rFonts w:ascii="Times New Roman" w:hAnsi="Times New Roman" w:cs="Times New Roman"/>
      <w:color w:val="auto"/>
      <w:sz w:val="26"/>
      <w:szCs w:val="26"/>
      <w:lang w:eastAsia="en-US"/>
    </w:rPr>
  </w:style>
  <w:style w:type="character" w:customStyle="1" w:styleId="OnceABox">
    <w:name w:val="OnceABox"/>
    <w:rsid w:val="003729A1"/>
    <w:rPr>
      <w:color w:val="000000"/>
      <w:lang w:val="x-none" w:eastAsia="vi-VN"/>
    </w:rPr>
  </w:style>
  <w:style w:type="table" w:styleId="TableGrid">
    <w:name w:val="Table Grid"/>
    <w:basedOn w:val="TableNormal"/>
    <w:rsid w:val="006A238A"/>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A238A"/>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990</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PHỤ LỤC III</vt:lpstr>
    </vt:vector>
  </TitlesOfParts>
  <Company>HOME</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III</dc:title>
  <dc:subject/>
  <dc:creator>User</dc:creator>
  <cp:keywords/>
  <dc:description/>
  <cp:lastModifiedBy>Dao Quan</cp:lastModifiedBy>
  <cp:revision>2</cp:revision>
  <dcterms:created xsi:type="dcterms:W3CDTF">2026-05-20T17:29:00Z</dcterms:created>
  <dcterms:modified xsi:type="dcterms:W3CDTF">2026-05-20T17:29:00Z</dcterms:modified>
</cp:coreProperties>
</file>