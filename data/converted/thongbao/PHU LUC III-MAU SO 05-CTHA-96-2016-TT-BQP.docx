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2423" w14:textId="77777777" w:rsidR="001F269D" w:rsidRPr="00CF33F4" w:rsidRDefault="001F269D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Mẫu số 0</w:t>
      </w:r>
      <w:r w:rsidRPr="00CF33F4">
        <w:rPr>
          <w:rFonts w:ascii="Times New Roman" w:hAnsi="Times New Roman" w:cs="Times New Roman"/>
          <w:lang w:val="en-US"/>
        </w:rPr>
        <w:t>5</w:t>
      </w:r>
      <w:r w:rsidRPr="00CF33F4">
        <w:rPr>
          <w:rFonts w:ascii="Times New Roman" w:hAnsi="Times New Roman" w:cs="Times New Roman"/>
        </w:rPr>
        <w:t>/CTHA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1F269D" w:rsidRPr="007627CD" w14:paraId="343A6908" w14:textId="77777777" w:rsidTr="007627CD">
        <w:tc>
          <w:tcPr>
            <w:tcW w:w="3348" w:type="dxa"/>
          </w:tcPr>
          <w:p w14:paraId="76710883" w14:textId="77777777" w:rsidR="001F269D" w:rsidRPr="007627CD" w:rsidRDefault="001F269D" w:rsidP="007627C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</w:rPr>
            </w:pPr>
            <w:r w:rsidRPr="007627CD">
              <w:rPr>
                <w:rFonts w:ascii="Times New Roman" w:eastAsia="Courier New" w:hAnsi="Times New Roman" w:cs="Times New Roman"/>
              </w:rPr>
              <w:t>B</w:t>
            </w:r>
            <w:r w:rsidRPr="007627CD">
              <w:rPr>
                <w:rFonts w:ascii="Times New Roman" w:eastAsia="Courier New" w:hAnsi="Times New Roman" w:cs="Times New Roman"/>
                <w:lang w:val="en-US"/>
              </w:rPr>
              <w:t>Ộ</w:t>
            </w:r>
            <w:r w:rsidRPr="007627CD">
              <w:rPr>
                <w:rFonts w:ascii="Times New Roman" w:eastAsia="Courier New" w:hAnsi="Times New Roman" w:cs="Times New Roman"/>
              </w:rPr>
              <w:t xml:space="preserve"> QUỐC PHÒNG</w:t>
            </w:r>
            <w:r w:rsidRPr="007627CD">
              <w:rPr>
                <w:rFonts w:ascii="Times New Roman" w:eastAsia="Courier New" w:hAnsi="Times New Roman" w:cs="Times New Roman"/>
                <w:lang w:val="en-US"/>
              </w:rPr>
              <w:br/>
            </w:r>
            <w:r w:rsidRPr="007627CD">
              <w:rPr>
                <w:rFonts w:ascii="Times New Roman" w:eastAsia="Courier New" w:hAnsi="Times New Roman" w:cs="Times New Roman"/>
                <w:b/>
                <w:bCs/>
              </w:rPr>
              <w:t xml:space="preserve">CỤC </w:t>
            </w:r>
            <w:r w:rsidR="00AB5675" w:rsidRPr="007627CD">
              <w:rPr>
                <w:rFonts w:ascii="Times New Roman" w:eastAsia="Courier New" w:hAnsi="Times New Roman" w:cs="Times New Roman"/>
                <w:b/>
                <w:bCs/>
              </w:rPr>
              <w:t>THI</w:t>
            </w:r>
            <w:r w:rsidRPr="007627CD">
              <w:rPr>
                <w:rFonts w:ascii="Times New Roman" w:eastAsia="Courier New" w:hAnsi="Times New Roman" w:cs="Times New Roman"/>
                <w:b/>
                <w:bCs/>
              </w:rPr>
              <w:t xml:space="preserve"> HÀNH ÁN</w:t>
            </w:r>
            <w:r w:rsidRPr="007627CD">
              <w:rPr>
                <w:rFonts w:ascii="Times New Roman" w:eastAsia="Courier New" w:hAnsi="Times New Roman" w:cs="Times New Roman"/>
                <w:b/>
                <w:bCs/>
              </w:rPr>
              <w:br/>
              <w:t>-------</w:t>
            </w:r>
          </w:p>
        </w:tc>
        <w:tc>
          <w:tcPr>
            <w:tcW w:w="5508" w:type="dxa"/>
          </w:tcPr>
          <w:p w14:paraId="69607376" w14:textId="77777777" w:rsidR="001F269D" w:rsidRPr="007627CD" w:rsidRDefault="001F269D" w:rsidP="007627C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  <w:r w:rsidRPr="007627CD">
              <w:rPr>
                <w:rFonts w:ascii="Times New Roman" w:eastAsia="Courier New" w:hAnsi="Times New Roman" w:cs="Times New Roman"/>
                <w:b/>
                <w:bCs/>
              </w:rPr>
              <w:t>CỘNG HÒA XÃ HỘI CHỦ NGHĨA VIỆT NAM</w:t>
            </w:r>
            <w:r w:rsidRPr="007627CD">
              <w:rPr>
                <w:rFonts w:ascii="Times New Roman" w:eastAsia="Courier New" w:hAnsi="Times New Roman" w:cs="Times New Roman"/>
                <w:b/>
                <w:bCs/>
              </w:rPr>
              <w:br/>
              <w:t xml:space="preserve">Độc lập - Tự do - Hạnh phúc </w:t>
            </w:r>
            <w:r w:rsidRPr="007627CD">
              <w:rPr>
                <w:rFonts w:ascii="Times New Roman" w:eastAsia="Courier New" w:hAnsi="Times New Roman" w:cs="Times New Roman"/>
                <w:b/>
                <w:bCs/>
              </w:rPr>
              <w:br/>
              <w:t>---------------</w:t>
            </w:r>
          </w:p>
        </w:tc>
      </w:tr>
      <w:tr w:rsidR="001F269D" w:rsidRPr="007627CD" w14:paraId="728716AB" w14:textId="77777777" w:rsidTr="007627CD">
        <w:tc>
          <w:tcPr>
            <w:tcW w:w="3348" w:type="dxa"/>
          </w:tcPr>
          <w:p w14:paraId="3FDC38B7" w14:textId="77777777" w:rsidR="001F269D" w:rsidRPr="007627CD" w:rsidRDefault="001F269D" w:rsidP="007627C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  <w:r w:rsidRPr="007627CD">
              <w:rPr>
                <w:rFonts w:ascii="Times New Roman" w:eastAsia="Courier New" w:hAnsi="Times New Roman" w:cs="Times New Roman"/>
              </w:rPr>
              <w:t>Số:</w:t>
            </w:r>
            <w:r w:rsidRPr="007627CD">
              <w:rPr>
                <w:rFonts w:ascii="Times New Roman" w:eastAsia="Courier New" w:hAnsi="Times New Roman" w:cs="Times New Roman"/>
                <w:lang w:val="en-US"/>
              </w:rPr>
              <w:t xml:space="preserve">       </w:t>
            </w:r>
            <w:r w:rsidRPr="007627CD">
              <w:rPr>
                <w:rFonts w:ascii="Times New Roman" w:eastAsia="Courier New" w:hAnsi="Times New Roman" w:cs="Times New Roman"/>
              </w:rPr>
              <w:t xml:space="preserve"> /</w:t>
            </w:r>
            <w:r w:rsidRPr="007627CD">
              <w:rPr>
                <w:rFonts w:ascii="Times New Roman" w:eastAsia="Courier New" w:hAnsi="Times New Roman" w:cs="Times New Roman"/>
                <w:lang w:val="en-US"/>
              </w:rPr>
              <w:t>TB</w:t>
            </w:r>
            <w:r w:rsidRPr="007627CD">
              <w:rPr>
                <w:rFonts w:ascii="Times New Roman" w:eastAsia="Courier New" w:hAnsi="Times New Roman" w:cs="Times New Roman"/>
              </w:rPr>
              <w:t>-CTHA</w:t>
            </w:r>
          </w:p>
        </w:tc>
        <w:tc>
          <w:tcPr>
            <w:tcW w:w="5508" w:type="dxa"/>
          </w:tcPr>
          <w:p w14:paraId="7E789207" w14:textId="77777777" w:rsidR="001F269D" w:rsidRPr="007627CD" w:rsidRDefault="001F269D" w:rsidP="007627C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</w:rPr>
            </w:pPr>
            <w:r w:rsidRPr="007627CD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………….</w:t>
            </w:r>
            <w:r w:rsidRPr="007627CD">
              <w:rPr>
                <w:rFonts w:ascii="Times New Roman" w:eastAsia="Courier New" w:hAnsi="Times New Roman" w:cs="Times New Roman"/>
                <w:i/>
                <w:iCs/>
              </w:rPr>
              <w:t xml:space="preserve">, ngày </w:t>
            </w:r>
            <w:r w:rsidRPr="007627CD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….. </w:t>
            </w:r>
            <w:r w:rsidRPr="007627CD">
              <w:rPr>
                <w:rFonts w:ascii="Times New Roman" w:eastAsia="Courier New" w:hAnsi="Times New Roman" w:cs="Times New Roman"/>
                <w:i/>
                <w:iCs/>
              </w:rPr>
              <w:t xml:space="preserve">tháng </w:t>
            </w:r>
            <w:r w:rsidRPr="007627CD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……. </w:t>
            </w:r>
            <w:r w:rsidRPr="007627CD">
              <w:rPr>
                <w:rFonts w:ascii="Times New Roman" w:eastAsia="Courier New" w:hAnsi="Times New Roman" w:cs="Times New Roman"/>
                <w:i/>
                <w:iCs/>
              </w:rPr>
              <w:t xml:space="preserve">năm </w:t>
            </w:r>
            <w:r w:rsidRPr="007627CD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</w:t>
            </w:r>
          </w:p>
        </w:tc>
      </w:tr>
    </w:tbl>
    <w:p w14:paraId="437D8F56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p w14:paraId="42F0C1C4" w14:textId="77777777" w:rsidR="001F269D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  <w:lang w:val="en-US"/>
        </w:rPr>
      </w:pPr>
      <w:r w:rsidRPr="00CF33F4">
        <w:rPr>
          <w:rFonts w:ascii="Times New Roman" w:hAnsi="Times New Roman" w:cs="Times New Roman"/>
          <w:b/>
          <w:bCs/>
        </w:rPr>
        <w:t>TH</w:t>
      </w:r>
      <w:r w:rsidR="001F269D" w:rsidRPr="00CF33F4">
        <w:rPr>
          <w:rFonts w:ascii="Times New Roman" w:hAnsi="Times New Roman" w:cs="Times New Roman"/>
          <w:b/>
          <w:bCs/>
          <w:lang w:val="en-US"/>
        </w:rPr>
        <w:t>Ô</w:t>
      </w:r>
      <w:r w:rsidRPr="00CF33F4">
        <w:rPr>
          <w:rFonts w:ascii="Times New Roman" w:hAnsi="Times New Roman" w:cs="Times New Roman"/>
          <w:b/>
          <w:bCs/>
        </w:rPr>
        <w:t>NG BÁO</w:t>
      </w:r>
    </w:p>
    <w:p w14:paraId="294648C8" w14:textId="77777777" w:rsidR="00E54724" w:rsidRPr="00CF33F4" w:rsidRDefault="001F269D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</w:rPr>
      </w:pPr>
      <w:r w:rsidRPr="00CF33F4">
        <w:rPr>
          <w:rFonts w:ascii="Times New Roman" w:hAnsi="Times New Roman" w:cs="Times New Roman"/>
          <w:b/>
          <w:bCs/>
          <w:lang w:val="en-US"/>
        </w:rPr>
        <w:t>V</w:t>
      </w:r>
      <w:r w:rsidR="00E54724" w:rsidRPr="00CF33F4">
        <w:rPr>
          <w:rFonts w:ascii="Times New Roman" w:hAnsi="Times New Roman" w:cs="Times New Roman"/>
          <w:b/>
          <w:bCs/>
        </w:rPr>
        <w:t xml:space="preserve">ề việc không thụ </w:t>
      </w:r>
      <w:r w:rsidRPr="00CF33F4">
        <w:rPr>
          <w:rFonts w:ascii="Times New Roman" w:hAnsi="Times New Roman" w:cs="Times New Roman"/>
          <w:b/>
          <w:bCs/>
          <w:lang w:val="en-US"/>
        </w:rPr>
        <w:t>l</w:t>
      </w:r>
      <w:r w:rsidR="00E54724" w:rsidRPr="00CF33F4">
        <w:rPr>
          <w:rFonts w:ascii="Times New Roman" w:hAnsi="Times New Roman" w:cs="Times New Roman"/>
          <w:b/>
          <w:bCs/>
        </w:rPr>
        <w:t>ý giải quyết tố cáo</w:t>
      </w:r>
    </w:p>
    <w:p w14:paraId="0862EC90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1F269D" w:rsidRPr="00CF33F4">
        <w:rPr>
          <w:rFonts w:ascii="Times New Roman" w:hAnsi="Times New Roman" w:cs="Times New Roman"/>
          <w:lang w:val="en-US"/>
        </w:rPr>
        <w:t xml:space="preserve"> ………………………………….</w:t>
      </w:r>
    </w:p>
    <w:p w14:paraId="561A03D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Ngày </w:t>
      </w:r>
      <w:r w:rsidR="005660BD" w:rsidRPr="00CF33F4">
        <w:rPr>
          <w:rFonts w:ascii="Times New Roman" w:hAnsi="Times New Roman" w:cs="Times New Roman"/>
          <w:lang w:val="en-US"/>
        </w:rPr>
        <w:t xml:space="preserve">…... </w:t>
      </w:r>
      <w:r w:rsidRPr="00CF33F4">
        <w:rPr>
          <w:rFonts w:ascii="Times New Roman" w:hAnsi="Times New Roman" w:cs="Times New Roman"/>
        </w:rPr>
        <w:t xml:space="preserve">tháng </w:t>
      </w:r>
      <w:r w:rsidR="005660BD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năm </w:t>
      </w:r>
      <w:r w:rsidR="005660BD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Cục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785C39" w:rsidRPr="00CF33F4">
        <w:rPr>
          <w:rFonts w:ascii="Times New Roman" w:hAnsi="Times New Roman" w:cs="Times New Roman"/>
        </w:rPr>
        <w:t>Bộ Quốc phòng</w:t>
      </w:r>
      <w:r w:rsidRPr="00CF33F4">
        <w:rPr>
          <w:rFonts w:ascii="Times New Roman" w:hAnsi="Times New Roman" w:cs="Times New Roman"/>
        </w:rPr>
        <w:t xml:space="preserve"> nhận được</w:t>
      </w:r>
      <w:r w:rsidR="005660BD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đơn tố cáo của </w:t>
      </w:r>
      <w:r w:rsidR="005660BD" w:rsidRPr="00CF33F4">
        <w:rPr>
          <w:rFonts w:ascii="Times New Roman" w:hAnsi="Times New Roman" w:cs="Times New Roman"/>
          <w:lang w:val="en-US"/>
        </w:rPr>
        <w:t xml:space="preserve">…………………………… </w:t>
      </w:r>
      <w:r w:rsidRPr="00CF33F4">
        <w:rPr>
          <w:rFonts w:ascii="Times New Roman" w:hAnsi="Times New Roman" w:cs="Times New Roman"/>
        </w:rPr>
        <w:t xml:space="preserve">địa chỉ: </w:t>
      </w:r>
      <w:r w:rsidR="005660BD" w:rsidRPr="00CF33F4">
        <w:rPr>
          <w:rFonts w:ascii="Times New Roman" w:hAnsi="Times New Roman" w:cs="Times New Roman"/>
          <w:lang w:val="en-US"/>
        </w:rPr>
        <w:t>…………………………………….</w:t>
      </w:r>
    </w:p>
    <w:p w14:paraId="3F130DE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với nội dung: </w:t>
      </w:r>
      <w:r w:rsidR="005660BD" w:rsidRPr="00CF33F4">
        <w:rPr>
          <w:rFonts w:ascii="Times New Roman" w:hAnsi="Times New Roman" w:cs="Times New Roman"/>
          <w:lang w:val="en-US"/>
        </w:rPr>
        <w:tab/>
      </w:r>
    </w:p>
    <w:p w14:paraId="590A125D" w14:textId="77777777" w:rsidR="005660BD" w:rsidRPr="00CF33F4" w:rsidRDefault="005660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26F6EB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Sau khi </w:t>
      </w:r>
      <w:r w:rsidR="00AB5675" w:rsidRPr="00CF33F4">
        <w:rPr>
          <w:rFonts w:ascii="Times New Roman" w:hAnsi="Times New Roman" w:cs="Times New Roman"/>
        </w:rPr>
        <w:t>nghi</w:t>
      </w:r>
      <w:r w:rsidR="005660BD" w:rsidRPr="00CF33F4">
        <w:rPr>
          <w:rFonts w:ascii="Times New Roman" w:hAnsi="Times New Roman" w:cs="Times New Roman"/>
          <w:lang w:val="en-US"/>
        </w:rPr>
        <w:t>ê</w:t>
      </w:r>
      <w:r w:rsidRPr="00CF33F4">
        <w:rPr>
          <w:rFonts w:ascii="Times New Roman" w:hAnsi="Times New Roman" w:cs="Times New Roman"/>
        </w:rPr>
        <w:t>n cứu, xem xét, căn cứ quy định tại Khoản</w:t>
      </w:r>
      <w:r w:rsidR="005660BD" w:rsidRPr="00CF33F4">
        <w:rPr>
          <w:rFonts w:ascii="Times New Roman" w:hAnsi="Times New Roman" w:cs="Times New Roman"/>
        </w:rPr>
        <w:t>…</w:t>
      </w:r>
      <w:r w:rsidR="005660BD" w:rsidRPr="00CF33F4">
        <w:rPr>
          <w:rFonts w:ascii="Times New Roman" w:hAnsi="Times New Roman" w:cs="Times New Roman"/>
          <w:lang w:val="en-US"/>
        </w:rPr>
        <w:t>.</w:t>
      </w:r>
      <w:r w:rsidRPr="00CF33F4">
        <w:rPr>
          <w:rFonts w:ascii="Times New Roman" w:hAnsi="Times New Roman" w:cs="Times New Roman"/>
        </w:rPr>
        <w:t xml:space="preserve">..Điều....Thông tư số </w:t>
      </w:r>
      <w:r w:rsidR="005660BD" w:rsidRPr="00CF33F4">
        <w:rPr>
          <w:rFonts w:ascii="Times New Roman" w:hAnsi="Times New Roman" w:cs="Times New Roman"/>
          <w:lang w:val="en-US"/>
        </w:rPr>
        <w:t>………</w:t>
      </w:r>
      <w:r w:rsidRPr="00CF33F4">
        <w:rPr>
          <w:rFonts w:ascii="Times New Roman" w:hAnsi="Times New Roman" w:cs="Times New Roman"/>
        </w:rPr>
        <w:t xml:space="preserve">, nội dung tố cáo </w:t>
      </w:r>
      <w:r w:rsidR="00AB5675" w:rsidRPr="00CF33F4">
        <w:rPr>
          <w:rFonts w:ascii="Times New Roman" w:hAnsi="Times New Roman" w:cs="Times New Roman"/>
        </w:rPr>
        <w:t>nêu</w:t>
      </w:r>
      <w:r w:rsidRPr="00CF33F4">
        <w:rPr>
          <w:rFonts w:ascii="Times New Roman" w:hAnsi="Times New Roman" w:cs="Times New Roman"/>
        </w:rPr>
        <w:t xml:space="preserve"> trên không đủ điều kiện thụ lý giải quyết.</w:t>
      </w:r>
    </w:p>
    <w:p w14:paraId="37F883F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Vậy, Cục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785C39" w:rsidRPr="00CF33F4">
        <w:rPr>
          <w:rFonts w:ascii="Times New Roman" w:hAnsi="Times New Roman" w:cs="Times New Roman"/>
        </w:rPr>
        <w:t>Bộ Quốc phòng</w:t>
      </w:r>
      <w:r w:rsidRPr="00CF33F4">
        <w:rPr>
          <w:rFonts w:ascii="Times New Roman" w:hAnsi="Times New Roman" w:cs="Times New Roman"/>
        </w:rPr>
        <w:t xml:space="preserve"> thông báo để ông (bà)...</w:t>
      </w:r>
      <w:r w:rsidR="005660BD" w:rsidRPr="00CF33F4">
        <w:rPr>
          <w:rFonts w:ascii="Times New Roman" w:hAnsi="Times New Roman" w:cs="Times New Roman"/>
          <w:lang w:val="en-US"/>
        </w:rPr>
        <w:t>....</w:t>
      </w:r>
      <w:r w:rsidRPr="00CF33F4">
        <w:rPr>
          <w:rFonts w:ascii="Times New Roman" w:hAnsi="Times New Roman" w:cs="Times New Roman"/>
        </w:rPr>
        <w:t xml:space="preserve"> biết./.</w:t>
      </w:r>
    </w:p>
    <w:p w14:paraId="53EC11EB" w14:textId="77777777" w:rsidR="005660BD" w:rsidRPr="00CF33F4" w:rsidRDefault="005660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660BD" w:rsidRPr="007627CD" w14:paraId="4A1BEAC9" w14:textId="77777777" w:rsidTr="007627CD">
        <w:tc>
          <w:tcPr>
            <w:tcW w:w="4428" w:type="dxa"/>
          </w:tcPr>
          <w:p w14:paraId="22784721" w14:textId="77777777" w:rsidR="005660BD" w:rsidRPr="007627CD" w:rsidRDefault="005660BD" w:rsidP="007627CD">
            <w:pPr>
              <w:spacing w:before="120"/>
              <w:rPr>
                <w:rFonts w:ascii="Times New Roman" w:eastAsia="Courier New" w:hAnsi="Times New Roman" w:cs="Times New Roman"/>
              </w:rPr>
            </w:pPr>
          </w:p>
          <w:p w14:paraId="7B4D7FE5" w14:textId="77777777" w:rsidR="005660BD" w:rsidRPr="007627CD" w:rsidRDefault="005660BD" w:rsidP="007627CD">
            <w:pPr>
              <w:spacing w:before="120"/>
              <w:rPr>
                <w:rFonts w:ascii="Times New Roman" w:eastAsia="Courier New" w:hAnsi="Times New Roman" w:cs="Times New Roman"/>
              </w:rPr>
            </w:pPr>
            <w:r w:rsidRPr="007627CD">
              <w:rPr>
                <w:rFonts w:ascii="Times New Roman" w:eastAsia="Courier New" w:hAnsi="Times New Roman" w:cs="Times New Roman"/>
                <w:b/>
                <w:bCs/>
                <w:i/>
                <w:iCs/>
              </w:rPr>
              <w:t>Nơi nhận:</w:t>
            </w:r>
            <w:r w:rsidRPr="007627CD">
              <w:rPr>
                <w:rFonts w:ascii="Times New Roman" w:eastAsia="Courier New" w:hAnsi="Times New Roman" w:cs="Times New Roman"/>
                <w:b/>
                <w:bCs/>
                <w:i/>
                <w:iCs/>
              </w:rPr>
              <w:br/>
            </w:r>
            <w:r w:rsidRPr="007627CD">
              <w:rPr>
                <w:rFonts w:ascii="Times New Roman" w:eastAsia="Courier New" w:hAnsi="Times New Roman" w:cs="Times New Roman"/>
              </w:rPr>
              <w:t>- Như trên;</w:t>
            </w:r>
            <w:r w:rsidRPr="007627CD">
              <w:rPr>
                <w:rFonts w:ascii="Times New Roman" w:eastAsia="Courier New" w:hAnsi="Times New Roman" w:cs="Times New Roman"/>
              </w:rPr>
              <w:br/>
              <w:t>- Cơ quan, người chuyển tố cáo;</w:t>
            </w:r>
            <w:r w:rsidRPr="007627CD">
              <w:rPr>
                <w:rFonts w:ascii="Times New Roman" w:eastAsia="Courier New" w:hAnsi="Times New Roman" w:cs="Times New Roman"/>
              </w:rPr>
              <w:br/>
              <w:t>-</w:t>
            </w:r>
            <w:r w:rsidRPr="007627CD">
              <w:rPr>
                <w:rFonts w:ascii="Times New Roman" w:eastAsia="Courier New" w:hAnsi="Times New Roman" w:cs="Times New Roman"/>
                <w:lang w:val="en-US"/>
              </w:rPr>
              <w:t xml:space="preserve"> </w:t>
            </w:r>
            <w:r w:rsidRPr="007627CD">
              <w:rPr>
                <w:rFonts w:ascii="Times New Roman" w:eastAsia="Courier New" w:hAnsi="Times New Roman" w:cs="Times New Roman"/>
              </w:rPr>
              <w:t>Lưu: VT,</w:t>
            </w:r>
            <w:r w:rsidRPr="007627CD">
              <w:rPr>
                <w:rFonts w:ascii="Times New Roman" w:eastAsia="Courier New" w:hAnsi="Times New Roman" w:cs="Times New Roman"/>
                <w:lang w:val="en-US"/>
              </w:rPr>
              <w:t xml:space="preserve"> </w:t>
            </w:r>
            <w:r w:rsidRPr="007627CD">
              <w:rPr>
                <w:rFonts w:ascii="Times New Roman" w:eastAsia="Courier New" w:hAnsi="Times New Roman" w:cs="Times New Roman"/>
              </w:rPr>
              <w:t>HS, KT; ....</w:t>
            </w:r>
          </w:p>
        </w:tc>
        <w:tc>
          <w:tcPr>
            <w:tcW w:w="4428" w:type="dxa"/>
          </w:tcPr>
          <w:p w14:paraId="67307C42" w14:textId="77777777" w:rsidR="005660BD" w:rsidRPr="007627CD" w:rsidRDefault="005660BD" w:rsidP="007627CD">
            <w:pPr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lang w:val="en-US"/>
              </w:rPr>
            </w:pPr>
            <w:r w:rsidRPr="007627CD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>CỤC TRƯỞNG</w:t>
            </w:r>
          </w:p>
        </w:tc>
      </w:tr>
    </w:tbl>
    <w:p w14:paraId="2C0AEFB2" w14:textId="77777777" w:rsidR="00E54724" w:rsidRPr="00CF33F4" w:rsidRDefault="00E54724" w:rsidP="007627CD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488519710">
    <w:abstractNumId w:val="0"/>
  </w:num>
  <w:num w:numId="2" w16cid:durableId="1803771875">
    <w:abstractNumId w:val="1"/>
  </w:num>
  <w:num w:numId="3" w16cid:durableId="1360081093">
    <w:abstractNumId w:val="2"/>
  </w:num>
  <w:num w:numId="4" w16cid:durableId="853111826">
    <w:abstractNumId w:val="3"/>
  </w:num>
  <w:num w:numId="5" w16cid:durableId="928007924">
    <w:abstractNumId w:val="4"/>
  </w:num>
  <w:num w:numId="6" w16cid:durableId="907496954">
    <w:abstractNumId w:val="5"/>
  </w:num>
  <w:num w:numId="7" w16cid:durableId="791482297">
    <w:abstractNumId w:val="6"/>
  </w:num>
  <w:num w:numId="8" w16cid:durableId="1355183128">
    <w:abstractNumId w:val="7"/>
  </w:num>
  <w:num w:numId="9" w16cid:durableId="67308762">
    <w:abstractNumId w:val="8"/>
  </w:num>
  <w:num w:numId="10" w16cid:durableId="982272036">
    <w:abstractNumId w:val="9"/>
  </w:num>
  <w:num w:numId="11" w16cid:durableId="1555459130">
    <w:abstractNumId w:val="10"/>
  </w:num>
  <w:num w:numId="12" w16cid:durableId="758871022">
    <w:abstractNumId w:val="11"/>
  </w:num>
  <w:num w:numId="13" w16cid:durableId="829757113">
    <w:abstractNumId w:val="12"/>
  </w:num>
  <w:num w:numId="14" w16cid:durableId="2060549089">
    <w:abstractNumId w:val="13"/>
  </w:num>
  <w:num w:numId="15" w16cid:durableId="666060223">
    <w:abstractNumId w:val="14"/>
  </w:num>
  <w:num w:numId="16" w16cid:durableId="1631741738">
    <w:abstractNumId w:val="15"/>
  </w:num>
  <w:num w:numId="17" w16cid:durableId="2095932435">
    <w:abstractNumId w:val="16"/>
  </w:num>
  <w:num w:numId="18" w16cid:durableId="1987736775">
    <w:abstractNumId w:val="17"/>
  </w:num>
  <w:num w:numId="19" w16cid:durableId="899632348">
    <w:abstractNumId w:val="18"/>
  </w:num>
  <w:num w:numId="20" w16cid:durableId="1423718852">
    <w:abstractNumId w:val="19"/>
  </w:num>
  <w:num w:numId="21" w16cid:durableId="1271473345">
    <w:abstractNumId w:val="20"/>
  </w:num>
  <w:num w:numId="22" w16cid:durableId="1004405232">
    <w:abstractNumId w:val="21"/>
  </w:num>
  <w:num w:numId="23" w16cid:durableId="297808244">
    <w:abstractNumId w:val="22"/>
  </w:num>
  <w:num w:numId="24" w16cid:durableId="2026704852">
    <w:abstractNumId w:val="23"/>
  </w:num>
  <w:num w:numId="25" w16cid:durableId="1492257205">
    <w:abstractNumId w:val="24"/>
  </w:num>
  <w:num w:numId="26" w16cid:durableId="129907195">
    <w:abstractNumId w:val="25"/>
  </w:num>
  <w:num w:numId="27" w16cid:durableId="605305933">
    <w:abstractNumId w:val="26"/>
  </w:num>
  <w:num w:numId="28" w16cid:durableId="398360490">
    <w:abstractNumId w:val="27"/>
  </w:num>
  <w:num w:numId="29" w16cid:durableId="1934312964">
    <w:abstractNumId w:val="28"/>
  </w:num>
  <w:num w:numId="30" w16cid:durableId="1167359744">
    <w:abstractNumId w:val="29"/>
  </w:num>
  <w:num w:numId="31" w16cid:durableId="5593132">
    <w:abstractNumId w:val="30"/>
  </w:num>
  <w:num w:numId="32" w16cid:durableId="1470826928">
    <w:abstractNumId w:val="31"/>
  </w:num>
  <w:num w:numId="33" w16cid:durableId="1397775989">
    <w:abstractNumId w:val="32"/>
  </w:num>
  <w:num w:numId="34" w16cid:durableId="1767381030">
    <w:abstractNumId w:val="33"/>
  </w:num>
  <w:num w:numId="35" w16cid:durableId="424152850">
    <w:abstractNumId w:val="34"/>
  </w:num>
  <w:num w:numId="36" w16cid:durableId="1771967203">
    <w:abstractNumId w:val="35"/>
  </w:num>
  <w:num w:numId="37" w16cid:durableId="808938109">
    <w:abstractNumId w:val="36"/>
  </w:num>
  <w:num w:numId="38" w16cid:durableId="77099563">
    <w:abstractNumId w:val="37"/>
  </w:num>
  <w:num w:numId="39" w16cid:durableId="446855121">
    <w:abstractNumId w:val="38"/>
  </w:num>
  <w:num w:numId="40" w16cid:durableId="1384794308">
    <w:abstractNumId w:val="39"/>
  </w:num>
  <w:num w:numId="41" w16cid:durableId="1142767372">
    <w:abstractNumId w:val="40"/>
  </w:num>
  <w:num w:numId="42" w16cid:durableId="2055889637">
    <w:abstractNumId w:val="41"/>
  </w:num>
  <w:num w:numId="43" w16cid:durableId="602304078">
    <w:abstractNumId w:val="42"/>
  </w:num>
  <w:num w:numId="44" w16cid:durableId="187257139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16FD"/>
    <w:rsid w:val="004546AC"/>
    <w:rsid w:val="004635A8"/>
    <w:rsid w:val="00471B26"/>
    <w:rsid w:val="00477994"/>
    <w:rsid w:val="0048379E"/>
    <w:rsid w:val="00484410"/>
    <w:rsid w:val="00486E26"/>
    <w:rsid w:val="004A1F93"/>
    <w:rsid w:val="004A64BD"/>
    <w:rsid w:val="004B759A"/>
    <w:rsid w:val="004B780E"/>
    <w:rsid w:val="004C234B"/>
    <w:rsid w:val="004C5691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E7462"/>
    <w:rsid w:val="006F6E83"/>
    <w:rsid w:val="00711048"/>
    <w:rsid w:val="0071489F"/>
    <w:rsid w:val="007229BE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40F8"/>
    <w:rsid w:val="00815BC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516A"/>
    <w:rsid w:val="00A41EB6"/>
    <w:rsid w:val="00A443BD"/>
    <w:rsid w:val="00A44941"/>
    <w:rsid w:val="00A63E1E"/>
    <w:rsid w:val="00A65D07"/>
    <w:rsid w:val="00A65F74"/>
    <w:rsid w:val="00A7507C"/>
    <w:rsid w:val="00A77468"/>
    <w:rsid w:val="00A83955"/>
    <w:rsid w:val="00AA1E09"/>
    <w:rsid w:val="00AB09AE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1FAD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703C7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25E"/>
    <w:rsid w:val="00EE772C"/>
    <w:rsid w:val="00EF7DB1"/>
    <w:rsid w:val="00F0315F"/>
    <w:rsid w:val="00F11CD8"/>
    <w:rsid w:val="00F12E81"/>
    <w:rsid w:val="00F14810"/>
    <w:rsid w:val="00F153BB"/>
    <w:rsid w:val="00F160C3"/>
    <w:rsid w:val="00F3157C"/>
    <w:rsid w:val="00F40A7B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E1C4655"/>
  <w15:chartTrackingRefBased/>
  <w15:docId w15:val="{E2816239-7D90-4790-B649-49D2E92D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2026-05-20T17:28:00Z</dcterms:created>
  <dcterms:modified xsi:type="dcterms:W3CDTF">2026-05-20T17:28:00Z</dcterms:modified>
</cp:coreProperties>
</file>