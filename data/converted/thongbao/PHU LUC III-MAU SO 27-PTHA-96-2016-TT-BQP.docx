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7D769E" w14:textId="77777777" w:rsidR="00EC21AB" w:rsidRPr="00CF33F4" w:rsidRDefault="00EC21AB" w:rsidP="00CE3738">
      <w:pPr>
        <w:tabs>
          <w:tab w:val="right" w:leader="dot" w:pos="8640"/>
        </w:tabs>
        <w:spacing w:before="120"/>
        <w:jc w:val="right"/>
        <w:rPr>
          <w:rFonts w:ascii="Times New Roman" w:hAnsi="Times New Roman" w:cs="Times New Roman"/>
          <w:lang w:val="en-US"/>
        </w:rPr>
      </w:pPr>
      <w:r w:rsidRPr="00CF33F4">
        <w:rPr>
          <w:rFonts w:ascii="Times New Roman" w:hAnsi="Times New Roman" w:cs="Times New Roman"/>
        </w:rPr>
        <w:t xml:space="preserve">Mẫu số </w:t>
      </w:r>
      <w:r w:rsidRPr="00CF33F4">
        <w:rPr>
          <w:rFonts w:ascii="Times New Roman" w:hAnsi="Times New Roman" w:cs="Times New Roman"/>
          <w:lang w:val="en-US"/>
        </w:rPr>
        <w:t>27</w:t>
      </w:r>
      <w:r w:rsidRPr="00CF33F4">
        <w:rPr>
          <w:rFonts w:ascii="Times New Roman" w:hAnsi="Times New Roman" w:cs="Times New Roman"/>
        </w:rPr>
        <w:t>/</w:t>
      </w:r>
      <w:r w:rsidRPr="00CF33F4">
        <w:rPr>
          <w:rFonts w:ascii="Times New Roman" w:hAnsi="Times New Roman" w:cs="Times New Roman"/>
          <w:lang w:val="en-US"/>
        </w:rPr>
        <w:t>PTHA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3348"/>
        <w:gridCol w:w="5508"/>
      </w:tblGrid>
      <w:tr w:rsidR="00EC21AB" w:rsidRPr="00DC1995" w14:paraId="1FE699EB" w14:textId="77777777" w:rsidTr="00DC1995">
        <w:tc>
          <w:tcPr>
            <w:tcW w:w="3348" w:type="dxa"/>
          </w:tcPr>
          <w:p w14:paraId="7C3C6070" w14:textId="77777777" w:rsidR="00EC21AB" w:rsidRPr="00DC1995" w:rsidRDefault="00EC21AB" w:rsidP="00DC1995">
            <w:pPr>
              <w:tabs>
                <w:tab w:val="right" w:leader="dot" w:pos="8640"/>
              </w:tabs>
              <w:spacing w:before="120"/>
              <w:jc w:val="center"/>
              <w:rPr>
                <w:rFonts w:ascii="Times New Roman" w:eastAsia="Courier New" w:hAnsi="Times New Roman" w:cs="Times New Roman"/>
                <w:b/>
                <w:bCs/>
                <w:color w:val="auto"/>
              </w:rPr>
            </w:pPr>
            <w:r w:rsidRPr="00DC1995">
              <w:rPr>
                <w:rFonts w:ascii="Times New Roman" w:eastAsia="Courier New" w:hAnsi="Times New Roman" w:cs="Times New Roman"/>
                <w:color w:val="auto"/>
              </w:rPr>
              <w:t>BTL QK...(BTTM, QCHQ)</w:t>
            </w:r>
            <w:r w:rsidRPr="00DC1995">
              <w:rPr>
                <w:rFonts w:ascii="Times New Roman" w:eastAsia="Courier New" w:hAnsi="Times New Roman" w:cs="Times New Roman"/>
                <w:color w:val="auto"/>
                <w:lang w:val="en-US"/>
              </w:rPr>
              <w:br/>
            </w:r>
            <w:r w:rsidRPr="00DC1995">
              <w:rPr>
                <w:rFonts w:ascii="Times New Roman" w:eastAsia="Courier New" w:hAnsi="Times New Roman" w:cs="Times New Roman"/>
                <w:b/>
                <w:bCs/>
                <w:color w:val="auto"/>
              </w:rPr>
              <w:t xml:space="preserve">PHÒNG </w:t>
            </w:r>
            <w:r w:rsidR="00AB5675" w:rsidRPr="00DC1995">
              <w:rPr>
                <w:rFonts w:ascii="Times New Roman" w:eastAsia="Courier New" w:hAnsi="Times New Roman" w:cs="Times New Roman"/>
                <w:b/>
                <w:bCs/>
                <w:color w:val="auto"/>
              </w:rPr>
              <w:t>THI</w:t>
            </w:r>
            <w:r w:rsidRPr="00DC1995">
              <w:rPr>
                <w:rFonts w:ascii="Times New Roman" w:eastAsia="Courier New" w:hAnsi="Times New Roman" w:cs="Times New Roman"/>
                <w:b/>
                <w:bCs/>
                <w:color w:val="auto"/>
              </w:rPr>
              <w:t xml:space="preserve"> HÀNH ÁN</w:t>
            </w:r>
            <w:r w:rsidRPr="00DC1995">
              <w:rPr>
                <w:rFonts w:ascii="Times New Roman" w:eastAsia="Courier New" w:hAnsi="Times New Roman" w:cs="Times New Roman"/>
                <w:b/>
                <w:bCs/>
                <w:color w:val="auto"/>
              </w:rPr>
              <w:br/>
              <w:t>-------</w:t>
            </w:r>
          </w:p>
        </w:tc>
        <w:tc>
          <w:tcPr>
            <w:tcW w:w="5508" w:type="dxa"/>
          </w:tcPr>
          <w:p w14:paraId="334CAF1C" w14:textId="77777777" w:rsidR="00EC21AB" w:rsidRPr="00DC1995" w:rsidRDefault="00EC21AB" w:rsidP="00DC1995">
            <w:pPr>
              <w:tabs>
                <w:tab w:val="right" w:leader="dot" w:pos="8640"/>
              </w:tabs>
              <w:spacing w:before="120"/>
              <w:jc w:val="center"/>
              <w:rPr>
                <w:rFonts w:ascii="Times New Roman" w:eastAsia="Courier New" w:hAnsi="Times New Roman" w:cs="Times New Roman"/>
                <w:color w:val="auto"/>
              </w:rPr>
            </w:pPr>
            <w:r w:rsidRPr="00DC1995">
              <w:rPr>
                <w:rFonts w:ascii="Times New Roman" w:eastAsia="Courier New" w:hAnsi="Times New Roman" w:cs="Times New Roman"/>
                <w:b/>
                <w:bCs/>
                <w:color w:val="auto"/>
              </w:rPr>
              <w:t>CỘNG HÒA XÃ HỘI CHỦ NGHĨA VIỆT NAM</w:t>
            </w:r>
            <w:r w:rsidRPr="00DC1995">
              <w:rPr>
                <w:rFonts w:ascii="Times New Roman" w:eastAsia="Courier New" w:hAnsi="Times New Roman" w:cs="Times New Roman"/>
                <w:b/>
                <w:bCs/>
                <w:color w:val="auto"/>
              </w:rPr>
              <w:br/>
              <w:t xml:space="preserve">Độc lập - Tự do - Hạnh phúc </w:t>
            </w:r>
            <w:r w:rsidRPr="00DC1995">
              <w:rPr>
                <w:rFonts w:ascii="Times New Roman" w:eastAsia="Courier New" w:hAnsi="Times New Roman" w:cs="Times New Roman"/>
                <w:b/>
                <w:bCs/>
                <w:color w:val="auto"/>
              </w:rPr>
              <w:br/>
              <w:t>---------------</w:t>
            </w:r>
          </w:p>
        </w:tc>
      </w:tr>
      <w:tr w:rsidR="00EC21AB" w:rsidRPr="00DC1995" w14:paraId="751C60F1" w14:textId="77777777" w:rsidTr="00DC1995">
        <w:tc>
          <w:tcPr>
            <w:tcW w:w="3348" w:type="dxa"/>
          </w:tcPr>
          <w:p w14:paraId="6CAB908E" w14:textId="77777777" w:rsidR="00EC21AB" w:rsidRPr="00DC1995" w:rsidRDefault="000C1507" w:rsidP="00DC1995">
            <w:pPr>
              <w:tabs>
                <w:tab w:val="right" w:leader="dot" w:pos="8640"/>
              </w:tabs>
              <w:spacing w:before="120"/>
              <w:jc w:val="center"/>
              <w:rPr>
                <w:rFonts w:ascii="Times New Roman" w:eastAsia="Courier New" w:hAnsi="Times New Roman" w:cs="Times New Roman"/>
                <w:color w:val="auto"/>
              </w:rPr>
            </w:pPr>
            <w:r w:rsidRPr="00DC1995">
              <w:rPr>
                <w:rFonts w:ascii="Times New Roman" w:hAnsi="Times New Roman" w:cs="Times New Roman"/>
              </w:rPr>
              <w:t xml:space="preserve">Số: </w:t>
            </w:r>
            <w:r w:rsidRPr="00DC1995">
              <w:rPr>
                <w:rFonts w:ascii="Times New Roman" w:hAnsi="Times New Roman" w:cs="Times New Roman"/>
                <w:lang w:val="en-US"/>
              </w:rPr>
              <w:t xml:space="preserve">       </w:t>
            </w:r>
            <w:r w:rsidRPr="00DC1995">
              <w:rPr>
                <w:rFonts w:ascii="Times New Roman" w:hAnsi="Times New Roman" w:cs="Times New Roman"/>
              </w:rPr>
              <w:t>/TB-PTHA</w:t>
            </w:r>
          </w:p>
        </w:tc>
        <w:tc>
          <w:tcPr>
            <w:tcW w:w="5508" w:type="dxa"/>
          </w:tcPr>
          <w:p w14:paraId="0CD57CAB" w14:textId="77777777" w:rsidR="00EC21AB" w:rsidRPr="00DC1995" w:rsidRDefault="00EC21AB" w:rsidP="00DC1995">
            <w:pPr>
              <w:tabs>
                <w:tab w:val="right" w:leader="dot" w:pos="8640"/>
              </w:tabs>
              <w:spacing w:before="120"/>
              <w:jc w:val="center"/>
              <w:rPr>
                <w:rFonts w:ascii="Times New Roman" w:eastAsia="Courier New" w:hAnsi="Times New Roman" w:cs="Times New Roman"/>
                <w:i/>
                <w:iCs/>
                <w:color w:val="auto"/>
              </w:rPr>
            </w:pPr>
            <w:r w:rsidRPr="00DC1995">
              <w:rPr>
                <w:rFonts w:ascii="Times New Roman" w:eastAsia="Courier New" w:hAnsi="Times New Roman" w:cs="Times New Roman"/>
                <w:i/>
                <w:iCs/>
                <w:color w:val="auto"/>
                <w:lang w:val="en-US"/>
              </w:rPr>
              <w:t>………….</w:t>
            </w:r>
            <w:r w:rsidRPr="00DC1995">
              <w:rPr>
                <w:rFonts w:ascii="Times New Roman" w:eastAsia="Courier New" w:hAnsi="Times New Roman" w:cs="Times New Roman"/>
                <w:i/>
                <w:iCs/>
                <w:color w:val="auto"/>
              </w:rPr>
              <w:t xml:space="preserve">, ngày </w:t>
            </w:r>
            <w:r w:rsidRPr="00DC1995">
              <w:rPr>
                <w:rFonts w:ascii="Times New Roman" w:eastAsia="Courier New" w:hAnsi="Times New Roman" w:cs="Times New Roman"/>
                <w:i/>
                <w:iCs/>
                <w:color w:val="auto"/>
                <w:lang w:val="en-US"/>
              </w:rPr>
              <w:t xml:space="preserve">….. </w:t>
            </w:r>
            <w:r w:rsidRPr="00DC1995">
              <w:rPr>
                <w:rFonts w:ascii="Times New Roman" w:eastAsia="Courier New" w:hAnsi="Times New Roman" w:cs="Times New Roman"/>
                <w:i/>
                <w:iCs/>
                <w:color w:val="auto"/>
              </w:rPr>
              <w:t xml:space="preserve">tháng </w:t>
            </w:r>
            <w:r w:rsidRPr="00DC1995">
              <w:rPr>
                <w:rFonts w:ascii="Times New Roman" w:eastAsia="Courier New" w:hAnsi="Times New Roman" w:cs="Times New Roman"/>
                <w:i/>
                <w:iCs/>
                <w:color w:val="auto"/>
                <w:lang w:val="en-US"/>
              </w:rPr>
              <w:t xml:space="preserve">……. </w:t>
            </w:r>
            <w:r w:rsidRPr="00DC1995">
              <w:rPr>
                <w:rFonts w:ascii="Times New Roman" w:eastAsia="Courier New" w:hAnsi="Times New Roman" w:cs="Times New Roman"/>
                <w:i/>
                <w:iCs/>
                <w:color w:val="auto"/>
              </w:rPr>
              <w:t xml:space="preserve">năm </w:t>
            </w:r>
            <w:r w:rsidRPr="00DC1995">
              <w:rPr>
                <w:rFonts w:ascii="Times New Roman" w:eastAsia="Courier New" w:hAnsi="Times New Roman" w:cs="Times New Roman"/>
                <w:i/>
                <w:iCs/>
                <w:color w:val="auto"/>
                <w:lang w:val="en-US"/>
              </w:rPr>
              <w:t>……</w:t>
            </w:r>
          </w:p>
        </w:tc>
      </w:tr>
    </w:tbl>
    <w:p w14:paraId="5CBFFFED" w14:textId="77777777" w:rsidR="00EC21AB" w:rsidRPr="00CF33F4" w:rsidRDefault="00EC21AB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  <w:lang w:val="en-US"/>
        </w:rPr>
      </w:pPr>
    </w:p>
    <w:p w14:paraId="4CCA0309" w14:textId="77777777" w:rsidR="00F73731" w:rsidRPr="00CF33F4" w:rsidRDefault="00E54724" w:rsidP="00CE3738">
      <w:pPr>
        <w:tabs>
          <w:tab w:val="right" w:leader="dot" w:pos="8640"/>
        </w:tabs>
        <w:spacing w:before="120"/>
        <w:jc w:val="center"/>
        <w:rPr>
          <w:rFonts w:ascii="Times New Roman" w:hAnsi="Times New Roman" w:cs="Times New Roman"/>
          <w:b/>
          <w:lang w:val="en-US"/>
        </w:rPr>
      </w:pPr>
      <w:r w:rsidRPr="00CF33F4">
        <w:rPr>
          <w:rFonts w:ascii="Times New Roman" w:hAnsi="Times New Roman" w:cs="Times New Roman"/>
          <w:b/>
        </w:rPr>
        <w:t>THÔNG BÁO</w:t>
      </w:r>
    </w:p>
    <w:p w14:paraId="7CE3453C" w14:textId="77777777" w:rsidR="00E54724" w:rsidRPr="00CF33F4" w:rsidRDefault="00F73731" w:rsidP="00CE3738">
      <w:pPr>
        <w:tabs>
          <w:tab w:val="right" w:leader="dot" w:pos="8640"/>
        </w:tabs>
        <w:spacing w:before="120"/>
        <w:jc w:val="center"/>
        <w:rPr>
          <w:rFonts w:ascii="Times New Roman" w:hAnsi="Times New Roman" w:cs="Times New Roman"/>
          <w:b/>
        </w:rPr>
      </w:pPr>
      <w:r w:rsidRPr="00CF33F4">
        <w:rPr>
          <w:rFonts w:ascii="Times New Roman" w:hAnsi="Times New Roman" w:cs="Times New Roman"/>
          <w:b/>
          <w:lang w:val="en-US"/>
        </w:rPr>
        <w:t>V</w:t>
      </w:r>
      <w:r w:rsidR="00E54724" w:rsidRPr="00CF33F4">
        <w:rPr>
          <w:rFonts w:ascii="Times New Roman" w:hAnsi="Times New Roman" w:cs="Times New Roman"/>
          <w:b/>
        </w:rPr>
        <w:t xml:space="preserve">ề việc từ chối nhận yêu cầu </w:t>
      </w:r>
      <w:r w:rsidR="00AB5675" w:rsidRPr="00CF33F4">
        <w:rPr>
          <w:rFonts w:ascii="Times New Roman" w:hAnsi="Times New Roman" w:cs="Times New Roman"/>
          <w:b/>
        </w:rPr>
        <w:t>thi</w:t>
      </w:r>
      <w:r w:rsidR="00E54724" w:rsidRPr="00CF33F4">
        <w:rPr>
          <w:rFonts w:ascii="Times New Roman" w:hAnsi="Times New Roman" w:cs="Times New Roman"/>
          <w:b/>
        </w:rPr>
        <w:t xml:space="preserve"> hành án</w:t>
      </w:r>
    </w:p>
    <w:p w14:paraId="35E40E40" w14:textId="77777777" w:rsidR="00E54724" w:rsidRPr="00CF33F4" w:rsidRDefault="00E54724" w:rsidP="00CE3738">
      <w:pPr>
        <w:tabs>
          <w:tab w:val="right" w:leader="dot" w:pos="8640"/>
        </w:tabs>
        <w:spacing w:before="120"/>
        <w:jc w:val="center"/>
        <w:rPr>
          <w:rFonts w:ascii="Times New Roman" w:hAnsi="Times New Roman" w:cs="Times New Roman"/>
          <w:lang w:val="en-US"/>
        </w:rPr>
      </w:pPr>
      <w:r w:rsidRPr="00CF33F4">
        <w:rPr>
          <w:rFonts w:ascii="Times New Roman" w:hAnsi="Times New Roman" w:cs="Times New Roman"/>
        </w:rPr>
        <w:t>Kính gửi:</w:t>
      </w:r>
      <w:r w:rsidR="00F73731" w:rsidRPr="00CF33F4">
        <w:rPr>
          <w:rFonts w:ascii="Times New Roman" w:hAnsi="Times New Roman" w:cs="Times New Roman"/>
          <w:lang w:val="en-US"/>
        </w:rPr>
        <w:t xml:space="preserve"> ……………………………………………</w:t>
      </w:r>
    </w:p>
    <w:p w14:paraId="0903860B" w14:textId="77777777" w:rsidR="00E54724" w:rsidRPr="00CF33F4" w:rsidRDefault="00E54724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</w:rPr>
      </w:pPr>
      <w:r w:rsidRPr="00CF33F4">
        <w:rPr>
          <w:rFonts w:ascii="Times New Roman" w:hAnsi="Times New Roman" w:cs="Times New Roman"/>
        </w:rPr>
        <w:t xml:space="preserve">Căn cứ ... Điều ... Luật </w:t>
      </w:r>
      <w:r w:rsidR="00AB5675" w:rsidRPr="00CF33F4">
        <w:rPr>
          <w:rFonts w:ascii="Times New Roman" w:hAnsi="Times New Roman" w:cs="Times New Roman"/>
        </w:rPr>
        <w:t>Thi</w:t>
      </w:r>
      <w:r w:rsidRPr="00CF33F4">
        <w:rPr>
          <w:rFonts w:ascii="Times New Roman" w:hAnsi="Times New Roman" w:cs="Times New Roman"/>
        </w:rPr>
        <w:t xml:space="preserve"> hành án dân sự </w:t>
      </w:r>
      <w:r w:rsidR="00F73731" w:rsidRPr="00CF33F4">
        <w:rPr>
          <w:rFonts w:ascii="Times New Roman" w:hAnsi="Times New Roman" w:cs="Times New Roman"/>
          <w:lang w:val="en-US"/>
        </w:rPr>
        <w:t>……………………..</w:t>
      </w:r>
      <w:r w:rsidRPr="00CF33F4">
        <w:rPr>
          <w:rFonts w:ascii="Times New Roman" w:hAnsi="Times New Roman" w:cs="Times New Roman"/>
        </w:rPr>
        <w:t>;</w:t>
      </w:r>
    </w:p>
    <w:p w14:paraId="673A10D6" w14:textId="77777777" w:rsidR="00E54724" w:rsidRPr="00CF33F4" w:rsidRDefault="00E54724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</w:rPr>
      </w:pPr>
      <w:r w:rsidRPr="00CF33F4">
        <w:rPr>
          <w:rFonts w:ascii="Times New Roman" w:hAnsi="Times New Roman" w:cs="Times New Roman"/>
        </w:rPr>
        <w:t xml:space="preserve">Căn cứ Bản án, Quyết định số </w:t>
      </w:r>
      <w:r w:rsidR="00F73731" w:rsidRPr="00CF33F4">
        <w:rPr>
          <w:rFonts w:ascii="Times New Roman" w:hAnsi="Times New Roman" w:cs="Times New Roman"/>
          <w:lang w:val="en-US"/>
        </w:rPr>
        <w:t xml:space="preserve">………….…….…… </w:t>
      </w:r>
      <w:r w:rsidRPr="00CF33F4">
        <w:rPr>
          <w:rFonts w:ascii="Times New Roman" w:hAnsi="Times New Roman" w:cs="Times New Roman"/>
        </w:rPr>
        <w:t xml:space="preserve">ngày </w:t>
      </w:r>
      <w:r w:rsidR="00F73731" w:rsidRPr="00CF33F4">
        <w:rPr>
          <w:rFonts w:ascii="Times New Roman" w:hAnsi="Times New Roman" w:cs="Times New Roman"/>
          <w:lang w:val="en-US"/>
        </w:rPr>
        <w:t xml:space="preserve">….. </w:t>
      </w:r>
      <w:r w:rsidRPr="00CF33F4">
        <w:rPr>
          <w:rFonts w:ascii="Times New Roman" w:hAnsi="Times New Roman" w:cs="Times New Roman"/>
        </w:rPr>
        <w:t>tháng</w:t>
      </w:r>
      <w:r w:rsidR="00F73731" w:rsidRPr="00CF33F4">
        <w:rPr>
          <w:rFonts w:ascii="Times New Roman" w:hAnsi="Times New Roman" w:cs="Times New Roman"/>
          <w:lang w:val="en-US"/>
        </w:rPr>
        <w:t>…….</w:t>
      </w:r>
      <w:r w:rsidRPr="00CF33F4">
        <w:rPr>
          <w:rFonts w:ascii="Times New Roman" w:hAnsi="Times New Roman" w:cs="Times New Roman"/>
        </w:rPr>
        <w:t xml:space="preserve"> năm </w:t>
      </w:r>
      <w:r w:rsidR="00F73731" w:rsidRPr="00CF33F4">
        <w:rPr>
          <w:rFonts w:ascii="Times New Roman" w:hAnsi="Times New Roman" w:cs="Times New Roman"/>
          <w:lang w:val="en-US"/>
        </w:rPr>
        <w:t xml:space="preserve">………. </w:t>
      </w:r>
      <w:r w:rsidRPr="00CF33F4">
        <w:rPr>
          <w:rFonts w:ascii="Times New Roman" w:hAnsi="Times New Roman" w:cs="Times New Roman"/>
        </w:rPr>
        <w:t>của T</w:t>
      </w:r>
      <w:r w:rsidR="00F73731" w:rsidRPr="00CF33F4">
        <w:rPr>
          <w:rFonts w:ascii="Times New Roman" w:hAnsi="Times New Roman" w:cs="Times New Roman"/>
          <w:lang w:val="en-US"/>
        </w:rPr>
        <w:t>òa</w:t>
      </w:r>
      <w:r w:rsidRPr="00CF33F4">
        <w:rPr>
          <w:rFonts w:ascii="Times New Roman" w:hAnsi="Times New Roman" w:cs="Times New Roman"/>
        </w:rPr>
        <w:t xml:space="preserve"> án </w:t>
      </w:r>
    </w:p>
    <w:p w14:paraId="39A4CE77" w14:textId="77777777" w:rsidR="00F73731" w:rsidRPr="00CF33F4" w:rsidRDefault="00F73731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  <w:lang w:val="en-US"/>
        </w:rPr>
      </w:pPr>
      <w:r w:rsidRPr="00CF33F4">
        <w:rPr>
          <w:rFonts w:ascii="Times New Roman" w:hAnsi="Times New Roman" w:cs="Times New Roman"/>
          <w:lang w:val="en-US"/>
        </w:rPr>
        <w:t>…………………………………………………………..</w:t>
      </w:r>
    </w:p>
    <w:p w14:paraId="02917437" w14:textId="77777777" w:rsidR="00E54724" w:rsidRPr="00CF33F4" w:rsidRDefault="00E54724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  <w:lang w:val="en-US"/>
        </w:rPr>
      </w:pPr>
      <w:r w:rsidRPr="00CF33F4">
        <w:rPr>
          <w:rFonts w:ascii="Times New Roman" w:hAnsi="Times New Roman" w:cs="Times New Roman"/>
        </w:rPr>
        <w:t xml:space="preserve">Căn cứ yêu cầu </w:t>
      </w:r>
      <w:r w:rsidR="00AB5675" w:rsidRPr="00CF33F4">
        <w:rPr>
          <w:rFonts w:ascii="Times New Roman" w:hAnsi="Times New Roman" w:cs="Times New Roman"/>
        </w:rPr>
        <w:t>thi</w:t>
      </w:r>
      <w:r w:rsidRPr="00CF33F4">
        <w:rPr>
          <w:rFonts w:ascii="Times New Roman" w:hAnsi="Times New Roman" w:cs="Times New Roman"/>
        </w:rPr>
        <w:t xml:space="preserve"> hành án của ông (bà): </w:t>
      </w:r>
      <w:r w:rsidR="00F73731" w:rsidRPr="00CF33F4">
        <w:rPr>
          <w:rFonts w:ascii="Times New Roman" w:hAnsi="Times New Roman" w:cs="Times New Roman"/>
          <w:lang w:val="en-US"/>
        </w:rPr>
        <w:t>…………………………………………..</w:t>
      </w:r>
    </w:p>
    <w:p w14:paraId="21241250" w14:textId="77777777" w:rsidR="00E54724" w:rsidRPr="00CF33F4" w:rsidRDefault="00E54724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  <w:lang w:val="en-US"/>
        </w:rPr>
      </w:pPr>
      <w:r w:rsidRPr="00CF33F4">
        <w:rPr>
          <w:rFonts w:ascii="Times New Roman" w:hAnsi="Times New Roman" w:cs="Times New Roman"/>
        </w:rPr>
        <w:t xml:space="preserve">Địa chỉ: </w:t>
      </w:r>
      <w:r w:rsidR="00F73731" w:rsidRPr="00CF33F4">
        <w:rPr>
          <w:rFonts w:ascii="Times New Roman" w:hAnsi="Times New Roman" w:cs="Times New Roman"/>
          <w:lang w:val="en-US"/>
        </w:rPr>
        <w:tab/>
      </w:r>
    </w:p>
    <w:p w14:paraId="7FDF409B" w14:textId="77777777" w:rsidR="00E54724" w:rsidRPr="00CF33F4" w:rsidRDefault="00E54724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</w:rPr>
      </w:pPr>
      <w:r w:rsidRPr="00CF33F4">
        <w:rPr>
          <w:rFonts w:ascii="Times New Roman" w:hAnsi="Times New Roman" w:cs="Times New Roman"/>
        </w:rPr>
        <w:t xml:space="preserve">Sau khi xem xét nội dung yêu cầu và các tài liệu gửi kèm theo, Phòng </w:t>
      </w:r>
      <w:r w:rsidR="00AB5675" w:rsidRPr="00CF33F4">
        <w:rPr>
          <w:rFonts w:ascii="Times New Roman" w:hAnsi="Times New Roman" w:cs="Times New Roman"/>
        </w:rPr>
        <w:t>Thi</w:t>
      </w:r>
      <w:r w:rsidR="00F73731" w:rsidRPr="00CF33F4">
        <w:rPr>
          <w:rFonts w:ascii="Times New Roman" w:hAnsi="Times New Roman" w:cs="Times New Roman"/>
          <w:lang w:val="en-US"/>
        </w:rPr>
        <w:t xml:space="preserve"> </w:t>
      </w:r>
      <w:r w:rsidRPr="00CF33F4">
        <w:rPr>
          <w:rFonts w:ascii="Times New Roman" w:hAnsi="Times New Roman" w:cs="Times New Roman"/>
        </w:rPr>
        <w:t xml:space="preserve">hành án </w:t>
      </w:r>
      <w:r w:rsidR="00F73731" w:rsidRPr="00CF33F4">
        <w:rPr>
          <w:rFonts w:ascii="Times New Roman" w:hAnsi="Times New Roman" w:cs="Times New Roman"/>
          <w:lang w:val="en-US"/>
        </w:rPr>
        <w:t xml:space="preserve">……………… </w:t>
      </w:r>
      <w:r w:rsidRPr="00CF33F4">
        <w:rPr>
          <w:rFonts w:ascii="Times New Roman" w:hAnsi="Times New Roman" w:cs="Times New Roman"/>
        </w:rPr>
        <w:t xml:space="preserve">nhận thấy </w:t>
      </w:r>
      <w:r w:rsidRPr="00CF33F4">
        <w:rPr>
          <w:rFonts w:ascii="Times New Roman" w:hAnsi="Times New Roman" w:cs="Times New Roman"/>
          <w:i/>
        </w:rPr>
        <w:t>(</w:t>
      </w:r>
      <w:r w:rsidR="00281317" w:rsidRPr="00CF33F4">
        <w:rPr>
          <w:rFonts w:ascii="Times New Roman" w:hAnsi="Times New Roman" w:cs="Times New Roman"/>
          <w:i/>
        </w:rPr>
        <w:t>lý</w:t>
      </w:r>
      <w:r w:rsidRPr="00CF33F4">
        <w:rPr>
          <w:rFonts w:ascii="Times New Roman" w:hAnsi="Times New Roman" w:cs="Times New Roman"/>
          <w:i/>
        </w:rPr>
        <w:t xml:space="preserve"> do: Từ chối </w:t>
      </w:r>
      <w:r w:rsidR="00F73731" w:rsidRPr="00CF33F4">
        <w:rPr>
          <w:rFonts w:ascii="Times New Roman" w:hAnsi="Times New Roman" w:cs="Times New Roman"/>
          <w:i/>
        </w:rPr>
        <w:t xml:space="preserve">nhận yêu cầu </w:t>
      </w:r>
      <w:r w:rsidR="00AB5675" w:rsidRPr="00CF33F4">
        <w:rPr>
          <w:rFonts w:ascii="Times New Roman" w:hAnsi="Times New Roman" w:cs="Times New Roman"/>
          <w:i/>
        </w:rPr>
        <w:t>thi</w:t>
      </w:r>
      <w:r w:rsidRPr="00CF33F4">
        <w:rPr>
          <w:rFonts w:ascii="Times New Roman" w:hAnsi="Times New Roman" w:cs="Times New Roman"/>
          <w:i/>
        </w:rPr>
        <w:t xml:space="preserve"> hành</w:t>
      </w:r>
      <w:r w:rsidR="00F73731" w:rsidRPr="00CF33F4">
        <w:rPr>
          <w:rFonts w:ascii="Times New Roman" w:hAnsi="Times New Roman" w:cs="Times New Roman"/>
          <w:i/>
          <w:lang w:val="en-US"/>
        </w:rPr>
        <w:t xml:space="preserve"> </w:t>
      </w:r>
      <w:r w:rsidRPr="00CF33F4">
        <w:rPr>
          <w:rFonts w:ascii="Times New Roman" w:hAnsi="Times New Roman" w:cs="Times New Roman"/>
          <w:i/>
        </w:rPr>
        <w:t>án)</w:t>
      </w:r>
    </w:p>
    <w:p w14:paraId="32BE7E55" w14:textId="77777777" w:rsidR="00F73731" w:rsidRPr="00CF33F4" w:rsidRDefault="00F73731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  <w:lang w:val="en-US"/>
        </w:rPr>
      </w:pPr>
      <w:r w:rsidRPr="00CF33F4">
        <w:rPr>
          <w:rFonts w:ascii="Times New Roman" w:hAnsi="Times New Roman" w:cs="Times New Roman"/>
          <w:lang w:val="en-US"/>
        </w:rPr>
        <w:tab/>
      </w:r>
    </w:p>
    <w:p w14:paraId="51015ED1" w14:textId="77777777" w:rsidR="00F73731" w:rsidRPr="00CF33F4" w:rsidRDefault="00F73731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  <w:lang w:val="en-US"/>
        </w:rPr>
      </w:pPr>
      <w:r w:rsidRPr="00CF33F4">
        <w:rPr>
          <w:rFonts w:ascii="Times New Roman" w:hAnsi="Times New Roman" w:cs="Times New Roman"/>
          <w:lang w:val="en-US"/>
        </w:rPr>
        <w:tab/>
      </w:r>
    </w:p>
    <w:p w14:paraId="3C9F4CE5" w14:textId="77777777" w:rsidR="00F73731" w:rsidRPr="00CF33F4" w:rsidRDefault="00F73731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  <w:lang w:val="en-US"/>
        </w:rPr>
      </w:pPr>
      <w:r w:rsidRPr="00CF33F4">
        <w:rPr>
          <w:rFonts w:ascii="Times New Roman" w:hAnsi="Times New Roman" w:cs="Times New Roman"/>
          <w:lang w:val="en-US"/>
        </w:rPr>
        <w:tab/>
      </w:r>
    </w:p>
    <w:p w14:paraId="4655C648" w14:textId="77777777" w:rsidR="00F73731" w:rsidRPr="00CF33F4" w:rsidRDefault="00F73731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  <w:lang w:val="en-US"/>
        </w:rPr>
      </w:pPr>
      <w:r w:rsidRPr="00CF33F4">
        <w:rPr>
          <w:rFonts w:ascii="Times New Roman" w:hAnsi="Times New Roman" w:cs="Times New Roman"/>
          <w:lang w:val="en-US"/>
        </w:rPr>
        <w:tab/>
      </w:r>
    </w:p>
    <w:p w14:paraId="63A490DF" w14:textId="77777777" w:rsidR="00E54724" w:rsidRPr="00CF33F4" w:rsidRDefault="00E54724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</w:rPr>
      </w:pPr>
      <w:r w:rsidRPr="00CF33F4">
        <w:rPr>
          <w:rFonts w:ascii="Times New Roman" w:hAnsi="Times New Roman" w:cs="Times New Roman"/>
        </w:rPr>
        <w:t xml:space="preserve">Vậy báo để ông (bà) </w:t>
      </w:r>
      <w:r w:rsidR="00F73731" w:rsidRPr="00CF33F4">
        <w:rPr>
          <w:rFonts w:ascii="Times New Roman" w:hAnsi="Times New Roman" w:cs="Times New Roman"/>
          <w:lang w:val="en-US"/>
        </w:rPr>
        <w:t xml:space="preserve">…………………………………….. </w:t>
      </w:r>
      <w:r w:rsidRPr="00CF33F4">
        <w:rPr>
          <w:rFonts w:ascii="Times New Roman" w:hAnsi="Times New Roman" w:cs="Times New Roman"/>
        </w:rPr>
        <w:t>biết./.</w:t>
      </w:r>
    </w:p>
    <w:p w14:paraId="3B569740" w14:textId="77777777" w:rsidR="00F73731" w:rsidRPr="00CF33F4" w:rsidRDefault="00F73731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  <w:lang w:val="en-US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428"/>
        <w:gridCol w:w="4428"/>
      </w:tblGrid>
      <w:tr w:rsidR="00F73731" w:rsidRPr="00DC1995" w14:paraId="3442767C" w14:textId="77777777" w:rsidTr="00DC1995">
        <w:tc>
          <w:tcPr>
            <w:tcW w:w="4428" w:type="dxa"/>
          </w:tcPr>
          <w:p w14:paraId="03F53CBC" w14:textId="77777777" w:rsidR="00F73731" w:rsidRPr="00DC1995" w:rsidRDefault="00F73731" w:rsidP="00DC1995">
            <w:pPr>
              <w:spacing w:before="120"/>
              <w:rPr>
                <w:rFonts w:ascii="Times New Roman" w:hAnsi="Times New Roman" w:cs="Times New Roman"/>
              </w:rPr>
            </w:pPr>
          </w:p>
          <w:p w14:paraId="72279A89" w14:textId="77777777" w:rsidR="00F73731" w:rsidRPr="00DC1995" w:rsidRDefault="00F73731" w:rsidP="00DC1995">
            <w:pPr>
              <w:spacing w:before="120"/>
              <w:rPr>
                <w:rFonts w:ascii="Times New Roman" w:hAnsi="Times New Roman" w:cs="Times New Roman"/>
              </w:rPr>
            </w:pPr>
            <w:r w:rsidRPr="00DC1995">
              <w:rPr>
                <w:rFonts w:ascii="Times New Roman" w:hAnsi="Times New Roman" w:cs="Times New Roman"/>
                <w:b/>
                <w:i/>
              </w:rPr>
              <w:t>Nơi nhận:</w:t>
            </w:r>
            <w:r w:rsidRPr="00DC1995">
              <w:rPr>
                <w:rFonts w:ascii="Times New Roman" w:hAnsi="Times New Roman" w:cs="Times New Roman"/>
                <w:b/>
                <w:i/>
              </w:rPr>
              <w:br/>
            </w:r>
            <w:r w:rsidRPr="00DC1995">
              <w:rPr>
                <w:rFonts w:ascii="Times New Roman" w:hAnsi="Times New Roman" w:cs="Times New Roman"/>
              </w:rPr>
              <w:t>- Như trên;</w:t>
            </w:r>
            <w:r w:rsidRPr="00DC1995">
              <w:rPr>
                <w:rFonts w:ascii="Times New Roman" w:hAnsi="Times New Roman" w:cs="Times New Roman"/>
              </w:rPr>
              <w:br/>
              <w:t>- Cục THA/BQP;</w:t>
            </w:r>
            <w:r w:rsidRPr="00DC1995">
              <w:rPr>
                <w:rFonts w:ascii="Times New Roman" w:hAnsi="Times New Roman" w:cs="Times New Roman"/>
              </w:rPr>
              <w:br/>
              <w:t>- Lưu: VT, HS, THA; ....</w:t>
            </w:r>
          </w:p>
        </w:tc>
        <w:tc>
          <w:tcPr>
            <w:tcW w:w="4428" w:type="dxa"/>
          </w:tcPr>
          <w:p w14:paraId="74607A58" w14:textId="77777777" w:rsidR="00F73731" w:rsidRPr="00DC1995" w:rsidRDefault="00F73731" w:rsidP="00DC1995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  <w:r w:rsidRPr="00DC1995">
              <w:rPr>
                <w:rFonts w:ascii="Times New Roman" w:hAnsi="Times New Roman" w:cs="Times New Roman"/>
                <w:b/>
              </w:rPr>
              <w:t>TRƯỞNG PHÒNG</w:t>
            </w:r>
          </w:p>
        </w:tc>
      </w:tr>
    </w:tbl>
    <w:p w14:paraId="74C837E7" w14:textId="77777777" w:rsidR="00E54724" w:rsidRPr="00CF33F4" w:rsidRDefault="00E54724" w:rsidP="00DC1995">
      <w:pPr>
        <w:tabs>
          <w:tab w:val="right" w:leader="dot" w:pos="8640"/>
        </w:tabs>
        <w:spacing w:before="120"/>
        <w:rPr>
          <w:rFonts w:ascii="Times New Roman" w:hAnsi="Times New Roman" w:cs="Times New Roman"/>
        </w:rPr>
      </w:pPr>
    </w:p>
    <w:sectPr w:rsidR="00E54724" w:rsidRPr="00CF33F4" w:rsidSect="00AB5675">
      <w:pgSz w:w="12240" w:h="15840"/>
      <w:pgMar w:top="1440" w:right="1800" w:bottom="1440" w:left="1800" w:header="0" w:footer="0" w:gutter="0"/>
      <w:cols w:space="720"/>
      <w:noEndnote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0"/>
    <w:lvl w:ilvl="0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1" w15:restartNumberingAfterBreak="0">
    <w:nsid w:val="00000003"/>
    <w:multiLevelType w:val="multilevel"/>
    <w:tmpl w:val="00000002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2" w15:restartNumberingAfterBreak="0">
    <w:nsid w:val="00000005"/>
    <w:multiLevelType w:val="multilevel"/>
    <w:tmpl w:val="00000004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3" w15:restartNumberingAfterBreak="0">
    <w:nsid w:val="00000007"/>
    <w:multiLevelType w:val="multilevel"/>
    <w:tmpl w:val="00000006"/>
    <w:lvl w:ilvl="0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0"/>
        <w:szCs w:val="20"/>
        <w:u w:val="none"/>
      </w:rPr>
    </w:lvl>
    <w:lvl w:ilvl="1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0"/>
        <w:szCs w:val="20"/>
        <w:u w:val="none"/>
      </w:rPr>
    </w:lvl>
    <w:lvl w:ilvl="2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0"/>
        <w:szCs w:val="20"/>
        <w:u w:val="none"/>
      </w:rPr>
    </w:lvl>
    <w:lvl w:ilvl="3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0"/>
        <w:szCs w:val="20"/>
        <w:u w:val="none"/>
      </w:rPr>
    </w:lvl>
    <w:lvl w:ilvl="4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0"/>
        <w:szCs w:val="20"/>
        <w:u w:val="none"/>
      </w:rPr>
    </w:lvl>
    <w:lvl w:ilvl="5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0"/>
        <w:szCs w:val="20"/>
        <w:u w:val="none"/>
      </w:rPr>
    </w:lvl>
    <w:lvl w:ilvl="6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0"/>
        <w:szCs w:val="20"/>
        <w:u w:val="none"/>
      </w:rPr>
    </w:lvl>
    <w:lvl w:ilvl="7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0"/>
        <w:szCs w:val="20"/>
        <w:u w:val="none"/>
      </w:rPr>
    </w:lvl>
    <w:lvl w:ilvl="8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0"/>
        <w:szCs w:val="20"/>
        <w:u w:val="none"/>
      </w:rPr>
    </w:lvl>
  </w:abstractNum>
  <w:abstractNum w:abstractNumId="4" w15:restartNumberingAfterBreak="0">
    <w:nsid w:val="00000009"/>
    <w:multiLevelType w:val="multilevel"/>
    <w:tmpl w:val="00000008"/>
    <w:lvl w:ilvl="0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5" w15:restartNumberingAfterBreak="0">
    <w:nsid w:val="0000000B"/>
    <w:multiLevelType w:val="multilevel"/>
    <w:tmpl w:val="0000000A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6" w15:restartNumberingAfterBreak="0">
    <w:nsid w:val="0000000D"/>
    <w:multiLevelType w:val="multilevel"/>
    <w:tmpl w:val="0000000C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7" w15:restartNumberingAfterBreak="0">
    <w:nsid w:val="0000000F"/>
    <w:multiLevelType w:val="multilevel"/>
    <w:tmpl w:val="0000000E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8" w15:restartNumberingAfterBreak="0">
    <w:nsid w:val="00000011"/>
    <w:multiLevelType w:val="multilevel"/>
    <w:tmpl w:val="00000010"/>
    <w:lvl w:ilvl="0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9" w15:restartNumberingAfterBreak="0">
    <w:nsid w:val="00000013"/>
    <w:multiLevelType w:val="multilevel"/>
    <w:tmpl w:val="00000012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10" w15:restartNumberingAfterBreak="0">
    <w:nsid w:val="00000015"/>
    <w:multiLevelType w:val="multilevel"/>
    <w:tmpl w:val="00000014"/>
    <w:lvl w:ilvl="0">
      <w:start w:val="2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2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2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2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2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2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2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2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2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11" w15:restartNumberingAfterBreak="0">
    <w:nsid w:val="00000017"/>
    <w:multiLevelType w:val="multilevel"/>
    <w:tmpl w:val="00000016"/>
    <w:lvl w:ilvl="0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12" w15:restartNumberingAfterBreak="0">
    <w:nsid w:val="00000019"/>
    <w:multiLevelType w:val="multilevel"/>
    <w:tmpl w:val="00000018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13" w15:restartNumberingAfterBreak="0">
    <w:nsid w:val="0000001B"/>
    <w:multiLevelType w:val="multilevel"/>
    <w:tmpl w:val="0000001A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14" w15:restartNumberingAfterBreak="0">
    <w:nsid w:val="0000001D"/>
    <w:multiLevelType w:val="multilevel"/>
    <w:tmpl w:val="0000001C"/>
    <w:lvl w:ilvl="0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15" w15:restartNumberingAfterBreak="0">
    <w:nsid w:val="0000001F"/>
    <w:multiLevelType w:val="multilevel"/>
    <w:tmpl w:val="0000001E"/>
    <w:lvl w:ilvl="0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16" w15:restartNumberingAfterBreak="0">
    <w:nsid w:val="00000021"/>
    <w:multiLevelType w:val="multilevel"/>
    <w:tmpl w:val="00000020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17" w15:restartNumberingAfterBreak="0">
    <w:nsid w:val="00000023"/>
    <w:multiLevelType w:val="multilevel"/>
    <w:tmpl w:val="00000022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18" w15:restartNumberingAfterBreak="0">
    <w:nsid w:val="00000025"/>
    <w:multiLevelType w:val="multilevel"/>
    <w:tmpl w:val="00000024"/>
    <w:lvl w:ilvl="0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19" w15:restartNumberingAfterBreak="0">
    <w:nsid w:val="00000027"/>
    <w:multiLevelType w:val="multilevel"/>
    <w:tmpl w:val="00000026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20" w15:restartNumberingAfterBreak="0">
    <w:nsid w:val="00000029"/>
    <w:multiLevelType w:val="multilevel"/>
    <w:tmpl w:val="00000028"/>
    <w:lvl w:ilvl="0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21" w15:restartNumberingAfterBreak="0">
    <w:nsid w:val="0000002B"/>
    <w:multiLevelType w:val="multilevel"/>
    <w:tmpl w:val="0000002A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22" w15:restartNumberingAfterBreak="0">
    <w:nsid w:val="0000002D"/>
    <w:multiLevelType w:val="multilevel"/>
    <w:tmpl w:val="0000002C"/>
    <w:lvl w:ilvl="0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23" w15:restartNumberingAfterBreak="0">
    <w:nsid w:val="0000002F"/>
    <w:multiLevelType w:val="multilevel"/>
    <w:tmpl w:val="0000002E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24" w15:restartNumberingAfterBreak="0">
    <w:nsid w:val="00000031"/>
    <w:multiLevelType w:val="multilevel"/>
    <w:tmpl w:val="00000030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25" w15:restartNumberingAfterBreak="0">
    <w:nsid w:val="00000033"/>
    <w:multiLevelType w:val="multilevel"/>
    <w:tmpl w:val="00000032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26" w15:restartNumberingAfterBreak="0">
    <w:nsid w:val="00000035"/>
    <w:multiLevelType w:val="multilevel"/>
    <w:tmpl w:val="00000034"/>
    <w:lvl w:ilvl="0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27" w15:restartNumberingAfterBreak="0">
    <w:nsid w:val="00000037"/>
    <w:multiLevelType w:val="multilevel"/>
    <w:tmpl w:val="00000036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28" w15:restartNumberingAfterBreak="0">
    <w:nsid w:val="00000039"/>
    <w:multiLevelType w:val="multilevel"/>
    <w:tmpl w:val="00000038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29" w15:restartNumberingAfterBreak="0">
    <w:nsid w:val="0000003B"/>
    <w:multiLevelType w:val="multilevel"/>
    <w:tmpl w:val="0000003A"/>
    <w:lvl w:ilvl="0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30" w15:restartNumberingAfterBreak="0">
    <w:nsid w:val="0000003D"/>
    <w:multiLevelType w:val="multilevel"/>
    <w:tmpl w:val="0000003C"/>
    <w:lvl w:ilvl="0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31" w15:restartNumberingAfterBreak="0">
    <w:nsid w:val="0000003F"/>
    <w:multiLevelType w:val="multilevel"/>
    <w:tmpl w:val="0000003E"/>
    <w:lvl w:ilvl="0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32" w15:restartNumberingAfterBreak="0">
    <w:nsid w:val="00000041"/>
    <w:multiLevelType w:val="multilevel"/>
    <w:tmpl w:val="00000040"/>
    <w:lvl w:ilvl="0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33" w15:restartNumberingAfterBreak="0">
    <w:nsid w:val="00000043"/>
    <w:multiLevelType w:val="multilevel"/>
    <w:tmpl w:val="00000042"/>
    <w:lvl w:ilvl="0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34" w15:restartNumberingAfterBreak="0">
    <w:nsid w:val="00000045"/>
    <w:multiLevelType w:val="multilevel"/>
    <w:tmpl w:val="00000044"/>
    <w:lvl w:ilvl="0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35" w15:restartNumberingAfterBreak="0">
    <w:nsid w:val="00000047"/>
    <w:multiLevelType w:val="multilevel"/>
    <w:tmpl w:val="00000046"/>
    <w:lvl w:ilvl="0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36" w15:restartNumberingAfterBreak="0">
    <w:nsid w:val="00000049"/>
    <w:multiLevelType w:val="multilevel"/>
    <w:tmpl w:val="00000048"/>
    <w:lvl w:ilvl="0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37" w15:restartNumberingAfterBreak="0">
    <w:nsid w:val="0000004B"/>
    <w:multiLevelType w:val="multilevel"/>
    <w:tmpl w:val="0000004A"/>
    <w:lvl w:ilvl="0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2"/>
        <w:w w:val="100"/>
        <w:position w:val="0"/>
        <w:sz w:val="20"/>
        <w:szCs w:val="20"/>
        <w:u w:val="none"/>
      </w:rPr>
    </w:lvl>
    <w:lvl w:ilvl="1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2"/>
        <w:w w:val="100"/>
        <w:position w:val="0"/>
        <w:sz w:val="20"/>
        <w:szCs w:val="20"/>
        <w:u w:val="none"/>
      </w:rPr>
    </w:lvl>
    <w:lvl w:ilvl="2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2"/>
        <w:w w:val="100"/>
        <w:position w:val="0"/>
        <w:sz w:val="20"/>
        <w:szCs w:val="20"/>
        <w:u w:val="none"/>
      </w:rPr>
    </w:lvl>
    <w:lvl w:ilvl="3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2"/>
        <w:w w:val="100"/>
        <w:position w:val="0"/>
        <w:sz w:val="20"/>
        <w:szCs w:val="20"/>
        <w:u w:val="none"/>
      </w:rPr>
    </w:lvl>
    <w:lvl w:ilvl="4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2"/>
        <w:w w:val="100"/>
        <w:position w:val="0"/>
        <w:sz w:val="20"/>
        <w:szCs w:val="20"/>
        <w:u w:val="none"/>
      </w:rPr>
    </w:lvl>
    <w:lvl w:ilvl="5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2"/>
        <w:w w:val="100"/>
        <w:position w:val="0"/>
        <w:sz w:val="20"/>
        <w:szCs w:val="20"/>
        <w:u w:val="none"/>
      </w:rPr>
    </w:lvl>
    <w:lvl w:ilvl="6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2"/>
        <w:w w:val="100"/>
        <w:position w:val="0"/>
        <w:sz w:val="20"/>
        <w:szCs w:val="20"/>
        <w:u w:val="none"/>
      </w:rPr>
    </w:lvl>
    <w:lvl w:ilvl="7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2"/>
        <w:w w:val="100"/>
        <w:position w:val="0"/>
        <w:sz w:val="20"/>
        <w:szCs w:val="20"/>
        <w:u w:val="none"/>
      </w:rPr>
    </w:lvl>
    <w:lvl w:ilvl="8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2"/>
        <w:w w:val="100"/>
        <w:position w:val="0"/>
        <w:sz w:val="20"/>
        <w:szCs w:val="20"/>
        <w:u w:val="none"/>
      </w:rPr>
    </w:lvl>
  </w:abstractNum>
  <w:abstractNum w:abstractNumId="38" w15:restartNumberingAfterBreak="0">
    <w:nsid w:val="0000004D"/>
    <w:multiLevelType w:val="multilevel"/>
    <w:tmpl w:val="0000004C"/>
    <w:lvl w:ilvl="0">
      <w:start w:val="1"/>
      <w:numFmt w:val="decimal"/>
      <w:lvlText w:val="%1-"/>
      <w:lvlJc w:val="left"/>
      <w:rPr>
        <w:rFonts w:ascii="Tahoma" w:hAnsi="Tahoma" w:cs="Tahom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1">
      <w:start w:val="1"/>
      <w:numFmt w:val="decimal"/>
      <w:lvlText w:val="%1-"/>
      <w:lvlJc w:val="left"/>
      <w:rPr>
        <w:rFonts w:ascii="Tahoma" w:hAnsi="Tahoma" w:cs="Tahom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2">
      <w:start w:val="1"/>
      <w:numFmt w:val="decimal"/>
      <w:lvlText w:val="%1-"/>
      <w:lvlJc w:val="left"/>
      <w:rPr>
        <w:rFonts w:ascii="Tahoma" w:hAnsi="Tahoma" w:cs="Tahom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3">
      <w:start w:val="1"/>
      <w:numFmt w:val="decimal"/>
      <w:lvlText w:val="%1-"/>
      <w:lvlJc w:val="left"/>
      <w:rPr>
        <w:rFonts w:ascii="Tahoma" w:hAnsi="Tahoma" w:cs="Tahom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4">
      <w:start w:val="1"/>
      <w:numFmt w:val="decimal"/>
      <w:lvlText w:val="%1-"/>
      <w:lvlJc w:val="left"/>
      <w:rPr>
        <w:rFonts w:ascii="Tahoma" w:hAnsi="Tahoma" w:cs="Tahom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5">
      <w:start w:val="1"/>
      <w:numFmt w:val="decimal"/>
      <w:lvlText w:val="%1-"/>
      <w:lvlJc w:val="left"/>
      <w:rPr>
        <w:rFonts w:ascii="Tahoma" w:hAnsi="Tahoma" w:cs="Tahom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6">
      <w:start w:val="1"/>
      <w:numFmt w:val="decimal"/>
      <w:lvlText w:val="%1-"/>
      <w:lvlJc w:val="left"/>
      <w:rPr>
        <w:rFonts w:ascii="Tahoma" w:hAnsi="Tahoma" w:cs="Tahom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7">
      <w:start w:val="1"/>
      <w:numFmt w:val="decimal"/>
      <w:lvlText w:val="%1-"/>
      <w:lvlJc w:val="left"/>
      <w:rPr>
        <w:rFonts w:ascii="Tahoma" w:hAnsi="Tahoma" w:cs="Tahom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8">
      <w:start w:val="1"/>
      <w:numFmt w:val="decimal"/>
      <w:lvlText w:val="%1-"/>
      <w:lvlJc w:val="left"/>
      <w:rPr>
        <w:rFonts w:ascii="Tahoma" w:hAnsi="Tahoma" w:cs="Tahom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</w:abstractNum>
  <w:abstractNum w:abstractNumId="39" w15:restartNumberingAfterBreak="0">
    <w:nsid w:val="0000004F"/>
    <w:multiLevelType w:val="multilevel"/>
    <w:tmpl w:val="0000004E"/>
    <w:lvl w:ilvl="0">
      <w:start w:val="3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3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3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3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3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3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3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3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3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40" w15:restartNumberingAfterBreak="0">
    <w:nsid w:val="00000051"/>
    <w:multiLevelType w:val="multilevel"/>
    <w:tmpl w:val="00000050"/>
    <w:lvl w:ilvl="0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41" w15:restartNumberingAfterBreak="0">
    <w:nsid w:val="00000053"/>
    <w:multiLevelType w:val="multilevel"/>
    <w:tmpl w:val="00000052"/>
    <w:lvl w:ilvl="0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1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2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3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4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5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6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7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8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</w:abstractNum>
  <w:abstractNum w:abstractNumId="42" w15:restartNumberingAfterBreak="0">
    <w:nsid w:val="00000055"/>
    <w:multiLevelType w:val="multilevel"/>
    <w:tmpl w:val="00000054"/>
    <w:lvl w:ilvl="0">
      <w:start w:val="2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2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2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2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2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2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2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2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2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43" w15:restartNumberingAfterBreak="0">
    <w:nsid w:val="00000057"/>
    <w:multiLevelType w:val="multilevel"/>
    <w:tmpl w:val="00000056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num w:numId="1" w16cid:durableId="1994790953">
    <w:abstractNumId w:val="0"/>
  </w:num>
  <w:num w:numId="2" w16cid:durableId="2143495478">
    <w:abstractNumId w:val="1"/>
  </w:num>
  <w:num w:numId="3" w16cid:durableId="799307086">
    <w:abstractNumId w:val="2"/>
  </w:num>
  <w:num w:numId="4" w16cid:durableId="1997295006">
    <w:abstractNumId w:val="3"/>
  </w:num>
  <w:num w:numId="5" w16cid:durableId="1628508800">
    <w:abstractNumId w:val="4"/>
  </w:num>
  <w:num w:numId="6" w16cid:durableId="2093424490">
    <w:abstractNumId w:val="5"/>
  </w:num>
  <w:num w:numId="7" w16cid:durableId="1241058773">
    <w:abstractNumId w:val="6"/>
  </w:num>
  <w:num w:numId="8" w16cid:durableId="1479106894">
    <w:abstractNumId w:val="7"/>
  </w:num>
  <w:num w:numId="9" w16cid:durableId="929433287">
    <w:abstractNumId w:val="8"/>
  </w:num>
  <w:num w:numId="10" w16cid:durableId="1085761550">
    <w:abstractNumId w:val="9"/>
  </w:num>
  <w:num w:numId="11" w16cid:durableId="1095052165">
    <w:abstractNumId w:val="10"/>
  </w:num>
  <w:num w:numId="12" w16cid:durableId="1108281613">
    <w:abstractNumId w:val="11"/>
  </w:num>
  <w:num w:numId="13" w16cid:durableId="1470629796">
    <w:abstractNumId w:val="12"/>
  </w:num>
  <w:num w:numId="14" w16cid:durableId="1593513603">
    <w:abstractNumId w:val="13"/>
  </w:num>
  <w:num w:numId="15" w16cid:durableId="1217819904">
    <w:abstractNumId w:val="14"/>
  </w:num>
  <w:num w:numId="16" w16cid:durableId="1316492170">
    <w:abstractNumId w:val="15"/>
  </w:num>
  <w:num w:numId="17" w16cid:durableId="931740769">
    <w:abstractNumId w:val="16"/>
  </w:num>
  <w:num w:numId="18" w16cid:durableId="244654957">
    <w:abstractNumId w:val="17"/>
  </w:num>
  <w:num w:numId="19" w16cid:durableId="1169322201">
    <w:abstractNumId w:val="18"/>
  </w:num>
  <w:num w:numId="20" w16cid:durableId="187716840">
    <w:abstractNumId w:val="19"/>
  </w:num>
  <w:num w:numId="21" w16cid:durableId="325868159">
    <w:abstractNumId w:val="20"/>
  </w:num>
  <w:num w:numId="22" w16cid:durableId="347021933">
    <w:abstractNumId w:val="21"/>
  </w:num>
  <w:num w:numId="23" w16cid:durableId="1569680992">
    <w:abstractNumId w:val="22"/>
  </w:num>
  <w:num w:numId="24" w16cid:durableId="388114250">
    <w:abstractNumId w:val="23"/>
  </w:num>
  <w:num w:numId="25" w16cid:durableId="37438518">
    <w:abstractNumId w:val="24"/>
  </w:num>
  <w:num w:numId="26" w16cid:durableId="454754733">
    <w:abstractNumId w:val="25"/>
  </w:num>
  <w:num w:numId="27" w16cid:durableId="50464836">
    <w:abstractNumId w:val="26"/>
  </w:num>
  <w:num w:numId="28" w16cid:durableId="1166868597">
    <w:abstractNumId w:val="27"/>
  </w:num>
  <w:num w:numId="29" w16cid:durableId="674189542">
    <w:abstractNumId w:val="28"/>
  </w:num>
  <w:num w:numId="30" w16cid:durableId="1220168002">
    <w:abstractNumId w:val="29"/>
  </w:num>
  <w:num w:numId="31" w16cid:durableId="839080119">
    <w:abstractNumId w:val="30"/>
  </w:num>
  <w:num w:numId="32" w16cid:durableId="623076971">
    <w:abstractNumId w:val="31"/>
  </w:num>
  <w:num w:numId="33" w16cid:durableId="1617365541">
    <w:abstractNumId w:val="32"/>
  </w:num>
  <w:num w:numId="34" w16cid:durableId="1421757311">
    <w:abstractNumId w:val="33"/>
  </w:num>
  <w:num w:numId="35" w16cid:durableId="193545060">
    <w:abstractNumId w:val="34"/>
  </w:num>
  <w:num w:numId="36" w16cid:durableId="149752471">
    <w:abstractNumId w:val="35"/>
  </w:num>
  <w:num w:numId="37" w16cid:durableId="1957564433">
    <w:abstractNumId w:val="36"/>
  </w:num>
  <w:num w:numId="38" w16cid:durableId="515309881">
    <w:abstractNumId w:val="37"/>
  </w:num>
  <w:num w:numId="39" w16cid:durableId="136535722">
    <w:abstractNumId w:val="38"/>
  </w:num>
  <w:num w:numId="40" w16cid:durableId="1544633934">
    <w:abstractNumId w:val="39"/>
  </w:num>
  <w:num w:numId="41" w16cid:durableId="1920938615">
    <w:abstractNumId w:val="40"/>
  </w:num>
  <w:num w:numId="42" w16cid:durableId="858784073">
    <w:abstractNumId w:val="41"/>
  </w:num>
  <w:num w:numId="43" w16cid:durableId="2144498836">
    <w:abstractNumId w:val="42"/>
  </w:num>
  <w:num w:numId="44" w16cid:durableId="603853549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hideGrammatical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evenAndOddHeaders/>
  <w:drawingGridHorizontalSpacing w:val="120"/>
  <w:drawingGridVerticalSpacing w:val="181"/>
  <w:displayHorizontalDrawingGridEvery w:val="2"/>
  <w:doNotShadeFormData/>
  <w:characterSpacingControl w:val="compressPunctuation"/>
  <w:doNotValidateAgainstSchema/>
  <w:doNotDemarcateInvalidXml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729A1"/>
    <w:rsid w:val="000020F3"/>
    <w:rsid w:val="00004D23"/>
    <w:rsid w:val="00021B36"/>
    <w:rsid w:val="000309C1"/>
    <w:rsid w:val="00031989"/>
    <w:rsid w:val="00033341"/>
    <w:rsid w:val="0003428C"/>
    <w:rsid w:val="00035934"/>
    <w:rsid w:val="000359B1"/>
    <w:rsid w:val="000578E1"/>
    <w:rsid w:val="00060A13"/>
    <w:rsid w:val="00067FCD"/>
    <w:rsid w:val="00092D45"/>
    <w:rsid w:val="0009494D"/>
    <w:rsid w:val="000A32F1"/>
    <w:rsid w:val="000B3794"/>
    <w:rsid w:val="000B42A2"/>
    <w:rsid w:val="000C1507"/>
    <w:rsid w:val="000C3DC5"/>
    <w:rsid w:val="000D2E47"/>
    <w:rsid w:val="000E0B89"/>
    <w:rsid w:val="000E5832"/>
    <w:rsid w:val="000E6288"/>
    <w:rsid w:val="000F0976"/>
    <w:rsid w:val="000F1FA1"/>
    <w:rsid w:val="000F3B1E"/>
    <w:rsid w:val="000F4615"/>
    <w:rsid w:val="00103656"/>
    <w:rsid w:val="00143CE6"/>
    <w:rsid w:val="00146B4E"/>
    <w:rsid w:val="00155D11"/>
    <w:rsid w:val="001567EA"/>
    <w:rsid w:val="00160947"/>
    <w:rsid w:val="00162F51"/>
    <w:rsid w:val="00170CD9"/>
    <w:rsid w:val="001878B7"/>
    <w:rsid w:val="00191426"/>
    <w:rsid w:val="00192468"/>
    <w:rsid w:val="001A0B27"/>
    <w:rsid w:val="001A626C"/>
    <w:rsid w:val="001B28BF"/>
    <w:rsid w:val="001B6D59"/>
    <w:rsid w:val="001C4FE1"/>
    <w:rsid w:val="001C6A18"/>
    <w:rsid w:val="001C6A74"/>
    <w:rsid w:val="001D1205"/>
    <w:rsid w:val="001D1DFB"/>
    <w:rsid w:val="001D33DF"/>
    <w:rsid w:val="001E11D0"/>
    <w:rsid w:val="001E4F19"/>
    <w:rsid w:val="001F269D"/>
    <w:rsid w:val="001F3060"/>
    <w:rsid w:val="001F45FF"/>
    <w:rsid w:val="001F76C2"/>
    <w:rsid w:val="00204775"/>
    <w:rsid w:val="00205B77"/>
    <w:rsid w:val="00214BEC"/>
    <w:rsid w:val="0021756F"/>
    <w:rsid w:val="00221952"/>
    <w:rsid w:val="002230B6"/>
    <w:rsid w:val="00223DB8"/>
    <w:rsid w:val="00232DD1"/>
    <w:rsid w:val="00234957"/>
    <w:rsid w:val="0023585C"/>
    <w:rsid w:val="00245E88"/>
    <w:rsid w:val="00251A52"/>
    <w:rsid w:val="002541BC"/>
    <w:rsid w:val="00255412"/>
    <w:rsid w:val="00277C0A"/>
    <w:rsid w:val="00281317"/>
    <w:rsid w:val="00284A50"/>
    <w:rsid w:val="0029626A"/>
    <w:rsid w:val="002A3FC4"/>
    <w:rsid w:val="002B0DAD"/>
    <w:rsid w:val="002B1F4A"/>
    <w:rsid w:val="002B23CB"/>
    <w:rsid w:val="002B431D"/>
    <w:rsid w:val="002B4AEB"/>
    <w:rsid w:val="002B50CF"/>
    <w:rsid w:val="002B6BE4"/>
    <w:rsid w:val="002C013D"/>
    <w:rsid w:val="002C30EF"/>
    <w:rsid w:val="002C645E"/>
    <w:rsid w:val="002D4630"/>
    <w:rsid w:val="002E0A86"/>
    <w:rsid w:val="002F1F94"/>
    <w:rsid w:val="002F67DE"/>
    <w:rsid w:val="00303EBE"/>
    <w:rsid w:val="00304B33"/>
    <w:rsid w:val="00306EE4"/>
    <w:rsid w:val="0031358B"/>
    <w:rsid w:val="00314B36"/>
    <w:rsid w:val="00320710"/>
    <w:rsid w:val="0032119D"/>
    <w:rsid w:val="00323C4D"/>
    <w:rsid w:val="00334A46"/>
    <w:rsid w:val="00334B9A"/>
    <w:rsid w:val="00346B83"/>
    <w:rsid w:val="00350308"/>
    <w:rsid w:val="003507C1"/>
    <w:rsid w:val="003559B4"/>
    <w:rsid w:val="003574D6"/>
    <w:rsid w:val="00360381"/>
    <w:rsid w:val="00360B3A"/>
    <w:rsid w:val="0037025D"/>
    <w:rsid w:val="00371B97"/>
    <w:rsid w:val="003729A1"/>
    <w:rsid w:val="003757F1"/>
    <w:rsid w:val="00376E3F"/>
    <w:rsid w:val="00387554"/>
    <w:rsid w:val="00391CE8"/>
    <w:rsid w:val="00396B7E"/>
    <w:rsid w:val="0039780F"/>
    <w:rsid w:val="003A0051"/>
    <w:rsid w:val="003A7A77"/>
    <w:rsid w:val="003B0BAA"/>
    <w:rsid w:val="003B122C"/>
    <w:rsid w:val="003B37AE"/>
    <w:rsid w:val="003C1BD4"/>
    <w:rsid w:val="003C284C"/>
    <w:rsid w:val="003C4520"/>
    <w:rsid w:val="003C7686"/>
    <w:rsid w:val="003D1A46"/>
    <w:rsid w:val="003D671A"/>
    <w:rsid w:val="003E0D6E"/>
    <w:rsid w:val="003E478B"/>
    <w:rsid w:val="003F0088"/>
    <w:rsid w:val="00401A73"/>
    <w:rsid w:val="00403892"/>
    <w:rsid w:val="00405374"/>
    <w:rsid w:val="0040572C"/>
    <w:rsid w:val="00406111"/>
    <w:rsid w:val="0042546C"/>
    <w:rsid w:val="00432397"/>
    <w:rsid w:val="004326BD"/>
    <w:rsid w:val="00444B97"/>
    <w:rsid w:val="004546AC"/>
    <w:rsid w:val="004635A8"/>
    <w:rsid w:val="00471B26"/>
    <w:rsid w:val="00477994"/>
    <w:rsid w:val="0048379E"/>
    <w:rsid w:val="00484410"/>
    <w:rsid w:val="00486E26"/>
    <w:rsid w:val="004A1F93"/>
    <w:rsid w:val="004A57B8"/>
    <w:rsid w:val="004A64BD"/>
    <w:rsid w:val="004B759A"/>
    <w:rsid w:val="004B780E"/>
    <w:rsid w:val="004C234B"/>
    <w:rsid w:val="004C5691"/>
    <w:rsid w:val="004F5980"/>
    <w:rsid w:val="004F5D6F"/>
    <w:rsid w:val="0050434D"/>
    <w:rsid w:val="00510D28"/>
    <w:rsid w:val="005113B4"/>
    <w:rsid w:val="005131FD"/>
    <w:rsid w:val="00515DC2"/>
    <w:rsid w:val="005319C9"/>
    <w:rsid w:val="00557EB2"/>
    <w:rsid w:val="00561928"/>
    <w:rsid w:val="005660BD"/>
    <w:rsid w:val="0057078E"/>
    <w:rsid w:val="00571B2D"/>
    <w:rsid w:val="0058161E"/>
    <w:rsid w:val="00582488"/>
    <w:rsid w:val="005856CE"/>
    <w:rsid w:val="0059724A"/>
    <w:rsid w:val="005A0AF9"/>
    <w:rsid w:val="005A0CF6"/>
    <w:rsid w:val="005A5916"/>
    <w:rsid w:val="005B1ADD"/>
    <w:rsid w:val="005B5F20"/>
    <w:rsid w:val="005B7E9A"/>
    <w:rsid w:val="005C3980"/>
    <w:rsid w:val="005C43FE"/>
    <w:rsid w:val="005D0254"/>
    <w:rsid w:val="005D6947"/>
    <w:rsid w:val="005E746F"/>
    <w:rsid w:val="005F2526"/>
    <w:rsid w:val="005F7B4B"/>
    <w:rsid w:val="00601757"/>
    <w:rsid w:val="00601ECB"/>
    <w:rsid w:val="006024BB"/>
    <w:rsid w:val="00603DDD"/>
    <w:rsid w:val="006129C9"/>
    <w:rsid w:val="00617A07"/>
    <w:rsid w:val="00624608"/>
    <w:rsid w:val="00634E2C"/>
    <w:rsid w:val="00640702"/>
    <w:rsid w:val="006444A0"/>
    <w:rsid w:val="00644A91"/>
    <w:rsid w:val="006455A8"/>
    <w:rsid w:val="00654577"/>
    <w:rsid w:val="00660737"/>
    <w:rsid w:val="00667326"/>
    <w:rsid w:val="006678CF"/>
    <w:rsid w:val="00670AC9"/>
    <w:rsid w:val="006717D5"/>
    <w:rsid w:val="006744C0"/>
    <w:rsid w:val="006775BD"/>
    <w:rsid w:val="00680A03"/>
    <w:rsid w:val="00684A1C"/>
    <w:rsid w:val="006868C6"/>
    <w:rsid w:val="00686F2B"/>
    <w:rsid w:val="0069378A"/>
    <w:rsid w:val="006955E8"/>
    <w:rsid w:val="00696078"/>
    <w:rsid w:val="006A238A"/>
    <w:rsid w:val="006B135C"/>
    <w:rsid w:val="006B155A"/>
    <w:rsid w:val="006B556B"/>
    <w:rsid w:val="006B59A9"/>
    <w:rsid w:val="006C6A59"/>
    <w:rsid w:val="006D2489"/>
    <w:rsid w:val="006D654C"/>
    <w:rsid w:val="006E7462"/>
    <w:rsid w:val="006F6606"/>
    <w:rsid w:val="006F6E83"/>
    <w:rsid w:val="00711048"/>
    <w:rsid w:val="0071489F"/>
    <w:rsid w:val="007229BE"/>
    <w:rsid w:val="0072382D"/>
    <w:rsid w:val="0072396C"/>
    <w:rsid w:val="0072580B"/>
    <w:rsid w:val="0073083C"/>
    <w:rsid w:val="00730C86"/>
    <w:rsid w:val="007326C9"/>
    <w:rsid w:val="00735F28"/>
    <w:rsid w:val="007436EA"/>
    <w:rsid w:val="00745836"/>
    <w:rsid w:val="00745BDC"/>
    <w:rsid w:val="00745F92"/>
    <w:rsid w:val="00756887"/>
    <w:rsid w:val="00757839"/>
    <w:rsid w:val="00757A2B"/>
    <w:rsid w:val="00757DD8"/>
    <w:rsid w:val="007627CD"/>
    <w:rsid w:val="0078316C"/>
    <w:rsid w:val="00784569"/>
    <w:rsid w:val="00784E0B"/>
    <w:rsid w:val="00785B08"/>
    <w:rsid w:val="00785C39"/>
    <w:rsid w:val="00793E6A"/>
    <w:rsid w:val="007B18AF"/>
    <w:rsid w:val="007B3BA9"/>
    <w:rsid w:val="007B7ED8"/>
    <w:rsid w:val="007C79AF"/>
    <w:rsid w:val="007D6F60"/>
    <w:rsid w:val="007E02BC"/>
    <w:rsid w:val="007E64AB"/>
    <w:rsid w:val="007E6B6C"/>
    <w:rsid w:val="007F24B9"/>
    <w:rsid w:val="008012E3"/>
    <w:rsid w:val="00801E42"/>
    <w:rsid w:val="00811912"/>
    <w:rsid w:val="008140F8"/>
    <w:rsid w:val="00815BCE"/>
    <w:rsid w:val="00817A38"/>
    <w:rsid w:val="0082278E"/>
    <w:rsid w:val="00823423"/>
    <w:rsid w:val="0082741D"/>
    <w:rsid w:val="0083204B"/>
    <w:rsid w:val="00840A9B"/>
    <w:rsid w:val="00840FA8"/>
    <w:rsid w:val="008418B3"/>
    <w:rsid w:val="008610A5"/>
    <w:rsid w:val="00861CFE"/>
    <w:rsid w:val="00862C0A"/>
    <w:rsid w:val="00866350"/>
    <w:rsid w:val="00872078"/>
    <w:rsid w:val="008848C6"/>
    <w:rsid w:val="008A71BB"/>
    <w:rsid w:val="008C1912"/>
    <w:rsid w:val="008C3005"/>
    <w:rsid w:val="008C3679"/>
    <w:rsid w:val="008C4DDE"/>
    <w:rsid w:val="008C6AFA"/>
    <w:rsid w:val="008D273A"/>
    <w:rsid w:val="008D518C"/>
    <w:rsid w:val="008E63FE"/>
    <w:rsid w:val="008F4777"/>
    <w:rsid w:val="008F4AEE"/>
    <w:rsid w:val="0090327D"/>
    <w:rsid w:val="009113F8"/>
    <w:rsid w:val="009114AE"/>
    <w:rsid w:val="00912DC7"/>
    <w:rsid w:val="00915CD1"/>
    <w:rsid w:val="00920A6D"/>
    <w:rsid w:val="009221DA"/>
    <w:rsid w:val="009268C8"/>
    <w:rsid w:val="0093269B"/>
    <w:rsid w:val="00934A7A"/>
    <w:rsid w:val="00937EDC"/>
    <w:rsid w:val="00943F09"/>
    <w:rsid w:val="00945EDD"/>
    <w:rsid w:val="009502E4"/>
    <w:rsid w:val="0095329C"/>
    <w:rsid w:val="0095449B"/>
    <w:rsid w:val="00955556"/>
    <w:rsid w:val="00974D7B"/>
    <w:rsid w:val="0098357D"/>
    <w:rsid w:val="00983D50"/>
    <w:rsid w:val="00984677"/>
    <w:rsid w:val="009853CB"/>
    <w:rsid w:val="00987C00"/>
    <w:rsid w:val="009A7AD0"/>
    <w:rsid w:val="009B2487"/>
    <w:rsid w:val="009B5C54"/>
    <w:rsid w:val="009D037B"/>
    <w:rsid w:val="009D0D40"/>
    <w:rsid w:val="009D23E7"/>
    <w:rsid w:val="009D5261"/>
    <w:rsid w:val="009D6FE7"/>
    <w:rsid w:val="009E0AF7"/>
    <w:rsid w:val="009E3086"/>
    <w:rsid w:val="009F687C"/>
    <w:rsid w:val="009F710E"/>
    <w:rsid w:val="009F7BDC"/>
    <w:rsid w:val="00A31AA2"/>
    <w:rsid w:val="00A3516A"/>
    <w:rsid w:val="00A41EB6"/>
    <w:rsid w:val="00A443BD"/>
    <w:rsid w:val="00A44941"/>
    <w:rsid w:val="00A54C7D"/>
    <w:rsid w:val="00A63E1E"/>
    <w:rsid w:val="00A65D07"/>
    <w:rsid w:val="00A65F74"/>
    <w:rsid w:val="00A7507C"/>
    <w:rsid w:val="00A77468"/>
    <w:rsid w:val="00A83955"/>
    <w:rsid w:val="00AA1E09"/>
    <w:rsid w:val="00AB09AE"/>
    <w:rsid w:val="00AB1B5C"/>
    <w:rsid w:val="00AB3F0B"/>
    <w:rsid w:val="00AB5675"/>
    <w:rsid w:val="00AB62C5"/>
    <w:rsid w:val="00AC1CF5"/>
    <w:rsid w:val="00AC2A82"/>
    <w:rsid w:val="00AC5927"/>
    <w:rsid w:val="00AC79CD"/>
    <w:rsid w:val="00AD08BA"/>
    <w:rsid w:val="00AE0D53"/>
    <w:rsid w:val="00AE2E80"/>
    <w:rsid w:val="00AE4C3D"/>
    <w:rsid w:val="00B005F1"/>
    <w:rsid w:val="00B03F47"/>
    <w:rsid w:val="00B11595"/>
    <w:rsid w:val="00B126D1"/>
    <w:rsid w:val="00B17CFB"/>
    <w:rsid w:val="00B20E22"/>
    <w:rsid w:val="00B250BC"/>
    <w:rsid w:val="00B52BFB"/>
    <w:rsid w:val="00B535A2"/>
    <w:rsid w:val="00B5363C"/>
    <w:rsid w:val="00B56E64"/>
    <w:rsid w:val="00B623B3"/>
    <w:rsid w:val="00B67E6E"/>
    <w:rsid w:val="00B74841"/>
    <w:rsid w:val="00B83B06"/>
    <w:rsid w:val="00B92679"/>
    <w:rsid w:val="00B9474F"/>
    <w:rsid w:val="00BA4BA9"/>
    <w:rsid w:val="00BB688D"/>
    <w:rsid w:val="00BB750D"/>
    <w:rsid w:val="00BE2A06"/>
    <w:rsid w:val="00BE6230"/>
    <w:rsid w:val="00BF15CA"/>
    <w:rsid w:val="00BF7D98"/>
    <w:rsid w:val="00C01EED"/>
    <w:rsid w:val="00C123C0"/>
    <w:rsid w:val="00C15C57"/>
    <w:rsid w:val="00C227BD"/>
    <w:rsid w:val="00C246DA"/>
    <w:rsid w:val="00C31BDC"/>
    <w:rsid w:val="00C41F96"/>
    <w:rsid w:val="00C45531"/>
    <w:rsid w:val="00C47D74"/>
    <w:rsid w:val="00C55857"/>
    <w:rsid w:val="00C610C9"/>
    <w:rsid w:val="00C61670"/>
    <w:rsid w:val="00C619B9"/>
    <w:rsid w:val="00C61CB6"/>
    <w:rsid w:val="00C645FD"/>
    <w:rsid w:val="00C661BD"/>
    <w:rsid w:val="00C70661"/>
    <w:rsid w:val="00C777EE"/>
    <w:rsid w:val="00C77D26"/>
    <w:rsid w:val="00C92515"/>
    <w:rsid w:val="00C92E5E"/>
    <w:rsid w:val="00C95428"/>
    <w:rsid w:val="00C9776B"/>
    <w:rsid w:val="00CA01B3"/>
    <w:rsid w:val="00CA181A"/>
    <w:rsid w:val="00CA7D2A"/>
    <w:rsid w:val="00CB0F7B"/>
    <w:rsid w:val="00CB148B"/>
    <w:rsid w:val="00CB2E44"/>
    <w:rsid w:val="00CB3653"/>
    <w:rsid w:val="00CB51E1"/>
    <w:rsid w:val="00CC2264"/>
    <w:rsid w:val="00CE0864"/>
    <w:rsid w:val="00CE0CFE"/>
    <w:rsid w:val="00CE3738"/>
    <w:rsid w:val="00CE551D"/>
    <w:rsid w:val="00CF1A4D"/>
    <w:rsid w:val="00CF33F4"/>
    <w:rsid w:val="00CF6918"/>
    <w:rsid w:val="00D048CB"/>
    <w:rsid w:val="00D0576A"/>
    <w:rsid w:val="00D060E2"/>
    <w:rsid w:val="00D34EB2"/>
    <w:rsid w:val="00D44EED"/>
    <w:rsid w:val="00D455FD"/>
    <w:rsid w:val="00D5154E"/>
    <w:rsid w:val="00D56108"/>
    <w:rsid w:val="00D571ED"/>
    <w:rsid w:val="00D622FF"/>
    <w:rsid w:val="00D701FD"/>
    <w:rsid w:val="00D73890"/>
    <w:rsid w:val="00D7795D"/>
    <w:rsid w:val="00D81478"/>
    <w:rsid w:val="00D8547F"/>
    <w:rsid w:val="00D86D64"/>
    <w:rsid w:val="00D91237"/>
    <w:rsid w:val="00D94345"/>
    <w:rsid w:val="00DA2FB9"/>
    <w:rsid w:val="00DA340F"/>
    <w:rsid w:val="00DB12D4"/>
    <w:rsid w:val="00DB3352"/>
    <w:rsid w:val="00DB5359"/>
    <w:rsid w:val="00DC0D0A"/>
    <w:rsid w:val="00DC1995"/>
    <w:rsid w:val="00DC5D33"/>
    <w:rsid w:val="00DD059A"/>
    <w:rsid w:val="00DD1FAD"/>
    <w:rsid w:val="00DD252A"/>
    <w:rsid w:val="00DD7335"/>
    <w:rsid w:val="00DE2DC5"/>
    <w:rsid w:val="00DF1112"/>
    <w:rsid w:val="00DF560B"/>
    <w:rsid w:val="00E002CE"/>
    <w:rsid w:val="00E02E8C"/>
    <w:rsid w:val="00E16D93"/>
    <w:rsid w:val="00E25CB2"/>
    <w:rsid w:val="00E3275B"/>
    <w:rsid w:val="00E33906"/>
    <w:rsid w:val="00E36399"/>
    <w:rsid w:val="00E428A6"/>
    <w:rsid w:val="00E5002B"/>
    <w:rsid w:val="00E54724"/>
    <w:rsid w:val="00E54775"/>
    <w:rsid w:val="00E63A39"/>
    <w:rsid w:val="00E65769"/>
    <w:rsid w:val="00E658D3"/>
    <w:rsid w:val="00E703C7"/>
    <w:rsid w:val="00E70BD6"/>
    <w:rsid w:val="00E71DA7"/>
    <w:rsid w:val="00E74087"/>
    <w:rsid w:val="00E775D0"/>
    <w:rsid w:val="00E81467"/>
    <w:rsid w:val="00E83FA1"/>
    <w:rsid w:val="00E948B1"/>
    <w:rsid w:val="00E96D40"/>
    <w:rsid w:val="00EA7690"/>
    <w:rsid w:val="00EB02E2"/>
    <w:rsid w:val="00EB75D1"/>
    <w:rsid w:val="00EC21AB"/>
    <w:rsid w:val="00EC658C"/>
    <w:rsid w:val="00EC7BFC"/>
    <w:rsid w:val="00ED0BE1"/>
    <w:rsid w:val="00ED1411"/>
    <w:rsid w:val="00ED716B"/>
    <w:rsid w:val="00EE0161"/>
    <w:rsid w:val="00EE025E"/>
    <w:rsid w:val="00EE772C"/>
    <w:rsid w:val="00EF7DB1"/>
    <w:rsid w:val="00F0315F"/>
    <w:rsid w:val="00F05B82"/>
    <w:rsid w:val="00F11CD8"/>
    <w:rsid w:val="00F12E81"/>
    <w:rsid w:val="00F14810"/>
    <w:rsid w:val="00F153BB"/>
    <w:rsid w:val="00F160C3"/>
    <w:rsid w:val="00F3157C"/>
    <w:rsid w:val="00F40A7B"/>
    <w:rsid w:val="00F477AD"/>
    <w:rsid w:val="00F516E2"/>
    <w:rsid w:val="00F51BA9"/>
    <w:rsid w:val="00F54B9D"/>
    <w:rsid w:val="00F54F96"/>
    <w:rsid w:val="00F6343A"/>
    <w:rsid w:val="00F66C59"/>
    <w:rsid w:val="00F67CE2"/>
    <w:rsid w:val="00F73731"/>
    <w:rsid w:val="00F83B83"/>
    <w:rsid w:val="00F86775"/>
    <w:rsid w:val="00FA2AE4"/>
    <w:rsid w:val="00FA4CFE"/>
    <w:rsid w:val="00FB1857"/>
    <w:rsid w:val="00FB6F54"/>
    <w:rsid w:val="00FC032A"/>
    <w:rsid w:val="00FC4B2D"/>
    <w:rsid w:val="00FC6179"/>
    <w:rsid w:val="00FC720F"/>
    <w:rsid w:val="00FD040D"/>
    <w:rsid w:val="00FD2C9F"/>
    <w:rsid w:val="00FD6DA4"/>
    <w:rsid w:val="00FE2725"/>
    <w:rsid w:val="00FE3197"/>
    <w:rsid w:val="00FE4326"/>
    <w:rsid w:val="00FF20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,"/>
  <w:listSeparator w:val=","/>
  <w14:docId w14:val="014BAD7D"/>
  <w15:chartTrackingRefBased/>
  <w15:docId w15:val="{966DE2DE-7BA9-482F-BA22-E56C52E51D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ourier New" w:eastAsia="Courier New" w:hAnsi="Courier New" w:cs="Courier New"/>
        <w:lang w:val="vi-VN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</w:pPr>
    <w:rPr>
      <w:rFonts w:eastAsia="Times New Roman"/>
      <w:color w:val="000000"/>
      <w:sz w:val="24"/>
      <w:szCs w:val="24"/>
      <w:lang w:eastAsia="vi-VN"/>
    </w:rPr>
  </w:style>
  <w:style w:type="character" w:default="1" w:styleId="DefaultParagraphFont">
    <w:name w:val="Default Paragraph Font"/>
    <w:semiHidden/>
    <w:locked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styleId="Hyperlink">
    <w:name w:val="Hyperlink"/>
    <w:rPr>
      <w:color w:val="auto"/>
      <w:u w:val="single"/>
    </w:rPr>
  </w:style>
  <w:style w:type="character" w:customStyle="1" w:styleId="Headerorfooter2">
    <w:name w:val="Header or footer (2)_"/>
    <w:link w:val="Headerorfooter20"/>
    <w:locked/>
    <w:rPr>
      <w:rFonts w:ascii="Arial" w:hAnsi="Arial" w:cs="Arial"/>
      <w:i/>
      <w:iCs/>
      <w:noProof/>
      <w:sz w:val="8"/>
      <w:szCs w:val="8"/>
      <w:u w:val="none"/>
    </w:rPr>
  </w:style>
  <w:style w:type="character" w:customStyle="1" w:styleId="Heading42">
    <w:name w:val="Heading #4 (2)_"/>
    <w:link w:val="Heading420"/>
    <w:locked/>
    <w:rPr>
      <w:rFonts w:ascii="Times New Roman" w:hAnsi="Times New Roman" w:cs="Times New Roman"/>
      <w:spacing w:val="2"/>
      <w:u w:val="none"/>
    </w:rPr>
  </w:style>
  <w:style w:type="character" w:customStyle="1" w:styleId="Bodytext2">
    <w:name w:val="Body text (2)_"/>
    <w:link w:val="Bodytext21"/>
    <w:locked/>
    <w:rPr>
      <w:rFonts w:ascii="Times New Roman" w:hAnsi="Times New Roman" w:cs="Times New Roman"/>
      <w:b/>
      <w:bCs/>
      <w:spacing w:val="4"/>
      <w:u w:val="none"/>
    </w:rPr>
  </w:style>
  <w:style w:type="character" w:customStyle="1" w:styleId="Bodytext2SmallCaps">
    <w:name w:val="Body text (2) + Small Caps"/>
    <w:rPr>
      <w:rFonts w:ascii="Times New Roman" w:hAnsi="Times New Roman" w:cs="Times New Roman"/>
      <w:b/>
      <w:bCs/>
      <w:smallCaps/>
      <w:spacing w:val="4"/>
      <w:u w:val="none"/>
    </w:rPr>
  </w:style>
  <w:style w:type="character" w:customStyle="1" w:styleId="Bodytext3">
    <w:name w:val="Body text (3)_"/>
    <w:link w:val="Bodytext30"/>
    <w:locked/>
    <w:rPr>
      <w:rFonts w:ascii="Times New Roman" w:hAnsi="Times New Roman" w:cs="Times New Roman"/>
      <w:i/>
      <w:iCs/>
      <w:spacing w:val="1"/>
      <w:u w:val="none"/>
    </w:rPr>
  </w:style>
  <w:style w:type="character" w:customStyle="1" w:styleId="Bodytext310pt">
    <w:name w:val="Body text (3) + 10 pt"/>
    <w:aliases w:val="Spacing 0 pt"/>
    <w:rPr>
      <w:rFonts w:ascii="Times New Roman" w:hAnsi="Times New Roman" w:cs="Times New Roman"/>
      <w:i/>
      <w:iCs/>
      <w:spacing w:val="5"/>
      <w:sz w:val="20"/>
      <w:szCs w:val="20"/>
      <w:u w:val="none"/>
    </w:rPr>
  </w:style>
  <w:style w:type="character" w:customStyle="1" w:styleId="Bodytext3Spacing1pt">
    <w:name w:val="Body text (3) + Spacing 1 pt"/>
    <w:rPr>
      <w:rFonts w:ascii="Times New Roman" w:hAnsi="Times New Roman" w:cs="Times New Roman"/>
      <w:i/>
      <w:iCs/>
      <w:spacing w:val="31"/>
      <w:u w:val="none"/>
    </w:rPr>
  </w:style>
  <w:style w:type="character" w:customStyle="1" w:styleId="Bodytext">
    <w:name w:val="Body text_"/>
    <w:link w:val="Bodytext1"/>
    <w:locked/>
    <w:rPr>
      <w:rFonts w:ascii="Times New Roman" w:hAnsi="Times New Roman" w:cs="Times New Roman"/>
      <w:spacing w:val="2"/>
      <w:u w:val="none"/>
    </w:rPr>
  </w:style>
  <w:style w:type="character" w:customStyle="1" w:styleId="Bodytext0">
    <w:name w:val="Body text"/>
    <w:basedOn w:val="Bodytext"/>
    <w:rPr>
      <w:rFonts w:ascii="Times New Roman" w:hAnsi="Times New Roman" w:cs="Times New Roman"/>
      <w:spacing w:val="2"/>
      <w:u w:val="none"/>
    </w:rPr>
  </w:style>
  <w:style w:type="character" w:customStyle="1" w:styleId="BodytextBold">
    <w:name w:val="Body text + Bold"/>
    <w:aliases w:val="Spacing 0 pt69"/>
    <w:rPr>
      <w:rFonts w:ascii="Times New Roman" w:hAnsi="Times New Roman" w:cs="Times New Roman"/>
      <w:b/>
      <w:bCs/>
      <w:spacing w:val="4"/>
      <w:u w:val="none"/>
    </w:rPr>
  </w:style>
  <w:style w:type="character" w:customStyle="1" w:styleId="Headerorfooter3">
    <w:name w:val="Header or footer (3)_"/>
    <w:link w:val="Headerorfooter30"/>
    <w:locked/>
    <w:rPr>
      <w:rFonts w:ascii="Times New Roman" w:hAnsi="Times New Roman" w:cs="Times New Roman"/>
      <w:spacing w:val="3"/>
      <w:sz w:val="23"/>
      <w:szCs w:val="23"/>
      <w:u w:val="none"/>
    </w:rPr>
  </w:style>
  <w:style w:type="character" w:customStyle="1" w:styleId="Headerorfooter">
    <w:name w:val="Header or footer_"/>
    <w:link w:val="Headerorfooter1"/>
    <w:locked/>
    <w:rPr>
      <w:rFonts w:ascii="Times New Roman" w:hAnsi="Times New Roman" w:cs="Times New Roman"/>
      <w:b/>
      <w:bCs/>
      <w:spacing w:val="5"/>
      <w:u w:val="none"/>
    </w:rPr>
  </w:style>
  <w:style w:type="character" w:customStyle="1" w:styleId="Headerorfooter115pt">
    <w:name w:val="Header or footer + 11.5 pt"/>
    <w:aliases w:val="Not Bold,Spacing 0 pt68"/>
    <w:rPr>
      <w:rFonts w:ascii="Times New Roman" w:hAnsi="Times New Roman" w:cs="Times New Roman"/>
      <w:b/>
      <w:bCs/>
      <w:spacing w:val="3"/>
      <w:sz w:val="23"/>
      <w:szCs w:val="23"/>
      <w:u w:val="none"/>
    </w:rPr>
  </w:style>
  <w:style w:type="character" w:customStyle="1" w:styleId="BodytextItalic">
    <w:name w:val="Body text + Italic"/>
    <w:aliases w:val="Spacing 0 pt67"/>
    <w:rPr>
      <w:rFonts w:ascii="Times New Roman" w:hAnsi="Times New Roman" w:cs="Times New Roman"/>
      <w:i/>
      <w:iCs/>
      <w:spacing w:val="1"/>
      <w:u w:val="none"/>
    </w:rPr>
  </w:style>
  <w:style w:type="character" w:customStyle="1" w:styleId="Heading6">
    <w:name w:val="Heading #6_"/>
    <w:link w:val="Heading60"/>
    <w:locked/>
    <w:rPr>
      <w:rFonts w:ascii="Times New Roman" w:hAnsi="Times New Roman" w:cs="Times New Roman"/>
      <w:b/>
      <w:bCs/>
      <w:spacing w:val="4"/>
      <w:u w:val="none"/>
    </w:rPr>
  </w:style>
  <w:style w:type="character" w:customStyle="1" w:styleId="Bodytext3NotItalic">
    <w:name w:val="Body text (3) + Not Italic"/>
    <w:aliases w:val="Spacing 0 pt66"/>
    <w:rPr>
      <w:rFonts w:ascii="Times New Roman" w:hAnsi="Times New Roman" w:cs="Times New Roman"/>
      <w:i/>
      <w:iCs/>
      <w:spacing w:val="2"/>
      <w:u w:val="none"/>
    </w:rPr>
  </w:style>
  <w:style w:type="character" w:customStyle="1" w:styleId="Bodytext2NotBold">
    <w:name w:val="Body text (2) + Not Bold"/>
    <w:aliases w:val="Italic"/>
    <w:rPr>
      <w:rFonts w:ascii="Times New Roman" w:hAnsi="Times New Roman" w:cs="Times New Roman"/>
      <w:b/>
      <w:bCs/>
      <w:i/>
      <w:iCs/>
      <w:spacing w:val="4"/>
      <w:u w:val="none"/>
    </w:rPr>
  </w:style>
  <w:style w:type="character" w:customStyle="1" w:styleId="Bodytext4">
    <w:name w:val="Body text (4)_"/>
    <w:link w:val="Bodytext40"/>
    <w:locked/>
    <w:rPr>
      <w:rFonts w:ascii="Times New Roman" w:hAnsi="Times New Roman" w:cs="Times New Roman"/>
      <w:spacing w:val="10"/>
      <w:sz w:val="20"/>
      <w:szCs w:val="20"/>
      <w:u w:val="none"/>
    </w:rPr>
  </w:style>
  <w:style w:type="character" w:customStyle="1" w:styleId="Bodytext5">
    <w:name w:val="Body text (5)_"/>
    <w:link w:val="Bodytext50"/>
    <w:locked/>
    <w:rPr>
      <w:rFonts w:ascii="Times New Roman" w:hAnsi="Times New Roman" w:cs="Times New Roman"/>
      <w:i/>
      <w:iCs/>
      <w:spacing w:val="4"/>
      <w:u w:val="none"/>
    </w:rPr>
  </w:style>
  <w:style w:type="character" w:customStyle="1" w:styleId="Bodytext2NotBold3">
    <w:name w:val="Body text (2) + Not Bold3"/>
    <w:aliases w:val="Spacing 0 pt65"/>
    <w:rPr>
      <w:rFonts w:ascii="Times New Roman" w:hAnsi="Times New Roman" w:cs="Times New Roman"/>
      <w:b/>
      <w:bCs/>
      <w:spacing w:val="2"/>
      <w:u w:val="none"/>
    </w:rPr>
  </w:style>
  <w:style w:type="character" w:customStyle="1" w:styleId="Tableofcontents2">
    <w:name w:val="Table of contents (2)_"/>
    <w:link w:val="Tableofcontents20"/>
    <w:locked/>
    <w:rPr>
      <w:rFonts w:ascii="Times New Roman" w:hAnsi="Times New Roman" w:cs="Times New Roman"/>
      <w:spacing w:val="36"/>
      <w:sz w:val="10"/>
      <w:szCs w:val="10"/>
      <w:u w:val="none"/>
    </w:rPr>
  </w:style>
  <w:style w:type="character" w:customStyle="1" w:styleId="Tableofcontents2Italic">
    <w:name w:val="Table of contents (2) + Italic"/>
    <w:aliases w:val="Spacing 0 pt64"/>
    <w:rPr>
      <w:rFonts w:ascii="Times New Roman" w:hAnsi="Times New Roman" w:cs="Times New Roman"/>
      <w:i/>
      <w:iCs/>
      <w:noProof/>
      <w:spacing w:val="0"/>
      <w:sz w:val="10"/>
      <w:szCs w:val="10"/>
      <w:u w:val="none"/>
    </w:rPr>
  </w:style>
  <w:style w:type="character" w:customStyle="1" w:styleId="Tableofcontents3">
    <w:name w:val="Table of contents (3)_"/>
    <w:link w:val="Tableofcontents30"/>
    <w:locked/>
    <w:rPr>
      <w:rFonts w:ascii="Times New Roman" w:hAnsi="Times New Roman" w:cs="Times New Roman"/>
      <w:b/>
      <w:bCs/>
      <w:spacing w:val="4"/>
      <w:u w:val="none"/>
    </w:rPr>
  </w:style>
  <w:style w:type="character" w:customStyle="1" w:styleId="Tableofcontents4">
    <w:name w:val="Table of contents (4)_"/>
    <w:link w:val="Tableofcontents40"/>
    <w:locked/>
    <w:rPr>
      <w:rFonts w:ascii="Times New Roman" w:hAnsi="Times New Roman" w:cs="Times New Roman"/>
      <w:i/>
      <w:iCs/>
      <w:spacing w:val="-3"/>
      <w:sz w:val="8"/>
      <w:szCs w:val="8"/>
      <w:u w:val="none"/>
    </w:rPr>
  </w:style>
  <w:style w:type="character" w:customStyle="1" w:styleId="Tableofcontents410pt">
    <w:name w:val="Table of contents (4) + 10 pt"/>
    <w:aliases w:val="Spacing 0 pt63"/>
    <w:rPr>
      <w:rFonts w:ascii="Times New Roman" w:hAnsi="Times New Roman" w:cs="Times New Roman"/>
      <w:i/>
      <w:iCs/>
      <w:noProof/>
      <w:spacing w:val="0"/>
      <w:sz w:val="20"/>
      <w:szCs w:val="20"/>
      <w:u w:val="none"/>
    </w:rPr>
  </w:style>
  <w:style w:type="character" w:customStyle="1" w:styleId="Tableofcontents410pt1">
    <w:name w:val="Table of contents (4) + 10 pt1"/>
    <w:aliases w:val="Not Italic,Spacing 0 pt62"/>
    <w:rPr>
      <w:rFonts w:ascii="Times New Roman" w:hAnsi="Times New Roman" w:cs="Times New Roman"/>
      <w:i/>
      <w:iCs/>
      <w:noProof/>
      <w:spacing w:val="10"/>
      <w:sz w:val="20"/>
      <w:szCs w:val="20"/>
      <w:u w:val="none"/>
    </w:rPr>
  </w:style>
  <w:style w:type="character" w:customStyle="1" w:styleId="Tableofcontents">
    <w:name w:val="Table of contents_"/>
    <w:link w:val="Tableofcontents0"/>
    <w:locked/>
    <w:rPr>
      <w:rFonts w:ascii="Times New Roman" w:hAnsi="Times New Roman" w:cs="Times New Roman"/>
      <w:spacing w:val="2"/>
      <w:u w:val="none"/>
    </w:rPr>
  </w:style>
  <w:style w:type="character" w:customStyle="1" w:styleId="BodytextItalic4">
    <w:name w:val="Body text + Italic4"/>
    <w:aliases w:val="Spacing 0 pt61"/>
    <w:rPr>
      <w:rFonts w:ascii="Times New Roman" w:hAnsi="Times New Roman" w:cs="Times New Roman"/>
      <w:i/>
      <w:iCs/>
      <w:spacing w:val="4"/>
      <w:u w:val="none"/>
    </w:rPr>
  </w:style>
  <w:style w:type="character" w:customStyle="1" w:styleId="BodytextBold3">
    <w:name w:val="Body text + Bold3"/>
    <w:aliases w:val="Spacing 0 pt60"/>
    <w:rPr>
      <w:rFonts w:ascii="Times New Roman" w:hAnsi="Times New Roman" w:cs="Times New Roman"/>
      <w:b/>
      <w:bCs/>
      <w:spacing w:val="4"/>
      <w:u w:val="none"/>
    </w:rPr>
  </w:style>
  <w:style w:type="character" w:customStyle="1" w:styleId="Heading615pt">
    <w:name w:val="Heading #6 + 15 pt"/>
    <w:aliases w:val="Spacing 0 pt59"/>
    <w:rPr>
      <w:rFonts w:ascii="Times New Roman" w:hAnsi="Times New Roman" w:cs="Times New Roman"/>
      <w:b/>
      <w:bCs/>
      <w:spacing w:val="4"/>
      <w:sz w:val="30"/>
      <w:szCs w:val="30"/>
      <w:u w:val="none"/>
    </w:rPr>
  </w:style>
  <w:style w:type="character" w:customStyle="1" w:styleId="Bodytext15pt">
    <w:name w:val="Body text + 15 pt"/>
    <w:aliases w:val="Bold,Spacing 0 pt58"/>
    <w:rPr>
      <w:rFonts w:ascii="Times New Roman" w:hAnsi="Times New Roman" w:cs="Times New Roman"/>
      <w:b/>
      <w:bCs/>
      <w:spacing w:val="2"/>
      <w:sz w:val="30"/>
      <w:szCs w:val="30"/>
      <w:u w:val="none"/>
    </w:rPr>
  </w:style>
  <w:style w:type="character" w:customStyle="1" w:styleId="Bodytext215pt">
    <w:name w:val="Body text (2) + 15 pt"/>
    <w:aliases w:val="Spacing 0 pt57"/>
    <w:rPr>
      <w:rFonts w:ascii="Times New Roman" w:hAnsi="Times New Roman" w:cs="Times New Roman"/>
      <w:b/>
      <w:bCs/>
      <w:spacing w:val="4"/>
      <w:sz w:val="30"/>
      <w:szCs w:val="30"/>
      <w:u w:val="none"/>
    </w:rPr>
  </w:style>
  <w:style w:type="character" w:customStyle="1" w:styleId="Bodytext6">
    <w:name w:val="Body text (6)_"/>
    <w:link w:val="Bodytext60"/>
    <w:locked/>
    <w:rPr>
      <w:rFonts w:ascii="Times New Roman" w:hAnsi="Times New Roman" w:cs="Times New Roman"/>
      <w:b/>
      <w:bCs/>
      <w:spacing w:val="2"/>
      <w:sz w:val="26"/>
      <w:szCs w:val="26"/>
      <w:u w:val="none"/>
    </w:rPr>
  </w:style>
  <w:style w:type="character" w:customStyle="1" w:styleId="Bodytext612pt">
    <w:name w:val="Body text (6) + 12 pt"/>
    <w:aliases w:val="Not Bold15,Italic18,Spacing 0 pt56"/>
    <w:rPr>
      <w:rFonts w:ascii="Times New Roman" w:hAnsi="Times New Roman" w:cs="Times New Roman"/>
      <w:b/>
      <w:bCs/>
      <w:i/>
      <w:iCs/>
      <w:spacing w:val="4"/>
      <w:sz w:val="24"/>
      <w:szCs w:val="24"/>
      <w:u w:val="none"/>
    </w:rPr>
  </w:style>
  <w:style w:type="character" w:customStyle="1" w:styleId="Bodytext612pt1">
    <w:name w:val="Body text (6) + 12 pt1"/>
    <w:aliases w:val="Spacing 0 pt55"/>
    <w:rPr>
      <w:rFonts w:ascii="Times New Roman" w:hAnsi="Times New Roman" w:cs="Times New Roman"/>
      <w:b/>
      <w:bCs/>
      <w:noProof/>
      <w:spacing w:val="4"/>
      <w:sz w:val="24"/>
      <w:szCs w:val="24"/>
      <w:u w:val="none"/>
    </w:rPr>
  </w:style>
  <w:style w:type="character" w:customStyle="1" w:styleId="HeaderorfooterNotBold">
    <w:name w:val="Header or footer + Not Bold"/>
    <w:aliases w:val="Italic17,Spacing 0 pt54"/>
    <w:rPr>
      <w:rFonts w:ascii="Times New Roman" w:hAnsi="Times New Roman" w:cs="Times New Roman"/>
      <w:b/>
      <w:bCs/>
      <w:i/>
      <w:iCs/>
      <w:spacing w:val="5"/>
      <w:u w:val="none"/>
    </w:rPr>
  </w:style>
  <w:style w:type="character" w:customStyle="1" w:styleId="Heading4">
    <w:name w:val="Heading #4_"/>
    <w:link w:val="Heading40"/>
    <w:locked/>
    <w:rPr>
      <w:rFonts w:ascii="Times New Roman" w:hAnsi="Times New Roman" w:cs="Times New Roman"/>
      <w:b/>
      <w:bCs/>
      <w:spacing w:val="4"/>
      <w:u w:val="none"/>
    </w:rPr>
  </w:style>
  <w:style w:type="character" w:customStyle="1" w:styleId="Heading4NotBold">
    <w:name w:val="Heading #4 + Not Bold"/>
    <w:aliases w:val="Italic16"/>
    <w:rPr>
      <w:rFonts w:ascii="Times New Roman" w:hAnsi="Times New Roman" w:cs="Times New Roman"/>
      <w:b/>
      <w:bCs/>
      <w:i/>
      <w:iCs/>
      <w:spacing w:val="4"/>
      <w:u w:val="none"/>
    </w:rPr>
  </w:style>
  <w:style w:type="character" w:customStyle="1" w:styleId="Bodytext4Spacing0pt">
    <w:name w:val="Body text (4) + Spacing 0 pt"/>
    <w:rPr>
      <w:rFonts w:ascii="Times New Roman" w:hAnsi="Times New Roman" w:cs="Times New Roman"/>
      <w:noProof/>
      <w:spacing w:val="0"/>
      <w:sz w:val="20"/>
      <w:szCs w:val="20"/>
      <w:u w:val="none"/>
    </w:rPr>
  </w:style>
  <w:style w:type="character" w:customStyle="1" w:styleId="Heading5">
    <w:name w:val="Heading #5_"/>
    <w:link w:val="Heading50"/>
    <w:locked/>
    <w:rPr>
      <w:rFonts w:ascii="Times New Roman" w:hAnsi="Times New Roman" w:cs="Times New Roman"/>
      <w:b/>
      <w:bCs/>
      <w:spacing w:val="4"/>
      <w:u w:val="none"/>
    </w:rPr>
  </w:style>
  <w:style w:type="character" w:customStyle="1" w:styleId="Bodytext44pt">
    <w:name w:val="Body text (4) + 4 pt"/>
    <w:aliases w:val="Italic15,Spacing 0 pt53"/>
    <w:rPr>
      <w:rFonts w:ascii="Times New Roman" w:hAnsi="Times New Roman" w:cs="Times New Roman"/>
      <w:i/>
      <w:iCs/>
      <w:spacing w:val="-3"/>
      <w:sz w:val="8"/>
      <w:szCs w:val="8"/>
      <w:u w:val="none"/>
    </w:rPr>
  </w:style>
  <w:style w:type="character" w:customStyle="1" w:styleId="Headerorfooter0">
    <w:name w:val="Header or footer"/>
    <w:rPr>
      <w:rFonts w:ascii="Times New Roman" w:hAnsi="Times New Roman" w:cs="Times New Roman"/>
      <w:b/>
      <w:bCs/>
      <w:spacing w:val="5"/>
      <w:u w:val="single"/>
    </w:rPr>
  </w:style>
  <w:style w:type="character" w:customStyle="1" w:styleId="Bodytext210pt">
    <w:name w:val="Body text (2) + 10 pt"/>
    <w:aliases w:val="Not Bold14,Spacing 0 pt52"/>
    <w:rPr>
      <w:rFonts w:ascii="Times New Roman" w:hAnsi="Times New Roman" w:cs="Times New Roman"/>
      <w:b/>
      <w:bCs/>
      <w:noProof/>
      <w:spacing w:val="0"/>
      <w:sz w:val="20"/>
      <w:szCs w:val="20"/>
      <w:u w:val="none"/>
    </w:rPr>
  </w:style>
  <w:style w:type="character" w:customStyle="1" w:styleId="Heading1">
    <w:name w:val="Heading #1_"/>
    <w:link w:val="Heading10"/>
    <w:locked/>
    <w:rPr>
      <w:rFonts w:ascii="Times New Roman" w:hAnsi="Times New Roman" w:cs="Times New Roman"/>
      <w:b/>
      <w:bCs/>
      <w:spacing w:val="2"/>
      <w:sz w:val="26"/>
      <w:szCs w:val="26"/>
      <w:u w:val="none"/>
    </w:rPr>
  </w:style>
  <w:style w:type="character" w:customStyle="1" w:styleId="Heading112pt">
    <w:name w:val="Heading #1 + 12 pt"/>
    <w:aliases w:val="Not Bold13,Italic14,Spacing 0 pt51"/>
    <w:rPr>
      <w:rFonts w:ascii="Times New Roman" w:hAnsi="Times New Roman" w:cs="Times New Roman"/>
      <w:b/>
      <w:bCs/>
      <w:i/>
      <w:iCs/>
      <w:spacing w:val="4"/>
      <w:sz w:val="24"/>
      <w:szCs w:val="24"/>
      <w:u w:val="none"/>
    </w:rPr>
  </w:style>
  <w:style w:type="character" w:customStyle="1" w:styleId="Heading112pt1">
    <w:name w:val="Heading #1 + 12 pt1"/>
    <w:aliases w:val="Spacing 0 pt50"/>
    <w:rPr>
      <w:rFonts w:ascii="Times New Roman" w:hAnsi="Times New Roman" w:cs="Times New Roman"/>
      <w:b/>
      <w:bCs/>
      <w:noProof/>
      <w:spacing w:val="4"/>
      <w:sz w:val="24"/>
      <w:szCs w:val="24"/>
      <w:u w:val="none"/>
    </w:rPr>
  </w:style>
  <w:style w:type="character" w:customStyle="1" w:styleId="Headerorfooter4">
    <w:name w:val="Header or footer (4)_"/>
    <w:link w:val="Headerorfooter40"/>
    <w:locked/>
    <w:rPr>
      <w:rFonts w:ascii="Times New Roman" w:hAnsi="Times New Roman" w:cs="Times New Roman"/>
      <w:i/>
      <w:iCs/>
      <w:u w:val="none"/>
    </w:rPr>
  </w:style>
  <w:style w:type="character" w:customStyle="1" w:styleId="Tablecaption">
    <w:name w:val="Table caption_"/>
    <w:link w:val="Tablecaption0"/>
    <w:locked/>
    <w:rPr>
      <w:rFonts w:ascii="Times New Roman" w:hAnsi="Times New Roman" w:cs="Times New Roman"/>
      <w:spacing w:val="2"/>
      <w:u w:val="none"/>
    </w:rPr>
  </w:style>
  <w:style w:type="character" w:customStyle="1" w:styleId="Bodytext7">
    <w:name w:val="Body text (7)_"/>
    <w:link w:val="Bodytext70"/>
    <w:locked/>
    <w:rPr>
      <w:rFonts w:ascii="Times New Roman" w:hAnsi="Times New Roman" w:cs="Times New Roman"/>
      <w:i/>
      <w:iCs/>
      <w:spacing w:val="5"/>
      <w:sz w:val="20"/>
      <w:szCs w:val="20"/>
      <w:u w:val="none"/>
    </w:rPr>
  </w:style>
  <w:style w:type="character" w:customStyle="1" w:styleId="Bodytext20">
    <w:name w:val="Body text (2)"/>
    <w:rPr>
      <w:rFonts w:ascii="Times New Roman" w:hAnsi="Times New Roman" w:cs="Times New Roman"/>
      <w:b/>
      <w:bCs/>
      <w:spacing w:val="4"/>
      <w:u w:val="single"/>
    </w:rPr>
  </w:style>
  <w:style w:type="character" w:customStyle="1" w:styleId="Heading3">
    <w:name w:val="Heading #3_"/>
    <w:link w:val="Heading30"/>
    <w:locked/>
    <w:rPr>
      <w:rFonts w:ascii="Times New Roman" w:hAnsi="Times New Roman" w:cs="Times New Roman"/>
      <w:spacing w:val="2"/>
      <w:u w:val="none"/>
    </w:rPr>
  </w:style>
  <w:style w:type="character" w:customStyle="1" w:styleId="Heading510pt">
    <w:name w:val="Heading #5 + 10 pt"/>
    <w:aliases w:val="Not Bold12,Spacing 0 pt49"/>
    <w:rPr>
      <w:rFonts w:ascii="Times New Roman" w:hAnsi="Times New Roman" w:cs="Times New Roman"/>
      <w:b/>
      <w:bCs/>
      <w:noProof/>
      <w:spacing w:val="10"/>
      <w:sz w:val="20"/>
      <w:szCs w:val="20"/>
      <w:u w:val="none"/>
    </w:rPr>
  </w:style>
  <w:style w:type="character" w:customStyle="1" w:styleId="Headerorfooter4Bold">
    <w:name w:val="Header or footer (4) + Bold"/>
    <w:aliases w:val="Not Italic4,Spacing 0 pt48"/>
    <w:rPr>
      <w:rFonts w:ascii="Times New Roman" w:hAnsi="Times New Roman" w:cs="Times New Roman"/>
      <w:b/>
      <w:bCs/>
      <w:i/>
      <w:iCs/>
      <w:spacing w:val="5"/>
      <w:u w:val="none"/>
    </w:rPr>
  </w:style>
  <w:style w:type="character" w:customStyle="1" w:styleId="Bodytext8">
    <w:name w:val="Body text (8)_"/>
    <w:link w:val="Bodytext80"/>
    <w:locked/>
    <w:rPr>
      <w:rFonts w:ascii="Times New Roman" w:hAnsi="Times New Roman" w:cs="Times New Roman"/>
      <w:b/>
      <w:bCs/>
      <w:spacing w:val="2"/>
      <w:u w:val="none"/>
    </w:rPr>
  </w:style>
  <w:style w:type="character" w:customStyle="1" w:styleId="Bodytext810pt">
    <w:name w:val="Body text (8) + 10 pt"/>
    <w:aliases w:val="Not Bold11,Italic13,Spacing 0 pt47"/>
    <w:rPr>
      <w:rFonts w:ascii="Times New Roman" w:hAnsi="Times New Roman" w:cs="Times New Roman"/>
      <w:b/>
      <w:bCs/>
      <w:i/>
      <w:iCs/>
      <w:spacing w:val="5"/>
      <w:sz w:val="20"/>
      <w:szCs w:val="20"/>
      <w:u w:val="none"/>
    </w:rPr>
  </w:style>
  <w:style w:type="character" w:customStyle="1" w:styleId="Bodytext10pt">
    <w:name w:val="Body text + 10 pt"/>
    <w:aliases w:val="Spacing 0 pt46"/>
    <w:rPr>
      <w:rFonts w:ascii="Times New Roman" w:hAnsi="Times New Roman" w:cs="Times New Roman"/>
      <w:spacing w:val="10"/>
      <w:sz w:val="20"/>
      <w:szCs w:val="20"/>
      <w:u w:val="none"/>
    </w:rPr>
  </w:style>
  <w:style w:type="character" w:customStyle="1" w:styleId="BodytextItalic3">
    <w:name w:val="Body text + Italic3"/>
    <w:aliases w:val="Spacing 0 pt45"/>
    <w:rPr>
      <w:rFonts w:ascii="Times New Roman" w:hAnsi="Times New Roman" w:cs="Times New Roman"/>
      <w:i/>
      <w:iCs/>
      <w:spacing w:val="1"/>
      <w:u w:val="none"/>
    </w:rPr>
  </w:style>
  <w:style w:type="character" w:customStyle="1" w:styleId="Heading62">
    <w:name w:val="Heading #6 (2)_"/>
    <w:link w:val="Heading620"/>
    <w:locked/>
    <w:rPr>
      <w:rFonts w:ascii="Times New Roman" w:hAnsi="Times New Roman" w:cs="Times New Roman"/>
      <w:b/>
      <w:bCs/>
      <w:spacing w:val="2"/>
      <w:u w:val="none"/>
    </w:rPr>
  </w:style>
  <w:style w:type="character" w:customStyle="1" w:styleId="Heading32">
    <w:name w:val="Heading #3 (2)_"/>
    <w:link w:val="Heading320"/>
    <w:locked/>
    <w:rPr>
      <w:rFonts w:ascii="Times New Roman" w:hAnsi="Times New Roman" w:cs="Times New Roman"/>
      <w:spacing w:val="8"/>
      <w:sz w:val="20"/>
      <w:szCs w:val="20"/>
      <w:u w:val="none"/>
    </w:rPr>
  </w:style>
  <w:style w:type="character" w:customStyle="1" w:styleId="Bodytext10pt4">
    <w:name w:val="Body text + 10 pt4"/>
    <w:aliases w:val="Spacing 0 pt44"/>
    <w:rPr>
      <w:rFonts w:ascii="Times New Roman" w:hAnsi="Times New Roman" w:cs="Times New Roman"/>
      <w:noProof/>
      <w:spacing w:val="0"/>
      <w:sz w:val="20"/>
      <w:szCs w:val="20"/>
      <w:u w:val="none"/>
    </w:rPr>
  </w:style>
  <w:style w:type="character" w:customStyle="1" w:styleId="Tablecaption2">
    <w:name w:val="Table caption (2)_"/>
    <w:link w:val="Tablecaption20"/>
    <w:locked/>
    <w:rPr>
      <w:rFonts w:ascii="Times New Roman" w:hAnsi="Times New Roman" w:cs="Times New Roman"/>
      <w:b/>
      <w:bCs/>
      <w:spacing w:val="4"/>
      <w:u w:val="none"/>
    </w:rPr>
  </w:style>
  <w:style w:type="character" w:customStyle="1" w:styleId="Headerorfooter5">
    <w:name w:val="Header or footer (5)_"/>
    <w:link w:val="Headerorfooter50"/>
    <w:locked/>
    <w:rPr>
      <w:rFonts w:ascii="Times New Roman" w:hAnsi="Times New Roman" w:cs="Times New Roman"/>
      <w:spacing w:val="3"/>
      <w:u w:val="none"/>
    </w:rPr>
  </w:style>
  <w:style w:type="character" w:customStyle="1" w:styleId="Tableofcontents5">
    <w:name w:val="Table of contents (5)_"/>
    <w:link w:val="Tableofcontents50"/>
    <w:locked/>
    <w:rPr>
      <w:rFonts w:ascii="Times New Roman" w:hAnsi="Times New Roman" w:cs="Times New Roman"/>
      <w:spacing w:val="10"/>
      <w:sz w:val="20"/>
      <w:szCs w:val="20"/>
      <w:u w:val="none"/>
    </w:rPr>
  </w:style>
  <w:style w:type="character" w:customStyle="1" w:styleId="Tableofcontents54pt">
    <w:name w:val="Table of contents (5) + 4 pt"/>
    <w:aliases w:val="Italic12,Spacing 0 pt43"/>
    <w:rPr>
      <w:rFonts w:ascii="Times New Roman" w:hAnsi="Times New Roman" w:cs="Times New Roman"/>
      <w:i/>
      <w:iCs/>
      <w:noProof/>
      <w:spacing w:val="-3"/>
      <w:sz w:val="8"/>
      <w:szCs w:val="8"/>
      <w:u w:val="none"/>
    </w:rPr>
  </w:style>
  <w:style w:type="character" w:customStyle="1" w:styleId="Heading63">
    <w:name w:val="Heading #6 (3)_"/>
    <w:link w:val="Heading630"/>
    <w:locked/>
    <w:rPr>
      <w:rFonts w:ascii="Times New Roman" w:hAnsi="Times New Roman" w:cs="Times New Roman"/>
      <w:spacing w:val="2"/>
      <w:u w:val="none"/>
    </w:rPr>
  </w:style>
  <w:style w:type="character" w:customStyle="1" w:styleId="Heading610pt">
    <w:name w:val="Heading #6 + 10 pt"/>
    <w:aliases w:val="Not Bold10,Italic11,Spacing 0 pt42"/>
    <w:rPr>
      <w:rFonts w:ascii="Times New Roman" w:hAnsi="Times New Roman" w:cs="Times New Roman"/>
      <w:b/>
      <w:bCs/>
      <w:i/>
      <w:iCs/>
      <w:spacing w:val="5"/>
      <w:sz w:val="20"/>
      <w:szCs w:val="20"/>
      <w:u w:val="none"/>
    </w:rPr>
  </w:style>
  <w:style w:type="character" w:customStyle="1" w:styleId="Heading6Spacing0pt">
    <w:name w:val="Heading #6 + Spacing 0 pt"/>
    <w:rPr>
      <w:rFonts w:ascii="Times New Roman" w:hAnsi="Times New Roman" w:cs="Times New Roman"/>
      <w:b/>
      <w:bCs/>
      <w:noProof/>
      <w:spacing w:val="2"/>
      <w:u w:val="none"/>
    </w:rPr>
  </w:style>
  <w:style w:type="character" w:customStyle="1" w:styleId="Bodytext412pt">
    <w:name w:val="Body text (4) + 12 pt"/>
    <w:aliases w:val="Bold3,Spacing 0 pt41"/>
    <w:rPr>
      <w:rFonts w:ascii="Times New Roman" w:hAnsi="Times New Roman" w:cs="Times New Roman"/>
      <w:b/>
      <w:bCs/>
      <w:spacing w:val="2"/>
      <w:sz w:val="24"/>
      <w:szCs w:val="24"/>
      <w:u w:val="none"/>
    </w:rPr>
  </w:style>
  <w:style w:type="character" w:customStyle="1" w:styleId="Heading2">
    <w:name w:val="Heading #2_"/>
    <w:link w:val="Heading20"/>
    <w:locked/>
    <w:rPr>
      <w:rFonts w:ascii="Times New Roman" w:hAnsi="Times New Roman" w:cs="Times New Roman"/>
      <w:spacing w:val="5"/>
      <w:sz w:val="20"/>
      <w:szCs w:val="20"/>
      <w:u w:val="none"/>
    </w:rPr>
  </w:style>
  <w:style w:type="character" w:customStyle="1" w:styleId="Bodytext10pt3">
    <w:name w:val="Body text + 10 pt3"/>
    <w:aliases w:val="Spacing 0 pt40"/>
    <w:rPr>
      <w:rFonts w:ascii="Times New Roman" w:hAnsi="Times New Roman" w:cs="Times New Roman"/>
      <w:noProof/>
      <w:spacing w:val="0"/>
      <w:sz w:val="20"/>
      <w:szCs w:val="20"/>
      <w:u w:val="none"/>
    </w:rPr>
  </w:style>
  <w:style w:type="character" w:customStyle="1" w:styleId="Bodytext15pt1">
    <w:name w:val="Body text + 15 pt1"/>
    <w:aliases w:val="Bold2,Spacing 0 pt39"/>
    <w:rPr>
      <w:rFonts w:ascii="Times New Roman" w:hAnsi="Times New Roman" w:cs="Times New Roman"/>
      <w:b/>
      <w:bCs/>
      <w:noProof/>
      <w:spacing w:val="2"/>
      <w:sz w:val="30"/>
      <w:szCs w:val="30"/>
      <w:u w:val="none"/>
    </w:rPr>
  </w:style>
  <w:style w:type="character" w:customStyle="1" w:styleId="Headerorfooter5Bold">
    <w:name w:val="Header or footer (5) + Bold"/>
    <w:aliases w:val="Spacing 0 pt38"/>
    <w:rPr>
      <w:rFonts w:ascii="Times New Roman" w:hAnsi="Times New Roman" w:cs="Times New Roman"/>
      <w:b/>
      <w:bCs/>
      <w:spacing w:val="5"/>
      <w:u w:val="none"/>
    </w:rPr>
  </w:style>
  <w:style w:type="character" w:customStyle="1" w:styleId="Bodytext9">
    <w:name w:val="Body text (9)_"/>
    <w:link w:val="Bodytext90"/>
    <w:locked/>
    <w:rPr>
      <w:rFonts w:ascii="Times New Roman" w:hAnsi="Times New Roman" w:cs="Times New Roman"/>
      <w:spacing w:val="12"/>
      <w:sz w:val="20"/>
      <w:szCs w:val="20"/>
      <w:u w:val="none"/>
    </w:rPr>
  </w:style>
  <w:style w:type="character" w:customStyle="1" w:styleId="Bodytext5pt">
    <w:name w:val="Body text + 5 pt"/>
    <w:aliases w:val="Italic10,Spacing 0 pt37"/>
    <w:rPr>
      <w:rFonts w:ascii="Times New Roman" w:hAnsi="Times New Roman" w:cs="Times New Roman"/>
      <w:i/>
      <w:iCs/>
      <w:noProof/>
      <w:spacing w:val="0"/>
      <w:sz w:val="10"/>
      <w:szCs w:val="10"/>
      <w:u w:val="none"/>
    </w:rPr>
  </w:style>
  <w:style w:type="character" w:customStyle="1" w:styleId="Bodytext213pt">
    <w:name w:val="Body text (2) + 13 pt"/>
    <w:aliases w:val="Spacing 0 pt36"/>
    <w:rPr>
      <w:rFonts w:ascii="Times New Roman" w:hAnsi="Times New Roman" w:cs="Times New Roman"/>
      <w:b/>
      <w:bCs/>
      <w:spacing w:val="2"/>
      <w:sz w:val="26"/>
      <w:szCs w:val="26"/>
      <w:u w:val="none"/>
    </w:rPr>
  </w:style>
  <w:style w:type="character" w:customStyle="1" w:styleId="Bodytext210pt3">
    <w:name w:val="Body text (2) + 10 pt3"/>
    <w:aliases w:val="Not Bold9,Spacing 0 pt35"/>
    <w:rPr>
      <w:rFonts w:ascii="Times New Roman" w:hAnsi="Times New Roman" w:cs="Times New Roman"/>
      <w:b/>
      <w:bCs/>
      <w:spacing w:val="10"/>
      <w:sz w:val="20"/>
      <w:szCs w:val="20"/>
      <w:u w:val="none"/>
    </w:rPr>
  </w:style>
  <w:style w:type="character" w:customStyle="1" w:styleId="Bodytext10pt2">
    <w:name w:val="Body text + 10 pt2"/>
    <w:aliases w:val="Italic9,Spacing 0 pt34"/>
    <w:rPr>
      <w:rFonts w:ascii="Times New Roman" w:hAnsi="Times New Roman" w:cs="Times New Roman"/>
      <w:i/>
      <w:iCs/>
      <w:spacing w:val="5"/>
      <w:sz w:val="20"/>
      <w:szCs w:val="20"/>
      <w:u w:val="none"/>
    </w:rPr>
  </w:style>
  <w:style w:type="character" w:customStyle="1" w:styleId="BodytextBold2">
    <w:name w:val="Body text + Bold2"/>
    <w:rPr>
      <w:rFonts w:ascii="Times New Roman" w:hAnsi="Times New Roman" w:cs="Times New Roman"/>
      <w:b/>
      <w:bCs/>
      <w:noProof/>
      <w:spacing w:val="2"/>
      <w:u w:val="none"/>
    </w:rPr>
  </w:style>
  <w:style w:type="character" w:customStyle="1" w:styleId="Bodytext2Spacing0pt">
    <w:name w:val="Body text (2) + Spacing 0 pt"/>
    <w:rPr>
      <w:rFonts w:ascii="Times New Roman" w:hAnsi="Times New Roman" w:cs="Times New Roman"/>
      <w:b/>
      <w:bCs/>
      <w:spacing w:val="2"/>
      <w:u w:val="none"/>
    </w:rPr>
  </w:style>
  <w:style w:type="character" w:customStyle="1" w:styleId="Bodytext4Italic">
    <w:name w:val="Body text (4) + Italic"/>
    <w:aliases w:val="Spacing 0 pt33"/>
    <w:rPr>
      <w:rFonts w:ascii="Times New Roman" w:hAnsi="Times New Roman" w:cs="Times New Roman"/>
      <w:i/>
      <w:iCs/>
      <w:noProof/>
      <w:spacing w:val="0"/>
      <w:sz w:val="20"/>
      <w:szCs w:val="20"/>
      <w:u w:val="none"/>
    </w:rPr>
  </w:style>
  <w:style w:type="character" w:customStyle="1" w:styleId="Bodytext8NotBold">
    <w:name w:val="Body text (8) + Not Bold"/>
    <w:aliases w:val="Italic8,Spacing 0 pt32"/>
    <w:rPr>
      <w:rFonts w:ascii="Times New Roman" w:hAnsi="Times New Roman" w:cs="Times New Roman"/>
      <w:b/>
      <w:bCs/>
      <w:i/>
      <w:iCs/>
      <w:spacing w:val="4"/>
      <w:u w:val="none"/>
    </w:rPr>
  </w:style>
  <w:style w:type="character" w:customStyle="1" w:styleId="Bodytext8Spacing0pt">
    <w:name w:val="Body text (8) + Spacing 0 pt"/>
    <w:rPr>
      <w:rFonts w:ascii="Times New Roman" w:hAnsi="Times New Roman" w:cs="Times New Roman"/>
      <w:b/>
      <w:bCs/>
      <w:noProof/>
      <w:spacing w:val="4"/>
      <w:u w:val="none"/>
    </w:rPr>
  </w:style>
  <w:style w:type="character" w:customStyle="1" w:styleId="Bodytext45pt">
    <w:name w:val="Body text (4) + 5 pt"/>
    <w:aliases w:val="Spacing 1 pt"/>
    <w:rPr>
      <w:rFonts w:ascii="Times New Roman" w:hAnsi="Times New Roman" w:cs="Times New Roman"/>
      <w:spacing w:val="36"/>
      <w:sz w:val="10"/>
      <w:szCs w:val="10"/>
      <w:u w:val="none"/>
    </w:rPr>
  </w:style>
  <w:style w:type="character" w:customStyle="1" w:styleId="Bodytext4SmallCaps">
    <w:name w:val="Body text (4) + Small Caps"/>
    <w:rPr>
      <w:rFonts w:ascii="Times New Roman" w:hAnsi="Times New Roman" w:cs="Times New Roman"/>
      <w:smallCaps/>
      <w:spacing w:val="10"/>
      <w:sz w:val="20"/>
      <w:szCs w:val="20"/>
      <w:u w:val="none"/>
    </w:rPr>
  </w:style>
  <w:style w:type="character" w:customStyle="1" w:styleId="Bodytext10">
    <w:name w:val="Body text (10)_"/>
    <w:link w:val="Bodytext100"/>
    <w:locked/>
    <w:rPr>
      <w:rFonts w:ascii="Times New Roman" w:hAnsi="Times New Roman" w:cs="Times New Roman"/>
      <w:spacing w:val="24"/>
      <w:sz w:val="20"/>
      <w:szCs w:val="20"/>
      <w:u w:val="none"/>
    </w:rPr>
  </w:style>
  <w:style w:type="character" w:customStyle="1" w:styleId="Bodytext5Bold">
    <w:name w:val="Body text (5) + Bold"/>
    <w:aliases w:val="Not Italic3"/>
    <w:rPr>
      <w:rFonts w:ascii="Times New Roman" w:hAnsi="Times New Roman" w:cs="Times New Roman"/>
      <w:b/>
      <w:bCs/>
      <w:i/>
      <w:iCs/>
      <w:spacing w:val="4"/>
      <w:u w:val="none"/>
    </w:rPr>
  </w:style>
  <w:style w:type="character" w:customStyle="1" w:styleId="Heading613pt">
    <w:name w:val="Heading #6 + 13 pt"/>
    <w:aliases w:val="Spacing 0 pt31"/>
    <w:rPr>
      <w:rFonts w:ascii="Times New Roman" w:hAnsi="Times New Roman" w:cs="Times New Roman"/>
      <w:b/>
      <w:bCs/>
      <w:spacing w:val="2"/>
      <w:sz w:val="26"/>
      <w:szCs w:val="26"/>
      <w:u w:val="none"/>
    </w:rPr>
  </w:style>
  <w:style w:type="character" w:customStyle="1" w:styleId="Bodytext11">
    <w:name w:val="Body text (11)_"/>
    <w:link w:val="Bodytext110"/>
    <w:locked/>
    <w:rPr>
      <w:rFonts w:ascii="Times New Roman" w:hAnsi="Times New Roman" w:cs="Times New Roman"/>
      <w:spacing w:val="1"/>
      <w:sz w:val="25"/>
      <w:szCs w:val="25"/>
      <w:u w:val="none"/>
    </w:rPr>
  </w:style>
  <w:style w:type="character" w:customStyle="1" w:styleId="Bodytext210pt2">
    <w:name w:val="Body text (2) + 10 pt2"/>
    <w:aliases w:val="Not Bold8,Italic7,Spacing 0 pt30"/>
    <w:rPr>
      <w:rFonts w:ascii="Times New Roman" w:hAnsi="Times New Roman" w:cs="Times New Roman"/>
      <w:b/>
      <w:bCs/>
      <w:i/>
      <w:iCs/>
      <w:spacing w:val="5"/>
      <w:sz w:val="20"/>
      <w:szCs w:val="20"/>
      <w:u w:val="none"/>
    </w:rPr>
  </w:style>
  <w:style w:type="character" w:customStyle="1" w:styleId="Bodytext12">
    <w:name w:val="Body text (12)_"/>
    <w:link w:val="Bodytext120"/>
    <w:locked/>
    <w:rPr>
      <w:rFonts w:ascii="Times New Roman" w:hAnsi="Times New Roman" w:cs="Times New Roman"/>
      <w:i/>
      <w:iCs/>
      <w:spacing w:val="3"/>
      <w:u w:val="none"/>
    </w:rPr>
  </w:style>
  <w:style w:type="character" w:customStyle="1" w:styleId="Bodytext12NotItalic">
    <w:name w:val="Body text (12) + Not Italic"/>
    <w:aliases w:val="Spacing 0 pt29"/>
    <w:rPr>
      <w:rFonts w:ascii="Times New Roman" w:hAnsi="Times New Roman" w:cs="Times New Roman"/>
      <w:i/>
      <w:iCs/>
      <w:spacing w:val="4"/>
      <w:u w:val="none"/>
    </w:rPr>
  </w:style>
  <w:style w:type="character" w:customStyle="1" w:styleId="Headerorfooter3Spacing0pt">
    <w:name w:val="Header or footer (3) + Spacing 0 pt"/>
    <w:rPr>
      <w:rFonts w:ascii="Times New Roman" w:hAnsi="Times New Roman" w:cs="Times New Roman"/>
      <w:spacing w:val="2"/>
      <w:sz w:val="23"/>
      <w:szCs w:val="23"/>
      <w:u w:val="none"/>
    </w:rPr>
  </w:style>
  <w:style w:type="character" w:customStyle="1" w:styleId="Headerorfooter115pt1">
    <w:name w:val="Header or footer + 11.5 pt1"/>
    <w:aliases w:val="Not Bold7,Spacing 0 pt28"/>
    <w:rPr>
      <w:rFonts w:ascii="Times New Roman" w:hAnsi="Times New Roman" w:cs="Times New Roman"/>
      <w:b/>
      <w:bCs/>
      <w:spacing w:val="2"/>
      <w:sz w:val="23"/>
      <w:szCs w:val="23"/>
      <w:u w:val="none"/>
    </w:rPr>
  </w:style>
  <w:style w:type="character" w:customStyle="1" w:styleId="HeaderorfooterSpacing0pt">
    <w:name w:val="Header or footer + Spacing 0 pt"/>
    <w:rPr>
      <w:rFonts w:ascii="Times New Roman" w:hAnsi="Times New Roman" w:cs="Times New Roman"/>
      <w:b/>
      <w:bCs/>
      <w:spacing w:val="4"/>
      <w:u w:val="none"/>
    </w:rPr>
  </w:style>
  <w:style w:type="character" w:customStyle="1" w:styleId="Bodytext12NotItalic1">
    <w:name w:val="Body text (12) + Not Italic1"/>
    <w:aliases w:val="Spacing 0 pt27"/>
    <w:rPr>
      <w:rFonts w:ascii="Times New Roman" w:hAnsi="Times New Roman" w:cs="Times New Roman"/>
      <w:i/>
      <w:iCs/>
      <w:spacing w:val="4"/>
      <w:u w:val="none"/>
    </w:rPr>
  </w:style>
  <w:style w:type="character" w:customStyle="1" w:styleId="Bodytext12Spacing0pt">
    <w:name w:val="Body text (12) + Spacing 0 pt"/>
    <w:rPr>
      <w:rFonts w:ascii="Times New Roman" w:hAnsi="Times New Roman" w:cs="Times New Roman"/>
      <w:i/>
      <w:iCs/>
      <w:spacing w:val="1"/>
      <w:u w:val="none"/>
    </w:rPr>
  </w:style>
  <w:style w:type="character" w:customStyle="1" w:styleId="Heading9">
    <w:name w:val="Heading #9_"/>
    <w:link w:val="Heading91"/>
    <w:locked/>
    <w:rPr>
      <w:rFonts w:ascii="Times New Roman" w:hAnsi="Times New Roman" w:cs="Times New Roman"/>
      <w:b/>
      <w:bCs/>
      <w:spacing w:val="6"/>
      <w:u w:val="none"/>
    </w:rPr>
  </w:style>
  <w:style w:type="character" w:customStyle="1" w:styleId="Heading915pt">
    <w:name w:val="Heading #9 + 15 pt"/>
    <w:aliases w:val="Spacing 0 pt26"/>
    <w:rPr>
      <w:rFonts w:ascii="Times New Roman" w:hAnsi="Times New Roman" w:cs="Times New Roman"/>
      <w:b/>
      <w:bCs/>
      <w:spacing w:val="6"/>
      <w:sz w:val="30"/>
      <w:szCs w:val="30"/>
      <w:u w:val="none"/>
    </w:rPr>
  </w:style>
  <w:style w:type="character" w:customStyle="1" w:styleId="BodytextSpacing0pt">
    <w:name w:val="Body text + Spacing 0 pt"/>
    <w:rPr>
      <w:rFonts w:ascii="Times New Roman" w:hAnsi="Times New Roman" w:cs="Times New Roman"/>
      <w:spacing w:val="4"/>
      <w:u w:val="none"/>
    </w:rPr>
  </w:style>
  <w:style w:type="character" w:customStyle="1" w:styleId="Bodytext8NotBold1">
    <w:name w:val="Body text (8) + Not Bold1"/>
    <w:aliases w:val="Italic6,Spacing 0 pt25"/>
    <w:rPr>
      <w:rFonts w:ascii="Times New Roman" w:hAnsi="Times New Roman" w:cs="Times New Roman"/>
      <w:b/>
      <w:bCs/>
      <w:i/>
      <w:iCs/>
      <w:spacing w:val="3"/>
      <w:u w:val="none"/>
    </w:rPr>
  </w:style>
  <w:style w:type="character" w:customStyle="1" w:styleId="Bodytext8Spacing0pt2">
    <w:name w:val="Body text (8) + Spacing 0 pt2"/>
    <w:rPr>
      <w:rFonts w:ascii="Times New Roman" w:hAnsi="Times New Roman" w:cs="Times New Roman"/>
      <w:b/>
      <w:bCs/>
      <w:noProof/>
      <w:spacing w:val="6"/>
      <w:u w:val="none"/>
    </w:rPr>
  </w:style>
  <w:style w:type="character" w:customStyle="1" w:styleId="Bodytext8Spacing0pt1">
    <w:name w:val="Body text (8) + Spacing 0 pt1"/>
    <w:rPr>
      <w:rFonts w:ascii="Times New Roman" w:hAnsi="Times New Roman" w:cs="Times New Roman"/>
      <w:b/>
      <w:bCs/>
      <w:spacing w:val="3"/>
      <w:u w:val="none"/>
    </w:rPr>
  </w:style>
  <w:style w:type="character" w:customStyle="1" w:styleId="Bodytext4Spacing0pt2">
    <w:name w:val="Body text (4) + Spacing 0 pt2"/>
    <w:rPr>
      <w:rFonts w:ascii="Times New Roman" w:hAnsi="Times New Roman" w:cs="Times New Roman"/>
      <w:spacing w:val="9"/>
      <w:sz w:val="20"/>
      <w:szCs w:val="20"/>
      <w:u w:val="none"/>
    </w:rPr>
  </w:style>
  <w:style w:type="character" w:customStyle="1" w:styleId="Bodytext45pt0">
    <w:name w:val="Body text + 4.5 pt"/>
    <w:aliases w:val="Italic5,Spacing 0 pt24"/>
    <w:rPr>
      <w:rFonts w:ascii="Times New Roman" w:hAnsi="Times New Roman" w:cs="Times New Roman"/>
      <w:i/>
      <w:iCs/>
      <w:noProof/>
      <w:spacing w:val="0"/>
      <w:sz w:val="9"/>
      <w:szCs w:val="9"/>
      <w:u w:val="none"/>
    </w:rPr>
  </w:style>
  <w:style w:type="character" w:customStyle="1" w:styleId="BodytextItalic2">
    <w:name w:val="Body text + Italic2"/>
    <w:rPr>
      <w:rFonts w:ascii="Times New Roman" w:hAnsi="Times New Roman" w:cs="Times New Roman"/>
      <w:i/>
      <w:iCs/>
      <w:spacing w:val="2"/>
      <w:u w:val="none"/>
    </w:rPr>
  </w:style>
  <w:style w:type="character" w:customStyle="1" w:styleId="Bodytext2Spacing0pt2">
    <w:name w:val="Body text (2) + Spacing 0 pt2"/>
    <w:rPr>
      <w:rFonts w:ascii="Times New Roman" w:hAnsi="Times New Roman" w:cs="Times New Roman"/>
      <w:b/>
      <w:bCs/>
      <w:spacing w:val="6"/>
      <w:u w:val="none"/>
    </w:rPr>
  </w:style>
  <w:style w:type="character" w:customStyle="1" w:styleId="Bodytext2NotBold2">
    <w:name w:val="Body text (2) + Not Bold2"/>
    <w:aliases w:val="Italic4,Spacing 0 pt23"/>
    <w:rPr>
      <w:rFonts w:ascii="Times New Roman" w:hAnsi="Times New Roman" w:cs="Times New Roman"/>
      <w:b/>
      <w:bCs/>
      <w:i/>
      <w:iCs/>
      <w:spacing w:val="3"/>
      <w:u w:val="none"/>
    </w:rPr>
  </w:style>
  <w:style w:type="character" w:customStyle="1" w:styleId="Bodytext10Spacing0pt">
    <w:name w:val="Body text (10) + Spacing 0 pt"/>
    <w:rPr>
      <w:rFonts w:ascii="Times New Roman" w:hAnsi="Times New Roman" w:cs="Times New Roman"/>
      <w:spacing w:val="12"/>
      <w:sz w:val="20"/>
      <w:szCs w:val="20"/>
      <w:u w:val="none"/>
    </w:rPr>
  </w:style>
  <w:style w:type="character" w:customStyle="1" w:styleId="Heading8">
    <w:name w:val="Heading #8_"/>
    <w:link w:val="Heading80"/>
    <w:locked/>
    <w:rPr>
      <w:rFonts w:ascii="Times New Roman" w:hAnsi="Times New Roman" w:cs="Times New Roman"/>
      <w:b/>
      <w:bCs/>
      <w:spacing w:val="6"/>
      <w:u w:val="none"/>
    </w:rPr>
  </w:style>
  <w:style w:type="character" w:customStyle="1" w:styleId="Heading813pt">
    <w:name w:val="Heading #8 + 13 pt"/>
    <w:aliases w:val="Spacing 0 pt22"/>
    <w:rPr>
      <w:rFonts w:ascii="Times New Roman" w:hAnsi="Times New Roman" w:cs="Times New Roman"/>
      <w:b/>
      <w:bCs/>
      <w:spacing w:val="0"/>
      <w:sz w:val="26"/>
      <w:szCs w:val="26"/>
      <w:u w:val="none"/>
    </w:rPr>
  </w:style>
  <w:style w:type="character" w:customStyle="1" w:styleId="Heading815pt">
    <w:name w:val="Heading #8 + 15 pt"/>
    <w:aliases w:val="Spacing 0 pt21"/>
    <w:rPr>
      <w:rFonts w:ascii="Times New Roman" w:hAnsi="Times New Roman" w:cs="Times New Roman"/>
      <w:b/>
      <w:bCs/>
      <w:spacing w:val="6"/>
      <w:sz w:val="30"/>
      <w:szCs w:val="30"/>
      <w:u w:val="none"/>
    </w:rPr>
  </w:style>
  <w:style w:type="character" w:customStyle="1" w:styleId="Heading7">
    <w:name w:val="Heading #7_"/>
    <w:link w:val="Heading70"/>
    <w:locked/>
    <w:rPr>
      <w:rFonts w:ascii="Times New Roman" w:hAnsi="Times New Roman" w:cs="Times New Roman"/>
      <w:spacing w:val="4"/>
      <w:u w:val="none"/>
    </w:rPr>
  </w:style>
  <w:style w:type="character" w:customStyle="1" w:styleId="Bodytext3NotItalic1">
    <w:name w:val="Body text (3) + Not Italic1"/>
    <w:aliases w:val="Spacing 0 pt20"/>
    <w:rPr>
      <w:rFonts w:ascii="Times New Roman" w:hAnsi="Times New Roman" w:cs="Times New Roman"/>
      <w:i/>
      <w:iCs/>
      <w:spacing w:val="4"/>
      <w:u w:val="none"/>
    </w:rPr>
  </w:style>
  <w:style w:type="character" w:customStyle="1" w:styleId="Bodytext3Spacing0pt">
    <w:name w:val="Body text (3) + Spacing 0 pt"/>
    <w:rPr>
      <w:rFonts w:ascii="Times New Roman" w:hAnsi="Times New Roman" w:cs="Times New Roman"/>
      <w:i/>
      <w:iCs/>
      <w:spacing w:val="2"/>
      <w:u w:val="none"/>
    </w:rPr>
  </w:style>
  <w:style w:type="character" w:customStyle="1" w:styleId="Bodytext213pt1">
    <w:name w:val="Body text (2) + 13 pt1"/>
    <w:aliases w:val="Spacing 0 pt19"/>
    <w:rPr>
      <w:rFonts w:ascii="Times New Roman" w:hAnsi="Times New Roman" w:cs="Times New Roman"/>
      <w:b/>
      <w:bCs/>
      <w:spacing w:val="0"/>
      <w:sz w:val="26"/>
      <w:szCs w:val="26"/>
      <w:u w:val="none"/>
    </w:rPr>
  </w:style>
  <w:style w:type="character" w:customStyle="1" w:styleId="Bodytext6Spacing0pt">
    <w:name w:val="Body text (6) + Spacing 0 pt"/>
    <w:rPr>
      <w:rFonts w:ascii="Times New Roman" w:hAnsi="Times New Roman" w:cs="Times New Roman"/>
      <w:b/>
      <w:bCs/>
      <w:spacing w:val="0"/>
      <w:sz w:val="26"/>
      <w:szCs w:val="26"/>
      <w:u w:val="none"/>
    </w:rPr>
  </w:style>
  <w:style w:type="character" w:customStyle="1" w:styleId="Bodytext26pt">
    <w:name w:val="Body text (2) + 6 pt"/>
    <w:aliases w:val="Not Bold6,Spacing 0 pt18"/>
    <w:rPr>
      <w:rFonts w:ascii="Times New Roman" w:hAnsi="Times New Roman" w:cs="Times New Roman"/>
      <w:b/>
      <w:bCs/>
      <w:spacing w:val="-6"/>
      <w:sz w:val="12"/>
      <w:szCs w:val="12"/>
      <w:u w:val="none"/>
    </w:rPr>
  </w:style>
  <w:style w:type="character" w:customStyle="1" w:styleId="Bodytext25pt">
    <w:name w:val="Body text (2) + 5 pt"/>
    <w:aliases w:val="Not Bold5,Italic3,Spacing 0 pt17"/>
    <w:rPr>
      <w:rFonts w:ascii="Times New Roman" w:hAnsi="Times New Roman" w:cs="Times New Roman"/>
      <w:b/>
      <w:bCs/>
      <w:i/>
      <w:iCs/>
      <w:noProof/>
      <w:spacing w:val="-11"/>
      <w:sz w:val="10"/>
      <w:szCs w:val="10"/>
      <w:u w:val="none"/>
    </w:rPr>
  </w:style>
  <w:style w:type="character" w:customStyle="1" w:styleId="Bodytext5Bold1">
    <w:name w:val="Body text (5) + Bold1"/>
    <w:aliases w:val="Not Italic2,Spacing 0 pt16"/>
    <w:rPr>
      <w:rFonts w:ascii="Times New Roman" w:hAnsi="Times New Roman" w:cs="Times New Roman"/>
      <w:b/>
      <w:bCs/>
      <w:i/>
      <w:iCs/>
      <w:spacing w:val="6"/>
      <w:u w:val="none"/>
    </w:rPr>
  </w:style>
  <w:style w:type="character" w:customStyle="1" w:styleId="Bodytext5Spacing0pt">
    <w:name w:val="Body text (5) + Spacing 0 pt"/>
    <w:rPr>
      <w:rFonts w:ascii="Times New Roman" w:hAnsi="Times New Roman" w:cs="Times New Roman"/>
      <w:i/>
      <w:iCs/>
      <w:spacing w:val="3"/>
      <w:u w:val="none"/>
    </w:rPr>
  </w:style>
  <w:style w:type="character" w:customStyle="1" w:styleId="Heading913pt">
    <w:name w:val="Heading #9 + 13 pt"/>
    <w:aliases w:val="Spacing 0 pt15"/>
    <w:rPr>
      <w:rFonts w:ascii="Times New Roman" w:hAnsi="Times New Roman" w:cs="Times New Roman"/>
      <w:b/>
      <w:bCs/>
      <w:spacing w:val="0"/>
      <w:sz w:val="26"/>
      <w:szCs w:val="26"/>
      <w:u w:val="none"/>
    </w:rPr>
  </w:style>
  <w:style w:type="character" w:customStyle="1" w:styleId="Bodytext14">
    <w:name w:val="Body text (14)_"/>
    <w:link w:val="Bodytext140"/>
    <w:locked/>
    <w:rPr>
      <w:rFonts w:ascii="Times New Roman" w:hAnsi="Times New Roman" w:cs="Times New Roman"/>
      <w:sz w:val="20"/>
      <w:szCs w:val="20"/>
      <w:u w:val="none"/>
    </w:rPr>
  </w:style>
  <w:style w:type="character" w:customStyle="1" w:styleId="Bodytext15">
    <w:name w:val="Body text (15)_"/>
    <w:link w:val="Bodytext150"/>
    <w:locked/>
    <w:rPr>
      <w:rFonts w:ascii="Times New Roman" w:hAnsi="Times New Roman" w:cs="Times New Roman"/>
      <w:sz w:val="8"/>
      <w:szCs w:val="8"/>
      <w:u w:val="none"/>
    </w:rPr>
  </w:style>
  <w:style w:type="character" w:customStyle="1" w:styleId="Bodytext15Tahoma">
    <w:name w:val="Body text (15) + Tahoma"/>
    <w:aliases w:val="10.5 pt"/>
    <w:rPr>
      <w:rFonts w:ascii="Tahoma" w:hAnsi="Tahoma" w:cs="Tahoma"/>
      <w:noProof/>
      <w:sz w:val="21"/>
      <w:szCs w:val="21"/>
      <w:u w:val="none"/>
    </w:rPr>
  </w:style>
  <w:style w:type="character" w:customStyle="1" w:styleId="TableofcontentsSpacing0pt">
    <w:name w:val="Table of contents + Spacing 0 pt"/>
    <w:rPr>
      <w:rFonts w:ascii="Times New Roman" w:hAnsi="Times New Roman" w:cs="Times New Roman"/>
      <w:spacing w:val="4"/>
      <w:u w:val="none"/>
    </w:rPr>
  </w:style>
  <w:style w:type="character" w:customStyle="1" w:styleId="Tableofcontents6">
    <w:name w:val="Table of contents (6)_"/>
    <w:link w:val="Tableofcontents60"/>
    <w:locked/>
    <w:rPr>
      <w:rFonts w:ascii="Times New Roman" w:hAnsi="Times New Roman" w:cs="Times New Roman"/>
      <w:b/>
      <w:bCs/>
      <w:spacing w:val="3"/>
      <w:u w:val="none"/>
    </w:rPr>
  </w:style>
  <w:style w:type="character" w:customStyle="1" w:styleId="Tableofcontents610pt">
    <w:name w:val="Table of contents (6) + 10 pt"/>
    <w:aliases w:val="Not Bold4,Italic2,Spacing 0 pt14"/>
    <w:rPr>
      <w:rFonts w:ascii="Times New Roman" w:hAnsi="Times New Roman" w:cs="Times New Roman"/>
      <w:b/>
      <w:bCs/>
      <w:i/>
      <w:iCs/>
      <w:spacing w:val="5"/>
      <w:sz w:val="20"/>
      <w:szCs w:val="20"/>
      <w:u w:val="none"/>
    </w:rPr>
  </w:style>
  <w:style w:type="character" w:customStyle="1" w:styleId="Tableofcontents5Spacing0pt">
    <w:name w:val="Table of contents (5) + Spacing 0 pt"/>
    <w:rPr>
      <w:rFonts w:ascii="Times New Roman" w:hAnsi="Times New Roman" w:cs="Times New Roman"/>
      <w:spacing w:val="9"/>
      <w:sz w:val="20"/>
      <w:szCs w:val="20"/>
      <w:u w:val="none"/>
    </w:rPr>
  </w:style>
  <w:style w:type="character" w:customStyle="1" w:styleId="Tableofcontents7">
    <w:name w:val="Table of contents (7)_"/>
    <w:link w:val="Tableofcontents70"/>
    <w:locked/>
    <w:rPr>
      <w:rFonts w:ascii="Times New Roman" w:hAnsi="Times New Roman" w:cs="Times New Roman"/>
      <w:spacing w:val="12"/>
      <w:sz w:val="20"/>
      <w:szCs w:val="20"/>
      <w:u w:val="none"/>
    </w:rPr>
  </w:style>
  <w:style w:type="character" w:customStyle="1" w:styleId="Bodytext4Spacing0pt1">
    <w:name w:val="Body text (4) + Spacing 0 pt1"/>
    <w:rPr>
      <w:rFonts w:ascii="Times New Roman" w:hAnsi="Times New Roman" w:cs="Times New Roman"/>
      <w:spacing w:val="12"/>
      <w:sz w:val="20"/>
      <w:szCs w:val="20"/>
      <w:u w:val="none"/>
    </w:rPr>
  </w:style>
  <w:style w:type="character" w:customStyle="1" w:styleId="Bodytext16">
    <w:name w:val="Body text (16)_"/>
    <w:link w:val="Bodytext160"/>
    <w:locked/>
    <w:rPr>
      <w:rFonts w:ascii="Times New Roman" w:hAnsi="Times New Roman" w:cs="Times New Roman"/>
      <w:sz w:val="20"/>
      <w:szCs w:val="20"/>
      <w:u w:val="none"/>
    </w:rPr>
  </w:style>
  <w:style w:type="character" w:customStyle="1" w:styleId="Bodytext17">
    <w:name w:val="Body text (17)_"/>
    <w:link w:val="Bodytext170"/>
    <w:locked/>
    <w:rPr>
      <w:rFonts w:ascii="Times New Roman" w:hAnsi="Times New Roman" w:cs="Times New Roman"/>
      <w:sz w:val="8"/>
      <w:szCs w:val="8"/>
      <w:u w:val="none"/>
    </w:rPr>
  </w:style>
  <w:style w:type="character" w:customStyle="1" w:styleId="Bodytext1712pt">
    <w:name w:val="Body text (17) + 12 pt"/>
    <w:rPr>
      <w:rFonts w:ascii="Times New Roman" w:hAnsi="Times New Roman" w:cs="Times New Roman"/>
      <w:noProof/>
      <w:sz w:val="24"/>
      <w:szCs w:val="24"/>
      <w:u w:val="none"/>
    </w:rPr>
  </w:style>
  <w:style w:type="character" w:customStyle="1" w:styleId="Heading42Spacing0pt">
    <w:name w:val="Heading #4 (2) + Spacing 0 pt"/>
    <w:rPr>
      <w:rFonts w:ascii="Times New Roman" w:hAnsi="Times New Roman" w:cs="Times New Roman"/>
      <w:spacing w:val="4"/>
      <w:u w:val="none"/>
    </w:rPr>
  </w:style>
  <w:style w:type="character" w:customStyle="1" w:styleId="Bodytext18">
    <w:name w:val="Body text (18)_"/>
    <w:link w:val="Bodytext180"/>
    <w:locked/>
    <w:rPr>
      <w:rFonts w:ascii="Times New Roman" w:hAnsi="Times New Roman" w:cs="Times New Roman"/>
      <w:sz w:val="20"/>
      <w:szCs w:val="20"/>
      <w:u w:val="none"/>
    </w:rPr>
  </w:style>
  <w:style w:type="character" w:customStyle="1" w:styleId="Bodytext19">
    <w:name w:val="Body text (19)_"/>
    <w:link w:val="Bodytext190"/>
    <w:locked/>
    <w:rPr>
      <w:rFonts w:ascii="Times New Roman" w:hAnsi="Times New Roman" w:cs="Times New Roman"/>
      <w:sz w:val="8"/>
      <w:szCs w:val="8"/>
      <w:u w:val="none"/>
    </w:rPr>
  </w:style>
  <w:style w:type="character" w:customStyle="1" w:styleId="Bodytext19115pt">
    <w:name w:val="Body text (19) + 11.5 pt"/>
    <w:rPr>
      <w:rFonts w:ascii="Times New Roman" w:hAnsi="Times New Roman" w:cs="Times New Roman"/>
      <w:noProof/>
      <w:sz w:val="23"/>
      <w:szCs w:val="23"/>
      <w:u w:val="none"/>
    </w:rPr>
  </w:style>
  <w:style w:type="character" w:customStyle="1" w:styleId="Bodytext200">
    <w:name w:val="Body text (20)_"/>
    <w:link w:val="Bodytext201"/>
    <w:locked/>
    <w:rPr>
      <w:rFonts w:ascii="Times New Roman" w:hAnsi="Times New Roman" w:cs="Times New Roman"/>
      <w:spacing w:val="10"/>
      <w:sz w:val="18"/>
      <w:szCs w:val="18"/>
      <w:u w:val="none"/>
    </w:rPr>
  </w:style>
  <w:style w:type="character" w:customStyle="1" w:styleId="HeaderorfooterSpacing0pt1">
    <w:name w:val="Header or footer + Spacing 0 pt1"/>
    <w:rPr>
      <w:rFonts w:ascii="Times New Roman" w:hAnsi="Times New Roman" w:cs="Times New Roman"/>
      <w:b/>
      <w:bCs/>
      <w:spacing w:val="4"/>
      <w:u w:val="single"/>
    </w:rPr>
  </w:style>
  <w:style w:type="character" w:customStyle="1" w:styleId="Tableofcontents8">
    <w:name w:val="Table of contents (8)_"/>
    <w:link w:val="Tableofcontents80"/>
    <w:locked/>
    <w:rPr>
      <w:rFonts w:ascii="Times New Roman" w:hAnsi="Times New Roman" w:cs="Times New Roman"/>
      <w:i/>
      <w:iCs/>
      <w:spacing w:val="-11"/>
      <w:sz w:val="10"/>
      <w:szCs w:val="10"/>
      <w:u w:val="none"/>
    </w:rPr>
  </w:style>
  <w:style w:type="character" w:customStyle="1" w:styleId="Tableofcontents3Spacing0pt">
    <w:name w:val="Table of contents (3) + Spacing 0 pt"/>
    <w:rPr>
      <w:rFonts w:ascii="Times New Roman" w:hAnsi="Times New Roman" w:cs="Times New Roman"/>
      <w:b/>
      <w:bCs/>
      <w:spacing w:val="6"/>
      <w:u w:val="none"/>
    </w:rPr>
  </w:style>
  <w:style w:type="character" w:customStyle="1" w:styleId="Bodytext210">
    <w:name w:val="Body text (21)_"/>
    <w:link w:val="Bodytext211"/>
    <w:locked/>
    <w:rPr>
      <w:rFonts w:ascii="Times New Roman" w:hAnsi="Times New Roman" w:cs="Times New Roman"/>
      <w:sz w:val="20"/>
      <w:szCs w:val="20"/>
      <w:u w:val="none"/>
    </w:rPr>
  </w:style>
  <w:style w:type="character" w:customStyle="1" w:styleId="Bodytext22">
    <w:name w:val="Body text (22)_"/>
    <w:link w:val="Bodytext220"/>
    <w:locked/>
    <w:rPr>
      <w:rFonts w:ascii="Times New Roman" w:hAnsi="Times New Roman" w:cs="Times New Roman"/>
      <w:sz w:val="8"/>
      <w:szCs w:val="8"/>
      <w:u w:val="none"/>
    </w:rPr>
  </w:style>
  <w:style w:type="character" w:customStyle="1" w:styleId="Bodytext22115pt">
    <w:name w:val="Body text (22) + 11.5 pt"/>
    <w:rPr>
      <w:rFonts w:ascii="Times New Roman" w:hAnsi="Times New Roman" w:cs="Times New Roman"/>
      <w:noProof/>
      <w:sz w:val="23"/>
      <w:szCs w:val="23"/>
      <w:u w:val="none"/>
    </w:rPr>
  </w:style>
  <w:style w:type="character" w:customStyle="1" w:styleId="Heading4210pt">
    <w:name w:val="Heading #4 (2) + 10 pt"/>
    <w:aliases w:val="Spacing 0 pt13"/>
    <w:rPr>
      <w:rFonts w:ascii="Times New Roman" w:hAnsi="Times New Roman" w:cs="Times New Roman"/>
      <w:spacing w:val="12"/>
      <w:sz w:val="20"/>
      <w:szCs w:val="20"/>
      <w:u w:val="none"/>
    </w:rPr>
  </w:style>
  <w:style w:type="character" w:customStyle="1" w:styleId="Bodytext23">
    <w:name w:val="Body text (23)_"/>
    <w:link w:val="Bodytext230"/>
    <w:locked/>
    <w:rPr>
      <w:rFonts w:ascii="Times New Roman" w:hAnsi="Times New Roman" w:cs="Times New Roman"/>
      <w:spacing w:val="4"/>
      <w:u w:val="none"/>
    </w:rPr>
  </w:style>
  <w:style w:type="character" w:customStyle="1" w:styleId="Headerorfooter4Spacing0pt">
    <w:name w:val="Header or footer (4) + Spacing 0 pt"/>
    <w:rPr>
      <w:rFonts w:ascii="Times New Roman" w:hAnsi="Times New Roman" w:cs="Times New Roman"/>
      <w:i/>
      <w:iCs/>
      <w:spacing w:val="4"/>
      <w:u w:val="none"/>
    </w:rPr>
  </w:style>
  <w:style w:type="character" w:customStyle="1" w:styleId="Bodytext2Spacing0pt1">
    <w:name w:val="Body text (2) + Spacing 0 pt1"/>
    <w:rPr>
      <w:rFonts w:ascii="Times New Roman" w:hAnsi="Times New Roman" w:cs="Times New Roman"/>
      <w:b/>
      <w:bCs/>
      <w:spacing w:val="6"/>
      <w:u w:val="single"/>
    </w:rPr>
  </w:style>
  <w:style w:type="character" w:customStyle="1" w:styleId="Bodytext24">
    <w:name w:val="Body text (24)_"/>
    <w:link w:val="Bodytext240"/>
    <w:locked/>
    <w:rPr>
      <w:rFonts w:ascii="Times New Roman" w:hAnsi="Times New Roman" w:cs="Times New Roman"/>
      <w:sz w:val="25"/>
      <w:szCs w:val="25"/>
      <w:u w:val="none"/>
    </w:rPr>
  </w:style>
  <w:style w:type="character" w:customStyle="1" w:styleId="Bodytext25">
    <w:name w:val="Body text (25)_"/>
    <w:link w:val="Bodytext250"/>
    <w:locked/>
    <w:rPr>
      <w:rFonts w:ascii="Times New Roman" w:hAnsi="Times New Roman" w:cs="Times New Roman"/>
      <w:spacing w:val="22"/>
      <w:sz w:val="12"/>
      <w:szCs w:val="12"/>
      <w:u w:val="none"/>
    </w:rPr>
  </w:style>
  <w:style w:type="character" w:customStyle="1" w:styleId="Bodytext25Spacing0pt">
    <w:name w:val="Body text (25) + Spacing 0 pt"/>
    <w:rPr>
      <w:rFonts w:ascii="Times New Roman" w:hAnsi="Times New Roman" w:cs="Times New Roman"/>
      <w:spacing w:val="-6"/>
      <w:sz w:val="12"/>
      <w:szCs w:val="12"/>
      <w:u w:val="none"/>
    </w:rPr>
  </w:style>
  <w:style w:type="character" w:customStyle="1" w:styleId="Bodytext255pt">
    <w:name w:val="Body text (25) + 5 pt"/>
    <w:aliases w:val="Italic1,Spacing 0 pt12"/>
    <w:rPr>
      <w:rFonts w:ascii="Times New Roman" w:hAnsi="Times New Roman" w:cs="Times New Roman"/>
      <w:i/>
      <w:iCs/>
      <w:noProof/>
      <w:spacing w:val="-11"/>
      <w:sz w:val="10"/>
      <w:szCs w:val="10"/>
      <w:u w:val="none"/>
    </w:rPr>
  </w:style>
  <w:style w:type="character" w:customStyle="1" w:styleId="Headerorfooter4Bold1">
    <w:name w:val="Header or footer (4) + Bold1"/>
    <w:aliases w:val="Not Italic1,Spacing 0 pt11"/>
    <w:rPr>
      <w:rFonts w:ascii="Times New Roman" w:hAnsi="Times New Roman" w:cs="Times New Roman"/>
      <w:b/>
      <w:bCs/>
      <w:i/>
      <w:iCs/>
      <w:spacing w:val="4"/>
      <w:u w:val="none"/>
    </w:rPr>
  </w:style>
  <w:style w:type="character" w:customStyle="1" w:styleId="Bodytext210pt1">
    <w:name w:val="Body text (2) + 10 pt1"/>
    <w:aliases w:val="Not Bold3,Spacing 0 pt10"/>
    <w:rPr>
      <w:rFonts w:ascii="Times New Roman" w:hAnsi="Times New Roman" w:cs="Times New Roman"/>
      <w:b/>
      <w:bCs/>
      <w:noProof/>
      <w:spacing w:val="0"/>
      <w:sz w:val="20"/>
      <w:szCs w:val="20"/>
      <w:u w:val="none"/>
    </w:rPr>
  </w:style>
  <w:style w:type="character" w:customStyle="1" w:styleId="Tablecaption2Spacing0pt">
    <w:name w:val="Table caption (2) + Spacing 0 pt"/>
    <w:rPr>
      <w:rFonts w:ascii="Times New Roman" w:hAnsi="Times New Roman" w:cs="Times New Roman"/>
      <w:b/>
      <w:bCs/>
      <w:spacing w:val="6"/>
      <w:u w:val="none"/>
    </w:rPr>
  </w:style>
  <w:style w:type="character" w:customStyle="1" w:styleId="BodytextBold1">
    <w:name w:val="Body text + Bold1"/>
    <w:aliases w:val="Spacing 0 pt9"/>
    <w:rPr>
      <w:rFonts w:ascii="Times New Roman" w:hAnsi="Times New Roman" w:cs="Times New Roman"/>
      <w:b/>
      <w:bCs/>
      <w:spacing w:val="6"/>
      <w:u w:val="none"/>
    </w:rPr>
  </w:style>
  <w:style w:type="character" w:customStyle="1" w:styleId="BodytextItalic1">
    <w:name w:val="Body text + Italic1"/>
    <w:aliases w:val="Spacing 0 pt8"/>
    <w:rPr>
      <w:rFonts w:ascii="Times New Roman" w:hAnsi="Times New Roman" w:cs="Times New Roman"/>
      <w:i/>
      <w:iCs/>
      <w:spacing w:val="3"/>
      <w:u w:val="none"/>
    </w:rPr>
  </w:style>
  <w:style w:type="character" w:customStyle="1" w:styleId="Headerorfooter6">
    <w:name w:val="Header or footer (6)_"/>
    <w:link w:val="Headerorfooter60"/>
    <w:locked/>
    <w:rPr>
      <w:rFonts w:ascii="Times New Roman" w:hAnsi="Times New Roman" w:cs="Times New Roman"/>
      <w:spacing w:val="3"/>
      <w:sz w:val="21"/>
      <w:szCs w:val="21"/>
      <w:u w:val="none"/>
    </w:rPr>
  </w:style>
  <w:style w:type="character" w:customStyle="1" w:styleId="Heading42Italic">
    <w:name w:val="Heading #4 (2) + Italic"/>
    <w:rPr>
      <w:rFonts w:ascii="Times New Roman" w:hAnsi="Times New Roman" w:cs="Times New Roman"/>
      <w:i/>
      <w:iCs/>
      <w:noProof/>
      <w:spacing w:val="2"/>
      <w:u w:val="none"/>
    </w:rPr>
  </w:style>
  <w:style w:type="character" w:customStyle="1" w:styleId="Headerorfooter7">
    <w:name w:val="Header or footer (7)_"/>
    <w:link w:val="Headerorfooter70"/>
    <w:locked/>
    <w:rPr>
      <w:rFonts w:ascii="Times New Roman" w:hAnsi="Times New Roman" w:cs="Times New Roman"/>
      <w:spacing w:val="2"/>
      <w:sz w:val="22"/>
      <w:szCs w:val="22"/>
      <w:u w:val="none"/>
    </w:rPr>
  </w:style>
  <w:style w:type="character" w:customStyle="1" w:styleId="Headerorfooter8">
    <w:name w:val="Header or footer (8)_"/>
    <w:link w:val="Headerorfooter80"/>
    <w:locked/>
    <w:rPr>
      <w:rFonts w:ascii="Times New Roman" w:hAnsi="Times New Roman" w:cs="Times New Roman"/>
      <w:spacing w:val="4"/>
      <w:sz w:val="21"/>
      <w:szCs w:val="21"/>
      <w:u w:val="none"/>
    </w:rPr>
  </w:style>
  <w:style w:type="character" w:customStyle="1" w:styleId="Bodytext2NotBold1">
    <w:name w:val="Body text (2) + Not Bold1"/>
    <w:basedOn w:val="Bodytext2"/>
    <w:rPr>
      <w:rFonts w:ascii="Times New Roman" w:hAnsi="Times New Roman" w:cs="Times New Roman"/>
      <w:b/>
      <w:bCs/>
      <w:spacing w:val="4"/>
      <w:u w:val="none"/>
    </w:rPr>
  </w:style>
  <w:style w:type="character" w:customStyle="1" w:styleId="Headerorfooter9">
    <w:name w:val="Header or footer (9)_"/>
    <w:link w:val="Headerorfooter90"/>
    <w:locked/>
    <w:rPr>
      <w:rFonts w:ascii="Times New Roman" w:hAnsi="Times New Roman" w:cs="Times New Roman"/>
      <w:spacing w:val="5"/>
      <w:sz w:val="21"/>
      <w:szCs w:val="21"/>
      <w:u w:val="none"/>
    </w:rPr>
  </w:style>
  <w:style w:type="character" w:customStyle="1" w:styleId="Heading22">
    <w:name w:val="Heading #2 (2)_"/>
    <w:link w:val="Heading220"/>
    <w:locked/>
    <w:rPr>
      <w:rFonts w:ascii="Times New Roman" w:hAnsi="Times New Roman" w:cs="Times New Roman"/>
      <w:spacing w:val="4"/>
      <w:u w:val="none"/>
    </w:rPr>
  </w:style>
  <w:style w:type="character" w:customStyle="1" w:styleId="Heading90">
    <w:name w:val="Heading #9"/>
    <w:rPr>
      <w:rFonts w:ascii="Times New Roman" w:hAnsi="Times New Roman" w:cs="Times New Roman"/>
      <w:b/>
      <w:bCs/>
      <w:spacing w:val="6"/>
      <w:u w:val="single"/>
    </w:rPr>
  </w:style>
  <w:style w:type="character" w:customStyle="1" w:styleId="Bodytext13pt">
    <w:name w:val="Body text + 13 pt"/>
    <w:aliases w:val="Bold1,Spacing 0 pt7"/>
    <w:rPr>
      <w:rFonts w:ascii="Times New Roman" w:hAnsi="Times New Roman" w:cs="Times New Roman"/>
      <w:b/>
      <w:bCs/>
      <w:spacing w:val="0"/>
      <w:sz w:val="26"/>
      <w:szCs w:val="26"/>
      <w:u w:val="none"/>
    </w:rPr>
  </w:style>
  <w:style w:type="character" w:customStyle="1" w:styleId="Headerorfooter10">
    <w:name w:val="Header or footer (10)_"/>
    <w:link w:val="Headerorfooter100"/>
    <w:locked/>
    <w:rPr>
      <w:rFonts w:ascii="Times New Roman" w:hAnsi="Times New Roman" w:cs="Times New Roman"/>
      <w:spacing w:val="5"/>
      <w:sz w:val="21"/>
      <w:szCs w:val="21"/>
      <w:u w:val="none"/>
    </w:rPr>
  </w:style>
  <w:style w:type="character" w:customStyle="1" w:styleId="Headerorfooter10pt">
    <w:name w:val="Header or footer + 10 pt"/>
    <w:aliases w:val="Not Bold2,Spacing 0 pt6"/>
    <w:rPr>
      <w:rFonts w:ascii="Times New Roman" w:hAnsi="Times New Roman" w:cs="Times New Roman"/>
      <w:b/>
      <w:bCs/>
      <w:spacing w:val="2"/>
      <w:sz w:val="20"/>
      <w:szCs w:val="20"/>
      <w:u w:val="none"/>
    </w:rPr>
  </w:style>
  <w:style w:type="character" w:customStyle="1" w:styleId="BodytextSpacing0pt2">
    <w:name w:val="Body text + Spacing 0 pt2"/>
    <w:rPr>
      <w:rFonts w:ascii="Times New Roman" w:hAnsi="Times New Roman" w:cs="Times New Roman"/>
      <w:noProof/>
      <w:spacing w:val="0"/>
      <w:u w:val="none"/>
    </w:rPr>
  </w:style>
  <w:style w:type="character" w:customStyle="1" w:styleId="Heading43">
    <w:name w:val="Heading #4 (3)_"/>
    <w:link w:val="Heading430"/>
    <w:locked/>
    <w:rPr>
      <w:rFonts w:ascii="Times New Roman" w:hAnsi="Times New Roman" w:cs="Times New Roman"/>
      <w:b/>
      <w:bCs/>
      <w:spacing w:val="3"/>
      <w:u w:val="none"/>
    </w:rPr>
  </w:style>
  <w:style w:type="character" w:customStyle="1" w:styleId="BodytextSpacing0pt1">
    <w:name w:val="Body text + Spacing 0 pt1"/>
    <w:rPr>
      <w:rFonts w:ascii="Times New Roman" w:hAnsi="Times New Roman" w:cs="Times New Roman"/>
      <w:spacing w:val="4"/>
      <w:u w:val="none"/>
    </w:rPr>
  </w:style>
  <w:style w:type="character" w:customStyle="1" w:styleId="Heading92">
    <w:name w:val="Heading #9 (2)_"/>
    <w:link w:val="Heading920"/>
    <w:locked/>
    <w:rPr>
      <w:rFonts w:ascii="Times New Roman" w:hAnsi="Times New Roman" w:cs="Times New Roman"/>
      <w:spacing w:val="4"/>
      <w:u w:val="none"/>
    </w:rPr>
  </w:style>
  <w:style w:type="character" w:customStyle="1" w:styleId="Headerorfooter5Spacing0pt">
    <w:name w:val="Header or footer (5) + Spacing 0 pt"/>
    <w:rPr>
      <w:rFonts w:ascii="Times New Roman" w:hAnsi="Times New Roman" w:cs="Times New Roman"/>
      <w:spacing w:val="5"/>
      <w:u w:val="none"/>
    </w:rPr>
  </w:style>
  <w:style w:type="character" w:customStyle="1" w:styleId="Heading44">
    <w:name w:val="Heading #4 (4)_"/>
    <w:link w:val="Heading440"/>
    <w:locked/>
    <w:rPr>
      <w:rFonts w:ascii="Times New Roman" w:hAnsi="Times New Roman" w:cs="Times New Roman"/>
      <w:i/>
      <w:iCs/>
      <w:spacing w:val="2"/>
      <w:u w:val="none"/>
    </w:rPr>
  </w:style>
  <w:style w:type="character" w:customStyle="1" w:styleId="Bodytext10pt1">
    <w:name w:val="Body text + 10 pt1"/>
    <w:aliases w:val="Spacing 0 pt5"/>
    <w:rPr>
      <w:rFonts w:ascii="Times New Roman" w:hAnsi="Times New Roman" w:cs="Times New Roman"/>
      <w:noProof/>
      <w:spacing w:val="0"/>
      <w:sz w:val="20"/>
      <w:szCs w:val="20"/>
      <w:u w:val="none"/>
    </w:rPr>
  </w:style>
  <w:style w:type="character" w:customStyle="1" w:styleId="Bodytext6pt">
    <w:name w:val="Body text + 6 pt"/>
    <w:aliases w:val="Spacing 0 pt4"/>
    <w:rPr>
      <w:rFonts w:ascii="Times New Roman" w:hAnsi="Times New Roman" w:cs="Times New Roman"/>
      <w:spacing w:val="-6"/>
      <w:sz w:val="12"/>
      <w:szCs w:val="12"/>
      <w:u w:val="none"/>
    </w:rPr>
  </w:style>
  <w:style w:type="character" w:customStyle="1" w:styleId="TablecaptionSpacing0pt">
    <w:name w:val="Table caption + Spacing 0 pt"/>
    <w:rPr>
      <w:rFonts w:ascii="Times New Roman" w:hAnsi="Times New Roman" w:cs="Times New Roman"/>
      <w:spacing w:val="4"/>
      <w:u w:val="none"/>
    </w:rPr>
  </w:style>
  <w:style w:type="character" w:customStyle="1" w:styleId="Tablecaption3">
    <w:name w:val="Table caption (3)_"/>
    <w:link w:val="Tablecaption30"/>
    <w:locked/>
    <w:rPr>
      <w:rFonts w:ascii="Times New Roman" w:hAnsi="Times New Roman" w:cs="Times New Roman"/>
      <w:spacing w:val="9"/>
      <w:sz w:val="20"/>
      <w:szCs w:val="20"/>
      <w:u w:val="none"/>
    </w:rPr>
  </w:style>
  <w:style w:type="character" w:customStyle="1" w:styleId="Bodytext2125pt">
    <w:name w:val="Body text (2) + 12.5 pt"/>
    <w:aliases w:val="Not Bold1,Spacing 0 pt3"/>
    <w:rPr>
      <w:rFonts w:ascii="Times New Roman" w:hAnsi="Times New Roman" w:cs="Times New Roman"/>
      <w:b/>
      <w:bCs/>
      <w:spacing w:val="4"/>
      <w:sz w:val="25"/>
      <w:szCs w:val="25"/>
      <w:u w:val="none"/>
    </w:rPr>
  </w:style>
  <w:style w:type="character" w:customStyle="1" w:styleId="Bodytext125pt">
    <w:name w:val="Body text + 12.5 pt"/>
    <w:aliases w:val="Spacing 0 pt2"/>
    <w:rPr>
      <w:rFonts w:ascii="Times New Roman" w:hAnsi="Times New Roman" w:cs="Times New Roman"/>
      <w:spacing w:val="2"/>
      <w:sz w:val="25"/>
      <w:szCs w:val="25"/>
      <w:u w:val="none"/>
    </w:rPr>
  </w:style>
  <w:style w:type="character" w:customStyle="1" w:styleId="Heading12">
    <w:name w:val="Heading #1 (2)_"/>
    <w:link w:val="Heading120"/>
    <w:locked/>
    <w:rPr>
      <w:rFonts w:ascii="Times New Roman" w:hAnsi="Times New Roman" w:cs="Times New Roman"/>
      <w:sz w:val="25"/>
      <w:szCs w:val="25"/>
      <w:u w:val="none"/>
    </w:rPr>
  </w:style>
  <w:style w:type="character" w:customStyle="1" w:styleId="Heading72">
    <w:name w:val="Heading #7 (2)_"/>
    <w:link w:val="Heading720"/>
    <w:locked/>
    <w:rPr>
      <w:rFonts w:ascii="Times New Roman" w:hAnsi="Times New Roman" w:cs="Times New Roman"/>
      <w:spacing w:val="22"/>
      <w:sz w:val="12"/>
      <w:szCs w:val="12"/>
      <w:u w:val="none"/>
    </w:rPr>
  </w:style>
  <w:style w:type="character" w:customStyle="1" w:styleId="Heading7210pt">
    <w:name w:val="Heading #7 (2) + 10 pt"/>
    <w:aliases w:val="Spacing 0 pt1"/>
    <w:rPr>
      <w:rFonts w:ascii="Times New Roman" w:hAnsi="Times New Roman" w:cs="Times New Roman"/>
      <w:noProof/>
      <w:spacing w:val="0"/>
      <w:sz w:val="20"/>
      <w:szCs w:val="20"/>
      <w:u w:val="none"/>
    </w:rPr>
  </w:style>
  <w:style w:type="character" w:customStyle="1" w:styleId="Heading23">
    <w:name w:val="Heading #2 (3)_"/>
    <w:link w:val="Heading230"/>
    <w:locked/>
    <w:rPr>
      <w:rFonts w:ascii="Times New Roman" w:hAnsi="Times New Roman" w:cs="Times New Roman"/>
      <w:sz w:val="20"/>
      <w:szCs w:val="20"/>
      <w:u w:val="none"/>
    </w:rPr>
  </w:style>
  <w:style w:type="character" w:customStyle="1" w:styleId="Bodytext26">
    <w:name w:val="Body text (26)_"/>
    <w:link w:val="Bodytext260"/>
    <w:locked/>
    <w:rPr>
      <w:rFonts w:ascii="Times New Roman" w:hAnsi="Times New Roman" w:cs="Times New Roman"/>
      <w:sz w:val="26"/>
      <w:szCs w:val="26"/>
      <w:u w:val="none"/>
    </w:rPr>
  </w:style>
  <w:style w:type="paragraph" w:customStyle="1" w:styleId="Headerorfooter20">
    <w:name w:val="Header or footer (2)"/>
    <w:basedOn w:val="Normal"/>
    <w:link w:val="Headerorfooter2"/>
    <w:pPr>
      <w:shd w:val="clear" w:color="auto" w:fill="FFFFFF"/>
      <w:spacing w:line="240" w:lineRule="atLeast"/>
    </w:pPr>
    <w:rPr>
      <w:rFonts w:ascii="Arial" w:hAnsi="Arial" w:cs="Arial"/>
      <w:i/>
      <w:iCs/>
      <w:noProof/>
      <w:color w:val="auto"/>
      <w:sz w:val="8"/>
      <w:szCs w:val="8"/>
      <w:lang w:eastAsia="en-US"/>
    </w:rPr>
  </w:style>
  <w:style w:type="paragraph" w:customStyle="1" w:styleId="Heading420">
    <w:name w:val="Heading #4 (2)"/>
    <w:basedOn w:val="Normal"/>
    <w:link w:val="Heading42"/>
    <w:pPr>
      <w:shd w:val="clear" w:color="auto" w:fill="FFFFFF"/>
      <w:spacing w:line="240" w:lineRule="atLeast"/>
      <w:jc w:val="center"/>
      <w:outlineLvl w:val="3"/>
    </w:pPr>
    <w:rPr>
      <w:rFonts w:ascii="Times New Roman" w:hAnsi="Times New Roman" w:cs="Times New Roman"/>
      <w:color w:val="auto"/>
      <w:spacing w:val="2"/>
      <w:lang w:eastAsia="en-US"/>
    </w:rPr>
  </w:style>
  <w:style w:type="paragraph" w:customStyle="1" w:styleId="Bodytext21">
    <w:name w:val="Body text (2)1"/>
    <w:basedOn w:val="Normal"/>
    <w:link w:val="Bodytext2"/>
    <w:pPr>
      <w:shd w:val="clear" w:color="auto" w:fill="FFFFFF"/>
      <w:spacing w:line="295" w:lineRule="exact"/>
      <w:jc w:val="center"/>
    </w:pPr>
    <w:rPr>
      <w:rFonts w:ascii="Times New Roman" w:hAnsi="Times New Roman" w:cs="Times New Roman"/>
      <w:b/>
      <w:bCs/>
      <w:color w:val="auto"/>
      <w:spacing w:val="4"/>
      <w:lang w:eastAsia="en-US"/>
    </w:rPr>
  </w:style>
  <w:style w:type="paragraph" w:customStyle="1" w:styleId="Bodytext30">
    <w:name w:val="Body text (3)"/>
    <w:basedOn w:val="Normal"/>
    <w:link w:val="Bodytext3"/>
    <w:pPr>
      <w:shd w:val="clear" w:color="auto" w:fill="FFFFFF"/>
      <w:spacing w:after="300" w:line="295" w:lineRule="exact"/>
    </w:pPr>
    <w:rPr>
      <w:rFonts w:ascii="Times New Roman" w:hAnsi="Times New Roman" w:cs="Times New Roman"/>
      <w:i/>
      <w:iCs/>
      <w:color w:val="auto"/>
      <w:spacing w:val="1"/>
      <w:lang w:eastAsia="en-US"/>
    </w:rPr>
  </w:style>
  <w:style w:type="paragraph" w:customStyle="1" w:styleId="Bodytext1">
    <w:name w:val="Body text1"/>
    <w:basedOn w:val="Normal"/>
    <w:link w:val="Bodytext"/>
    <w:pPr>
      <w:shd w:val="clear" w:color="auto" w:fill="FFFFFF"/>
      <w:spacing w:after="480" w:line="240" w:lineRule="atLeast"/>
      <w:jc w:val="both"/>
    </w:pPr>
    <w:rPr>
      <w:rFonts w:ascii="Times New Roman" w:hAnsi="Times New Roman" w:cs="Times New Roman"/>
      <w:color w:val="auto"/>
      <w:spacing w:val="2"/>
      <w:lang w:eastAsia="en-US"/>
    </w:rPr>
  </w:style>
  <w:style w:type="paragraph" w:customStyle="1" w:styleId="Headerorfooter30">
    <w:name w:val="Header or footer (3)"/>
    <w:basedOn w:val="Normal"/>
    <w:link w:val="Headerorfooter3"/>
    <w:pPr>
      <w:shd w:val="clear" w:color="auto" w:fill="FFFFFF"/>
      <w:spacing w:line="240" w:lineRule="atLeast"/>
    </w:pPr>
    <w:rPr>
      <w:rFonts w:ascii="Times New Roman" w:hAnsi="Times New Roman" w:cs="Times New Roman"/>
      <w:color w:val="auto"/>
      <w:spacing w:val="3"/>
      <w:sz w:val="23"/>
      <w:szCs w:val="23"/>
      <w:lang w:eastAsia="en-US"/>
    </w:rPr>
  </w:style>
  <w:style w:type="paragraph" w:customStyle="1" w:styleId="Headerorfooter1">
    <w:name w:val="Header or footer1"/>
    <w:basedOn w:val="Normal"/>
    <w:link w:val="Headerorfooter"/>
    <w:pPr>
      <w:shd w:val="clear" w:color="auto" w:fill="FFFFFF"/>
      <w:spacing w:line="299" w:lineRule="exact"/>
      <w:jc w:val="both"/>
    </w:pPr>
    <w:rPr>
      <w:rFonts w:ascii="Times New Roman" w:hAnsi="Times New Roman" w:cs="Times New Roman"/>
      <w:b/>
      <w:bCs/>
      <w:color w:val="auto"/>
      <w:spacing w:val="5"/>
      <w:lang w:eastAsia="en-US"/>
    </w:rPr>
  </w:style>
  <w:style w:type="paragraph" w:customStyle="1" w:styleId="Heading60">
    <w:name w:val="Heading #6"/>
    <w:basedOn w:val="Normal"/>
    <w:link w:val="Heading6"/>
    <w:pPr>
      <w:shd w:val="clear" w:color="auto" w:fill="FFFFFF"/>
      <w:spacing w:before="480" w:after="300" w:line="320" w:lineRule="exact"/>
      <w:outlineLvl w:val="5"/>
    </w:pPr>
    <w:rPr>
      <w:rFonts w:ascii="Times New Roman" w:hAnsi="Times New Roman" w:cs="Times New Roman"/>
      <w:b/>
      <w:bCs/>
      <w:color w:val="auto"/>
      <w:spacing w:val="4"/>
      <w:lang w:eastAsia="en-US"/>
    </w:rPr>
  </w:style>
  <w:style w:type="paragraph" w:customStyle="1" w:styleId="Bodytext40">
    <w:name w:val="Body text (4)"/>
    <w:basedOn w:val="Normal"/>
    <w:link w:val="Bodytext4"/>
    <w:pPr>
      <w:shd w:val="clear" w:color="auto" w:fill="FFFFFF"/>
      <w:spacing w:line="252" w:lineRule="exact"/>
      <w:jc w:val="both"/>
    </w:pPr>
    <w:rPr>
      <w:rFonts w:ascii="Times New Roman" w:hAnsi="Times New Roman" w:cs="Times New Roman"/>
      <w:color w:val="auto"/>
      <w:spacing w:val="10"/>
      <w:sz w:val="20"/>
      <w:szCs w:val="20"/>
      <w:lang w:eastAsia="en-US"/>
    </w:rPr>
  </w:style>
  <w:style w:type="paragraph" w:customStyle="1" w:styleId="Bodytext50">
    <w:name w:val="Body text (5)"/>
    <w:basedOn w:val="Normal"/>
    <w:link w:val="Bodytext5"/>
    <w:pPr>
      <w:shd w:val="clear" w:color="auto" w:fill="FFFFFF"/>
      <w:spacing w:line="252" w:lineRule="exact"/>
      <w:jc w:val="both"/>
    </w:pPr>
    <w:rPr>
      <w:rFonts w:ascii="Times New Roman" w:hAnsi="Times New Roman" w:cs="Times New Roman"/>
      <w:i/>
      <w:iCs/>
      <w:color w:val="auto"/>
      <w:spacing w:val="4"/>
      <w:lang w:eastAsia="en-US"/>
    </w:rPr>
  </w:style>
  <w:style w:type="paragraph" w:customStyle="1" w:styleId="Tableofcontents20">
    <w:name w:val="Table of contents (2)"/>
    <w:basedOn w:val="Normal"/>
    <w:link w:val="Tableofcontents2"/>
    <w:pPr>
      <w:shd w:val="clear" w:color="auto" w:fill="FFFFFF"/>
      <w:spacing w:line="240" w:lineRule="atLeast"/>
      <w:jc w:val="both"/>
    </w:pPr>
    <w:rPr>
      <w:rFonts w:ascii="Times New Roman" w:hAnsi="Times New Roman" w:cs="Times New Roman"/>
      <w:color w:val="auto"/>
      <w:spacing w:val="36"/>
      <w:sz w:val="10"/>
      <w:szCs w:val="10"/>
      <w:lang w:eastAsia="en-US"/>
    </w:rPr>
  </w:style>
  <w:style w:type="paragraph" w:customStyle="1" w:styleId="Tableofcontents30">
    <w:name w:val="Table of contents (3)"/>
    <w:basedOn w:val="Normal"/>
    <w:link w:val="Tableofcontents3"/>
    <w:pPr>
      <w:shd w:val="clear" w:color="auto" w:fill="FFFFFF"/>
      <w:spacing w:line="240" w:lineRule="atLeast"/>
    </w:pPr>
    <w:rPr>
      <w:rFonts w:ascii="Times New Roman" w:hAnsi="Times New Roman" w:cs="Times New Roman"/>
      <w:b/>
      <w:bCs/>
      <w:color w:val="auto"/>
      <w:spacing w:val="4"/>
      <w:lang w:eastAsia="en-US"/>
    </w:rPr>
  </w:style>
  <w:style w:type="paragraph" w:customStyle="1" w:styleId="Tableofcontents40">
    <w:name w:val="Table of contents (4)"/>
    <w:basedOn w:val="Normal"/>
    <w:link w:val="Tableofcontents4"/>
    <w:pPr>
      <w:shd w:val="clear" w:color="auto" w:fill="FFFFFF"/>
      <w:spacing w:after="480" w:line="240" w:lineRule="atLeast"/>
      <w:jc w:val="both"/>
    </w:pPr>
    <w:rPr>
      <w:rFonts w:ascii="Times New Roman" w:hAnsi="Times New Roman" w:cs="Times New Roman"/>
      <w:i/>
      <w:iCs/>
      <w:color w:val="auto"/>
      <w:spacing w:val="-3"/>
      <w:sz w:val="8"/>
      <w:szCs w:val="8"/>
      <w:lang w:eastAsia="en-US"/>
    </w:rPr>
  </w:style>
  <w:style w:type="paragraph" w:customStyle="1" w:styleId="Tableofcontents0">
    <w:name w:val="Table of contents"/>
    <w:basedOn w:val="Normal"/>
    <w:link w:val="Tableofcontents"/>
    <w:pPr>
      <w:shd w:val="clear" w:color="auto" w:fill="FFFFFF"/>
      <w:spacing w:before="480" w:after="480" w:line="240" w:lineRule="atLeast"/>
    </w:pPr>
    <w:rPr>
      <w:rFonts w:ascii="Times New Roman" w:hAnsi="Times New Roman" w:cs="Times New Roman"/>
      <w:color w:val="auto"/>
      <w:spacing w:val="2"/>
      <w:lang w:eastAsia="en-US"/>
    </w:rPr>
  </w:style>
  <w:style w:type="paragraph" w:customStyle="1" w:styleId="Bodytext60">
    <w:name w:val="Body text (6)"/>
    <w:basedOn w:val="Normal"/>
    <w:link w:val="Bodytext6"/>
    <w:pPr>
      <w:shd w:val="clear" w:color="auto" w:fill="FFFFFF"/>
      <w:spacing w:before="240" w:line="248" w:lineRule="exact"/>
      <w:jc w:val="both"/>
    </w:pPr>
    <w:rPr>
      <w:rFonts w:ascii="Times New Roman" w:hAnsi="Times New Roman" w:cs="Times New Roman"/>
      <w:b/>
      <w:bCs/>
      <w:color w:val="auto"/>
      <w:spacing w:val="2"/>
      <w:sz w:val="26"/>
      <w:szCs w:val="26"/>
      <w:lang w:eastAsia="en-US"/>
    </w:rPr>
  </w:style>
  <w:style w:type="paragraph" w:customStyle="1" w:styleId="Heading40">
    <w:name w:val="Heading #4"/>
    <w:basedOn w:val="Normal"/>
    <w:link w:val="Heading4"/>
    <w:pPr>
      <w:shd w:val="clear" w:color="auto" w:fill="FFFFFF"/>
      <w:spacing w:before="180" w:line="248" w:lineRule="exact"/>
      <w:jc w:val="both"/>
      <w:outlineLvl w:val="3"/>
    </w:pPr>
    <w:rPr>
      <w:rFonts w:ascii="Times New Roman" w:hAnsi="Times New Roman" w:cs="Times New Roman"/>
      <w:b/>
      <w:bCs/>
      <w:color w:val="auto"/>
      <w:spacing w:val="4"/>
      <w:lang w:eastAsia="en-US"/>
    </w:rPr>
  </w:style>
  <w:style w:type="paragraph" w:customStyle="1" w:styleId="Heading50">
    <w:name w:val="Heading #5"/>
    <w:basedOn w:val="Normal"/>
    <w:link w:val="Heading5"/>
    <w:pPr>
      <w:shd w:val="clear" w:color="auto" w:fill="FFFFFF"/>
      <w:spacing w:before="300" w:line="317" w:lineRule="exact"/>
      <w:outlineLvl w:val="4"/>
    </w:pPr>
    <w:rPr>
      <w:rFonts w:ascii="Times New Roman" w:hAnsi="Times New Roman" w:cs="Times New Roman"/>
      <w:b/>
      <w:bCs/>
      <w:color w:val="auto"/>
      <w:spacing w:val="4"/>
      <w:lang w:eastAsia="en-US"/>
    </w:rPr>
  </w:style>
  <w:style w:type="paragraph" w:customStyle="1" w:styleId="Heading10">
    <w:name w:val="Heading #1"/>
    <w:basedOn w:val="Normal"/>
    <w:link w:val="Heading1"/>
    <w:pPr>
      <w:shd w:val="clear" w:color="auto" w:fill="FFFFFF"/>
      <w:spacing w:before="600" w:line="248" w:lineRule="exact"/>
      <w:jc w:val="both"/>
      <w:outlineLvl w:val="0"/>
    </w:pPr>
    <w:rPr>
      <w:rFonts w:ascii="Times New Roman" w:hAnsi="Times New Roman" w:cs="Times New Roman"/>
      <w:b/>
      <w:bCs/>
      <w:color w:val="auto"/>
      <w:spacing w:val="2"/>
      <w:sz w:val="26"/>
      <w:szCs w:val="26"/>
      <w:lang w:eastAsia="en-US"/>
    </w:rPr>
  </w:style>
  <w:style w:type="paragraph" w:customStyle="1" w:styleId="Headerorfooter40">
    <w:name w:val="Header or footer (4)"/>
    <w:basedOn w:val="Normal"/>
    <w:link w:val="Headerorfooter4"/>
    <w:pPr>
      <w:shd w:val="clear" w:color="auto" w:fill="FFFFFF"/>
      <w:spacing w:before="60" w:line="240" w:lineRule="atLeast"/>
      <w:jc w:val="both"/>
    </w:pPr>
    <w:rPr>
      <w:rFonts w:ascii="Times New Roman" w:hAnsi="Times New Roman" w:cs="Times New Roman"/>
      <w:i/>
      <w:iCs/>
      <w:color w:val="auto"/>
      <w:spacing w:val="-1"/>
      <w:lang w:eastAsia="en-US"/>
    </w:rPr>
  </w:style>
  <w:style w:type="paragraph" w:customStyle="1" w:styleId="Tablecaption0">
    <w:name w:val="Table caption"/>
    <w:basedOn w:val="Normal"/>
    <w:link w:val="Tablecaption"/>
    <w:pPr>
      <w:shd w:val="clear" w:color="auto" w:fill="FFFFFF"/>
      <w:spacing w:line="389" w:lineRule="exact"/>
      <w:jc w:val="both"/>
    </w:pPr>
    <w:rPr>
      <w:rFonts w:ascii="Times New Roman" w:hAnsi="Times New Roman" w:cs="Times New Roman"/>
      <w:color w:val="auto"/>
      <w:spacing w:val="2"/>
      <w:lang w:eastAsia="en-US"/>
    </w:rPr>
  </w:style>
  <w:style w:type="paragraph" w:customStyle="1" w:styleId="Bodytext70">
    <w:name w:val="Body text (7)"/>
    <w:basedOn w:val="Normal"/>
    <w:link w:val="Bodytext7"/>
    <w:pPr>
      <w:shd w:val="clear" w:color="auto" w:fill="FFFFFF"/>
      <w:spacing w:line="252" w:lineRule="exact"/>
      <w:jc w:val="both"/>
    </w:pPr>
    <w:rPr>
      <w:rFonts w:ascii="Times New Roman" w:hAnsi="Times New Roman" w:cs="Times New Roman"/>
      <w:i/>
      <w:iCs/>
      <w:color w:val="auto"/>
      <w:spacing w:val="5"/>
      <w:sz w:val="20"/>
      <w:szCs w:val="20"/>
      <w:lang w:eastAsia="en-US"/>
    </w:rPr>
  </w:style>
  <w:style w:type="paragraph" w:customStyle="1" w:styleId="Heading30">
    <w:name w:val="Heading #3"/>
    <w:basedOn w:val="Normal"/>
    <w:link w:val="Heading3"/>
    <w:pPr>
      <w:shd w:val="clear" w:color="auto" w:fill="FFFFFF"/>
      <w:spacing w:before="120" w:after="420" w:line="240" w:lineRule="atLeast"/>
      <w:jc w:val="both"/>
      <w:outlineLvl w:val="2"/>
    </w:pPr>
    <w:rPr>
      <w:rFonts w:ascii="Times New Roman" w:hAnsi="Times New Roman" w:cs="Times New Roman"/>
      <w:color w:val="auto"/>
      <w:spacing w:val="2"/>
      <w:lang w:eastAsia="en-US"/>
    </w:rPr>
  </w:style>
  <w:style w:type="paragraph" w:customStyle="1" w:styleId="Bodytext80">
    <w:name w:val="Body text (8)"/>
    <w:basedOn w:val="Normal"/>
    <w:link w:val="Bodytext8"/>
    <w:pPr>
      <w:shd w:val="clear" w:color="auto" w:fill="FFFFFF"/>
      <w:spacing w:before="300" w:line="240" w:lineRule="atLeast"/>
      <w:jc w:val="both"/>
    </w:pPr>
    <w:rPr>
      <w:rFonts w:ascii="Times New Roman" w:hAnsi="Times New Roman" w:cs="Times New Roman"/>
      <w:b/>
      <w:bCs/>
      <w:color w:val="auto"/>
      <w:spacing w:val="2"/>
      <w:lang w:eastAsia="en-US"/>
    </w:rPr>
  </w:style>
  <w:style w:type="paragraph" w:customStyle="1" w:styleId="Heading620">
    <w:name w:val="Heading #6 (2)"/>
    <w:basedOn w:val="Normal"/>
    <w:link w:val="Heading62"/>
    <w:pPr>
      <w:shd w:val="clear" w:color="auto" w:fill="FFFFFF"/>
      <w:spacing w:before="120" w:after="120" w:line="240" w:lineRule="atLeast"/>
      <w:jc w:val="both"/>
      <w:outlineLvl w:val="5"/>
    </w:pPr>
    <w:rPr>
      <w:rFonts w:ascii="Times New Roman" w:hAnsi="Times New Roman" w:cs="Times New Roman"/>
      <w:b/>
      <w:bCs/>
      <w:color w:val="auto"/>
      <w:spacing w:val="2"/>
      <w:lang w:eastAsia="en-US"/>
    </w:rPr>
  </w:style>
  <w:style w:type="paragraph" w:customStyle="1" w:styleId="Heading320">
    <w:name w:val="Heading #3 (2)"/>
    <w:basedOn w:val="Normal"/>
    <w:link w:val="Heading32"/>
    <w:pPr>
      <w:shd w:val="clear" w:color="auto" w:fill="FFFFFF"/>
      <w:spacing w:line="428" w:lineRule="exact"/>
      <w:jc w:val="both"/>
      <w:outlineLvl w:val="2"/>
    </w:pPr>
    <w:rPr>
      <w:rFonts w:ascii="Times New Roman" w:hAnsi="Times New Roman" w:cs="Times New Roman"/>
      <w:color w:val="auto"/>
      <w:spacing w:val="8"/>
      <w:sz w:val="20"/>
      <w:szCs w:val="20"/>
      <w:lang w:eastAsia="en-US"/>
    </w:rPr>
  </w:style>
  <w:style w:type="paragraph" w:customStyle="1" w:styleId="Tablecaption20">
    <w:name w:val="Table caption (2)"/>
    <w:basedOn w:val="Normal"/>
    <w:link w:val="Tablecaption2"/>
    <w:pPr>
      <w:shd w:val="clear" w:color="auto" w:fill="FFFFFF"/>
      <w:spacing w:line="240" w:lineRule="atLeast"/>
      <w:jc w:val="both"/>
    </w:pPr>
    <w:rPr>
      <w:rFonts w:ascii="Times New Roman" w:hAnsi="Times New Roman" w:cs="Times New Roman"/>
      <w:b/>
      <w:bCs/>
      <w:color w:val="auto"/>
      <w:spacing w:val="4"/>
      <w:lang w:eastAsia="en-US"/>
    </w:rPr>
  </w:style>
  <w:style w:type="paragraph" w:customStyle="1" w:styleId="Headerorfooter50">
    <w:name w:val="Header or footer (5)"/>
    <w:basedOn w:val="Normal"/>
    <w:link w:val="Headerorfooter5"/>
    <w:pPr>
      <w:shd w:val="clear" w:color="auto" w:fill="FFFFFF"/>
      <w:spacing w:line="240" w:lineRule="atLeast"/>
    </w:pPr>
    <w:rPr>
      <w:rFonts w:ascii="Times New Roman" w:hAnsi="Times New Roman" w:cs="Times New Roman"/>
      <w:color w:val="auto"/>
      <w:spacing w:val="3"/>
      <w:lang w:eastAsia="en-US"/>
    </w:rPr>
  </w:style>
  <w:style w:type="paragraph" w:customStyle="1" w:styleId="Tableofcontents50">
    <w:name w:val="Table of contents (5)"/>
    <w:basedOn w:val="Normal"/>
    <w:link w:val="Tableofcontents5"/>
    <w:pPr>
      <w:shd w:val="clear" w:color="auto" w:fill="FFFFFF"/>
      <w:spacing w:line="252" w:lineRule="exact"/>
      <w:jc w:val="both"/>
    </w:pPr>
    <w:rPr>
      <w:rFonts w:ascii="Times New Roman" w:hAnsi="Times New Roman" w:cs="Times New Roman"/>
      <w:color w:val="auto"/>
      <w:spacing w:val="10"/>
      <w:sz w:val="20"/>
      <w:szCs w:val="20"/>
      <w:lang w:eastAsia="en-US"/>
    </w:rPr>
  </w:style>
  <w:style w:type="paragraph" w:customStyle="1" w:styleId="Heading630">
    <w:name w:val="Heading #6 (3)"/>
    <w:basedOn w:val="Normal"/>
    <w:link w:val="Heading63"/>
    <w:pPr>
      <w:shd w:val="clear" w:color="auto" w:fill="FFFFFF"/>
      <w:spacing w:after="120" w:line="240" w:lineRule="atLeast"/>
      <w:ind w:firstLine="660"/>
      <w:jc w:val="both"/>
      <w:outlineLvl w:val="5"/>
    </w:pPr>
    <w:rPr>
      <w:rFonts w:ascii="Times New Roman" w:hAnsi="Times New Roman" w:cs="Times New Roman"/>
      <w:color w:val="auto"/>
      <w:spacing w:val="2"/>
      <w:lang w:eastAsia="en-US"/>
    </w:rPr>
  </w:style>
  <w:style w:type="paragraph" w:customStyle="1" w:styleId="Heading20">
    <w:name w:val="Heading #2"/>
    <w:basedOn w:val="Normal"/>
    <w:link w:val="Heading2"/>
    <w:pPr>
      <w:shd w:val="clear" w:color="auto" w:fill="FFFFFF"/>
      <w:spacing w:line="320" w:lineRule="exact"/>
      <w:jc w:val="both"/>
      <w:outlineLvl w:val="1"/>
    </w:pPr>
    <w:rPr>
      <w:rFonts w:ascii="Times New Roman" w:hAnsi="Times New Roman" w:cs="Times New Roman"/>
      <w:color w:val="auto"/>
      <w:spacing w:val="5"/>
      <w:sz w:val="20"/>
      <w:szCs w:val="20"/>
      <w:lang w:eastAsia="en-US"/>
    </w:rPr>
  </w:style>
  <w:style w:type="paragraph" w:customStyle="1" w:styleId="Bodytext90">
    <w:name w:val="Body text (9)"/>
    <w:basedOn w:val="Normal"/>
    <w:link w:val="Bodytext9"/>
    <w:pPr>
      <w:shd w:val="clear" w:color="auto" w:fill="FFFFFF"/>
      <w:spacing w:before="60" w:after="60" w:line="240" w:lineRule="atLeast"/>
      <w:jc w:val="both"/>
    </w:pPr>
    <w:rPr>
      <w:rFonts w:ascii="Times New Roman" w:hAnsi="Times New Roman" w:cs="Times New Roman"/>
      <w:color w:val="auto"/>
      <w:spacing w:val="12"/>
      <w:sz w:val="20"/>
      <w:szCs w:val="20"/>
      <w:lang w:eastAsia="en-US"/>
    </w:rPr>
  </w:style>
  <w:style w:type="paragraph" w:customStyle="1" w:styleId="Bodytext100">
    <w:name w:val="Body text (10)"/>
    <w:basedOn w:val="Normal"/>
    <w:link w:val="Bodytext10"/>
    <w:pPr>
      <w:shd w:val="clear" w:color="auto" w:fill="FFFFFF"/>
      <w:spacing w:line="252" w:lineRule="exact"/>
      <w:jc w:val="both"/>
    </w:pPr>
    <w:rPr>
      <w:rFonts w:ascii="Times New Roman" w:hAnsi="Times New Roman" w:cs="Times New Roman"/>
      <w:color w:val="auto"/>
      <w:spacing w:val="24"/>
      <w:sz w:val="20"/>
      <w:szCs w:val="20"/>
      <w:lang w:eastAsia="en-US"/>
    </w:rPr>
  </w:style>
  <w:style w:type="paragraph" w:customStyle="1" w:styleId="Bodytext110">
    <w:name w:val="Body text (11)"/>
    <w:basedOn w:val="Normal"/>
    <w:link w:val="Bodytext11"/>
    <w:pPr>
      <w:shd w:val="clear" w:color="auto" w:fill="FFFFFF"/>
      <w:spacing w:after="1020" w:line="436" w:lineRule="exact"/>
      <w:jc w:val="both"/>
    </w:pPr>
    <w:rPr>
      <w:rFonts w:ascii="Times New Roman" w:hAnsi="Times New Roman" w:cs="Times New Roman"/>
      <w:color w:val="auto"/>
      <w:spacing w:val="1"/>
      <w:sz w:val="25"/>
      <w:szCs w:val="25"/>
      <w:lang w:eastAsia="en-US"/>
    </w:rPr>
  </w:style>
  <w:style w:type="paragraph" w:customStyle="1" w:styleId="Bodytext120">
    <w:name w:val="Body text (12)"/>
    <w:basedOn w:val="Normal"/>
    <w:link w:val="Bodytext12"/>
    <w:pPr>
      <w:shd w:val="clear" w:color="auto" w:fill="FFFFFF"/>
      <w:spacing w:after="840" w:line="240" w:lineRule="atLeast"/>
      <w:jc w:val="both"/>
    </w:pPr>
    <w:rPr>
      <w:rFonts w:ascii="Times New Roman" w:hAnsi="Times New Roman" w:cs="Times New Roman"/>
      <w:i/>
      <w:iCs/>
      <w:color w:val="auto"/>
      <w:spacing w:val="3"/>
      <w:lang w:eastAsia="en-US"/>
    </w:rPr>
  </w:style>
  <w:style w:type="paragraph" w:customStyle="1" w:styleId="Heading91">
    <w:name w:val="Heading #91"/>
    <w:basedOn w:val="Normal"/>
    <w:link w:val="Heading9"/>
    <w:pPr>
      <w:shd w:val="clear" w:color="auto" w:fill="FFFFFF"/>
      <w:spacing w:before="780" w:after="300" w:line="317" w:lineRule="exact"/>
      <w:jc w:val="center"/>
      <w:outlineLvl w:val="8"/>
    </w:pPr>
    <w:rPr>
      <w:rFonts w:ascii="Times New Roman" w:hAnsi="Times New Roman" w:cs="Times New Roman"/>
      <w:b/>
      <w:bCs/>
      <w:color w:val="auto"/>
      <w:spacing w:val="6"/>
      <w:lang w:eastAsia="en-US"/>
    </w:rPr>
  </w:style>
  <w:style w:type="paragraph" w:customStyle="1" w:styleId="Heading80">
    <w:name w:val="Heading #8"/>
    <w:basedOn w:val="Normal"/>
    <w:link w:val="Heading8"/>
    <w:pPr>
      <w:shd w:val="clear" w:color="auto" w:fill="FFFFFF"/>
      <w:spacing w:before="600" w:after="420" w:line="320" w:lineRule="exact"/>
      <w:jc w:val="center"/>
      <w:outlineLvl w:val="7"/>
    </w:pPr>
    <w:rPr>
      <w:rFonts w:ascii="Times New Roman" w:hAnsi="Times New Roman" w:cs="Times New Roman"/>
      <w:b/>
      <w:bCs/>
      <w:color w:val="auto"/>
      <w:spacing w:val="6"/>
      <w:lang w:eastAsia="en-US"/>
    </w:rPr>
  </w:style>
  <w:style w:type="paragraph" w:customStyle="1" w:styleId="Heading70">
    <w:name w:val="Heading #7"/>
    <w:basedOn w:val="Normal"/>
    <w:link w:val="Heading7"/>
    <w:pPr>
      <w:shd w:val="clear" w:color="auto" w:fill="FFFFFF"/>
      <w:spacing w:before="1200" w:after="180" w:line="240" w:lineRule="atLeast"/>
      <w:jc w:val="both"/>
      <w:outlineLvl w:val="6"/>
    </w:pPr>
    <w:rPr>
      <w:rFonts w:ascii="Times New Roman" w:hAnsi="Times New Roman" w:cs="Times New Roman"/>
      <w:color w:val="auto"/>
      <w:spacing w:val="4"/>
      <w:lang w:eastAsia="en-US"/>
    </w:rPr>
  </w:style>
  <w:style w:type="paragraph" w:customStyle="1" w:styleId="Bodytext140">
    <w:name w:val="Body text (14)"/>
    <w:basedOn w:val="Normal"/>
    <w:link w:val="Bodytext14"/>
    <w:pPr>
      <w:shd w:val="clear" w:color="auto" w:fill="FFFFFF"/>
      <w:spacing w:line="439" w:lineRule="exact"/>
      <w:jc w:val="both"/>
    </w:pPr>
    <w:rPr>
      <w:rFonts w:ascii="Times New Roman" w:hAnsi="Times New Roman" w:cs="Times New Roman"/>
      <w:color w:val="auto"/>
      <w:sz w:val="20"/>
      <w:szCs w:val="20"/>
      <w:lang w:eastAsia="en-US"/>
    </w:rPr>
  </w:style>
  <w:style w:type="paragraph" w:customStyle="1" w:styleId="Bodytext150">
    <w:name w:val="Body text (15)"/>
    <w:basedOn w:val="Normal"/>
    <w:link w:val="Bodytext15"/>
    <w:pPr>
      <w:shd w:val="clear" w:color="auto" w:fill="FFFFFF"/>
      <w:spacing w:line="439" w:lineRule="exact"/>
      <w:jc w:val="both"/>
    </w:pPr>
    <w:rPr>
      <w:rFonts w:ascii="Times New Roman" w:hAnsi="Times New Roman" w:cs="Times New Roman"/>
      <w:color w:val="auto"/>
      <w:sz w:val="8"/>
      <w:szCs w:val="8"/>
      <w:lang w:eastAsia="en-US"/>
    </w:rPr>
  </w:style>
  <w:style w:type="paragraph" w:customStyle="1" w:styleId="Tableofcontents60">
    <w:name w:val="Table of contents (6)"/>
    <w:basedOn w:val="Normal"/>
    <w:link w:val="Tableofcontents6"/>
    <w:pPr>
      <w:shd w:val="clear" w:color="auto" w:fill="FFFFFF"/>
      <w:spacing w:before="420" w:after="60" w:line="240" w:lineRule="atLeast"/>
      <w:jc w:val="both"/>
    </w:pPr>
    <w:rPr>
      <w:rFonts w:ascii="Times New Roman" w:hAnsi="Times New Roman" w:cs="Times New Roman"/>
      <w:b/>
      <w:bCs/>
      <w:color w:val="auto"/>
      <w:spacing w:val="3"/>
      <w:lang w:eastAsia="en-US"/>
    </w:rPr>
  </w:style>
  <w:style w:type="paragraph" w:customStyle="1" w:styleId="Tableofcontents70">
    <w:name w:val="Table of contents (7)"/>
    <w:basedOn w:val="Normal"/>
    <w:link w:val="Tableofcontents7"/>
    <w:pPr>
      <w:shd w:val="clear" w:color="auto" w:fill="FFFFFF"/>
      <w:spacing w:line="252" w:lineRule="exact"/>
      <w:jc w:val="both"/>
    </w:pPr>
    <w:rPr>
      <w:rFonts w:ascii="Times New Roman" w:hAnsi="Times New Roman" w:cs="Times New Roman"/>
      <w:color w:val="auto"/>
      <w:spacing w:val="12"/>
      <w:sz w:val="20"/>
      <w:szCs w:val="20"/>
      <w:lang w:eastAsia="en-US"/>
    </w:rPr>
  </w:style>
  <w:style w:type="paragraph" w:customStyle="1" w:styleId="Bodytext160">
    <w:name w:val="Body text (16)"/>
    <w:basedOn w:val="Normal"/>
    <w:link w:val="Bodytext16"/>
    <w:pPr>
      <w:shd w:val="clear" w:color="auto" w:fill="FFFFFF"/>
      <w:spacing w:line="439" w:lineRule="exact"/>
      <w:jc w:val="both"/>
    </w:pPr>
    <w:rPr>
      <w:rFonts w:ascii="Times New Roman" w:hAnsi="Times New Roman" w:cs="Times New Roman"/>
      <w:color w:val="auto"/>
      <w:sz w:val="20"/>
      <w:szCs w:val="20"/>
      <w:lang w:eastAsia="en-US"/>
    </w:rPr>
  </w:style>
  <w:style w:type="paragraph" w:customStyle="1" w:styleId="Bodytext170">
    <w:name w:val="Body text (17)"/>
    <w:basedOn w:val="Normal"/>
    <w:link w:val="Bodytext17"/>
    <w:pPr>
      <w:shd w:val="clear" w:color="auto" w:fill="FFFFFF"/>
      <w:spacing w:line="439" w:lineRule="exact"/>
      <w:jc w:val="both"/>
    </w:pPr>
    <w:rPr>
      <w:rFonts w:ascii="Times New Roman" w:hAnsi="Times New Roman" w:cs="Times New Roman"/>
      <w:color w:val="auto"/>
      <w:sz w:val="8"/>
      <w:szCs w:val="8"/>
      <w:lang w:eastAsia="en-US"/>
    </w:rPr>
  </w:style>
  <w:style w:type="paragraph" w:customStyle="1" w:styleId="Bodytext180">
    <w:name w:val="Body text (18)"/>
    <w:basedOn w:val="Normal"/>
    <w:link w:val="Bodytext18"/>
    <w:pPr>
      <w:shd w:val="clear" w:color="auto" w:fill="FFFFFF"/>
      <w:spacing w:line="439" w:lineRule="exact"/>
      <w:ind w:firstLine="740"/>
      <w:jc w:val="both"/>
    </w:pPr>
    <w:rPr>
      <w:rFonts w:ascii="Times New Roman" w:hAnsi="Times New Roman" w:cs="Times New Roman"/>
      <w:color w:val="auto"/>
      <w:sz w:val="20"/>
      <w:szCs w:val="20"/>
      <w:lang w:eastAsia="en-US"/>
    </w:rPr>
  </w:style>
  <w:style w:type="paragraph" w:customStyle="1" w:styleId="Bodytext190">
    <w:name w:val="Body text (19)"/>
    <w:basedOn w:val="Normal"/>
    <w:link w:val="Bodytext19"/>
    <w:pPr>
      <w:shd w:val="clear" w:color="auto" w:fill="FFFFFF"/>
      <w:spacing w:line="439" w:lineRule="exact"/>
      <w:jc w:val="both"/>
    </w:pPr>
    <w:rPr>
      <w:rFonts w:ascii="Times New Roman" w:hAnsi="Times New Roman" w:cs="Times New Roman"/>
      <w:color w:val="auto"/>
      <w:sz w:val="8"/>
      <w:szCs w:val="8"/>
      <w:lang w:eastAsia="en-US"/>
    </w:rPr>
  </w:style>
  <w:style w:type="paragraph" w:customStyle="1" w:styleId="Bodytext201">
    <w:name w:val="Body text (20)"/>
    <w:basedOn w:val="Normal"/>
    <w:link w:val="Bodytext200"/>
    <w:pPr>
      <w:shd w:val="clear" w:color="auto" w:fill="FFFFFF"/>
      <w:spacing w:line="252" w:lineRule="exact"/>
      <w:jc w:val="both"/>
    </w:pPr>
    <w:rPr>
      <w:rFonts w:ascii="Times New Roman" w:hAnsi="Times New Roman" w:cs="Times New Roman"/>
      <w:color w:val="auto"/>
      <w:spacing w:val="10"/>
      <w:sz w:val="18"/>
      <w:szCs w:val="18"/>
      <w:lang w:eastAsia="en-US"/>
    </w:rPr>
  </w:style>
  <w:style w:type="paragraph" w:customStyle="1" w:styleId="Tableofcontents80">
    <w:name w:val="Table of contents (8)"/>
    <w:basedOn w:val="Normal"/>
    <w:link w:val="Tableofcontents8"/>
    <w:pPr>
      <w:shd w:val="clear" w:color="auto" w:fill="FFFFFF"/>
      <w:spacing w:line="240" w:lineRule="atLeast"/>
      <w:jc w:val="both"/>
    </w:pPr>
    <w:rPr>
      <w:rFonts w:ascii="Times New Roman" w:hAnsi="Times New Roman" w:cs="Times New Roman"/>
      <w:i/>
      <w:iCs/>
      <w:color w:val="auto"/>
      <w:spacing w:val="-11"/>
      <w:sz w:val="10"/>
      <w:szCs w:val="10"/>
      <w:lang w:eastAsia="en-US"/>
    </w:rPr>
  </w:style>
  <w:style w:type="paragraph" w:customStyle="1" w:styleId="Bodytext211">
    <w:name w:val="Body text (21)"/>
    <w:basedOn w:val="Normal"/>
    <w:link w:val="Bodytext210"/>
    <w:pPr>
      <w:shd w:val="clear" w:color="auto" w:fill="FFFFFF"/>
      <w:spacing w:line="439" w:lineRule="exact"/>
      <w:jc w:val="both"/>
    </w:pPr>
    <w:rPr>
      <w:rFonts w:ascii="Times New Roman" w:hAnsi="Times New Roman" w:cs="Times New Roman"/>
      <w:color w:val="auto"/>
      <w:sz w:val="20"/>
      <w:szCs w:val="20"/>
      <w:lang w:eastAsia="en-US"/>
    </w:rPr>
  </w:style>
  <w:style w:type="paragraph" w:customStyle="1" w:styleId="Bodytext220">
    <w:name w:val="Body text (22)"/>
    <w:basedOn w:val="Normal"/>
    <w:link w:val="Bodytext22"/>
    <w:pPr>
      <w:shd w:val="clear" w:color="auto" w:fill="FFFFFF"/>
      <w:spacing w:line="439" w:lineRule="exact"/>
      <w:jc w:val="both"/>
    </w:pPr>
    <w:rPr>
      <w:rFonts w:ascii="Times New Roman" w:hAnsi="Times New Roman" w:cs="Times New Roman"/>
      <w:color w:val="auto"/>
      <w:sz w:val="8"/>
      <w:szCs w:val="8"/>
      <w:lang w:eastAsia="en-US"/>
    </w:rPr>
  </w:style>
  <w:style w:type="paragraph" w:customStyle="1" w:styleId="Bodytext230">
    <w:name w:val="Body text (23)"/>
    <w:basedOn w:val="Normal"/>
    <w:link w:val="Bodytext23"/>
    <w:pPr>
      <w:shd w:val="clear" w:color="auto" w:fill="FFFFFF"/>
      <w:spacing w:before="60" w:after="600" w:line="240" w:lineRule="atLeast"/>
      <w:jc w:val="both"/>
    </w:pPr>
    <w:rPr>
      <w:rFonts w:ascii="Times New Roman" w:hAnsi="Times New Roman" w:cs="Times New Roman"/>
      <w:color w:val="auto"/>
      <w:spacing w:val="4"/>
      <w:lang w:eastAsia="en-US"/>
    </w:rPr>
  </w:style>
  <w:style w:type="paragraph" w:customStyle="1" w:styleId="Bodytext240">
    <w:name w:val="Body text (24)"/>
    <w:basedOn w:val="Normal"/>
    <w:link w:val="Bodytext24"/>
    <w:pPr>
      <w:shd w:val="clear" w:color="auto" w:fill="FFFFFF"/>
      <w:spacing w:line="382" w:lineRule="exact"/>
      <w:jc w:val="both"/>
    </w:pPr>
    <w:rPr>
      <w:rFonts w:ascii="Times New Roman" w:hAnsi="Times New Roman" w:cs="Times New Roman"/>
      <w:color w:val="auto"/>
      <w:spacing w:val="-1"/>
      <w:sz w:val="25"/>
      <w:szCs w:val="25"/>
      <w:lang w:eastAsia="en-US"/>
    </w:rPr>
  </w:style>
  <w:style w:type="paragraph" w:customStyle="1" w:styleId="Bodytext250">
    <w:name w:val="Body text (25)"/>
    <w:basedOn w:val="Normal"/>
    <w:link w:val="Bodytext25"/>
    <w:pPr>
      <w:shd w:val="clear" w:color="auto" w:fill="FFFFFF"/>
      <w:spacing w:line="240" w:lineRule="atLeast"/>
      <w:jc w:val="both"/>
    </w:pPr>
    <w:rPr>
      <w:rFonts w:ascii="Times New Roman" w:hAnsi="Times New Roman" w:cs="Times New Roman"/>
      <w:color w:val="auto"/>
      <w:spacing w:val="22"/>
      <w:sz w:val="12"/>
      <w:szCs w:val="12"/>
      <w:lang w:eastAsia="en-US"/>
    </w:rPr>
  </w:style>
  <w:style w:type="paragraph" w:customStyle="1" w:styleId="Headerorfooter60">
    <w:name w:val="Header or footer (6)"/>
    <w:basedOn w:val="Normal"/>
    <w:link w:val="Headerorfooter6"/>
    <w:pPr>
      <w:shd w:val="clear" w:color="auto" w:fill="FFFFFF"/>
      <w:spacing w:line="295" w:lineRule="exact"/>
      <w:jc w:val="right"/>
    </w:pPr>
    <w:rPr>
      <w:rFonts w:ascii="Times New Roman" w:hAnsi="Times New Roman" w:cs="Times New Roman"/>
      <w:color w:val="auto"/>
      <w:spacing w:val="3"/>
      <w:sz w:val="21"/>
      <w:szCs w:val="21"/>
      <w:lang w:eastAsia="en-US"/>
    </w:rPr>
  </w:style>
  <w:style w:type="paragraph" w:customStyle="1" w:styleId="Headerorfooter70">
    <w:name w:val="Header or footer (7)"/>
    <w:basedOn w:val="Normal"/>
    <w:link w:val="Headerorfooter7"/>
    <w:pPr>
      <w:shd w:val="clear" w:color="auto" w:fill="FFFFFF"/>
      <w:spacing w:line="292" w:lineRule="exact"/>
      <w:jc w:val="right"/>
    </w:pPr>
    <w:rPr>
      <w:rFonts w:ascii="Times New Roman" w:hAnsi="Times New Roman" w:cs="Times New Roman"/>
      <w:color w:val="auto"/>
      <w:spacing w:val="2"/>
      <w:sz w:val="22"/>
      <w:szCs w:val="22"/>
      <w:lang w:eastAsia="en-US"/>
    </w:rPr>
  </w:style>
  <w:style w:type="paragraph" w:customStyle="1" w:styleId="Headerorfooter80">
    <w:name w:val="Header or footer (8)"/>
    <w:basedOn w:val="Normal"/>
    <w:link w:val="Headerorfooter8"/>
    <w:pPr>
      <w:shd w:val="clear" w:color="auto" w:fill="FFFFFF"/>
      <w:spacing w:line="292" w:lineRule="exact"/>
      <w:jc w:val="right"/>
    </w:pPr>
    <w:rPr>
      <w:rFonts w:ascii="Times New Roman" w:hAnsi="Times New Roman" w:cs="Times New Roman"/>
      <w:color w:val="auto"/>
      <w:spacing w:val="4"/>
      <w:sz w:val="21"/>
      <w:szCs w:val="21"/>
      <w:lang w:eastAsia="en-US"/>
    </w:rPr>
  </w:style>
  <w:style w:type="paragraph" w:customStyle="1" w:styleId="Headerorfooter90">
    <w:name w:val="Header or footer (9)"/>
    <w:basedOn w:val="Normal"/>
    <w:link w:val="Headerorfooter9"/>
    <w:pPr>
      <w:shd w:val="clear" w:color="auto" w:fill="FFFFFF"/>
      <w:spacing w:line="240" w:lineRule="atLeast"/>
      <w:jc w:val="right"/>
    </w:pPr>
    <w:rPr>
      <w:rFonts w:ascii="Times New Roman" w:hAnsi="Times New Roman" w:cs="Times New Roman"/>
      <w:color w:val="auto"/>
      <w:spacing w:val="5"/>
      <w:sz w:val="21"/>
      <w:szCs w:val="21"/>
      <w:lang w:eastAsia="en-US"/>
    </w:rPr>
  </w:style>
  <w:style w:type="paragraph" w:customStyle="1" w:styleId="Heading220">
    <w:name w:val="Heading #2 (2)"/>
    <w:basedOn w:val="Normal"/>
    <w:link w:val="Heading22"/>
    <w:pPr>
      <w:shd w:val="clear" w:color="auto" w:fill="FFFFFF"/>
      <w:spacing w:line="320" w:lineRule="exact"/>
      <w:jc w:val="both"/>
      <w:outlineLvl w:val="1"/>
    </w:pPr>
    <w:rPr>
      <w:rFonts w:ascii="Times New Roman" w:hAnsi="Times New Roman" w:cs="Times New Roman"/>
      <w:color w:val="auto"/>
      <w:spacing w:val="4"/>
      <w:lang w:eastAsia="en-US"/>
    </w:rPr>
  </w:style>
  <w:style w:type="paragraph" w:customStyle="1" w:styleId="Headerorfooter100">
    <w:name w:val="Header or footer (10)"/>
    <w:basedOn w:val="Normal"/>
    <w:link w:val="Headerorfooter10"/>
    <w:pPr>
      <w:shd w:val="clear" w:color="auto" w:fill="FFFFFF"/>
      <w:spacing w:line="292" w:lineRule="exact"/>
      <w:jc w:val="right"/>
    </w:pPr>
    <w:rPr>
      <w:rFonts w:ascii="Times New Roman" w:hAnsi="Times New Roman" w:cs="Times New Roman"/>
      <w:color w:val="auto"/>
      <w:spacing w:val="5"/>
      <w:sz w:val="21"/>
      <w:szCs w:val="21"/>
      <w:lang w:eastAsia="en-US"/>
    </w:rPr>
  </w:style>
  <w:style w:type="paragraph" w:customStyle="1" w:styleId="Heading430">
    <w:name w:val="Heading #4 (3)"/>
    <w:basedOn w:val="Normal"/>
    <w:link w:val="Heading43"/>
    <w:pPr>
      <w:shd w:val="clear" w:color="auto" w:fill="FFFFFF"/>
      <w:spacing w:line="382" w:lineRule="exact"/>
      <w:jc w:val="both"/>
      <w:outlineLvl w:val="3"/>
    </w:pPr>
    <w:rPr>
      <w:rFonts w:ascii="Times New Roman" w:hAnsi="Times New Roman" w:cs="Times New Roman"/>
      <w:b/>
      <w:bCs/>
      <w:color w:val="auto"/>
      <w:spacing w:val="3"/>
      <w:lang w:eastAsia="en-US"/>
    </w:rPr>
  </w:style>
  <w:style w:type="paragraph" w:customStyle="1" w:styleId="Heading920">
    <w:name w:val="Heading #9 (2)"/>
    <w:basedOn w:val="Normal"/>
    <w:link w:val="Heading92"/>
    <w:pPr>
      <w:shd w:val="clear" w:color="auto" w:fill="FFFFFF"/>
      <w:spacing w:before="600" w:after="60" w:line="240" w:lineRule="atLeast"/>
      <w:jc w:val="both"/>
      <w:outlineLvl w:val="8"/>
    </w:pPr>
    <w:rPr>
      <w:rFonts w:ascii="Times New Roman" w:hAnsi="Times New Roman" w:cs="Times New Roman"/>
      <w:color w:val="auto"/>
      <w:spacing w:val="4"/>
      <w:lang w:eastAsia="en-US"/>
    </w:rPr>
  </w:style>
  <w:style w:type="paragraph" w:customStyle="1" w:styleId="Heading440">
    <w:name w:val="Heading #4 (4)"/>
    <w:basedOn w:val="Normal"/>
    <w:link w:val="Heading44"/>
    <w:pPr>
      <w:shd w:val="clear" w:color="auto" w:fill="FFFFFF"/>
      <w:spacing w:after="480" w:line="240" w:lineRule="atLeast"/>
      <w:jc w:val="both"/>
      <w:outlineLvl w:val="3"/>
    </w:pPr>
    <w:rPr>
      <w:rFonts w:ascii="Times New Roman" w:hAnsi="Times New Roman" w:cs="Times New Roman"/>
      <w:i/>
      <w:iCs/>
      <w:color w:val="auto"/>
      <w:spacing w:val="2"/>
      <w:lang w:eastAsia="en-US"/>
    </w:rPr>
  </w:style>
  <w:style w:type="paragraph" w:customStyle="1" w:styleId="Tablecaption30">
    <w:name w:val="Table caption (3)"/>
    <w:basedOn w:val="Normal"/>
    <w:link w:val="Tablecaption3"/>
    <w:pPr>
      <w:shd w:val="clear" w:color="auto" w:fill="FFFFFF"/>
      <w:spacing w:line="240" w:lineRule="atLeast"/>
      <w:jc w:val="both"/>
    </w:pPr>
    <w:rPr>
      <w:rFonts w:ascii="Times New Roman" w:hAnsi="Times New Roman" w:cs="Times New Roman"/>
      <w:color w:val="auto"/>
      <w:spacing w:val="9"/>
      <w:sz w:val="20"/>
      <w:szCs w:val="20"/>
      <w:lang w:eastAsia="en-US"/>
    </w:rPr>
  </w:style>
  <w:style w:type="paragraph" w:customStyle="1" w:styleId="Heading120">
    <w:name w:val="Heading #1 (2)"/>
    <w:basedOn w:val="Normal"/>
    <w:link w:val="Heading12"/>
    <w:pPr>
      <w:shd w:val="clear" w:color="auto" w:fill="FFFFFF"/>
      <w:spacing w:line="317" w:lineRule="exact"/>
      <w:jc w:val="both"/>
      <w:outlineLvl w:val="0"/>
    </w:pPr>
    <w:rPr>
      <w:rFonts w:ascii="Times New Roman" w:hAnsi="Times New Roman" w:cs="Times New Roman"/>
      <w:color w:val="auto"/>
      <w:spacing w:val="-1"/>
      <w:sz w:val="25"/>
      <w:szCs w:val="25"/>
      <w:lang w:eastAsia="en-US"/>
    </w:rPr>
  </w:style>
  <w:style w:type="paragraph" w:customStyle="1" w:styleId="Heading720">
    <w:name w:val="Heading #7 (2)"/>
    <w:basedOn w:val="Normal"/>
    <w:link w:val="Heading72"/>
    <w:pPr>
      <w:shd w:val="clear" w:color="auto" w:fill="FFFFFF"/>
      <w:spacing w:line="317" w:lineRule="exact"/>
      <w:jc w:val="both"/>
      <w:outlineLvl w:val="6"/>
    </w:pPr>
    <w:rPr>
      <w:rFonts w:ascii="Times New Roman" w:hAnsi="Times New Roman" w:cs="Times New Roman"/>
      <w:color w:val="auto"/>
      <w:spacing w:val="22"/>
      <w:sz w:val="12"/>
      <w:szCs w:val="12"/>
      <w:lang w:eastAsia="en-US"/>
    </w:rPr>
  </w:style>
  <w:style w:type="paragraph" w:customStyle="1" w:styleId="Heading230">
    <w:name w:val="Heading #2 (3)"/>
    <w:basedOn w:val="Normal"/>
    <w:link w:val="Heading23"/>
    <w:pPr>
      <w:shd w:val="clear" w:color="auto" w:fill="FFFFFF"/>
      <w:spacing w:line="320" w:lineRule="exact"/>
      <w:jc w:val="both"/>
      <w:outlineLvl w:val="1"/>
    </w:pPr>
    <w:rPr>
      <w:rFonts w:ascii="Times New Roman" w:hAnsi="Times New Roman" w:cs="Times New Roman"/>
      <w:color w:val="auto"/>
      <w:sz w:val="20"/>
      <w:szCs w:val="20"/>
      <w:lang w:eastAsia="en-US"/>
    </w:rPr>
  </w:style>
  <w:style w:type="paragraph" w:customStyle="1" w:styleId="Bodytext260">
    <w:name w:val="Body text (26)"/>
    <w:basedOn w:val="Normal"/>
    <w:link w:val="Bodytext26"/>
    <w:pPr>
      <w:shd w:val="clear" w:color="auto" w:fill="FFFFFF"/>
      <w:spacing w:line="320" w:lineRule="exact"/>
      <w:jc w:val="both"/>
    </w:pPr>
    <w:rPr>
      <w:rFonts w:ascii="Times New Roman" w:hAnsi="Times New Roman" w:cs="Times New Roman"/>
      <w:color w:val="auto"/>
      <w:sz w:val="26"/>
      <w:szCs w:val="26"/>
      <w:lang w:eastAsia="en-US"/>
    </w:rPr>
  </w:style>
  <w:style w:type="character" w:customStyle="1" w:styleId="OnceABox">
    <w:name w:val="OnceABox"/>
    <w:rsid w:val="003729A1"/>
    <w:rPr>
      <w:color w:val="000000"/>
      <w:lang w:val="x-none" w:eastAsia="vi-VN"/>
    </w:rPr>
  </w:style>
  <w:style w:type="table" w:styleId="TableGrid">
    <w:name w:val="Table Grid"/>
    <w:basedOn w:val="TableNormal"/>
    <w:rsid w:val="006A238A"/>
    <w:rPr>
      <w:rFonts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ParagraphFontParaCharCharCharCharChar">
    <w:name w:val="Default Paragraph Font Para Char Char Char Char Char"/>
    <w:autoRedefine/>
    <w:rsid w:val="006A238A"/>
    <w:pPr>
      <w:tabs>
        <w:tab w:val="left" w:pos="1152"/>
      </w:tabs>
      <w:spacing w:before="120" w:after="120" w:line="312" w:lineRule="auto"/>
    </w:pPr>
    <w:rPr>
      <w:rFonts w:ascii="Arial" w:hAnsi="Arial" w:cs="Arial"/>
      <w:sz w:val="26"/>
      <w:szCs w:val="2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116</Words>
  <Characters>665</Characters>
  <Application>Microsoft Office Word</Application>
  <DocSecurity>4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PHỤ LỤC III</vt:lpstr>
    </vt:vector>
  </TitlesOfParts>
  <Company>HOME</Company>
  <LinksUpToDate>false</LinksUpToDate>
  <CharactersWithSpaces>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PHỤ LỤC III</dc:title>
  <dc:subject/>
  <dc:creator>User</dc:creator>
  <cp:keywords/>
  <dc:description/>
  <cp:lastModifiedBy>Dao Quan</cp:lastModifiedBy>
  <cp:revision>2</cp:revision>
  <dcterms:created xsi:type="dcterms:W3CDTF">2026-05-20T17:29:00Z</dcterms:created>
  <dcterms:modified xsi:type="dcterms:W3CDTF">2026-05-20T17:29:00Z</dcterms:modified>
</cp:coreProperties>
</file>