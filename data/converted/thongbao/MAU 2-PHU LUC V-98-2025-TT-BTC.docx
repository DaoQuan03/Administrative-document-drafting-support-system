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CF8A6" w14:textId="77777777" w:rsidR="00764D34" w:rsidRPr="00DD2F71" w:rsidRDefault="00764D34" w:rsidP="00764D34">
      <w:pPr>
        <w:spacing w:before="120"/>
        <w:rPr>
          <w:rFonts w:ascii="Times New Roman" w:hAnsi="Times New Roman" w:cs="Times New Roman"/>
          <w:b/>
          <w:color w:val="auto"/>
          <w:sz w:val="26"/>
          <w:szCs w:val="26"/>
        </w:rPr>
      </w:pPr>
      <w:r w:rsidRPr="00DD2F71">
        <w:rPr>
          <w:rFonts w:ascii="Times New Roman" w:hAnsi="Times New Roman" w:cs="Times New Roman"/>
          <w:b/>
          <w:color w:val="auto"/>
          <w:sz w:val="26"/>
          <w:szCs w:val="26"/>
        </w:rPr>
        <w:t>2. M</w:t>
      </w:r>
      <w:r w:rsidRPr="00DD2F71">
        <w:rPr>
          <w:rFonts w:ascii="Times New Roman" w:hAnsi="Times New Roman" w:cs="Times New Roman"/>
          <w:b/>
          <w:color w:val="auto"/>
          <w:sz w:val="26"/>
          <w:szCs w:val="26"/>
          <w:lang w:val="en-US"/>
        </w:rPr>
        <w:t>ẫ</w:t>
      </w:r>
      <w:r w:rsidRPr="00DD2F71">
        <w:rPr>
          <w:rFonts w:ascii="Times New Roman" w:hAnsi="Times New Roman" w:cs="Times New Roman"/>
          <w:b/>
          <w:color w:val="auto"/>
          <w:sz w:val="26"/>
          <w:szCs w:val="26"/>
        </w:rPr>
        <w:t>u Hồ sơ mời quan tâm</w:t>
      </w:r>
    </w:p>
    <w:p w14:paraId="710BFE0D" w14:textId="77777777" w:rsidR="00764D34" w:rsidRPr="00DD2F71" w:rsidRDefault="00764D34" w:rsidP="00764D34">
      <w:pPr>
        <w:spacing w:before="120"/>
        <w:jc w:val="center"/>
        <w:rPr>
          <w:rFonts w:ascii="Times New Roman" w:hAnsi="Times New Roman" w:cs="Times New Roman"/>
          <w:b/>
          <w:color w:val="auto"/>
          <w:sz w:val="26"/>
          <w:szCs w:val="26"/>
        </w:rPr>
      </w:pPr>
      <w:r w:rsidRPr="00DD2F71">
        <w:rPr>
          <w:rFonts w:ascii="Times New Roman" w:hAnsi="Times New Roman" w:cs="Times New Roman"/>
          <w:b/>
          <w:color w:val="auto"/>
          <w:sz w:val="26"/>
          <w:szCs w:val="26"/>
        </w:rPr>
        <w:t>HỒ SƠ MỜI QUAN TÂM</w:t>
      </w:r>
    </w:p>
    <w:p w14:paraId="741E1B66" w14:textId="77777777" w:rsidR="00764D34" w:rsidRPr="00DD2F71" w:rsidRDefault="00764D34" w:rsidP="00764D34">
      <w:pPr>
        <w:spacing w:before="120"/>
        <w:jc w:val="center"/>
        <w:rPr>
          <w:rFonts w:ascii="Times New Roman" w:hAnsi="Times New Roman" w:cs="Times New Roman"/>
          <w:b/>
          <w:color w:val="auto"/>
          <w:sz w:val="26"/>
          <w:szCs w:val="26"/>
          <w:lang w:val="en-US"/>
        </w:rPr>
      </w:pPr>
      <w:r w:rsidRPr="00DD2F71">
        <w:rPr>
          <w:rFonts w:ascii="Times New Roman" w:hAnsi="Times New Roman" w:cs="Times New Roman"/>
          <w:b/>
          <w:color w:val="auto"/>
          <w:sz w:val="26"/>
          <w:szCs w:val="26"/>
        </w:rPr>
        <w:t xml:space="preserve">DỰ ÁN ĐẦU TƯ </w:t>
      </w:r>
      <w:r w:rsidRPr="00DD2F71">
        <w:rPr>
          <w:rFonts w:ascii="Times New Roman" w:hAnsi="Times New Roman" w:cs="Times New Roman"/>
          <w:b/>
          <w:color w:val="auto"/>
          <w:sz w:val="26"/>
          <w:szCs w:val="26"/>
          <w:lang w:val="en-US"/>
        </w:rPr>
        <w:t>____</w:t>
      </w:r>
    </w:p>
    <w:p w14:paraId="420E20CD" w14:textId="77777777" w:rsidR="00764D34" w:rsidRPr="00DD2F71" w:rsidRDefault="00764D34" w:rsidP="00764D34">
      <w:pPr>
        <w:spacing w:before="120"/>
        <w:jc w:val="center"/>
        <w:rPr>
          <w:rFonts w:ascii="Times New Roman" w:hAnsi="Times New Roman" w:cs="Times New Roman"/>
          <w:i/>
          <w:color w:val="auto"/>
          <w:sz w:val="26"/>
          <w:szCs w:val="26"/>
        </w:rPr>
      </w:pPr>
      <w:r w:rsidRPr="00DD2F71">
        <w:rPr>
          <w:rFonts w:ascii="Times New Roman" w:hAnsi="Times New Roman" w:cs="Times New Roman"/>
          <w:i/>
          <w:color w:val="auto"/>
          <w:sz w:val="26"/>
          <w:szCs w:val="26"/>
        </w:rPr>
        <w:t>[ghi “có sử dụng đất” đối với dự án đầu tư c</w:t>
      </w:r>
      <w:r w:rsidRPr="00DD2F71">
        <w:rPr>
          <w:rFonts w:ascii="Times New Roman" w:hAnsi="Times New Roman" w:cs="Times New Roman"/>
          <w:i/>
          <w:color w:val="auto"/>
          <w:sz w:val="26"/>
          <w:szCs w:val="26"/>
          <w:lang w:val="en-US"/>
        </w:rPr>
        <w:t>ó</w:t>
      </w:r>
      <w:r w:rsidRPr="00DD2F71">
        <w:rPr>
          <w:rFonts w:ascii="Times New Roman" w:hAnsi="Times New Roman" w:cs="Times New Roman"/>
          <w:i/>
          <w:color w:val="auto"/>
          <w:sz w:val="26"/>
          <w:szCs w:val="26"/>
        </w:rPr>
        <w:t xml:space="preserve"> sử dụng đất phải tổ chức đ</w:t>
      </w:r>
      <w:r w:rsidRPr="00DD2F71">
        <w:rPr>
          <w:rFonts w:ascii="Times New Roman" w:hAnsi="Times New Roman" w:cs="Times New Roman"/>
          <w:i/>
          <w:color w:val="auto"/>
          <w:sz w:val="26"/>
          <w:szCs w:val="26"/>
          <w:lang w:val="en-US"/>
        </w:rPr>
        <w:t>ấ</w:t>
      </w:r>
      <w:r w:rsidRPr="00DD2F71">
        <w:rPr>
          <w:rFonts w:ascii="Times New Roman" w:hAnsi="Times New Roman" w:cs="Times New Roman"/>
          <w:i/>
          <w:color w:val="auto"/>
          <w:sz w:val="26"/>
          <w:szCs w:val="26"/>
        </w:rPr>
        <w:t>u thầu theo quy định của pháp luật về đất đai; ghi “thuộc trường hợp phải tổ chức đấu thầu theo quy định của pháp luật quản l</w:t>
      </w:r>
      <w:r w:rsidRPr="00DD2F71">
        <w:rPr>
          <w:rFonts w:ascii="Times New Roman" w:hAnsi="Times New Roman" w:cs="Times New Roman"/>
          <w:i/>
          <w:color w:val="auto"/>
          <w:sz w:val="26"/>
          <w:szCs w:val="26"/>
          <w:lang w:val="en-US"/>
        </w:rPr>
        <w:t>ý</w:t>
      </w:r>
      <w:r w:rsidRPr="00DD2F71">
        <w:rPr>
          <w:rFonts w:ascii="Times New Roman" w:hAnsi="Times New Roman" w:cs="Times New Roman"/>
          <w:i/>
          <w:color w:val="auto"/>
          <w:sz w:val="26"/>
          <w:szCs w:val="26"/>
        </w:rPr>
        <w:t xml:space="preserve"> ngành, lĩnh vực” đ</w:t>
      </w:r>
      <w:r w:rsidRPr="00DD2F71">
        <w:rPr>
          <w:rFonts w:ascii="Times New Roman" w:hAnsi="Times New Roman" w:cs="Times New Roman"/>
          <w:i/>
          <w:color w:val="auto"/>
          <w:sz w:val="26"/>
          <w:szCs w:val="26"/>
          <w:lang w:val="en-US"/>
        </w:rPr>
        <w:t>ố</w:t>
      </w:r>
      <w:r w:rsidRPr="00DD2F71">
        <w:rPr>
          <w:rFonts w:ascii="Times New Roman" w:hAnsi="Times New Roman" w:cs="Times New Roman"/>
          <w:i/>
          <w:color w:val="auto"/>
          <w:sz w:val="26"/>
          <w:szCs w:val="26"/>
        </w:rPr>
        <w:t xml:space="preserve">i với dự </w:t>
      </w:r>
      <w:r w:rsidRPr="00DD2F71">
        <w:rPr>
          <w:rFonts w:ascii="Times New Roman" w:hAnsi="Times New Roman" w:cs="Times New Roman"/>
          <w:i/>
          <w:color w:val="auto"/>
          <w:sz w:val="26"/>
          <w:szCs w:val="26"/>
          <w:lang w:val="en-US"/>
        </w:rPr>
        <w:t>á</w:t>
      </w:r>
      <w:r w:rsidRPr="00DD2F71">
        <w:rPr>
          <w:rFonts w:ascii="Times New Roman" w:hAnsi="Times New Roman" w:cs="Times New Roman"/>
          <w:i/>
          <w:color w:val="auto"/>
          <w:sz w:val="26"/>
          <w:szCs w:val="26"/>
        </w:rPr>
        <w:t>n đầu tư không sử dụng đ</w:t>
      </w:r>
      <w:r w:rsidRPr="00DD2F71">
        <w:rPr>
          <w:rFonts w:ascii="Times New Roman" w:hAnsi="Times New Roman" w:cs="Times New Roman"/>
          <w:i/>
          <w:color w:val="auto"/>
          <w:sz w:val="26"/>
          <w:szCs w:val="26"/>
          <w:lang w:val="en-US"/>
        </w:rPr>
        <w:t>ấ</w:t>
      </w:r>
      <w:r w:rsidRPr="00DD2F71">
        <w:rPr>
          <w:rFonts w:ascii="Times New Roman" w:hAnsi="Times New Roman" w:cs="Times New Roman"/>
          <w:i/>
          <w:color w:val="auto"/>
          <w:sz w:val="26"/>
          <w:szCs w:val="26"/>
        </w:rPr>
        <w:t>t thuộc trường hợp phải tổ chức đ</w:t>
      </w:r>
      <w:r w:rsidRPr="00DD2F71">
        <w:rPr>
          <w:rFonts w:ascii="Times New Roman" w:hAnsi="Times New Roman" w:cs="Times New Roman"/>
          <w:i/>
          <w:color w:val="auto"/>
          <w:sz w:val="26"/>
          <w:szCs w:val="26"/>
          <w:lang w:val="en-US"/>
        </w:rPr>
        <w:t>ấ</w:t>
      </w:r>
      <w:r w:rsidRPr="00DD2F71">
        <w:rPr>
          <w:rFonts w:ascii="Times New Roman" w:hAnsi="Times New Roman" w:cs="Times New Roman"/>
          <w:i/>
          <w:color w:val="auto"/>
          <w:sz w:val="26"/>
          <w:szCs w:val="26"/>
        </w:rPr>
        <w:t>u th</w:t>
      </w:r>
      <w:r w:rsidRPr="00DD2F71">
        <w:rPr>
          <w:rFonts w:ascii="Times New Roman" w:hAnsi="Times New Roman" w:cs="Times New Roman"/>
          <w:i/>
          <w:color w:val="auto"/>
          <w:sz w:val="26"/>
          <w:szCs w:val="26"/>
          <w:lang w:val="en-US"/>
        </w:rPr>
        <w:t>ầ</w:t>
      </w:r>
      <w:r w:rsidRPr="00DD2F71">
        <w:rPr>
          <w:rFonts w:ascii="Times New Roman" w:hAnsi="Times New Roman" w:cs="Times New Roman"/>
          <w:i/>
          <w:color w:val="auto"/>
          <w:sz w:val="26"/>
          <w:szCs w:val="26"/>
        </w:rPr>
        <w:t>u theo quy định của pháp luật quản l</w:t>
      </w:r>
      <w:r w:rsidRPr="00DD2F71">
        <w:rPr>
          <w:rFonts w:ascii="Times New Roman" w:hAnsi="Times New Roman" w:cs="Times New Roman"/>
          <w:i/>
          <w:color w:val="auto"/>
          <w:sz w:val="26"/>
          <w:szCs w:val="26"/>
          <w:lang w:val="en-US"/>
        </w:rPr>
        <w:t>ý</w:t>
      </w:r>
      <w:r w:rsidRPr="00DD2F71">
        <w:rPr>
          <w:rFonts w:ascii="Times New Roman" w:hAnsi="Times New Roman" w:cs="Times New Roman"/>
          <w:i/>
          <w:color w:val="auto"/>
          <w:sz w:val="26"/>
          <w:szCs w:val="26"/>
        </w:rPr>
        <w:t xml:space="preserve"> ngành, lĩnh vực]</w:t>
      </w:r>
    </w:p>
    <w:p w14:paraId="330D1EFB" w14:textId="77777777" w:rsidR="00764D34" w:rsidRPr="00DD2F71" w:rsidRDefault="00764D34" w:rsidP="00764D34">
      <w:pPr>
        <w:spacing w:before="120"/>
        <w:rPr>
          <w:rFonts w:ascii="Times New Roman" w:hAnsi="Times New Roman" w:cs="Times New Roman"/>
          <w:color w:val="auto"/>
          <w:sz w:val="26"/>
          <w:szCs w:val="26"/>
          <w:lang w:val="en-US"/>
        </w:rPr>
      </w:pPr>
      <w:r w:rsidRPr="00DD2F71">
        <w:rPr>
          <w:rFonts w:ascii="Times New Roman" w:hAnsi="Times New Roman" w:cs="Times New Roman"/>
          <w:b/>
          <w:color w:val="auto"/>
          <w:sz w:val="26"/>
          <w:szCs w:val="26"/>
        </w:rPr>
        <w:t>Tên dự án:</w:t>
      </w:r>
      <w:r w:rsidRPr="00DD2F71">
        <w:rPr>
          <w:rFonts w:ascii="Times New Roman" w:hAnsi="Times New Roman" w:cs="Times New Roman"/>
          <w:b/>
          <w:color w:val="auto"/>
          <w:sz w:val="26"/>
          <w:szCs w:val="26"/>
          <w:lang w:val="en-US"/>
        </w:rPr>
        <w:t xml:space="preserve"> </w:t>
      </w:r>
      <w:r w:rsidRPr="00DD2F71">
        <w:rPr>
          <w:rFonts w:ascii="Times New Roman" w:hAnsi="Times New Roman" w:cs="Times New Roman"/>
          <w:color w:val="auto"/>
          <w:sz w:val="26"/>
          <w:szCs w:val="26"/>
          <w:lang w:val="en-US"/>
        </w:rPr>
        <w:t>___________________________</w:t>
      </w:r>
    </w:p>
    <w:p w14:paraId="196A5A1A" w14:textId="77777777" w:rsidR="00764D34" w:rsidRPr="00DD2F71" w:rsidRDefault="00764D34" w:rsidP="00764D34">
      <w:pPr>
        <w:spacing w:before="120"/>
        <w:jc w:val="center"/>
        <w:rPr>
          <w:rFonts w:ascii="Times New Roman" w:hAnsi="Times New Roman" w:cs="Times New Roman"/>
          <w:i/>
          <w:color w:val="auto"/>
          <w:sz w:val="26"/>
          <w:szCs w:val="26"/>
        </w:rPr>
      </w:pPr>
      <w:r w:rsidRPr="00DD2F71">
        <w:rPr>
          <w:rFonts w:ascii="Times New Roman" w:hAnsi="Times New Roman" w:cs="Times New Roman"/>
          <w:i/>
          <w:color w:val="auto"/>
          <w:sz w:val="26"/>
          <w:szCs w:val="26"/>
        </w:rPr>
        <w:t>[ghi tên dự án theo quyết định chấp thuận ch</w:t>
      </w:r>
      <w:r w:rsidRPr="00DD2F71">
        <w:rPr>
          <w:rFonts w:ascii="Times New Roman" w:hAnsi="Times New Roman" w:cs="Times New Roman"/>
          <w:i/>
          <w:color w:val="auto"/>
          <w:sz w:val="26"/>
          <w:szCs w:val="26"/>
          <w:lang w:val="en-US"/>
        </w:rPr>
        <w:t>ủ</w:t>
      </w:r>
      <w:r w:rsidRPr="00DD2F71">
        <w:rPr>
          <w:rFonts w:ascii="Times New Roman" w:hAnsi="Times New Roman" w:cs="Times New Roman"/>
          <w:i/>
          <w:color w:val="auto"/>
          <w:sz w:val="26"/>
          <w:szCs w:val="26"/>
        </w:rPr>
        <w:t xml:space="preserve"> trương đầu tư đối </w:t>
      </w:r>
      <w:r w:rsidRPr="00DD2F71">
        <w:rPr>
          <w:rFonts w:ascii="Times New Roman" w:hAnsi="Times New Roman" w:cs="Times New Roman"/>
          <w:i/>
          <w:color w:val="auto"/>
          <w:sz w:val="26"/>
          <w:szCs w:val="26"/>
          <w:lang w:val="en-US"/>
        </w:rPr>
        <w:t>với</w:t>
      </w:r>
      <w:r w:rsidRPr="00DD2F71">
        <w:rPr>
          <w:rFonts w:ascii="Times New Roman" w:hAnsi="Times New Roman" w:cs="Times New Roman"/>
          <w:i/>
          <w:color w:val="auto"/>
          <w:sz w:val="26"/>
          <w:szCs w:val="26"/>
        </w:rPr>
        <w:t xml:space="preserve"> dự án thuộc diện chấp thuận chủ trương đầu tư hoặc văn bản phê duyệt thông tin dự án đầu tư đối với dự án không thuộc diện chấp thuận chủ trương đầu tư]</w:t>
      </w:r>
    </w:p>
    <w:p w14:paraId="200F65E6" w14:textId="77777777" w:rsidR="00764D34" w:rsidRPr="00DD2F71" w:rsidRDefault="00764D34" w:rsidP="00764D34">
      <w:pPr>
        <w:spacing w:before="120"/>
        <w:rPr>
          <w:rFonts w:ascii="Times New Roman" w:hAnsi="Times New Roman" w:cs="Times New Roman"/>
          <w:color w:val="auto"/>
          <w:sz w:val="26"/>
          <w:szCs w:val="26"/>
          <w:lang w:val="en-US"/>
        </w:rPr>
      </w:pPr>
      <w:r w:rsidRPr="00DD2F71">
        <w:rPr>
          <w:rFonts w:ascii="Times New Roman" w:hAnsi="Times New Roman" w:cs="Times New Roman"/>
          <w:b/>
          <w:color w:val="auto"/>
          <w:sz w:val="26"/>
          <w:szCs w:val="26"/>
        </w:rPr>
        <w:t>Phát hành ngày:</w:t>
      </w:r>
      <w:r w:rsidRPr="00DD2F71">
        <w:rPr>
          <w:rFonts w:ascii="Times New Roman" w:hAnsi="Times New Roman" w:cs="Times New Roman"/>
          <w:color w:val="auto"/>
          <w:sz w:val="26"/>
          <w:szCs w:val="26"/>
        </w:rPr>
        <w:t xml:space="preserve"> </w:t>
      </w:r>
      <w:r w:rsidRPr="00DD2F71">
        <w:rPr>
          <w:rFonts w:ascii="Times New Roman" w:hAnsi="Times New Roman" w:cs="Times New Roman"/>
          <w:color w:val="auto"/>
          <w:sz w:val="26"/>
          <w:szCs w:val="26"/>
          <w:lang w:val="en-US"/>
        </w:rPr>
        <w:t>_____________________________</w:t>
      </w:r>
    </w:p>
    <w:p w14:paraId="09C4E2DA" w14:textId="77777777" w:rsidR="00764D34" w:rsidRPr="00DD2F71" w:rsidRDefault="00764D34" w:rsidP="00764D34">
      <w:pPr>
        <w:spacing w:before="120"/>
        <w:jc w:val="center"/>
        <w:rPr>
          <w:rFonts w:ascii="Times New Roman" w:hAnsi="Times New Roman" w:cs="Times New Roman"/>
          <w:i/>
          <w:color w:val="auto"/>
          <w:sz w:val="26"/>
          <w:szCs w:val="26"/>
        </w:rPr>
      </w:pPr>
      <w:r w:rsidRPr="00DD2F71">
        <w:rPr>
          <w:rFonts w:ascii="Times New Roman" w:hAnsi="Times New Roman" w:cs="Times New Roman"/>
          <w:i/>
          <w:color w:val="auto"/>
          <w:sz w:val="26"/>
          <w:szCs w:val="26"/>
        </w:rPr>
        <w:t>[ghi ngày bắt đầu phát hành hồ sơ mời quan tâm cho nhà đầu tư]</w:t>
      </w:r>
    </w:p>
    <w:p w14:paraId="613F84CF" w14:textId="77777777" w:rsidR="00764D34" w:rsidRPr="00DD2F71" w:rsidRDefault="00764D34" w:rsidP="00764D34">
      <w:pPr>
        <w:spacing w:before="120"/>
        <w:rPr>
          <w:rFonts w:ascii="Times New Roman" w:hAnsi="Times New Roman" w:cs="Times New Roman"/>
          <w:color w:val="auto"/>
          <w:sz w:val="26"/>
          <w:szCs w:val="26"/>
          <w:lang w:val="en-US"/>
        </w:rPr>
      </w:pPr>
      <w:r w:rsidRPr="00DD2F71">
        <w:rPr>
          <w:rFonts w:ascii="Times New Roman" w:hAnsi="Times New Roman" w:cs="Times New Roman"/>
          <w:b/>
          <w:color w:val="auto"/>
          <w:sz w:val="26"/>
          <w:szCs w:val="26"/>
        </w:rPr>
        <w:t>Ban hành kèm theo Quyết định:</w:t>
      </w:r>
      <w:r w:rsidRPr="00DD2F71">
        <w:rPr>
          <w:rFonts w:ascii="Times New Roman" w:hAnsi="Times New Roman" w:cs="Times New Roman"/>
          <w:color w:val="auto"/>
          <w:sz w:val="26"/>
          <w:szCs w:val="26"/>
          <w:lang w:val="en-US"/>
        </w:rPr>
        <w:t xml:space="preserve"> ___________________________</w:t>
      </w:r>
    </w:p>
    <w:p w14:paraId="5CD6DB34" w14:textId="77777777" w:rsidR="00764D34" w:rsidRPr="00DD2F71" w:rsidRDefault="00764D34" w:rsidP="00764D34">
      <w:pPr>
        <w:spacing w:before="120"/>
        <w:jc w:val="center"/>
        <w:rPr>
          <w:rFonts w:ascii="Times New Roman" w:hAnsi="Times New Roman" w:cs="Times New Roman"/>
          <w:i/>
          <w:color w:val="auto"/>
          <w:sz w:val="26"/>
          <w:szCs w:val="26"/>
        </w:rPr>
      </w:pPr>
      <w:r w:rsidRPr="00DD2F71">
        <w:rPr>
          <w:rFonts w:ascii="Times New Roman" w:hAnsi="Times New Roman" w:cs="Times New Roman"/>
          <w:i/>
          <w:color w:val="auto"/>
          <w:sz w:val="26"/>
          <w:szCs w:val="26"/>
        </w:rPr>
        <w:t>[ghi số và ngày quyết định phê duyệt hồ sơ mời quan tâm]</w:t>
      </w:r>
    </w:p>
    <w:p w14:paraId="39A44A35" w14:textId="77777777" w:rsidR="00764D34" w:rsidRPr="00DD2F71" w:rsidRDefault="00764D34" w:rsidP="00764D34">
      <w:pPr>
        <w:spacing w:before="120"/>
        <w:rPr>
          <w:rFonts w:ascii="Times New Roman" w:hAnsi="Times New Roman" w:cs="Times New Roman"/>
          <w:color w:val="auto"/>
          <w:sz w:val="26"/>
          <w:szCs w:val="26"/>
          <w:lang w:val="en-US"/>
        </w:rPr>
      </w:pPr>
    </w:p>
    <w:tbl>
      <w:tblPr>
        <w:tblW w:w="5000" w:type="pct"/>
        <w:tblLook w:val="01E0" w:firstRow="1" w:lastRow="1" w:firstColumn="1" w:lastColumn="1" w:noHBand="0" w:noVBand="0"/>
      </w:tblPr>
      <w:tblGrid>
        <w:gridCol w:w="4788"/>
        <w:gridCol w:w="4788"/>
      </w:tblGrid>
      <w:tr w:rsidR="00764D34" w:rsidRPr="00764D34" w14:paraId="035B5329" w14:textId="77777777" w:rsidTr="00764D34">
        <w:tc>
          <w:tcPr>
            <w:tcW w:w="2500" w:type="pct"/>
          </w:tcPr>
          <w:p w14:paraId="6EBFB7CE" w14:textId="77777777" w:rsidR="00764D34" w:rsidRPr="00764D34" w:rsidRDefault="00764D34" w:rsidP="00764D34">
            <w:pPr>
              <w:spacing w:before="120"/>
              <w:jc w:val="center"/>
              <w:rPr>
                <w:rFonts w:ascii="Times New Roman" w:hAnsi="Times New Roman" w:cs="Times New Roman"/>
                <w:i/>
                <w:color w:val="auto"/>
                <w:sz w:val="26"/>
                <w:szCs w:val="26"/>
              </w:rPr>
            </w:pPr>
            <w:r w:rsidRPr="00764D34">
              <w:rPr>
                <w:rFonts w:ascii="Times New Roman" w:hAnsi="Times New Roman" w:cs="Times New Roman"/>
                <w:b/>
                <w:color w:val="auto"/>
                <w:sz w:val="26"/>
                <w:szCs w:val="26"/>
              </w:rPr>
              <w:t>Tư vấn lập hồ sơ m</w:t>
            </w:r>
            <w:r w:rsidRPr="00764D34">
              <w:rPr>
                <w:rFonts w:ascii="Times New Roman" w:hAnsi="Times New Roman" w:cs="Times New Roman"/>
                <w:b/>
                <w:color w:val="auto"/>
                <w:sz w:val="26"/>
                <w:szCs w:val="26"/>
                <w:lang w:val="en-US"/>
              </w:rPr>
              <w:t>ờ</w:t>
            </w:r>
            <w:r w:rsidRPr="00764D34">
              <w:rPr>
                <w:rFonts w:ascii="Times New Roman" w:hAnsi="Times New Roman" w:cs="Times New Roman"/>
                <w:b/>
                <w:color w:val="auto"/>
                <w:sz w:val="26"/>
                <w:szCs w:val="26"/>
              </w:rPr>
              <w:t>i quan tâm (nếu có)</w:t>
            </w:r>
            <w:r w:rsidRPr="00764D34">
              <w:rPr>
                <w:rFonts w:ascii="Times New Roman" w:hAnsi="Times New Roman" w:cs="Times New Roman"/>
                <w:b/>
                <w:color w:val="auto"/>
                <w:sz w:val="26"/>
                <w:szCs w:val="26"/>
              </w:rPr>
              <w:br/>
            </w:r>
            <w:r w:rsidRPr="00764D34">
              <w:rPr>
                <w:rFonts w:ascii="Times New Roman" w:hAnsi="Times New Roman" w:cs="Times New Roman"/>
                <w:i/>
                <w:color w:val="auto"/>
                <w:sz w:val="26"/>
                <w:szCs w:val="26"/>
              </w:rPr>
              <w:t>[ghi tên, ký tên, đóng dấu (nếu c</w:t>
            </w:r>
            <w:r w:rsidRPr="00764D34">
              <w:rPr>
                <w:rFonts w:ascii="Times New Roman" w:hAnsi="Times New Roman" w:cs="Times New Roman"/>
                <w:i/>
                <w:color w:val="auto"/>
                <w:sz w:val="26"/>
                <w:szCs w:val="26"/>
                <w:lang w:val="en-US"/>
              </w:rPr>
              <w:t>ó</w:t>
            </w:r>
            <w:r w:rsidRPr="00764D34">
              <w:rPr>
                <w:rFonts w:ascii="Times New Roman" w:hAnsi="Times New Roman" w:cs="Times New Roman"/>
                <w:i/>
                <w:color w:val="auto"/>
                <w:sz w:val="26"/>
                <w:szCs w:val="26"/>
              </w:rPr>
              <w:t>)]</w:t>
            </w:r>
          </w:p>
        </w:tc>
        <w:tc>
          <w:tcPr>
            <w:tcW w:w="2500" w:type="pct"/>
          </w:tcPr>
          <w:p w14:paraId="4BFB50E6" w14:textId="77777777" w:rsidR="00764D34" w:rsidRPr="00764D34" w:rsidRDefault="00764D34" w:rsidP="00764D34">
            <w:pPr>
              <w:spacing w:before="120"/>
              <w:jc w:val="center"/>
              <w:rPr>
                <w:rFonts w:ascii="Times New Roman" w:hAnsi="Times New Roman" w:cs="Times New Roman"/>
                <w:b/>
                <w:color w:val="auto"/>
                <w:sz w:val="26"/>
                <w:szCs w:val="26"/>
              </w:rPr>
            </w:pPr>
            <w:r w:rsidRPr="00764D34">
              <w:rPr>
                <w:rFonts w:ascii="Times New Roman" w:hAnsi="Times New Roman" w:cs="Times New Roman"/>
                <w:b/>
                <w:color w:val="auto"/>
                <w:sz w:val="26"/>
                <w:szCs w:val="26"/>
              </w:rPr>
              <w:t>Bên m</w:t>
            </w:r>
            <w:r w:rsidRPr="00764D34">
              <w:rPr>
                <w:rFonts w:ascii="Times New Roman" w:hAnsi="Times New Roman" w:cs="Times New Roman"/>
                <w:b/>
                <w:color w:val="auto"/>
                <w:sz w:val="26"/>
                <w:szCs w:val="26"/>
                <w:lang w:val="en-US"/>
              </w:rPr>
              <w:t>ờ</w:t>
            </w:r>
            <w:r w:rsidRPr="00764D34">
              <w:rPr>
                <w:rFonts w:ascii="Times New Roman" w:hAnsi="Times New Roman" w:cs="Times New Roman"/>
                <w:b/>
                <w:color w:val="auto"/>
                <w:sz w:val="26"/>
                <w:szCs w:val="26"/>
              </w:rPr>
              <w:t>i quan tâm</w:t>
            </w:r>
            <w:r w:rsidRPr="00764D34">
              <w:rPr>
                <w:rFonts w:ascii="Times New Roman" w:hAnsi="Times New Roman" w:cs="Times New Roman"/>
                <w:b/>
                <w:color w:val="auto"/>
                <w:sz w:val="26"/>
                <w:szCs w:val="26"/>
                <w:lang w:val="en-US"/>
              </w:rPr>
              <w:br/>
            </w:r>
            <w:r w:rsidRPr="00764D34">
              <w:rPr>
                <w:rFonts w:ascii="Times New Roman" w:hAnsi="Times New Roman" w:cs="Times New Roman"/>
                <w:i/>
                <w:color w:val="auto"/>
                <w:sz w:val="26"/>
                <w:szCs w:val="26"/>
              </w:rPr>
              <w:t>[ghi tên, ký tên, đóng dấu (nếu c</w:t>
            </w:r>
            <w:r w:rsidRPr="00764D34">
              <w:rPr>
                <w:rFonts w:ascii="Times New Roman" w:hAnsi="Times New Roman" w:cs="Times New Roman"/>
                <w:i/>
                <w:color w:val="auto"/>
                <w:sz w:val="26"/>
                <w:szCs w:val="26"/>
                <w:lang w:val="en-US"/>
              </w:rPr>
              <w:t>ó</w:t>
            </w:r>
            <w:r w:rsidRPr="00764D34">
              <w:rPr>
                <w:rFonts w:ascii="Times New Roman" w:hAnsi="Times New Roman" w:cs="Times New Roman"/>
                <w:i/>
                <w:color w:val="auto"/>
                <w:sz w:val="26"/>
                <w:szCs w:val="26"/>
              </w:rPr>
              <w:t>)]</w:t>
            </w:r>
          </w:p>
        </w:tc>
      </w:tr>
    </w:tbl>
    <w:p w14:paraId="619209EF" w14:textId="77777777" w:rsidR="00764D34" w:rsidRPr="00DD2F71" w:rsidRDefault="00764D34" w:rsidP="00764D34">
      <w:pPr>
        <w:spacing w:before="120"/>
        <w:rPr>
          <w:rFonts w:ascii="Times New Roman" w:hAnsi="Times New Roman" w:cs="Times New Roman"/>
          <w:color w:val="auto"/>
          <w:sz w:val="26"/>
          <w:szCs w:val="26"/>
        </w:rPr>
      </w:pPr>
    </w:p>
    <w:p w14:paraId="3A93FEF3" w14:textId="77777777" w:rsidR="00764D34" w:rsidRPr="00DD2F71" w:rsidRDefault="00764D34" w:rsidP="00764D34">
      <w:pPr>
        <w:spacing w:before="120"/>
        <w:jc w:val="center"/>
        <w:rPr>
          <w:rFonts w:ascii="Times New Roman" w:hAnsi="Times New Roman" w:cs="Times New Roman"/>
          <w:b/>
          <w:color w:val="auto"/>
          <w:sz w:val="26"/>
          <w:szCs w:val="26"/>
        </w:rPr>
      </w:pPr>
      <w:r w:rsidRPr="00DD2F71">
        <w:rPr>
          <w:rFonts w:ascii="Times New Roman" w:hAnsi="Times New Roman" w:cs="Times New Roman"/>
          <w:b/>
          <w:color w:val="auto"/>
          <w:sz w:val="26"/>
          <w:szCs w:val="26"/>
        </w:rPr>
        <w:t>MỤC LỤC</w:t>
      </w:r>
    </w:p>
    <w:p w14:paraId="5AA8840C" w14:textId="77777777" w:rsidR="00764D34" w:rsidRPr="00DD2F71" w:rsidRDefault="00764D34" w:rsidP="00764D34">
      <w:pPr>
        <w:spacing w:before="120"/>
        <w:rPr>
          <w:rFonts w:ascii="Times New Roman" w:hAnsi="Times New Roman" w:cs="Times New Roman"/>
          <w:b/>
          <w:color w:val="auto"/>
          <w:sz w:val="26"/>
          <w:szCs w:val="26"/>
          <w:lang w:val="en-US"/>
        </w:rPr>
      </w:pPr>
      <w:r w:rsidRPr="00DD2F71">
        <w:rPr>
          <w:rFonts w:ascii="Times New Roman" w:hAnsi="Times New Roman" w:cs="Times New Roman"/>
          <w:b/>
          <w:color w:val="auto"/>
          <w:sz w:val="26"/>
          <w:szCs w:val="26"/>
        </w:rPr>
        <w:t>MÔ TẢ TÓM TẮT</w:t>
      </w:r>
    </w:p>
    <w:p w14:paraId="0DDE9D0D" w14:textId="77777777" w:rsidR="00764D34" w:rsidRPr="00DD2F71" w:rsidRDefault="00764D34" w:rsidP="00764D34">
      <w:pPr>
        <w:spacing w:before="120"/>
        <w:rPr>
          <w:rFonts w:ascii="Times New Roman" w:hAnsi="Times New Roman" w:cs="Times New Roman"/>
          <w:b/>
          <w:color w:val="auto"/>
          <w:sz w:val="26"/>
          <w:szCs w:val="26"/>
          <w:lang w:val="en-US"/>
        </w:rPr>
      </w:pPr>
      <w:r w:rsidRPr="00DD2F71">
        <w:rPr>
          <w:rFonts w:ascii="Times New Roman" w:hAnsi="Times New Roman" w:cs="Times New Roman"/>
          <w:b/>
          <w:color w:val="auto"/>
          <w:sz w:val="26"/>
          <w:szCs w:val="26"/>
        </w:rPr>
        <w:t>TỪ NGỮ VIẾT TẮT</w:t>
      </w:r>
    </w:p>
    <w:p w14:paraId="303BA349" w14:textId="77777777" w:rsidR="00764D34" w:rsidRPr="00DD2F71" w:rsidRDefault="00764D34" w:rsidP="00764D34">
      <w:pPr>
        <w:spacing w:before="120"/>
        <w:rPr>
          <w:rFonts w:ascii="Times New Roman" w:hAnsi="Times New Roman" w:cs="Times New Roman"/>
          <w:b/>
          <w:color w:val="auto"/>
          <w:sz w:val="26"/>
          <w:szCs w:val="26"/>
          <w:lang w:val="en-US"/>
        </w:rPr>
      </w:pPr>
      <w:r w:rsidRPr="00DD2F71">
        <w:rPr>
          <w:rFonts w:ascii="Times New Roman" w:hAnsi="Times New Roman" w:cs="Times New Roman"/>
          <w:b/>
          <w:color w:val="auto"/>
          <w:sz w:val="26"/>
          <w:szCs w:val="26"/>
        </w:rPr>
        <w:t>PHẦN 1. THỦ TỤC MỜI QUAN TÂM</w:t>
      </w:r>
    </w:p>
    <w:p w14:paraId="7AF3FDC2" w14:textId="77777777" w:rsidR="00764D34" w:rsidRPr="00DD2F71" w:rsidRDefault="00764D34" w:rsidP="00764D34">
      <w:pPr>
        <w:spacing w:before="120"/>
        <w:rPr>
          <w:rFonts w:ascii="Times New Roman" w:hAnsi="Times New Roman" w:cs="Times New Roman"/>
          <w:color w:val="auto"/>
          <w:sz w:val="26"/>
          <w:szCs w:val="26"/>
          <w:lang w:val="en-US"/>
        </w:rPr>
      </w:pPr>
      <w:r w:rsidRPr="00DD2F71">
        <w:rPr>
          <w:rFonts w:ascii="Times New Roman" w:hAnsi="Times New Roman" w:cs="Times New Roman"/>
          <w:color w:val="auto"/>
          <w:sz w:val="26"/>
          <w:szCs w:val="26"/>
        </w:rPr>
        <w:t>Chương I. Chỉ dẫn nhà đầu tư</w:t>
      </w:r>
    </w:p>
    <w:p w14:paraId="7D5AFE4C" w14:textId="77777777" w:rsidR="00764D34" w:rsidRPr="00DD2F71" w:rsidRDefault="00764D34" w:rsidP="00764D34">
      <w:pPr>
        <w:spacing w:before="120"/>
        <w:rPr>
          <w:rFonts w:ascii="Times New Roman" w:hAnsi="Times New Roman" w:cs="Times New Roman"/>
          <w:color w:val="auto"/>
          <w:sz w:val="26"/>
          <w:szCs w:val="26"/>
          <w:lang w:val="en-US"/>
        </w:rPr>
      </w:pPr>
      <w:r w:rsidRPr="00DD2F71">
        <w:rPr>
          <w:rFonts w:ascii="Times New Roman" w:hAnsi="Times New Roman" w:cs="Times New Roman"/>
          <w:color w:val="auto"/>
          <w:sz w:val="26"/>
          <w:szCs w:val="26"/>
        </w:rPr>
        <w:t>Chương II. Đánh giá hồ sơ đăng ký thực hiện dự án</w:t>
      </w:r>
    </w:p>
    <w:p w14:paraId="26DAAF82" w14:textId="77777777" w:rsidR="00764D34" w:rsidRPr="00DD2F71" w:rsidRDefault="00764D34" w:rsidP="00764D34">
      <w:pPr>
        <w:spacing w:before="120"/>
        <w:rPr>
          <w:rFonts w:ascii="Times New Roman" w:hAnsi="Times New Roman" w:cs="Times New Roman"/>
          <w:color w:val="auto"/>
          <w:sz w:val="26"/>
          <w:szCs w:val="26"/>
          <w:lang w:val="en-US"/>
        </w:rPr>
      </w:pPr>
      <w:r w:rsidRPr="00DD2F71">
        <w:rPr>
          <w:rFonts w:ascii="Times New Roman" w:hAnsi="Times New Roman" w:cs="Times New Roman"/>
          <w:color w:val="auto"/>
          <w:sz w:val="26"/>
          <w:szCs w:val="26"/>
        </w:rPr>
        <w:t>Chương III. Biểu mẫu dự quan tâm</w:t>
      </w:r>
    </w:p>
    <w:p w14:paraId="2E8BD87B" w14:textId="77777777" w:rsidR="00764D34" w:rsidRPr="00DD2F71" w:rsidRDefault="00764D34" w:rsidP="00764D34">
      <w:pPr>
        <w:spacing w:before="120"/>
        <w:rPr>
          <w:rFonts w:ascii="Times New Roman" w:hAnsi="Times New Roman" w:cs="Times New Roman"/>
          <w:b/>
          <w:color w:val="auto"/>
          <w:sz w:val="26"/>
          <w:szCs w:val="26"/>
          <w:lang w:val="en-US"/>
        </w:rPr>
      </w:pPr>
      <w:r w:rsidRPr="00DD2F71">
        <w:rPr>
          <w:rFonts w:ascii="Times New Roman" w:hAnsi="Times New Roman" w:cs="Times New Roman"/>
          <w:b/>
          <w:color w:val="auto"/>
          <w:sz w:val="26"/>
          <w:szCs w:val="26"/>
        </w:rPr>
        <w:t>PHẦN 2. YÊU C</w:t>
      </w:r>
      <w:r w:rsidRPr="00DD2F71">
        <w:rPr>
          <w:rFonts w:ascii="Times New Roman" w:hAnsi="Times New Roman" w:cs="Times New Roman"/>
          <w:b/>
          <w:color w:val="auto"/>
          <w:sz w:val="26"/>
          <w:szCs w:val="26"/>
          <w:lang w:val="en-US"/>
        </w:rPr>
        <w:t>Ầ</w:t>
      </w:r>
      <w:r w:rsidRPr="00DD2F71">
        <w:rPr>
          <w:rFonts w:ascii="Times New Roman" w:hAnsi="Times New Roman" w:cs="Times New Roman"/>
          <w:b/>
          <w:color w:val="auto"/>
          <w:sz w:val="26"/>
          <w:szCs w:val="26"/>
        </w:rPr>
        <w:t>U TH</w:t>
      </w:r>
      <w:r w:rsidRPr="00DD2F71">
        <w:rPr>
          <w:rFonts w:ascii="Times New Roman" w:hAnsi="Times New Roman" w:cs="Times New Roman"/>
          <w:b/>
          <w:color w:val="auto"/>
          <w:sz w:val="26"/>
          <w:szCs w:val="26"/>
          <w:lang w:val="en-US"/>
        </w:rPr>
        <w:t>Ự</w:t>
      </w:r>
      <w:r w:rsidRPr="00DD2F71">
        <w:rPr>
          <w:rFonts w:ascii="Times New Roman" w:hAnsi="Times New Roman" w:cs="Times New Roman"/>
          <w:b/>
          <w:color w:val="auto"/>
          <w:sz w:val="26"/>
          <w:szCs w:val="26"/>
        </w:rPr>
        <w:t>C HIỆN DỰ ÁN</w:t>
      </w:r>
    </w:p>
    <w:p w14:paraId="45FCC0BF" w14:textId="77777777" w:rsidR="00764D34" w:rsidRPr="00DD2F71" w:rsidRDefault="00764D34" w:rsidP="00764D34">
      <w:pPr>
        <w:spacing w:before="120"/>
        <w:rPr>
          <w:rFonts w:ascii="Times New Roman" w:hAnsi="Times New Roman" w:cs="Times New Roman"/>
          <w:color w:val="auto"/>
          <w:sz w:val="26"/>
          <w:szCs w:val="26"/>
          <w:lang w:val="en-US"/>
        </w:rPr>
      </w:pPr>
    </w:p>
    <w:p w14:paraId="0C7B45F8" w14:textId="77777777" w:rsidR="00764D34" w:rsidRPr="00DD2F71" w:rsidRDefault="00764D34" w:rsidP="00764D34">
      <w:pPr>
        <w:spacing w:before="120"/>
        <w:jc w:val="center"/>
        <w:rPr>
          <w:rFonts w:ascii="Times New Roman" w:hAnsi="Times New Roman" w:cs="Times New Roman"/>
          <w:b/>
          <w:color w:val="auto"/>
          <w:sz w:val="26"/>
          <w:szCs w:val="26"/>
        </w:rPr>
      </w:pPr>
      <w:r w:rsidRPr="00DD2F71">
        <w:rPr>
          <w:rFonts w:ascii="Times New Roman" w:hAnsi="Times New Roman" w:cs="Times New Roman"/>
          <w:b/>
          <w:color w:val="auto"/>
          <w:sz w:val="26"/>
          <w:szCs w:val="26"/>
        </w:rPr>
        <w:t>MÔ TẢ TÓM TẮT</w:t>
      </w:r>
    </w:p>
    <w:p w14:paraId="7037E1C1" w14:textId="77777777" w:rsidR="00764D34" w:rsidRPr="00DD2F71" w:rsidRDefault="00764D34" w:rsidP="00764D34">
      <w:pPr>
        <w:spacing w:before="120"/>
        <w:rPr>
          <w:rFonts w:ascii="Times New Roman" w:hAnsi="Times New Roman" w:cs="Times New Roman"/>
          <w:b/>
          <w:color w:val="auto"/>
          <w:sz w:val="26"/>
          <w:szCs w:val="26"/>
          <w:lang w:val="en-US"/>
        </w:rPr>
      </w:pPr>
      <w:r w:rsidRPr="00DD2F71">
        <w:rPr>
          <w:rFonts w:ascii="Times New Roman" w:hAnsi="Times New Roman" w:cs="Times New Roman"/>
          <w:b/>
          <w:color w:val="auto"/>
          <w:sz w:val="26"/>
          <w:szCs w:val="26"/>
        </w:rPr>
        <w:t>PHẦN 1. THỦ TỤC MỜI QUAN TÂM</w:t>
      </w:r>
    </w:p>
    <w:p w14:paraId="2ADC9ED4" w14:textId="77777777" w:rsidR="00764D34" w:rsidRPr="00DD2F71" w:rsidRDefault="00764D34" w:rsidP="00764D34">
      <w:pPr>
        <w:spacing w:before="120"/>
        <w:rPr>
          <w:rFonts w:ascii="Times New Roman" w:hAnsi="Times New Roman" w:cs="Times New Roman"/>
          <w:b/>
          <w:color w:val="auto"/>
          <w:sz w:val="26"/>
          <w:szCs w:val="26"/>
        </w:rPr>
      </w:pPr>
      <w:r w:rsidRPr="00DD2F71">
        <w:rPr>
          <w:rFonts w:ascii="Times New Roman" w:hAnsi="Times New Roman" w:cs="Times New Roman"/>
          <w:b/>
          <w:color w:val="auto"/>
          <w:sz w:val="26"/>
          <w:szCs w:val="26"/>
        </w:rPr>
        <w:t>Chương I. Chỉ dẫn nhà đầu tư</w:t>
      </w:r>
    </w:p>
    <w:p w14:paraId="6CC5EC47" w14:textId="77777777" w:rsidR="00764D34" w:rsidRPr="00DD2F71" w:rsidRDefault="00764D34" w:rsidP="00764D34">
      <w:pPr>
        <w:spacing w:before="120"/>
        <w:rPr>
          <w:rFonts w:ascii="Times New Roman" w:hAnsi="Times New Roman" w:cs="Times New Roman"/>
          <w:color w:val="auto"/>
          <w:sz w:val="26"/>
          <w:szCs w:val="26"/>
        </w:rPr>
      </w:pPr>
      <w:r w:rsidRPr="00DD2F71">
        <w:rPr>
          <w:rFonts w:ascii="Times New Roman" w:hAnsi="Times New Roman" w:cs="Times New Roman"/>
          <w:color w:val="auto"/>
          <w:sz w:val="26"/>
          <w:szCs w:val="26"/>
        </w:rPr>
        <w:lastRenderedPageBreak/>
        <w:t>Chương này cung cấp thông tin nhằm giúp nhà đầu tư chuẩn bị hồ sơ đăng ký thực hiện dự án. Thông tin gồm quy định về việc chuẩn bị, nộp hồ sơ đ</w:t>
      </w:r>
      <w:r w:rsidRPr="00DD2F71">
        <w:rPr>
          <w:rFonts w:ascii="Times New Roman" w:hAnsi="Times New Roman" w:cs="Times New Roman"/>
          <w:color w:val="auto"/>
          <w:sz w:val="26"/>
          <w:szCs w:val="26"/>
          <w:lang w:val="en-US"/>
        </w:rPr>
        <w:t>ă</w:t>
      </w:r>
      <w:r w:rsidRPr="00DD2F71">
        <w:rPr>
          <w:rFonts w:ascii="Times New Roman" w:hAnsi="Times New Roman" w:cs="Times New Roman"/>
          <w:color w:val="auto"/>
          <w:sz w:val="26"/>
          <w:szCs w:val="26"/>
        </w:rPr>
        <w:t>ng ký thực hiện dự án, m</w:t>
      </w:r>
      <w:r w:rsidRPr="00DD2F71">
        <w:rPr>
          <w:rFonts w:ascii="Times New Roman" w:hAnsi="Times New Roman" w:cs="Times New Roman"/>
          <w:color w:val="auto"/>
          <w:sz w:val="26"/>
          <w:szCs w:val="26"/>
          <w:lang w:val="en-US"/>
        </w:rPr>
        <w:t>ở</w:t>
      </w:r>
      <w:r w:rsidRPr="00DD2F71">
        <w:rPr>
          <w:rFonts w:ascii="Times New Roman" w:hAnsi="Times New Roman" w:cs="Times New Roman"/>
          <w:color w:val="auto"/>
          <w:sz w:val="26"/>
          <w:szCs w:val="26"/>
        </w:rPr>
        <w:t xml:space="preserve"> thầu, đánh giá hồ sơ đ</w:t>
      </w:r>
      <w:r w:rsidRPr="00DD2F71">
        <w:rPr>
          <w:rFonts w:ascii="Times New Roman" w:hAnsi="Times New Roman" w:cs="Times New Roman"/>
          <w:color w:val="auto"/>
          <w:sz w:val="26"/>
          <w:szCs w:val="26"/>
          <w:lang w:val="en-US"/>
        </w:rPr>
        <w:t>ă</w:t>
      </w:r>
      <w:r w:rsidRPr="00DD2F71">
        <w:rPr>
          <w:rFonts w:ascii="Times New Roman" w:hAnsi="Times New Roman" w:cs="Times New Roman"/>
          <w:color w:val="auto"/>
          <w:sz w:val="26"/>
          <w:szCs w:val="26"/>
        </w:rPr>
        <w:t>ng ký thực h</w:t>
      </w:r>
      <w:r w:rsidRPr="00DD2F71">
        <w:rPr>
          <w:rFonts w:ascii="Times New Roman" w:hAnsi="Times New Roman" w:cs="Times New Roman"/>
          <w:color w:val="auto"/>
          <w:sz w:val="26"/>
          <w:szCs w:val="26"/>
          <w:lang w:val="en-US"/>
        </w:rPr>
        <w:t>i</w:t>
      </w:r>
      <w:r w:rsidRPr="00DD2F71">
        <w:rPr>
          <w:rFonts w:ascii="Times New Roman" w:hAnsi="Times New Roman" w:cs="Times New Roman"/>
          <w:color w:val="auto"/>
          <w:sz w:val="26"/>
          <w:szCs w:val="26"/>
        </w:rPr>
        <w:t>ện dự án.</w:t>
      </w:r>
    </w:p>
    <w:p w14:paraId="000641A7" w14:textId="77777777" w:rsidR="00764D34" w:rsidRPr="00DD2F71" w:rsidRDefault="00764D34" w:rsidP="00764D34">
      <w:pPr>
        <w:spacing w:before="120"/>
        <w:rPr>
          <w:rFonts w:ascii="Times New Roman" w:hAnsi="Times New Roman" w:cs="Times New Roman"/>
          <w:b/>
          <w:color w:val="auto"/>
          <w:sz w:val="26"/>
          <w:szCs w:val="26"/>
        </w:rPr>
      </w:pPr>
      <w:r w:rsidRPr="00DD2F71">
        <w:rPr>
          <w:rFonts w:ascii="Times New Roman" w:hAnsi="Times New Roman" w:cs="Times New Roman"/>
          <w:b/>
          <w:color w:val="auto"/>
          <w:sz w:val="26"/>
          <w:szCs w:val="26"/>
        </w:rPr>
        <w:t>Chương II. Đánh giá hồ sơ đăng ký thực hiện dự án</w:t>
      </w:r>
    </w:p>
    <w:p w14:paraId="0B115FD7" w14:textId="77777777" w:rsidR="00764D34" w:rsidRPr="00DD2F71" w:rsidRDefault="00764D34" w:rsidP="00764D34">
      <w:pPr>
        <w:spacing w:before="120"/>
        <w:rPr>
          <w:rFonts w:ascii="Times New Roman" w:hAnsi="Times New Roman" w:cs="Times New Roman"/>
          <w:color w:val="auto"/>
          <w:sz w:val="26"/>
          <w:szCs w:val="26"/>
        </w:rPr>
      </w:pPr>
      <w:r w:rsidRPr="00DD2F71">
        <w:rPr>
          <w:rFonts w:ascii="Times New Roman" w:hAnsi="Times New Roman" w:cs="Times New Roman"/>
          <w:color w:val="auto"/>
          <w:sz w:val="26"/>
          <w:szCs w:val="26"/>
        </w:rPr>
        <w:t>Chương này gồm quy định về phương pháp và tiêu chuẩn để đánh giá hồ sơ đăng ký thực hiện dự án.</w:t>
      </w:r>
    </w:p>
    <w:p w14:paraId="3496691D" w14:textId="77777777" w:rsidR="00764D34" w:rsidRPr="00DD2F71" w:rsidRDefault="00764D34" w:rsidP="00764D34">
      <w:pPr>
        <w:spacing w:before="120"/>
        <w:rPr>
          <w:rFonts w:ascii="Times New Roman" w:hAnsi="Times New Roman" w:cs="Times New Roman"/>
          <w:b/>
          <w:color w:val="auto"/>
          <w:sz w:val="26"/>
          <w:szCs w:val="26"/>
        </w:rPr>
      </w:pPr>
      <w:r w:rsidRPr="00DD2F71">
        <w:rPr>
          <w:rFonts w:ascii="Times New Roman" w:hAnsi="Times New Roman" w:cs="Times New Roman"/>
          <w:b/>
          <w:color w:val="auto"/>
          <w:sz w:val="26"/>
          <w:szCs w:val="26"/>
        </w:rPr>
        <w:t>Chương III. Biểu mẫu dự quan tâm</w:t>
      </w:r>
    </w:p>
    <w:p w14:paraId="094B52E7" w14:textId="77777777" w:rsidR="00764D34" w:rsidRPr="00DD2F71" w:rsidRDefault="00764D34" w:rsidP="00764D34">
      <w:pPr>
        <w:spacing w:before="120"/>
        <w:rPr>
          <w:rFonts w:ascii="Times New Roman" w:hAnsi="Times New Roman" w:cs="Times New Roman"/>
          <w:color w:val="auto"/>
          <w:sz w:val="26"/>
          <w:szCs w:val="26"/>
        </w:rPr>
      </w:pPr>
      <w:r w:rsidRPr="00DD2F71">
        <w:rPr>
          <w:rFonts w:ascii="Times New Roman" w:hAnsi="Times New Roman" w:cs="Times New Roman"/>
          <w:color w:val="auto"/>
          <w:sz w:val="26"/>
          <w:szCs w:val="26"/>
        </w:rPr>
        <w:t>Chương này gồm quy định về các biểu mẫu mà Bên mời quan tâm và nhà đầu tư sẽ phải hoàn chỉnh để tạo thành một phần nội dung của hồ sơ mời quan tâm và hồ sơ đăng ký thực hiện dự án.</w:t>
      </w:r>
    </w:p>
    <w:p w14:paraId="29B80F42" w14:textId="77777777" w:rsidR="00764D34" w:rsidRPr="00DD2F71" w:rsidRDefault="00764D34" w:rsidP="00764D34">
      <w:pPr>
        <w:spacing w:before="120"/>
        <w:rPr>
          <w:rFonts w:ascii="Times New Roman" w:hAnsi="Times New Roman" w:cs="Times New Roman"/>
          <w:b/>
          <w:color w:val="auto"/>
          <w:sz w:val="26"/>
          <w:szCs w:val="26"/>
        </w:rPr>
      </w:pPr>
      <w:r w:rsidRPr="00DD2F71">
        <w:rPr>
          <w:rFonts w:ascii="Times New Roman" w:hAnsi="Times New Roman" w:cs="Times New Roman"/>
          <w:b/>
          <w:color w:val="auto"/>
          <w:sz w:val="26"/>
          <w:szCs w:val="26"/>
        </w:rPr>
        <w:t>PH</w:t>
      </w:r>
      <w:r w:rsidRPr="00DD2F71">
        <w:rPr>
          <w:rFonts w:ascii="Times New Roman" w:hAnsi="Times New Roman" w:cs="Times New Roman"/>
          <w:b/>
          <w:color w:val="auto"/>
          <w:sz w:val="26"/>
          <w:szCs w:val="26"/>
          <w:lang w:val="en-US"/>
        </w:rPr>
        <w:t>Ầ</w:t>
      </w:r>
      <w:r w:rsidRPr="00DD2F71">
        <w:rPr>
          <w:rFonts w:ascii="Times New Roman" w:hAnsi="Times New Roman" w:cs="Times New Roman"/>
          <w:b/>
          <w:color w:val="auto"/>
          <w:sz w:val="26"/>
          <w:szCs w:val="26"/>
        </w:rPr>
        <w:t>N 2. YÊU CẦU THỰC HIỆN DỰ ÁN</w:t>
      </w:r>
    </w:p>
    <w:p w14:paraId="152E1851" w14:textId="77777777" w:rsidR="00764D34" w:rsidRPr="00DD2F71" w:rsidRDefault="00764D34" w:rsidP="00764D34">
      <w:pPr>
        <w:spacing w:before="120"/>
        <w:rPr>
          <w:rFonts w:ascii="Times New Roman" w:hAnsi="Times New Roman" w:cs="Times New Roman"/>
          <w:color w:val="auto"/>
          <w:sz w:val="26"/>
          <w:szCs w:val="26"/>
          <w:lang w:val="en-US"/>
        </w:rPr>
      </w:pPr>
      <w:r w:rsidRPr="00DD2F71">
        <w:rPr>
          <w:rFonts w:ascii="Times New Roman" w:hAnsi="Times New Roman" w:cs="Times New Roman"/>
          <w:color w:val="auto"/>
          <w:sz w:val="26"/>
          <w:szCs w:val="26"/>
        </w:rPr>
        <w:t>Bên mời quan tâm căn cứ nội dung quyết định chấp thuận chủ trương đầu tư đối với dự án thuộc diện chấp thuận chủ trương đầu tư hoặc văn bản phê duyệt thông tin dự án đầu tư đối với dự án không thuộc diện chấp thuận chủ trương đầu tư để xác định yêu cầu thực hiện dự án.</w:t>
      </w:r>
    </w:p>
    <w:p w14:paraId="24679DE4" w14:textId="77777777" w:rsidR="00764D34" w:rsidRPr="00DD2F71" w:rsidRDefault="00764D34" w:rsidP="00764D34">
      <w:pPr>
        <w:spacing w:before="120"/>
        <w:rPr>
          <w:rFonts w:ascii="Times New Roman" w:hAnsi="Times New Roman" w:cs="Times New Roman"/>
          <w:color w:val="auto"/>
          <w:sz w:val="26"/>
          <w:szCs w:val="26"/>
          <w:lang w:val="en-US"/>
        </w:rPr>
      </w:pPr>
    </w:p>
    <w:p w14:paraId="3620EBBA" w14:textId="77777777" w:rsidR="00764D34" w:rsidRPr="00DD2F71" w:rsidRDefault="00764D34" w:rsidP="00764D34">
      <w:pPr>
        <w:spacing w:before="120"/>
        <w:jc w:val="center"/>
        <w:rPr>
          <w:rFonts w:ascii="Times New Roman" w:hAnsi="Times New Roman" w:cs="Times New Roman"/>
          <w:b/>
          <w:color w:val="auto"/>
          <w:sz w:val="26"/>
          <w:szCs w:val="26"/>
        </w:rPr>
      </w:pPr>
      <w:r w:rsidRPr="00DD2F71">
        <w:rPr>
          <w:rFonts w:ascii="Times New Roman" w:hAnsi="Times New Roman" w:cs="Times New Roman"/>
          <w:b/>
          <w:color w:val="auto"/>
          <w:sz w:val="26"/>
          <w:szCs w:val="26"/>
        </w:rPr>
        <w:t>TỪ NGỮ VIẾT TẮT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152"/>
        <w:gridCol w:w="7214"/>
      </w:tblGrid>
      <w:tr w:rsidR="00764D34" w:rsidRPr="00DD2F71" w14:paraId="29672C17" w14:textId="77777777" w:rsidTr="00002E11">
        <w:tblPrEx>
          <w:tblCellMar>
            <w:top w:w="0" w:type="dxa"/>
            <w:left w:w="0" w:type="dxa"/>
            <w:bottom w:w="0" w:type="dxa"/>
            <w:right w:w="0" w:type="dxa"/>
          </w:tblCellMar>
        </w:tblPrEx>
        <w:tc>
          <w:tcPr>
            <w:tcW w:w="1149" w:type="pct"/>
            <w:shd w:val="clear" w:color="auto" w:fill="FFFFFF"/>
          </w:tcPr>
          <w:p w14:paraId="28000561" w14:textId="77777777" w:rsidR="00764D34" w:rsidRPr="00DD2F71" w:rsidRDefault="00764D34" w:rsidP="00002E11">
            <w:pPr>
              <w:spacing w:before="120"/>
              <w:rPr>
                <w:rFonts w:ascii="Times New Roman" w:hAnsi="Times New Roman" w:cs="Times New Roman"/>
                <w:color w:val="auto"/>
                <w:sz w:val="26"/>
                <w:szCs w:val="26"/>
              </w:rPr>
            </w:pPr>
            <w:r w:rsidRPr="00DD2F71">
              <w:rPr>
                <w:rFonts w:ascii="Times New Roman" w:hAnsi="Times New Roman" w:cs="Times New Roman"/>
                <w:color w:val="auto"/>
                <w:sz w:val="26"/>
                <w:szCs w:val="26"/>
              </w:rPr>
              <w:t>CDNĐT</w:t>
            </w:r>
          </w:p>
        </w:tc>
        <w:tc>
          <w:tcPr>
            <w:tcW w:w="3851" w:type="pct"/>
            <w:shd w:val="clear" w:color="auto" w:fill="FFFFFF"/>
          </w:tcPr>
          <w:p w14:paraId="23DB26AB" w14:textId="77777777" w:rsidR="00764D34" w:rsidRPr="00DD2F71" w:rsidRDefault="00764D34" w:rsidP="00002E11">
            <w:pPr>
              <w:spacing w:before="120"/>
              <w:rPr>
                <w:rFonts w:ascii="Times New Roman" w:hAnsi="Times New Roman" w:cs="Times New Roman"/>
                <w:color w:val="auto"/>
                <w:sz w:val="26"/>
                <w:szCs w:val="26"/>
              </w:rPr>
            </w:pPr>
            <w:r w:rsidRPr="00DD2F71">
              <w:rPr>
                <w:rFonts w:ascii="Times New Roman" w:hAnsi="Times New Roman" w:cs="Times New Roman"/>
                <w:color w:val="auto"/>
                <w:sz w:val="26"/>
                <w:szCs w:val="26"/>
              </w:rPr>
              <w:t>Chỉ dẫn nhà đầu tư</w:t>
            </w:r>
          </w:p>
        </w:tc>
      </w:tr>
      <w:tr w:rsidR="00764D34" w:rsidRPr="00DD2F71" w14:paraId="6247480D" w14:textId="77777777" w:rsidTr="00002E11">
        <w:tblPrEx>
          <w:tblCellMar>
            <w:top w:w="0" w:type="dxa"/>
            <w:left w:w="0" w:type="dxa"/>
            <w:bottom w:w="0" w:type="dxa"/>
            <w:right w:w="0" w:type="dxa"/>
          </w:tblCellMar>
        </w:tblPrEx>
        <w:tc>
          <w:tcPr>
            <w:tcW w:w="1149" w:type="pct"/>
            <w:shd w:val="clear" w:color="auto" w:fill="FFFFFF"/>
          </w:tcPr>
          <w:p w14:paraId="76132A25" w14:textId="77777777" w:rsidR="00764D34" w:rsidRPr="00DD2F71" w:rsidRDefault="00764D34" w:rsidP="00002E11">
            <w:pPr>
              <w:spacing w:before="120"/>
              <w:rPr>
                <w:rFonts w:ascii="Times New Roman" w:hAnsi="Times New Roman" w:cs="Times New Roman"/>
                <w:color w:val="auto"/>
                <w:sz w:val="26"/>
                <w:szCs w:val="26"/>
              </w:rPr>
            </w:pPr>
            <w:r w:rsidRPr="00DD2F71">
              <w:rPr>
                <w:rFonts w:ascii="Times New Roman" w:hAnsi="Times New Roman" w:cs="Times New Roman"/>
                <w:color w:val="auto"/>
                <w:sz w:val="26"/>
                <w:szCs w:val="26"/>
              </w:rPr>
              <w:t>Hệ thống</w:t>
            </w:r>
          </w:p>
        </w:tc>
        <w:tc>
          <w:tcPr>
            <w:tcW w:w="3851" w:type="pct"/>
            <w:shd w:val="clear" w:color="auto" w:fill="FFFFFF"/>
          </w:tcPr>
          <w:p w14:paraId="5844CBB2" w14:textId="77777777" w:rsidR="00764D34" w:rsidRPr="00DD2F71" w:rsidRDefault="00764D34" w:rsidP="00002E11">
            <w:pPr>
              <w:spacing w:before="120"/>
              <w:rPr>
                <w:rFonts w:ascii="Times New Roman" w:hAnsi="Times New Roman" w:cs="Times New Roman"/>
                <w:color w:val="auto"/>
                <w:sz w:val="26"/>
                <w:szCs w:val="26"/>
              </w:rPr>
            </w:pPr>
            <w:r w:rsidRPr="00DD2F71">
              <w:rPr>
                <w:rFonts w:ascii="Times New Roman" w:hAnsi="Times New Roman" w:cs="Times New Roman"/>
                <w:color w:val="auto"/>
                <w:sz w:val="26"/>
                <w:szCs w:val="26"/>
              </w:rPr>
              <w:t>Hệ thống mạng đấu thầu quốc gia</w:t>
            </w:r>
          </w:p>
        </w:tc>
      </w:tr>
      <w:tr w:rsidR="00764D34" w:rsidRPr="00DD2F71" w14:paraId="35540604" w14:textId="77777777" w:rsidTr="00002E11">
        <w:tblPrEx>
          <w:tblCellMar>
            <w:top w:w="0" w:type="dxa"/>
            <w:left w:w="0" w:type="dxa"/>
            <w:bottom w:w="0" w:type="dxa"/>
            <w:right w:w="0" w:type="dxa"/>
          </w:tblCellMar>
        </w:tblPrEx>
        <w:tc>
          <w:tcPr>
            <w:tcW w:w="1149" w:type="pct"/>
            <w:shd w:val="clear" w:color="auto" w:fill="FFFFFF"/>
          </w:tcPr>
          <w:p w14:paraId="63A3F323" w14:textId="77777777" w:rsidR="00764D34" w:rsidRPr="00DD2F71" w:rsidRDefault="00764D34" w:rsidP="00002E11">
            <w:pPr>
              <w:spacing w:before="120"/>
              <w:rPr>
                <w:rFonts w:ascii="Times New Roman" w:hAnsi="Times New Roman" w:cs="Times New Roman"/>
                <w:color w:val="auto"/>
                <w:sz w:val="26"/>
                <w:szCs w:val="26"/>
              </w:rPr>
            </w:pPr>
            <w:r w:rsidRPr="00DD2F71">
              <w:rPr>
                <w:rFonts w:ascii="Times New Roman" w:hAnsi="Times New Roman" w:cs="Times New Roman"/>
                <w:color w:val="auto"/>
                <w:sz w:val="26"/>
                <w:szCs w:val="26"/>
              </w:rPr>
              <w:t>HSĐKTHDA</w:t>
            </w:r>
          </w:p>
        </w:tc>
        <w:tc>
          <w:tcPr>
            <w:tcW w:w="3851" w:type="pct"/>
            <w:shd w:val="clear" w:color="auto" w:fill="FFFFFF"/>
          </w:tcPr>
          <w:p w14:paraId="23B36C72" w14:textId="77777777" w:rsidR="00764D34" w:rsidRPr="00DD2F71" w:rsidRDefault="00764D34" w:rsidP="00002E11">
            <w:pPr>
              <w:spacing w:before="120"/>
              <w:rPr>
                <w:rFonts w:ascii="Times New Roman" w:hAnsi="Times New Roman" w:cs="Times New Roman"/>
                <w:color w:val="auto"/>
                <w:sz w:val="26"/>
                <w:szCs w:val="26"/>
              </w:rPr>
            </w:pPr>
            <w:r w:rsidRPr="00DD2F71">
              <w:rPr>
                <w:rFonts w:ascii="Times New Roman" w:hAnsi="Times New Roman" w:cs="Times New Roman"/>
                <w:color w:val="auto"/>
                <w:sz w:val="26"/>
                <w:szCs w:val="26"/>
              </w:rPr>
              <w:t>Hồ sơ đăng ký thực hiện dự án</w:t>
            </w:r>
          </w:p>
        </w:tc>
      </w:tr>
      <w:tr w:rsidR="00764D34" w:rsidRPr="00DD2F71" w14:paraId="6E082718" w14:textId="77777777" w:rsidTr="00002E11">
        <w:tblPrEx>
          <w:tblCellMar>
            <w:top w:w="0" w:type="dxa"/>
            <w:left w:w="0" w:type="dxa"/>
            <w:bottom w:w="0" w:type="dxa"/>
            <w:right w:w="0" w:type="dxa"/>
          </w:tblCellMar>
        </w:tblPrEx>
        <w:tc>
          <w:tcPr>
            <w:tcW w:w="1149" w:type="pct"/>
            <w:shd w:val="clear" w:color="auto" w:fill="FFFFFF"/>
          </w:tcPr>
          <w:p w14:paraId="73778E8F" w14:textId="77777777" w:rsidR="00764D34" w:rsidRPr="00DD2F71" w:rsidRDefault="00764D34" w:rsidP="00002E11">
            <w:pPr>
              <w:spacing w:before="120"/>
              <w:rPr>
                <w:rFonts w:ascii="Times New Roman" w:hAnsi="Times New Roman" w:cs="Times New Roman"/>
                <w:color w:val="auto"/>
                <w:sz w:val="26"/>
                <w:szCs w:val="26"/>
              </w:rPr>
            </w:pPr>
            <w:r w:rsidRPr="00DD2F71">
              <w:rPr>
                <w:rFonts w:ascii="Times New Roman" w:hAnsi="Times New Roman" w:cs="Times New Roman"/>
                <w:color w:val="auto"/>
                <w:sz w:val="26"/>
                <w:szCs w:val="26"/>
              </w:rPr>
              <w:t>HSMQT</w:t>
            </w:r>
          </w:p>
        </w:tc>
        <w:tc>
          <w:tcPr>
            <w:tcW w:w="3851" w:type="pct"/>
            <w:shd w:val="clear" w:color="auto" w:fill="FFFFFF"/>
          </w:tcPr>
          <w:p w14:paraId="4CA4EC40" w14:textId="77777777" w:rsidR="00764D34" w:rsidRPr="00DD2F71" w:rsidRDefault="00764D34" w:rsidP="00002E11">
            <w:pPr>
              <w:spacing w:before="120"/>
              <w:rPr>
                <w:rFonts w:ascii="Times New Roman" w:hAnsi="Times New Roman" w:cs="Times New Roman"/>
                <w:color w:val="auto"/>
                <w:sz w:val="26"/>
                <w:szCs w:val="26"/>
              </w:rPr>
            </w:pPr>
            <w:r w:rsidRPr="00DD2F71">
              <w:rPr>
                <w:rFonts w:ascii="Times New Roman" w:hAnsi="Times New Roman" w:cs="Times New Roman"/>
                <w:color w:val="auto"/>
                <w:sz w:val="26"/>
                <w:szCs w:val="26"/>
              </w:rPr>
              <w:t>Hồ sơ mời quan tâm</w:t>
            </w:r>
          </w:p>
        </w:tc>
      </w:tr>
      <w:tr w:rsidR="00764D34" w:rsidRPr="00DD2F71" w14:paraId="15B1C493" w14:textId="77777777" w:rsidTr="00002E11">
        <w:tblPrEx>
          <w:tblCellMar>
            <w:top w:w="0" w:type="dxa"/>
            <w:left w:w="0" w:type="dxa"/>
            <w:bottom w:w="0" w:type="dxa"/>
            <w:right w:w="0" w:type="dxa"/>
          </w:tblCellMar>
        </w:tblPrEx>
        <w:tc>
          <w:tcPr>
            <w:tcW w:w="1149" w:type="pct"/>
            <w:shd w:val="clear" w:color="auto" w:fill="FFFFFF"/>
          </w:tcPr>
          <w:p w14:paraId="49D0A760" w14:textId="77777777" w:rsidR="00764D34" w:rsidRPr="00DD2F71" w:rsidRDefault="00764D34" w:rsidP="00002E11">
            <w:pPr>
              <w:spacing w:before="120"/>
              <w:rPr>
                <w:rFonts w:ascii="Times New Roman" w:hAnsi="Times New Roman" w:cs="Times New Roman"/>
                <w:color w:val="auto"/>
                <w:sz w:val="26"/>
                <w:szCs w:val="26"/>
              </w:rPr>
            </w:pPr>
            <w:r w:rsidRPr="00DD2F71">
              <w:rPr>
                <w:rFonts w:ascii="Times New Roman" w:hAnsi="Times New Roman" w:cs="Times New Roman"/>
                <w:color w:val="auto"/>
                <w:sz w:val="26"/>
                <w:szCs w:val="26"/>
              </w:rPr>
              <w:t>Luật Đấu thầu</w:t>
            </w:r>
          </w:p>
        </w:tc>
        <w:tc>
          <w:tcPr>
            <w:tcW w:w="3851" w:type="pct"/>
            <w:shd w:val="clear" w:color="auto" w:fill="FFFFFF"/>
          </w:tcPr>
          <w:p w14:paraId="64B1D7D4" w14:textId="77777777" w:rsidR="00764D34" w:rsidRPr="00DD2F71" w:rsidRDefault="00764D34" w:rsidP="00002E11">
            <w:pPr>
              <w:spacing w:before="120"/>
              <w:rPr>
                <w:rFonts w:ascii="Times New Roman" w:hAnsi="Times New Roman" w:cs="Times New Roman"/>
                <w:color w:val="auto"/>
                <w:sz w:val="26"/>
                <w:szCs w:val="26"/>
              </w:rPr>
            </w:pPr>
            <w:r w:rsidRPr="00DD2F71">
              <w:rPr>
                <w:rFonts w:ascii="Times New Roman" w:hAnsi="Times New Roman" w:cs="Times New Roman"/>
                <w:color w:val="auto"/>
                <w:sz w:val="26"/>
                <w:szCs w:val="26"/>
              </w:rPr>
              <w:t>Luật Đấu thầu số 22/2023/QH15 ngày 23 tháng 6 năm 2023 (được sửa đổi, b</w:t>
            </w:r>
            <w:r w:rsidRPr="00DD2F71">
              <w:rPr>
                <w:rFonts w:ascii="Times New Roman" w:hAnsi="Times New Roman" w:cs="Times New Roman"/>
                <w:color w:val="auto"/>
                <w:sz w:val="26"/>
                <w:szCs w:val="26"/>
                <w:lang w:val="en-US"/>
              </w:rPr>
              <w:t>ổ</w:t>
            </w:r>
            <w:r w:rsidRPr="00DD2F71">
              <w:rPr>
                <w:rFonts w:ascii="Times New Roman" w:hAnsi="Times New Roman" w:cs="Times New Roman"/>
                <w:color w:val="auto"/>
                <w:sz w:val="26"/>
                <w:szCs w:val="26"/>
              </w:rPr>
              <w:t xml:space="preserve"> sung tại Luật số 57/2024/QH15 và Luật số 90/2025/QH15)</w:t>
            </w:r>
          </w:p>
        </w:tc>
      </w:tr>
      <w:tr w:rsidR="00764D34" w:rsidRPr="00DD2F71" w14:paraId="66FAC1DF" w14:textId="77777777" w:rsidTr="00002E11">
        <w:tblPrEx>
          <w:tblCellMar>
            <w:top w:w="0" w:type="dxa"/>
            <w:left w:w="0" w:type="dxa"/>
            <w:bottom w:w="0" w:type="dxa"/>
            <w:right w:w="0" w:type="dxa"/>
          </w:tblCellMar>
        </w:tblPrEx>
        <w:tc>
          <w:tcPr>
            <w:tcW w:w="1149" w:type="pct"/>
            <w:vMerge w:val="restart"/>
            <w:shd w:val="clear" w:color="auto" w:fill="FFFFFF"/>
          </w:tcPr>
          <w:p w14:paraId="5FCEE5BC" w14:textId="77777777" w:rsidR="00764D34" w:rsidRPr="00DD2F71" w:rsidRDefault="00764D34" w:rsidP="00002E11">
            <w:pPr>
              <w:spacing w:before="120"/>
              <w:rPr>
                <w:rFonts w:ascii="Times New Roman" w:hAnsi="Times New Roman" w:cs="Times New Roman"/>
                <w:color w:val="auto"/>
                <w:sz w:val="26"/>
                <w:szCs w:val="26"/>
              </w:rPr>
            </w:pPr>
            <w:r w:rsidRPr="00DD2F71">
              <w:rPr>
                <w:rFonts w:ascii="Times New Roman" w:hAnsi="Times New Roman" w:cs="Times New Roman"/>
                <w:color w:val="auto"/>
                <w:sz w:val="26"/>
                <w:szCs w:val="26"/>
              </w:rPr>
              <w:t>Nghị định của Chính phủ quy định chi tiết và biện pháp thi hành Luật Đ</w:t>
            </w:r>
            <w:r w:rsidRPr="00DD2F71">
              <w:rPr>
                <w:rFonts w:ascii="Times New Roman" w:hAnsi="Times New Roman" w:cs="Times New Roman"/>
                <w:color w:val="auto"/>
                <w:sz w:val="26"/>
                <w:szCs w:val="26"/>
                <w:lang w:val="en-US"/>
              </w:rPr>
              <w:t>ấ</w:t>
            </w:r>
            <w:r w:rsidRPr="00DD2F71">
              <w:rPr>
                <w:rFonts w:ascii="Times New Roman" w:hAnsi="Times New Roman" w:cs="Times New Roman"/>
                <w:color w:val="auto"/>
                <w:sz w:val="26"/>
                <w:szCs w:val="26"/>
              </w:rPr>
              <w:t>u thầu về lựa chọn nhà đầu tư</w:t>
            </w:r>
          </w:p>
        </w:tc>
        <w:tc>
          <w:tcPr>
            <w:tcW w:w="3851" w:type="pct"/>
            <w:shd w:val="clear" w:color="auto" w:fill="FFFFFF"/>
          </w:tcPr>
          <w:p w14:paraId="1F504F31" w14:textId="77777777" w:rsidR="00764D34" w:rsidRPr="00DD2F71" w:rsidRDefault="00764D34" w:rsidP="00002E11">
            <w:pPr>
              <w:spacing w:before="120"/>
              <w:rPr>
                <w:rFonts w:ascii="Times New Roman" w:hAnsi="Times New Roman" w:cs="Times New Roman"/>
                <w:color w:val="auto"/>
                <w:sz w:val="26"/>
                <w:szCs w:val="26"/>
                <w:lang w:val="en-US"/>
              </w:rPr>
            </w:pPr>
            <w:r w:rsidRPr="00DD2F71">
              <w:rPr>
                <w:rFonts w:ascii="Times New Roman" w:hAnsi="Times New Roman" w:cs="Times New Roman"/>
                <w:color w:val="auto"/>
                <w:sz w:val="26"/>
                <w:szCs w:val="26"/>
              </w:rPr>
              <w:t>Nghị định số 23/2024/NĐ-CP ngày 27 tháng 02 năm 2024 của Chính phủ quy định chi tiết một s</w:t>
            </w:r>
            <w:r w:rsidRPr="00DD2F71">
              <w:rPr>
                <w:rFonts w:ascii="Times New Roman" w:hAnsi="Times New Roman" w:cs="Times New Roman"/>
                <w:color w:val="auto"/>
                <w:sz w:val="26"/>
                <w:szCs w:val="26"/>
                <w:lang w:val="en-US"/>
              </w:rPr>
              <w:t>ố</w:t>
            </w:r>
            <w:r w:rsidRPr="00DD2F71">
              <w:rPr>
                <w:rFonts w:ascii="Times New Roman" w:hAnsi="Times New Roman" w:cs="Times New Roman"/>
                <w:color w:val="auto"/>
                <w:sz w:val="26"/>
                <w:szCs w:val="26"/>
              </w:rPr>
              <w:t xml:space="preserve"> điều và biện pháp thi hành Luật Đấu thầu về lựa chọn nhà đầu tư thực hiện dự án thuộc trường hợp phải tổ chức đấu thầu theo quy định của pháp luật quản lý ngành, lĩnh vực (được </w:t>
            </w:r>
            <w:r w:rsidRPr="00DD2F71">
              <w:rPr>
                <w:rFonts w:ascii="Times New Roman" w:hAnsi="Times New Roman" w:cs="Times New Roman"/>
                <w:color w:val="auto"/>
                <w:sz w:val="26"/>
                <w:szCs w:val="26"/>
                <w:lang w:val="en-US"/>
              </w:rPr>
              <w:t>sửa đổi bổ sung</w:t>
            </w:r>
            <w:r w:rsidRPr="00DD2F71">
              <w:rPr>
                <w:rFonts w:ascii="Times New Roman" w:hAnsi="Times New Roman" w:cs="Times New Roman"/>
                <w:color w:val="auto"/>
                <w:sz w:val="26"/>
                <w:szCs w:val="26"/>
              </w:rPr>
              <w:t xml:space="preserve"> tại Nghị định số 115/2024/NĐ-CP ng</w:t>
            </w:r>
            <w:r w:rsidRPr="00DD2F71">
              <w:rPr>
                <w:rFonts w:ascii="Times New Roman" w:hAnsi="Times New Roman" w:cs="Times New Roman"/>
                <w:color w:val="auto"/>
                <w:sz w:val="26"/>
                <w:szCs w:val="26"/>
                <w:lang w:val="en-US"/>
              </w:rPr>
              <w:t>à</w:t>
            </w:r>
            <w:r w:rsidRPr="00DD2F71">
              <w:rPr>
                <w:rFonts w:ascii="Times New Roman" w:hAnsi="Times New Roman" w:cs="Times New Roman"/>
                <w:color w:val="auto"/>
                <w:sz w:val="26"/>
                <w:szCs w:val="26"/>
              </w:rPr>
              <w:t>y 16 tháng 9 năm 2024 của Ch</w:t>
            </w:r>
            <w:r w:rsidRPr="00DD2F71">
              <w:rPr>
                <w:rFonts w:ascii="Times New Roman" w:hAnsi="Times New Roman" w:cs="Times New Roman"/>
                <w:color w:val="auto"/>
                <w:sz w:val="26"/>
                <w:szCs w:val="26"/>
                <w:lang w:val="en-US"/>
              </w:rPr>
              <w:t>í</w:t>
            </w:r>
            <w:r w:rsidRPr="00DD2F71">
              <w:rPr>
                <w:rFonts w:ascii="Times New Roman" w:hAnsi="Times New Roman" w:cs="Times New Roman"/>
                <w:color w:val="auto"/>
                <w:sz w:val="26"/>
                <w:szCs w:val="26"/>
              </w:rPr>
              <w:t>nh phủ quy định chi tiết một số điều và biện pháp thi hành Luật Đấu thầu về lựa chọn nhà đầu tư thực hiện dự án đầu tư có sử dụng đất và Nghị định số 225/2025/NĐ-CP ngày 15 tháng 8 năm 2025 của Chính phủ s</w:t>
            </w:r>
            <w:r w:rsidRPr="00DD2F71">
              <w:rPr>
                <w:rFonts w:ascii="Times New Roman" w:hAnsi="Times New Roman" w:cs="Times New Roman"/>
                <w:color w:val="auto"/>
                <w:sz w:val="26"/>
                <w:szCs w:val="26"/>
                <w:lang w:val="en-US"/>
              </w:rPr>
              <w:t>ử</w:t>
            </w:r>
            <w:r w:rsidRPr="00DD2F71">
              <w:rPr>
                <w:rFonts w:ascii="Times New Roman" w:hAnsi="Times New Roman" w:cs="Times New Roman"/>
                <w:color w:val="auto"/>
                <w:sz w:val="26"/>
                <w:szCs w:val="26"/>
              </w:rPr>
              <w:t>a đổi, bổ sung một số điều của các Nghị định quy định chi tiết một số điều và biện pháp thi hành Luật Đấu thầu về lựa chọn nhà đầu tư)</w:t>
            </w:r>
          </w:p>
        </w:tc>
      </w:tr>
      <w:tr w:rsidR="00764D34" w:rsidRPr="00DD2F71" w14:paraId="048E74B9" w14:textId="77777777" w:rsidTr="00002E11">
        <w:tblPrEx>
          <w:tblCellMar>
            <w:top w:w="0" w:type="dxa"/>
            <w:left w:w="0" w:type="dxa"/>
            <w:bottom w:w="0" w:type="dxa"/>
            <w:right w:w="0" w:type="dxa"/>
          </w:tblCellMar>
        </w:tblPrEx>
        <w:tc>
          <w:tcPr>
            <w:tcW w:w="1149" w:type="pct"/>
            <w:vMerge/>
            <w:shd w:val="clear" w:color="auto" w:fill="FFFFFF"/>
          </w:tcPr>
          <w:p w14:paraId="3CEC7542" w14:textId="77777777" w:rsidR="00764D34" w:rsidRPr="00DD2F71" w:rsidRDefault="00764D34" w:rsidP="00002E11">
            <w:pPr>
              <w:spacing w:before="120"/>
              <w:rPr>
                <w:rFonts w:ascii="Times New Roman" w:hAnsi="Times New Roman" w:cs="Times New Roman"/>
                <w:color w:val="auto"/>
                <w:sz w:val="26"/>
                <w:szCs w:val="26"/>
              </w:rPr>
            </w:pPr>
          </w:p>
        </w:tc>
        <w:tc>
          <w:tcPr>
            <w:tcW w:w="3851" w:type="pct"/>
            <w:shd w:val="clear" w:color="auto" w:fill="FFFFFF"/>
          </w:tcPr>
          <w:p w14:paraId="565B385F" w14:textId="77777777" w:rsidR="00764D34" w:rsidRPr="00DD2F71" w:rsidRDefault="00764D34" w:rsidP="00002E11">
            <w:pPr>
              <w:spacing w:before="120"/>
              <w:rPr>
                <w:rFonts w:ascii="Times New Roman" w:hAnsi="Times New Roman" w:cs="Times New Roman"/>
                <w:color w:val="auto"/>
                <w:sz w:val="26"/>
                <w:szCs w:val="26"/>
              </w:rPr>
            </w:pPr>
            <w:r w:rsidRPr="00DD2F71">
              <w:rPr>
                <w:rFonts w:ascii="Times New Roman" w:hAnsi="Times New Roman" w:cs="Times New Roman"/>
                <w:color w:val="auto"/>
                <w:sz w:val="26"/>
                <w:szCs w:val="26"/>
              </w:rPr>
              <w:t>Nghị định số 115/2024/NĐ-CP ngày 16 tháng 9 năm 2024 của Chính phủ qu</w:t>
            </w:r>
            <w:r w:rsidRPr="00DD2F71">
              <w:rPr>
                <w:rFonts w:ascii="Times New Roman" w:hAnsi="Times New Roman" w:cs="Times New Roman"/>
                <w:color w:val="auto"/>
                <w:sz w:val="26"/>
                <w:szCs w:val="26"/>
                <w:lang w:val="en-US"/>
              </w:rPr>
              <w:t>y</w:t>
            </w:r>
            <w:r w:rsidRPr="00DD2F71">
              <w:rPr>
                <w:rFonts w:ascii="Times New Roman" w:hAnsi="Times New Roman" w:cs="Times New Roman"/>
                <w:color w:val="auto"/>
                <w:sz w:val="26"/>
                <w:szCs w:val="26"/>
              </w:rPr>
              <w:t xml:space="preserve"> định chi tiết một số điều và biện pháp thi hành Luật Đấu </w:t>
            </w:r>
            <w:r w:rsidRPr="00DD2F71">
              <w:rPr>
                <w:rFonts w:ascii="Times New Roman" w:hAnsi="Times New Roman" w:cs="Times New Roman"/>
                <w:color w:val="auto"/>
                <w:sz w:val="26"/>
                <w:szCs w:val="26"/>
              </w:rPr>
              <w:lastRenderedPageBreak/>
              <w:t>thầu về lựa chọn nhà đầu tư thực hiện dự án đầu tư có sử dụng đất (được sửa đổi, bổ sung tại Nghị định số 225/2025/NĐ-CP ngày 15 tháng 8 năm 2025 của Chính phủ sửa đổi, b</w:t>
            </w:r>
            <w:r w:rsidRPr="00DD2F71">
              <w:rPr>
                <w:rFonts w:ascii="Times New Roman" w:hAnsi="Times New Roman" w:cs="Times New Roman"/>
                <w:color w:val="auto"/>
                <w:sz w:val="26"/>
                <w:szCs w:val="26"/>
                <w:lang w:val="en-US"/>
              </w:rPr>
              <w:t>ổ</w:t>
            </w:r>
            <w:r w:rsidRPr="00DD2F71">
              <w:rPr>
                <w:rFonts w:ascii="Times New Roman" w:hAnsi="Times New Roman" w:cs="Times New Roman"/>
                <w:color w:val="auto"/>
                <w:sz w:val="26"/>
                <w:szCs w:val="26"/>
              </w:rPr>
              <w:t xml:space="preserve"> sung một số điều của các Nghị định quy định chi tiết một số điều và biện pháp thi hành Luật Đấu thầu về lựa chọn nhà đầu tư)</w:t>
            </w:r>
          </w:p>
        </w:tc>
      </w:tr>
    </w:tbl>
    <w:p w14:paraId="6820995F" w14:textId="77777777" w:rsidR="00764D34" w:rsidRPr="00DD2F71" w:rsidRDefault="00764D34" w:rsidP="00764D34">
      <w:pPr>
        <w:spacing w:before="120"/>
        <w:rPr>
          <w:rFonts w:ascii="Times New Roman" w:hAnsi="Times New Roman" w:cs="Times New Roman"/>
          <w:color w:val="auto"/>
          <w:sz w:val="26"/>
          <w:szCs w:val="26"/>
          <w:lang w:val="en-US"/>
        </w:rPr>
      </w:pPr>
    </w:p>
    <w:p w14:paraId="45A8CC3F" w14:textId="77777777" w:rsidR="00764D34" w:rsidRPr="00DD2F71" w:rsidRDefault="00764D34" w:rsidP="00764D34">
      <w:pPr>
        <w:spacing w:before="120"/>
        <w:jc w:val="center"/>
        <w:rPr>
          <w:rFonts w:ascii="Times New Roman" w:hAnsi="Times New Roman" w:cs="Times New Roman"/>
          <w:b/>
          <w:color w:val="auto"/>
          <w:sz w:val="26"/>
          <w:szCs w:val="26"/>
          <w:lang w:eastAsia="en-US"/>
        </w:rPr>
      </w:pPr>
      <w:r w:rsidRPr="00DD2F71">
        <w:rPr>
          <w:rFonts w:ascii="Times New Roman" w:hAnsi="Times New Roman" w:cs="Times New Roman"/>
          <w:b/>
          <w:bCs/>
          <w:sz w:val="26"/>
          <w:szCs w:val="26"/>
        </w:rPr>
        <w:t>PHẦN 1. THỦ TỤC MỜI QUAN TÂM</w:t>
      </w:r>
    </w:p>
    <w:p w14:paraId="77B05497" w14:textId="77777777" w:rsidR="00764D34" w:rsidRPr="00DD2F71" w:rsidRDefault="00764D34" w:rsidP="00764D34">
      <w:pPr>
        <w:spacing w:before="120"/>
        <w:jc w:val="center"/>
        <w:rPr>
          <w:rFonts w:ascii="Times New Roman" w:hAnsi="Times New Roman" w:cs="Times New Roman"/>
          <w:b/>
          <w:color w:val="auto"/>
          <w:sz w:val="26"/>
          <w:szCs w:val="26"/>
          <w:lang w:eastAsia="en-US"/>
        </w:rPr>
      </w:pPr>
      <w:r w:rsidRPr="00DD2F71">
        <w:rPr>
          <w:rFonts w:ascii="Times New Roman" w:hAnsi="Times New Roman" w:cs="Times New Roman"/>
          <w:b/>
          <w:bCs/>
          <w:sz w:val="26"/>
          <w:szCs w:val="26"/>
        </w:rPr>
        <w:t>CHƯƠNG I. CHỈ DẪN NHÀ ĐẦU TƯ</w:t>
      </w:r>
    </w:p>
    <w:p w14:paraId="42AA1E8A"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Mục 1. Nội dung mời quan tâm</w:t>
      </w:r>
    </w:p>
    <w:p w14:paraId="13626D60"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xml:space="preserve">1.1. </w:t>
      </w:r>
      <w:r w:rsidRPr="00DD2F71">
        <w:rPr>
          <w:rFonts w:ascii="Times New Roman" w:hAnsi="Times New Roman" w:cs="Times New Roman"/>
          <w:sz w:val="26"/>
          <w:szCs w:val="26"/>
          <w:lang w:val="en-US"/>
        </w:rPr>
        <w:t xml:space="preserve">___________ </w:t>
      </w:r>
      <w:r w:rsidRPr="00DD2F71">
        <w:rPr>
          <w:rFonts w:ascii="Times New Roman" w:hAnsi="Times New Roman" w:cs="Times New Roman"/>
          <w:i/>
          <w:iCs/>
          <w:sz w:val="26"/>
          <w:szCs w:val="26"/>
        </w:rPr>
        <w:t>[ghi tên Bên mời quan tâm]</w:t>
      </w:r>
      <w:r w:rsidRPr="00DD2F71">
        <w:rPr>
          <w:rFonts w:ascii="Times New Roman" w:hAnsi="Times New Roman" w:cs="Times New Roman"/>
          <w:sz w:val="26"/>
          <w:szCs w:val="26"/>
        </w:rPr>
        <w:t xml:space="preserve"> mời nhà đầu tư nộp hồ sơ đăng</w:t>
      </w:r>
      <w:r w:rsidRPr="00DD2F71">
        <w:rPr>
          <w:rFonts w:ascii="Times New Roman" w:hAnsi="Times New Roman" w:cs="Times New Roman"/>
          <w:sz w:val="26"/>
          <w:szCs w:val="26"/>
          <w:lang w:val="en-US"/>
        </w:rPr>
        <w:t xml:space="preserve"> </w:t>
      </w:r>
      <w:r w:rsidRPr="00DD2F71">
        <w:rPr>
          <w:rFonts w:ascii="Times New Roman" w:hAnsi="Times New Roman" w:cs="Times New Roman"/>
          <w:sz w:val="26"/>
          <w:szCs w:val="26"/>
        </w:rPr>
        <w:t xml:space="preserve">ký thực hiện dự án </w:t>
      </w:r>
      <w:r w:rsidRPr="00DD2F71">
        <w:rPr>
          <w:rFonts w:ascii="Times New Roman" w:hAnsi="Times New Roman" w:cs="Times New Roman"/>
          <w:sz w:val="26"/>
          <w:szCs w:val="26"/>
          <w:lang w:val="en-US"/>
        </w:rPr>
        <w:t xml:space="preserve">______ </w:t>
      </w:r>
      <w:r w:rsidRPr="00DD2F71">
        <w:rPr>
          <w:rFonts w:ascii="Times New Roman" w:hAnsi="Times New Roman" w:cs="Times New Roman"/>
          <w:i/>
          <w:iCs/>
          <w:sz w:val="26"/>
          <w:szCs w:val="26"/>
        </w:rPr>
        <w:t>[ghi tên dự án theo quyết định chấp thuận chủ trương</w:t>
      </w:r>
      <w:r w:rsidRPr="00DD2F71">
        <w:rPr>
          <w:rFonts w:ascii="Times New Roman" w:hAnsi="Times New Roman" w:cs="Times New Roman"/>
          <w:i/>
          <w:iCs/>
          <w:sz w:val="26"/>
          <w:szCs w:val="26"/>
          <w:lang w:val="en-US"/>
        </w:rPr>
        <w:t xml:space="preserve"> </w:t>
      </w:r>
      <w:r w:rsidRPr="00DD2F71">
        <w:rPr>
          <w:rFonts w:ascii="Times New Roman" w:hAnsi="Times New Roman" w:cs="Times New Roman"/>
          <w:i/>
          <w:iCs/>
          <w:sz w:val="26"/>
          <w:szCs w:val="26"/>
        </w:rPr>
        <w:t>đầu tư đối với dự án thuộc diện chấp thuận chủ trương đầu tư hoặc văn bản phê duyệt thông tin dự án đầu tư đối với dự án không thuộc diện chấp thuận chủ trương đầu tư].</w:t>
      </w:r>
    </w:p>
    <w:p w14:paraId="420ABC2A"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1.2. Thông tin về dự án:</w:t>
      </w:r>
    </w:p>
    <w:p w14:paraId="30E16B41" w14:textId="77777777" w:rsidR="00764D34" w:rsidRPr="00DD2F71" w:rsidRDefault="00764D34" w:rsidP="00764D34">
      <w:pPr>
        <w:spacing w:before="120"/>
        <w:rPr>
          <w:rFonts w:ascii="Times New Roman" w:hAnsi="Times New Roman" w:cs="Times New Roman"/>
          <w:i/>
          <w:color w:val="auto"/>
          <w:sz w:val="26"/>
          <w:szCs w:val="26"/>
          <w:lang w:eastAsia="en-US"/>
        </w:rPr>
      </w:pPr>
      <w:r w:rsidRPr="00DD2F71">
        <w:rPr>
          <w:rFonts w:ascii="Times New Roman" w:hAnsi="Times New Roman" w:cs="Times New Roman"/>
          <w:i/>
          <w:iCs/>
          <w:sz w:val="26"/>
          <w:szCs w:val="26"/>
        </w:rPr>
        <w:t>Căn cứ nội dung theo quyết định chấp thuận chủ trương đầu tư đối với dự án thuộc diện chấp thuận chủ trương đầu tư hoặc văn bản phê duyệt thông tin dự án đầu tư đ</w:t>
      </w:r>
      <w:r w:rsidRPr="00DD2F71">
        <w:rPr>
          <w:rFonts w:ascii="Times New Roman" w:hAnsi="Times New Roman" w:cs="Times New Roman"/>
          <w:i/>
          <w:iCs/>
          <w:sz w:val="26"/>
          <w:szCs w:val="26"/>
          <w:lang w:val="en-US"/>
        </w:rPr>
        <w:t>ố</w:t>
      </w:r>
      <w:r w:rsidRPr="00DD2F71">
        <w:rPr>
          <w:rFonts w:ascii="Times New Roman" w:hAnsi="Times New Roman" w:cs="Times New Roman"/>
          <w:i/>
          <w:iCs/>
          <w:sz w:val="26"/>
          <w:szCs w:val="26"/>
        </w:rPr>
        <w:t>i v</w:t>
      </w:r>
      <w:r w:rsidRPr="00DD2F71">
        <w:rPr>
          <w:rFonts w:ascii="Times New Roman" w:hAnsi="Times New Roman" w:cs="Times New Roman"/>
          <w:i/>
          <w:iCs/>
          <w:sz w:val="26"/>
          <w:szCs w:val="26"/>
          <w:lang w:val="en-US"/>
        </w:rPr>
        <w:t>ới</w:t>
      </w:r>
      <w:r w:rsidRPr="00DD2F71">
        <w:rPr>
          <w:rFonts w:ascii="Times New Roman" w:hAnsi="Times New Roman" w:cs="Times New Roman"/>
          <w:i/>
          <w:iCs/>
          <w:sz w:val="26"/>
          <w:szCs w:val="26"/>
        </w:rPr>
        <w:t xml:space="preserve"> dự án không thuộc diện chấp thuận chủ trương đầu tư</w:t>
      </w:r>
      <w:r w:rsidRPr="00DD2F71">
        <w:rPr>
          <w:rFonts w:ascii="Times New Roman" w:hAnsi="Times New Roman" w:cs="Times New Roman"/>
          <w:i/>
          <w:sz w:val="26"/>
          <w:szCs w:val="26"/>
          <w:lang w:val="en-US"/>
        </w:rPr>
        <w:t>,</w:t>
      </w:r>
      <w:r w:rsidRPr="00DD2F71">
        <w:rPr>
          <w:rFonts w:ascii="Times New Roman" w:hAnsi="Times New Roman" w:cs="Times New Roman"/>
          <w:i/>
          <w:sz w:val="26"/>
          <w:szCs w:val="26"/>
        </w:rPr>
        <w:t xml:space="preserve"> </w:t>
      </w:r>
      <w:r w:rsidRPr="00DD2F71">
        <w:rPr>
          <w:rFonts w:ascii="Times New Roman" w:hAnsi="Times New Roman" w:cs="Times New Roman"/>
          <w:i/>
          <w:iCs/>
          <w:sz w:val="26"/>
          <w:szCs w:val="26"/>
        </w:rPr>
        <w:t>Bên mời quan tâm tóm tắt thông tin về dự án, bao gồm:</w:t>
      </w:r>
    </w:p>
    <w:p w14:paraId="52DC67D7" w14:textId="77777777" w:rsidR="00764D34" w:rsidRPr="00DD2F71" w:rsidRDefault="00764D34" w:rsidP="00764D34">
      <w:pPr>
        <w:spacing w:before="120"/>
        <w:rPr>
          <w:rFonts w:ascii="Times New Roman" w:hAnsi="Times New Roman" w:cs="Times New Roman"/>
          <w:color w:val="auto"/>
          <w:sz w:val="26"/>
          <w:szCs w:val="26"/>
          <w:lang w:val="en-US" w:eastAsia="en-US"/>
        </w:rPr>
      </w:pPr>
      <w:r w:rsidRPr="00DD2F71">
        <w:rPr>
          <w:rFonts w:ascii="Times New Roman" w:hAnsi="Times New Roman" w:cs="Times New Roman"/>
          <w:sz w:val="26"/>
          <w:szCs w:val="26"/>
        </w:rPr>
        <w:t xml:space="preserve">a) Tên dự án; mục tiêu đầu tư, quy mô đầu tư của dự án: </w:t>
      </w:r>
      <w:r w:rsidRPr="00DD2F71">
        <w:rPr>
          <w:rFonts w:ascii="Times New Roman" w:hAnsi="Times New Roman" w:cs="Times New Roman"/>
          <w:sz w:val="26"/>
          <w:szCs w:val="26"/>
          <w:lang w:val="en-US"/>
        </w:rPr>
        <w:t>_____________________________</w:t>
      </w:r>
    </w:p>
    <w:p w14:paraId="6C888B07"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xml:space="preserve">b) Tổng vốn đầu tư của dự án: </w:t>
      </w:r>
      <w:r w:rsidRPr="00DD2F71">
        <w:rPr>
          <w:rFonts w:ascii="Times New Roman" w:hAnsi="Times New Roman" w:cs="Times New Roman"/>
          <w:sz w:val="26"/>
          <w:szCs w:val="26"/>
          <w:lang w:val="en-US"/>
        </w:rPr>
        <w:t>__________________________________________________</w:t>
      </w:r>
    </w:p>
    <w:p w14:paraId="4D4A8946"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xml:space="preserve">- Sơ bộ tổng chi phí thực hiện dự án: </w:t>
      </w:r>
      <w:r w:rsidRPr="00DD2F71">
        <w:rPr>
          <w:rFonts w:ascii="Times New Roman" w:hAnsi="Times New Roman" w:cs="Times New Roman"/>
          <w:sz w:val="26"/>
          <w:szCs w:val="26"/>
          <w:lang w:val="en-US"/>
        </w:rPr>
        <w:t>_____________________________________________</w:t>
      </w:r>
    </w:p>
    <w:p w14:paraId="3F81147A"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Chi phí khác theo quy định của pháp luật quản lý ngành, lĩnh vực (nếu có)</w:t>
      </w:r>
    </w:p>
    <w:p w14:paraId="55FB6230"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xml:space="preserve">- Chi phí bồi thường, hỗ trợ, tái định cư (nếu có): </w:t>
      </w:r>
      <w:r w:rsidRPr="00DD2F71">
        <w:rPr>
          <w:rFonts w:ascii="Times New Roman" w:hAnsi="Times New Roman" w:cs="Times New Roman"/>
          <w:sz w:val="26"/>
          <w:szCs w:val="26"/>
          <w:lang w:val="en-US"/>
        </w:rPr>
        <w:t>____________________________________</w:t>
      </w:r>
    </w:p>
    <w:p w14:paraId="27F2AB6C"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xml:space="preserve">c) Địa điểm thực hiện dự án: </w:t>
      </w:r>
      <w:r w:rsidRPr="00DD2F71">
        <w:rPr>
          <w:rFonts w:ascii="Times New Roman" w:hAnsi="Times New Roman" w:cs="Times New Roman"/>
          <w:sz w:val="26"/>
          <w:szCs w:val="26"/>
          <w:lang w:val="en-US"/>
        </w:rPr>
        <w:t>____________________________________________________</w:t>
      </w:r>
    </w:p>
    <w:p w14:paraId="23A71BDD" w14:textId="77777777" w:rsidR="00764D34" w:rsidRPr="00DD2F71" w:rsidRDefault="00764D34" w:rsidP="00764D34">
      <w:pPr>
        <w:spacing w:before="120"/>
        <w:rPr>
          <w:rFonts w:ascii="Times New Roman" w:hAnsi="Times New Roman" w:cs="Times New Roman"/>
          <w:color w:val="auto"/>
          <w:sz w:val="26"/>
          <w:szCs w:val="26"/>
          <w:lang w:val="en-US" w:eastAsia="en-US"/>
        </w:rPr>
      </w:pPr>
      <w:r w:rsidRPr="00DD2F71">
        <w:rPr>
          <w:rFonts w:ascii="Times New Roman" w:hAnsi="Times New Roman" w:cs="Times New Roman"/>
          <w:sz w:val="26"/>
          <w:szCs w:val="26"/>
        </w:rPr>
        <w:t>d) Mục đích sử dụng đất; hiện trạng sử dụng đất (nếu có):</w:t>
      </w:r>
      <w:r w:rsidRPr="00DD2F71">
        <w:rPr>
          <w:rFonts w:ascii="Times New Roman" w:hAnsi="Times New Roman" w:cs="Times New Roman"/>
          <w:sz w:val="26"/>
          <w:szCs w:val="26"/>
          <w:lang w:val="en-US"/>
        </w:rPr>
        <w:t xml:space="preserve"> _____________________________</w:t>
      </w:r>
    </w:p>
    <w:p w14:paraId="5CE4A7A7"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xml:space="preserve">đ) Diện tích khu đất thực hiện dự án (nếu có): </w:t>
      </w:r>
      <w:r w:rsidRPr="00DD2F71">
        <w:rPr>
          <w:rFonts w:ascii="Times New Roman" w:hAnsi="Times New Roman" w:cs="Times New Roman"/>
          <w:sz w:val="26"/>
          <w:szCs w:val="26"/>
          <w:lang w:val="en-US"/>
        </w:rPr>
        <w:t>_______________________________________</w:t>
      </w:r>
    </w:p>
    <w:p w14:paraId="4B009E9D"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xml:space="preserve">e) Các chỉ tiêu quy hoạch: </w:t>
      </w:r>
      <w:r w:rsidRPr="00DD2F71">
        <w:rPr>
          <w:rFonts w:ascii="Times New Roman" w:hAnsi="Times New Roman" w:cs="Times New Roman"/>
          <w:sz w:val="26"/>
          <w:szCs w:val="26"/>
          <w:lang w:val="en-US"/>
        </w:rPr>
        <w:t>______________________________________________________</w:t>
      </w:r>
    </w:p>
    <w:p w14:paraId="71D1CAEB" w14:textId="77777777" w:rsidR="00764D34" w:rsidRPr="00DD2F71" w:rsidRDefault="00764D34" w:rsidP="00764D34">
      <w:pPr>
        <w:spacing w:before="120"/>
        <w:rPr>
          <w:rFonts w:ascii="Times New Roman" w:hAnsi="Times New Roman" w:cs="Times New Roman"/>
          <w:color w:val="auto"/>
          <w:sz w:val="26"/>
          <w:szCs w:val="26"/>
          <w:lang w:val="en-US" w:eastAsia="en-US"/>
        </w:rPr>
      </w:pPr>
      <w:r w:rsidRPr="00DD2F71">
        <w:rPr>
          <w:rFonts w:ascii="Times New Roman" w:hAnsi="Times New Roman" w:cs="Times New Roman"/>
          <w:sz w:val="26"/>
          <w:szCs w:val="26"/>
        </w:rPr>
        <w:t>g) Thời hạn, tiến độ thực hiện dự án; sơ bộ phương án phân kỳ đầu tư hoặc</w:t>
      </w:r>
      <w:r w:rsidRPr="00DD2F71">
        <w:rPr>
          <w:rFonts w:ascii="Times New Roman" w:hAnsi="Times New Roman" w:cs="Times New Roman"/>
          <w:sz w:val="26"/>
          <w:szCs w:val="26"/>
          <w:lang w:val="en-US"/>
        </w:rPr>
        <w:t xml:space="preserve"> </w:t>
      </w:r>
      <w:r w:rsidRPr="00DD2F71">
        <w:rPr>
          <w:rFonts w:ascii="Times New Roman" w:hAnsi="Times New Roman" w:cs="Times New Roman"/>
          <w:sz w:val="26"/>
          <w:szCs w:val="26"/>
        </w:rPr>
        <w:t xml:space="preserve">phân chia dự án thành phần (nếu có); tiến độ thực hiện dự án theo từng giai đoạn (nếu có): </w:t>
      </w:r>
      <w:r w:rsidRPr="00DD2F71">
        <w:rPr>
          <w:rFonts w:ascii="Times New Roman" w:hAnsi="Times New Roman" w:cs="Times New Roman"/>
          <w:sz w:val="26"/>
          <w:szCs w:val="26"/>
          <w:lang w:val="en-US"/>
        </w:rPr>
        <w:t>_______________</w:t>
      </w:r>
    </w:p>
    <w:p w14:paraId="18628A11"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xml:space="preserve">h) Tên bên mời quan tâm: </w:t>
      </w:r>
      <w:r w:rsidRPr="00DD2F71">
        <w:rPr>
          <w:rFonts w:ascii="Times New Roman" w:hAnsi="Times New Roman" w:cs="Times New Roman"/>
          <w:sz w:val="26"/>
          <w:szCs w:val="26"/>
          <w:lang w:val="en-US"/>
        </w:rPr>
        <w:t>______________________________________________________</w:t>
      </w:r>
    </w:p>
    <w:p w14:paraId="175768D9"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i) Giá trị của tài sản gắn liền với đất (trường hợp bán tài sản) hoặc giá trị</w:t>
      </w:r>
      <w:r w:rsidRPr="00DD2F71">
        <w:rPr>
          <w:rFonts w:ascii="Times New Roman" w:hAnsi="Times New Roman" w:cs="Times New Roman"/>
          <w:sz w:val="26"/>
          <w:szCs w:val="26"/>
          <w:lang w:val="en-US"/>
        </w:rPr>
        <w:t xml:space="preserve"> </w:t>
      </w:r>
      <w:r w:rsidRPr="00DD2F71">
        <w:rPr>
          <w:rFonts w:ascii="Times New Roman" w:hAnsi="Times New Roman" w:cs="Times New Roman"/>
          <w:sz w:val="26"/>
          <w:szCs w:val="26"/>
        </w:rPr>
        <w:t xml:space="preserve">còn lại của tài sản (trường hợp tài sản bị phá dỡ, hủy bỏ) đối với dự án đầu tư dự kiến triển khai trên quỹ đất có tài sản gắn liền với đất và xác định được giá trị của tài sản trước thời điểm lập HSMQT (nếu có): </w:t>
      </w:r>
    </w:p>
    <w:p w14:paraId="0F5E08EE" w14:textId="77777777" w:rsidR="00764D34" w:rsidRPr="00DD2F71" w:rsidRDefault="00764D34" w:rsidP="00764D34">
      <w:pPr>
        <w:spacing w:before="120"/>
        <w:rPr>
          <w:rFonts w:ascii="Times New Roman" w:hAnsi="Times New Roman" w:cs="Times New Roman"/>
          <w:color w:val="auto"/>
          <w:sz w:val="26"/>
          <w:szCs w:val="26"/>
          <w:lang w:val="en-US" w:eastAsia="en-US"/>
        </w:rPr>
      </w:pPr>
      <w:r w:rsidRPr="00DD2F71">
        <w:rPr>
          <w:rFonts w:ascii="Times New Roman" w:hAnsi="Times New Roman" w:cs="Times New Roman"/>
          <w:sz w:val="26"/>
          <w:szCs w:val="26"/>
        </w:rPr>
        <w:t xml:space="preserve">k) Thời điểm hết hạn nộp hồ sơ đăng ký thực hiện dự án: </w:t>
      </w:r>
      <w:r w:rsidRPr="00DD2F71">
        <w:rPr>
          <w:rFonts w:ascii="Times New Roman" w:hAnsi="Times New Roman" w:cs="Times New Roman"/>
          <w:sz w:val="26"/>
          <w:szCs w:val="26"/>
          <w:lang w:val="en-US"/>
        </w:rPr>
        <w:t>_____________________________</w:t>
      </w:r>
    </w:p>
    <w:p w14:paraId="25893980"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i/>
          <w:iCs/>
          <w:sz w:val="26"/>
          <w:szCs w:val="26"/>
        </w:rPr>
        <w:t>[ghi thời điểm (ngày, giờ) cụ thể, nhưng phải bảo đảm tối thiểu là 20 ngày kể từ ngày đầu tiên phát hành HSMQT đến ngày có thời điểm đóng thầu.]</w:t>
      </w:r>
    </w:p>
    <w:p w14:paraId="1C6FAF54" w14:textId="77777777" w:rsidR="00764D34" w:rsidRPr="00DD2F71" w:rsidRDefault="00764D34" w:rsidP="00764D34">
      <w:pPr>
        <w:spacing w:before="120"/>
        <w:rPr>
          <w:rFonts w:ascii="Times New Roman" w:hAnsi="Times New Roman" w:cs="Times New Roman"/>
          <w:b/>
          <w:color w:val="auto"/>
          <w:sz w:val="26"/>
          <w:szCs w:val="26"/>
          <w:lang w:eastAsia="en-US"/>
        </w:rPr>
      </w:pPr>
      <w:r w:rsidRPr="00DD2F71">
        <w:rPr>
          <w:rFonts w:ascii="Times New Roman" w:hAnsi="Times New Roman" w:cs="Times New Roman"/>
          <w:b/>
          <w:bCs/>
          <w:sz w:val="26"/>
          <w:szCs w:val="26"/>
        </w:rPr>
        <w:t>Mục 2. Hành vi bị cấm trong đấu thầu</w:t>
      </w:r>
    </w:p>
    <w:p w14:paraId="03A5FC77" w14:textId="77777777" w:rsidR="00764D34" w:rsidRPr="00DD2F71" w:rsidRDefault="00764D34" w:rsidP="00764D34">
      <w:pPr>
        <w:spacing w:before="120"/>
        <w:rPr>
          <w:rFonts w:ascii="Times New Roman" w:hAnsi="Times New Roman" w:cs="Times New Roman"/>
          <w:color w:val="auto"/>
          <w:sz w:val="26"/>
          <w:szCs w:val="26"/>
          <w:lang w:val="en-US" w:eastAsia="en-US"/>
        </w:rPr>
      </w:pPr>
      <w:r w:rsidRPr="00DD2F71">
        <w:rPr>
          <w:rFonts w:ascii="Times New Roman" w:hAnsi="Times New Roman" w:cs="Times New Roman"/>
          <w:sz w:val="26"/>
          <w:szCs w:val="26"/>
        </w:rPr>
        <w:t>Hành vi bị cấm trong đấu thầu lựa chọn nhà đầu tư gồm các hành vi theo quy định tại Điều 16 Luật Đấu thầu.</w:t>
      </w:r>
    </w:p>
    <w:p w14:paraId="11D317A2"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Mục 3. Tư cách hợp lệ của nhà đầu tư</w:t>
      </w:r>
    </w:p>
    <w:p w14:paraId="6A3E5061"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Nhà đầu tư độc lập hoặc từng thành viên liên danh có tư cách hợp lệ khí đáp ứng đủ các điều kiện sau đây:</w:t>
      </w:r>
    </w:p>
    <w:p w14:paraId="739E91B8"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3.1. Đối với nhà đầu tư trong nước: là doanh nghiệp, hợp tác xã, liên hiệp hợp tác xã, tổ hợp tác, đơn vị sự nghiệp công lập, tổ chức kinh tế có vốn đầu tư nước ngoài và tổ chức khác đăng ký thành lập, hoạt động theo quy định của pháp luật Việt Nam. Đối với nhà đầu tư nước ngoài: có đăng ký thành lập, hoạt động theo pháp luật nước ngoài;</w:t>
      </w:r>
    </w:p>
    <w:p w14:paraId="2549430C"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3.2. Hạch toán tài chính độc lập;</w:t>
      </w:r>
    </w:p>
    <w:p w14:paraId="069DD8F0"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3.3. 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w:t>
      </w:r>
    </w:p>
    <w:p w14:paraId="70981DCA"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3.4. Có tên trên Hệ thống trước khi phê duyệt kết quả mời quan tâm;</w:t>
      </w:r>
    </w:p>
    <w:p w14:paraId="16BBCDD7"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3.5. Bảo đảm cạnh tranh theo quy định tại Điều 6 của Luật Đấu thầu, cụ thể:</w:t>
      </w:r>
    </w:p>
    <w:p w14:paraId="3DD46388"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3.5.1. Kể từ ngày phát hành HSMQT, nhà đầu tư nộp HSĐKTHDA, nhà đầu tư được đánh giá là độc lập về pháp lý và độc lập về tài chính với các bên sau đây:</w:t>
      </w:r>
    </w:p>
    <w:p w14:paraId="17FB3B9D"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a) Cơ quan có thẩm quyền</w:t>
      </w:r>
      <w:r w:rsidRPr="00DD2F71">
        <w:rPr>
          <w:rFonts w:ascii="Times New Roman" w:hAnsi="Times New Roman" w:cs="Times New Roman"/>
          <w:sz w:val="26"/>
          <w:szCs w:val="26"/>
          <w:lang w:val="en-US"/>
        </w:rPr>
        <w:t xml:space="preserve"> ______</w:t>
      </w:r>
      <w:r w:rsidRPr="00DD2F71">
        <w:rPr>
          <w:rFonts w:ascii="Times New Roman" w:hAnsi="Times New Roman" w:cs="Times New Roman"/>
          <w:sz w:val="26"/>
          <w:szCs w:val="26"/>
        </w:rPr>
        <w:t xml:space="preserve"> </w:t>
      </w:r>
      <w:r w:rsidRPr="00DD2F71">
        <w:rPr>
          <w:rFonts w:ascii="Times New Roman" w:hAnsi="Times New Roman" w:cs="Times New Roman"/>
          <w:i/>
          <w:iCs/>
          <w:sz w:val="26"/>
          <w:szCs w:val="26"/>
        </w:rPr>
        <w:t>[ghi đầy đủ tên và địa chỉ của cơ quan có</w:t>
      </w:r>
      <w:r w:rsidRPr="00DD2F71">
        <w:rPr>
          <w:rFonts w:ascii="Times New Roman" w:hAnsi="Times New Roman" w:cs="Times New Roman"/>
          <w:i/>
          <w:iCs/>
          <w:sz w:val="26"/>
          <w:szCs w:val="26"/>
          <w:lang w:val="en-US"/>
        </w:rPr>
        <w:t xml:space="preserve"> </w:t>
      </w:r>
      <w:r w:rsidRPr="00DD2F71">
        <w:rPr>
          <w:rFonts w:ascii="Times New Roman" w:hAnsi="Times New Roman" w:cs="Times New Roman"/>
          <w:i/>
          <w:iCs/>
          <w:sz w:val="26"/>
          <w:szCs w:val="26"/>
        </w:rPr>
        <w:t>thẩm quyền]</w:t>
      </w:r>
    </w:p>
    <w:p w14:paraId="1C2ABC65"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b) Bên mời quan tâm</w:t>
      </w:r>
      <w:r w:rsidRPr="00DD2F71">
        <w:rPr>
          <w:rFonts w:ascii="Times New Roman" w:hAnsi="Times New Roman" w:cs="Times New Roman"/>
          <w:sz w:val="26"/>
          <w:szCs w:val="26"/>
          <w:lang w:val="en-US"/>
        </w:rPr>
        <w:t xml:space="preserve"> ______</w:t>
      </w:r>
      <w:r w:rsidRPr="00DD2F71">
        <w:rPr>
          <w:rFonts w:ascii="Times New Roman" w:hAnsi="Times New Roman" w:cs="Times New Roman"/>
          <w:sz w:val="26"/>
          <w:szCs w:val="26"/>
        </w:rPr>
        <w:t xml:space="preserve"> </w:t>
      </w:r>
      <w:r w:rsidRPr="00DD2F71">
        <w:rPr>
          <w:rFonts w:ascii="Times New Roman" w:hAnsi="Times New Roman" w:cs="Times New Roman"/>
          <w:i/>
          <w:iCs/>
          <w:sz w:val="26"/>
          <w:szCs w:val="26"/>
        </w:rPr>
        <w:t>[ghi đầy đủ tên và địa chỉ bên mời quan tâm]</w:t>
      </w:r>
    </w:p>
    <w:p w14:paraId="2E8A37AC"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c) Nhà thầu tư vấn lập HSMQT, đánh giá HSĐKTHDA.</w:t>
      </w:r>
    </w:p>
    <w:p w14:paraId="0786982E"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d) Thông tin về các nhà thầu tư vấn như sau:</w:t>
      </w:r>
    </w:p>
    <w:p w14:paraId="5188D641"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Tư vấn lập hồ sơ đề nghị chấp thuận chủ trương đầu tư (đối với dự án đầu</w:t>
      </w:r>
      <w:r w:rsidRPr="00DD2F71">
        <w:rPr>
          <w:rFonts w:ascii="Times New Roman" w:hAnsi="Times New Roman" w:cs="Times New Roman"/>
          <w:sz w:val="26"/>
          <w:szCs w:val="26"/>
          <w:lang w:val="en-US"/>
        </w:rPr>
        <w:t xml:space="preserve"> </w:t>
      </w:r>
      <w:r w:rsidRPr="00DD2F71">
        <w:rPr>
          <w:rFonts w:ascii="Times New Roman" w:hAnsi="Times New Roman" w:cs="Times New Roman"/>
          <w:sz w:val="26"/>
          <w:szCs w:val="26"/>
        </w:rPr>
        <w:t xml:space="preserve">tư thuộc diện chấp thuận chủ trương đầu tư, nếu có): </w:t>
      </w:r>
      <w:r w:rsidRPr="00DD2F71">
        <w:rPr>
          <w:rFonts w:ascii="Times New Roman" w:hAnsi="Times New Roman" w:cs="Times New Roman"/>
          <w:sz w:val="26"/>
          <w:szCs w:val="26"/>
          <w:lang w:val="en-US"/>
        </w:rPr>
        <w:t xml:space="preserve">______ </w:t>
      </w:r>
      <w:r w:rsidRPr="00DD2F71">
        <w:rPr>
          <w:rFonts w:ascii="Times New Roman" w:hAnsi="Times New Roman" w:cs="Times New Roman"/>
          <w:sz w:val="26"/>
          <w:szCs w:val="26"/>
        </w:rPr>
        <w:t>[ghi đầy đủ tên và địa</w:t>
      </w:r>
      <w:r w:rsidRPr="00DD2F71">
        <w:rPr>
          <w:rFonts w:ascii="Times New Roman" w:hAnsi="Times New Roman" w:cs="Times New Roman"/>
          <w:sz w:val="26"/>
          <w:szCs w:val="26"/>
          <w:lang w:val="en-US"/>
        </w:rPr>
        <w:t xml:space="preserve"> </w:t>
      </w:r>
      <w:r w:rsidRPr="00DD2F71">
        <w:rPr>
          <w:rFonts w:ascii="Times New Roman" w:hAnsi="Times New Roman" w:cs="Times New Roman"/>
          <w:sz w:val="26"/>
          <w:szCs w:val="26"/>
        </w:rPr>
        <w:t>chỉ của đơn vị tư vấn]</w:t>
      </w:r>
      <w:r w:rsidRPr="00DD2F71">
        <w:rPr>
          <w:rStyle w:val="FootnoteReference"/>
          <w:rFonts w:ascii="Times New Roman" w:hAnsi="Times New Roman" w:cs="Times New Roman"/>
          <w:sz w:val="26"/>
          <w:szCs w:val="26"/>
        </w:rPr>
        <w:footnoteReference w:customMarkFollows="1" w:id="1"/>
        <w:t>(1)</w:t>
      </w:r>
      <w:r w:rsidRPr="00DD2F71">
        <w:rPr>
          <w:rFonts w:ascii="Times New Roman" w:hAnsi="Times New Roman" w:cs="Times New Roman"/>
          <w:sz w:val="26"/>
          <w:szCs w:val="26"/>
        </w:rPr>
        <w:t>;</w:t>
      </w:r>
    </w:p>
    <w:p w14:paraId="099068A3"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lang w:val="en-US" w:eastAsia="en-US"/>
        </w:rPr>
        <w:t xml:space="preserve">- </w:t>
      </w:r>
      <w:r w:rsidRPr="00DD2F71">
        <w:rPr>
          <w:rFonts w:ascii="Times New Roman" w:hAnsi="Times New Roman" w:cs="Times New Roman"/>
          <w:sz w:val="26"/>
          <w:szCs w:val="26"/>
        </w:rPr>
        <w:t>Tư vấn lập hồ sơ đề xuất dự án (đối với dự án không thuộc diện chấp thuận</w:t>
      </w:r>
      <w:r w:rsidRPr="00DD2F71">
        <w:rPr>
          <w:rFonts w:ascii="Times New Roman" w:hAnsi="Times New Roman" w:cs="Times New Roman"/>
          <w:sz w:val="26"/>
          <w:szCs w:val="26"/>
          <w:lang w:val="en-US"/>
        </w:rPr>
        <w:t xml:space="preserve"> </w:t>
      </w:r>
      <w:r w:rsidRPr="00DD2F71">
        <w:rPr>
          <w:rFonts w:ascii="Times New Roman" w:hAnsi="Times New Roman" w:cs="Times New Roman"/>
          <w:sz w:val="26"/>
          <w:szCs w:val="26"/>
        </w:rPr>
        <w:t>chủ trương đầu tư, nếu có):</w:t>
      </w:r>
      <w:r w:rsidRPr="00DD2F71">
        <w:rPr>
          <w:rFonts w:ascii="Times New Roman" w:hAnsi="Times New Roman" w:cs="Times New Roman"/>
          <w:sz w:val="26"/>
          <w:szCs w:val="26"/>
          <w:lang w:val="en-US"/>
        </w:rPr>
        <w:t xml:space="preserve"> ______</w:t>
      </w:r>
      <w:r w:rsidRPr="00DD2F71">
        <w:rPr>
          <w:rFonts w:ascii="Times New Roman" w:hAnsi="Times New Roman" w:cs="Times New Roman"/>
          <w:sz w:val="26"/>
          <w:szCs w:val="26"/>
        </w:rPr>
        <w:t xml:space="preserve"> </w:t>
      </w:r>
      <w:r w:rsidRPr="00DD2F71">
        <w:rPr>
          <w:rFonts w:ascii="Times New Roman" w:hAnsi="Times New Roman" w:cs="Times New Roman"/>
          <w:i/>
          <w:iCs/>
          <w:sz w:val="26"/>
          <w:szCs w:val="26"/>
        </w:rPr>
        <w:t>[ghi đầy đủ tên và địa chỉ của đơn vị tư vấn]</w:t>
      </w:r>
      <w:r w:rsidRPr="00DD2F71">
        <w:rPr>
          <w:rFonts w:ascii="Times New Roman" w:hAnsi="Times New Roman" w:cs="Times New Roman"/>
          <w:i/>
          <w:iCs/>
          <w:sz w:val="26"/>
          <w:szCs w:val="26"/>
          <w:vertAlign w:val="superscript"/>
        </w:rPr>
        <w:t>(</w:t>
      </w:r>
      <w:r w:rsidRPr="00DD2F71">
        <w:rPr>
          <w:rFonts w:ascii="Times New Roman" w:hAnsi="Times New Roman" w:cs="Times New Roman"/>
          <w:i/>
          <w:iCs/>
          <w:sz w:val="26"/>
          <w:szCs w:val="26"/>
          <w:vertAlign w:val="superscript"/>
          <w:lang w:val="en-US"/>
        </w:rPr>
        <w:t>1</w:t>
      </w:r>
      <w:r w:rsidRPr="00DD2F71">
        <w:rPr>
          <w:rFonts w:ascii="Times New Roman" w:hAnsi="Times New Roman" w:cs="Times New Roman"/>
          <w:i/>
          <w:iCs/>
          <w:sz w:val="26"/>
          <w:szCs w:val="26"/>
          <w:vertAlign w:val="superscript"/>
        </w:rPr>
        <w:t>)</w:t>
      </w:r>
      <w:r w:rsidRPr="00DD2F71">
        <w:rPr>
          <w:rFonts w:ascii="Times New Roman" w:hAnsi="Times New Roman" w:cs="Times New Roman"/>
          <w:i/>
          <w:iCs/>
          <w:sz w:val="26"/>
          <w:szCs w:val="26"/>
        </w:rPr>
        <w:t>;</w:t>
      </w:r>
    </w:p>
    <w:p w14:paraId="040AF3B6"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Tư vấn lập báo cáo nghiên cứu tiền khả thi hoặc báo cáo nghiên cứu khả</w:t>
      </w:r>
      <w:r w:rsidRPr="00DD2F71">
        <w:rPr>
          <w:rFonts w:ascii="Times New Roman" w:hAnsi="Times New Roman" w:cs="Times New Roman"/>
          <w:sz w:val="26"/>
          <w:szCs w:val="26"/>
          <w:lang w:val="en-US"/>
        </w:rPr>
        <w:t xml:space="preserve"> </w:t>
      </w:r>
      <w:r w:rsidRPr="00DD2F71">
        <w:rPr>
          <w:rFonts w:ascii="Times New Roman" w:hAnsi="Times New Roman" w:cs="Times New Roman"/>
          <w:sz w:val="26"/>
          <w:szCs w:val="26"/>
        </w:rPr>
        <w:t>thi đối với trường hợp pháp luật quản lý ngành, lĩnh vực quy định phải lập báo cáo nghiên cứu tiền khả thi hoặc báo cáo nghiên cứu khả thi trước khi tổ chức mời thầu (nếu có):</w:t>
      </w:r>
      <w:r w:rsidRPr="00DD2F71">
        <w:rPr>
          <w:rFonts w:ascii="Times New Roman" w:hAnsi="Times New Roman" w:cs="Times New Roman"/>
          <w:sz w:val="26"/>
          <w:szCs w:val="26"/>
          <w:lang w:val="en-US"/>
        </w:rPr>
        <w:t xml:space="preserve"> ______</w:t>
      </w:r>
      <w:r w:rsidRPr="00DD2F71">
        <w:rPr>
          <w:rFonts w:ascii="Times New Roman" w:hAnsi="Times New Roman" w:cs="Times New Roman"/>
          <w:sz w:val="26"/>
          <w:szCs w:val="26"/>
        </w:rPr>
        <w:t xml:space="preserve"> </w:t>
      </w:r>
      <w:r w:rsidRPr="00DD2F71">
        <w:rPr>
          <w:rFonts w:ascii="Times New Roman" w:hAnsi="Times New Roman" w:cs="Times New Roman"/>
          <w:i/>
          <w:iCs/>
          <w:sz w:val="26"/>
          <w:szCs w:val="26"/>
        </w:rPr>
        <w:t>[ghi đầy đủ tên và địa chỉ của đơn vị tư vấn]</w:t>
      </w:r>
      <w:r w:rsidRPr="00DD2F71">
        <w:rPr>
          <w:rFonts w:ascii="Times New Roman" w:hAnsi="Times New Roman" w:cs="Times New Roman"/>
          <w:i/>
          <w:iCs/>
          <w:sz w:val="26"/>
          <w:szCs w:val="26"/>
          <w:vertAlign w:val="superscript"/>
        </w:rPr>
        <w:t>(</w:t>
      </w:r>
      <w:r w:rsidRPr="00DD2F71">
        <w:rPr>
          <w:rFonts w:ascii="Times New Roman" w:hAnsi="Times New Roman" w:cs="Times New Roman"/>
          <w:i/>
          <w:iCs/>
          <w:sz w:val="26"/>
          <w:szCs w:val="26"/>
          <w:vertAlign w:val="superscript"/>
          <w:lang w:val="en-US"/>
        </w:rPr>
        <w:t>1</w:t>
      </w:r>
      <w:r w:rsidRPr="00DD2F71">
        <w:rPr>
          <w:rFonts w:ascii="Times New Roman" w:hAnsi="Times New Roman" w:cs="Times New Roman"/>
          <w:i/>
          <w:iCs/>
          <w:sz w:val="26"/>
          <w:szCs w:val="26"/>
          <w:vertAlign w:val="superscript"/>
        </w:rPr>
        <w:t>)</w:t>
      </w:r>
      <w:r w:rsidRPr="00DD2F71">
        <w:rPr>
          <w:rFonts w:ascii="Times New Roman" w:hAnsi="Times New Roman" w:cs="Times New Roman"/>
          <w:i/>
          <w:iCs/>
          <w:sz w:val="26"/>
          <w:szCs w:val="26"/>
        </w:rPr>
        <w:t>;</w:t>
      </w:r>
    </w:p>
    <w:p w14:paraId="33342CF6"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Tư vấn lập HSMQT (nếu có):</w:t>
      </w:r>
      <w:r w:rsidRPr="00DD2F71">
        <w:rPr>
          <w:rFonts w:ascii="Times New Roman" w:hAnsi="Times New Roman" w:cs="Times New Roman"/>
          <w:sz w:val="26"/>
          <w:szCs w:val="26"/>
          <w:lang w:val="en-US"/>
        </w:rPr>
        <w:t xml:space="preserve"> ______</w:t>
      </w:r>
      <w:r w:rsidRPr="00DD2F71">
        <w:rPr>
          <w:rFonts w:ascii="Times New Roman" w:hAnsi="Times New Roman" w:cs="Times New Roman"/>
          <w:sz w:val="26"/>
          <w:szCs w:val="26"/>
        </w:rPr>
        <w:t xml:space="preserve"> </w:t>
      </w:r>
      <w:r w:rsidRPr="00DD2F71">
        <w:rPr>
          <w:rFonts w:ascii="Times New Roman" w:hAnsi="Times New Roman" w:cs="Times New Roman"/>
          <w:i/>
          <w:iCs/>
          <w:sz w:val="26"/>
          <w:szCs w:val="26"/>
        </w:rPr>
        <w:t xml:space="preserve">[ghi đầy đủ tên và địa chỉ </w:t>
      </w:r>
      <w:r w:rsidRPr="00DD2F71">
        <w:rPr>
          <w:rFonts w:ascii="Times New Roman" w:hAnsi="Times New Roman" w:cs="Times New Roman"/>
          <w:i/>
          <w:iCs/>
          <w:sz w:val="26"/>
          <w:szCs w:val="26"/>
          <w:lang w:val="en-US" w:eastAsia="en-US"/>
        </w:rPr>
        <w:t xml:space="preserve">của </w:t>
      </w:r>
      <w:r w:rsidRPr="00DD2F71">
        <w:rPr>
          <w:rFonts w:ascii="Times New Roman" w:hAnsi="Times New Roman" w:cs="Times New Roman"/>
          <w:i/>
          <w:iCs/>
          <w:sz w:val="26"/>
          <w:szCs w:val="26"/>
        </w:rPr>
        <w:t>đơn vị tư</w:t>
      </w:r>
      <w:r w:rsidRPr="00DD2F71">
        <w:rPr>
          <w:rFonts w:ascii="Times New Roman" w:hAnsi="Times New Roman" w:cs="Times New Roman"/>
          <w:i/>
          <w:iCs/>
          <w:sz w:val="26"/>
          <w:szCs w:val="26"/>
          <w:lang w:val="en-US"/>
        </w:rPr>
        <w:t xml:space="preserve"> </w:t>
      </w:r>
      <w:r w:rsidRPr="00DD2F71">
        <w:rPr>
          <w:rFonts w:ascii="Times New Roman" w:hAnsi="Times New Roman" w:cs="Times New Roman"/>
          <w:i/>
          <w:iCs/>
          <w:sz w:val="26"/>
          <w:szCs w:val="26"/>
        </w:rPr>
        <w:t>vấn];</w:t>
      </w:r>
    </w:p>
    <w:p w14:paraId="73ADBAC5"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Tư vấn đánh giá HSĐKTHDA (nếu có):</w:t>
      </w:r>
      <w:r w:rsidRPr="00DD2F71">
        <w:rPr>
          <w:rFonts w:ascii="Times New Roman" w:hAnsi="Times New Roman" w:cs="Times New Roman"/>
          <w:sz w:val="26"/>
          <w:szCs w:val="26"/>
          <w:lang w:val="en-US"/>
        </w:rPr>
        <w:t xml:space="preserve"> ______</w:t>
      </w:r>
      <w:r w:rsidRPr="00DD2F71">
        <w:rPr>
          <w:rFonts w:ascii="Times New Roman" w:hAnsi="Times New Roman" w:cs="Times New Roman"/>
          <w:sz w:val="26"/>
          <w:szCs w:val="26"/>
        </w:rPr>
        <w:t xml:space="preserve"> </w:t>
      </w:r>
      <w:r w:rsidRPr="00DD2F71">
        <w:rPr>
          <w:rFonts w:ascii="Times New Roman" w:hAnsi="Times New Roman" w:cs="Times New Roman"/>
          <w:i/>
          <w:iCs/>
          <w:sz w:val="26"/>
          <w:szCs w:val="26"/>
        </w:rPr>
        <w:t>[ghi đầy đủ tên và địa chỉ</w:t>
      </w:r>
      <w:r w:rsidRPr="00DD2F71">
        <w:rPr>
          <w:rFonts w:ascii="Times New Roman" w:hAnsi="Times New Roman" w:cs="Times New Roman"/>
          <w:i/>
          <w:iCs/>
          <w:sz w:val="26"/>
          <w:szCs w:val="26"/>
          <w:lang w:val="en-US"/>
        </w:rPr>
        <w:t xml:space="preserve"> </w:t>
      </w:r>
      <w:r w:rsidRPr="00DD2F71">
        <w:rPr>
          <w:rFonts w:ascii="Times New Roman" w:hAnsi="Times New Roman" w:cs="Times New Roman"/>
          <w:i/>
          <w:iCs/>
          <w:sz w:val="26"/>
          <w:szCs w:val="26"/>
        </w:rPr>
        <w:t>của đơn vị tư vấn];</w:t>
      </w:r>
    </w:p>
    <w:p w14:paraId="6AE31CDD" w14:textId="77777777" w:rsidR="00764D34" w:rsidRPr="00DD2F71" w:rsidRDefault="00764D34" w:rsidP="00764D34">
      <w:pPr>
        <w:spacing w:before="120"/>
        <w:rPr>
          <w:rFonts w:ascii="Times New Roman" w:hAnsi="Times New Roman" w:cs="Times New Roman"/>
          <w:sz w:val="26"/>
          <w:szCs w:val="26"/>
          <w:lang w:val="en-US"/>
        </w:rPr>
      </w:pPr>
      <w:r w:rsidRPr="00DD2F71">
        <w:rPr>
          <w:rFonts w:ascii="Times New Roman" w:hAnsi="Times New Roman" w:cs="Times New Roman"/>
          <w:sz w:val="26"/>
          <w:szCs w:val="26"/>
        </w:rPr>
        <w:t xml:space="preserve">3.5.2. Kể từ ngày phát hành </w:t>
      </w:r>
      <w:r w:rsidRPr="00DD2F71">
        <w:rPr>
          <w:rFonts w:ascii="Times New Roman" w:hAnsi="Times New Roman" w:cs="Times New Roman"/>
          <w:sz w:val="26"/>
          <w:szCs w:val="26"/>
          <w:lang w:val="en-US" w:eastAsia="en-US"/>
        </w:rPr>
        <w:t xml:space="preserve">HSMQT, </w:t>
      </w:r>
      <w:r w:rsidRPr="00DD2F71">
        <w:rPr>
          <w:rFonts w:ascii="Times New Roman" w:hAnsi="Times New Roman" w:cs="Times New Roman"/>
          <w:sz w:val="26"/>
          <w:szCs w:val="26"/>
        </w:rPr>
        <w:t>nhà đầu tư nộp HSĐKTHDA được đánh giá là độc lập về pháp lý và độc lập về tài chính với cơ quan có thẩm quyền, bên mời quan tâm khi không có tỷ lệ sở hữu vốn trên 50% cổ phần, tổng số cổ phần có quyền biểu quyết, phần vốn góp của nhau. Trường hợp nhà đầu tư nộp HSĐKTHDA với tư cách liên danh, tỷ lệ sở hữu vốn được xác định theo công thức sau:</w:t>
      </w:r>
    </w:p>
    <w:p w14:paraId="25D72985" w14:textId="77777777" w:rsidR="00764D34" w:rsidRPr="00DD2F71" w:rsidRDefault="00764D34" w:rsidP="00764D34">
      <w:pPr>
        <w:spacing w:before="120"/>
        <w:jc w:val="center"/>
        <w:rPr>
          <w:rFonts w:ascii="Times New Roman" w:hAnsi="Times New Roman" w:cs="Times New Roman"/>
          <w:color w:val="auto"/>
          <w:sz w:val="26"/>
          <w:szCs w:val="26"/>
          <w:lang w:val="en-US" w:eastAsia="en-US"/>
        </w:rPr>
      </w:pPr>
      <w:r w:rsidRPr="00764D34">
        <w:rPr>
          <w:rFonts w:ascii="Times New Roman" w:hAnsi="Times New Roman" w:cs="Times New Roman"/>
          <w:noProof/>
          <w:color w:val="auto"/>
          <w:sz w:val="26"/>
          <w:szCs w:val="26"/>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i1025" type="#_x0000_t75" style="width:137.4pt;height:41.4pt;visibility:visible">
            <v:imagedata r:id="rId7" o:title=""/>
          </v:shape>
        </w:pict>
      </w:r>
    </w:p>
    <w:p w14:paraId="4A60A80F" w14:textId="77777777" w:rsidR="00764D34" w:rsidRPr="00DD2F71" w:rsidRDefault="00764D34" w:rsidP="00764D34">
      <w:pPr>
        <w:spacing w:before="120"/>
        <w:rPr>
          <w:rFonts w:ascii="Times New Roman" w:hAnsi="Times New Roman" w:cs="Times New Roman"/>
          <w:sz w:val="26"/>
          <w:szCs w:val="26"/>
          <w:lang w:val="en-US"/>
        </w:rPr>
      </w:pPr>
      <w:r w:rsidRPr="00DD2F71">
        <w:rPr>
          <w:rFonts w:ascii="Times New Roman" w:hAnsi="Times New Roman" w:cs="Times New Roman"/>
          <w:sz w:val="26"/>
          <w:szCs w:val="26"/>
          <w:lang w:val="en-US"/>
        </w:rPr>
        <w:t>Trong đó:</w:t>
      </w:r>
    </w:p>
    <w:p w14:paraId="791C31FE"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Xi: là tỷ lệ sở hữu vốn, cổ phần, cổ phần có quyền biểu quyết của cơ quan có thẩm quyền, bên mời quan tâm trong thành viên liên danh thứ i.</w:t>
      </w:r>
    </w:p>
    <w:p w14:paraId="49B6E8B7"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lang w:val="en-US"/>
        </w:rPr>
        <w:t>Y</w:t>
      </w:r>
      <w:r w:rsidRPr="00DD2F71">
        <w:rPr>
          <w:rFonts w:ascii="Times New Roman" w:hAnsi="Times New Roman" w:cs="Times New Roman"/>
          <w:sz w:val="26"/>
          <w:szCs w:val="26"/>
        </w:rPr>
        <w:t>i: là tỷ lệ góp vốn chủ sở hữu của thành viên liên danh thứ i tại thỏa thuận liên danh.</w:t>
      </w:r>
    </w:p>
    <w:p w14:paraId="090A8FAC"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n: là số thành viên tham gia trong liên danh.</w:t>
      </w:r>
    </w:p>
    <w:p w14:paraId="75366F21"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3.5.3. Kể từ ngày phát hành HSMQT, nhà đầu tư nộp HSĐKTHDA và nhà thầu tư vấn quy định tại Mục 3.5.1 không cùng có tỷ lệ sở hữu vốn trên 30% cổ phần, tổng số cổ phần có quyền biểu quyết, phần vốn góp của một tổ chức, cá nhân khác đối với từng bên. Trường hợp nhà đầu tư liên danh, nhà thầu tư vấn liên danh, tỷ lệ sở hữu vốn được xác định như sau:</w:t>
      </w:r>
    </w:p>
    <w:p w14:paraId="4452474A" w14:textId="77777777" w:rsidR="00764D34" w:rsidRPr="00DD2F71" w:rsidRDefault="00764D34" w:rsidP="00764D34">
      <w:pPr>
        <w:spacing w:before="120"/>
        <w:rPr>
          <w:rFonts w:ascii="Times New Roman" w:hAnsi="Times New Roman" w:cs="Times New Roman"/>
          <w:sz w:val="26"/>
          <w:szCs w:val="26"/>
          <w:lang w:val="en-US"/>
        </w:rPr>
      </w:pPr>
      <w:r w:rsidRPr="00DD2F71">
        <w:rPr>
          <w:rFonts w:ascii="Times New Roman" w:hAnsi="Times New Roman" w:cs="Times New Roman"/>
          <w:sz w:val="26"/>
          <w:szCs w:val="26"/>
        </w:rPr>
        <w:t>a) Tỷ lệ sở hữu vốn của tổ chức, cá nhân khác và nhà đầu tư liên danh được xác định theo công thức sau đây:</w:t>
      </w:r>
    </w:p>
    <w:p w14:paraId="2385B6EE" w14:textId="77777777" w:rsidR="00764D34" w:rsidRPr="00DD2F71" w:rsidRDefault="00764D34" w:rsidP="00764D34">
      <w:pPr>
        <w:spacing w:before="120"/>
        <w:jc w:val="center"/>
        <w:rPr>
          <w:rFonts w:ascii="Times New Roman" w:hAnsi="Times New Roman" w:cs="Times New Roman"/>
          <w:color w:val="auto"/>
          <w:sz w:val="26"/>
          <w:szCs w:val="26"/>
          <w:lang w:val="en-US" w:eastAsia="en-US"/>
        </w:rPr>
      </w:pPr>
      <w:r w:rsidRPr="00764D34">
        <w:rPr>
          <w:rFonts w:ascii="Times New Roman" w:hAnsi="Times New Roman" w:cs="Times New Roman"/>
          <w:noProof/>
          <w:color w:val="auto"/>
          <w:sz w:val="26"/>
          <w:szCs w:val="26"/>
          <w:lang w:val="en-US" w:eastAsia="en-US"/>
        </w:rPr>
        <w:pict>
          <v:shape id="Picture 2" o:spid="_x0000_i1026" type="#_x0000_t75" style="width:134.4pt;height:39.6pt;visibility:visible">
            <v:imagedata r:id="rId7" o:title=""/>
          </v:shape>
        </w:pict>
      </w:r>
    </w:p>
    <w:p w14:paraId="5BC78228"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Trong đó:</w:t>
      </w:r>
    </w:p>
    <w:p w14:paraId="0FD90D21"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Xi: là tỷ lệ sở hữu vốn, cổ phần, cổ phần có quyền biểu quyết của tổ chức, cá nhân với nhà đầu tư tham dự thầu thứ i.</w:t>
      </w:r>
    </w:p>
    <w:p w14:paraId="14D9613D"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Yi: là tỷ lệ góp vốn chủ sở hữu của nhà đầu tư liên danh thứ i tại thỏa thuận liên danh.</w:t>
      </w:r>
    </w:p>
    <w:p w14:paraId="7274281D"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n: là số thành viên tham gia trong liên danh.</w:t>
      </w:r>
    </w:p>
    <w:p w14:paraId="6D33E142"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b) Tỷ lệ sở hữu vốn của tổ chức, cá nhân khác và nhà thầu tư vấn liên danh được xác định theo công thức sau đây:</w:t>
      </w:r>
    </w:p>
    <w:p w14:paraId="7A55A393" w14:textId="77777777" w:rsidR="00764D34" w:rsidRPr="00DD2F71" w:rsidRDefault="00764D34" w:rsidP="00764D34">
      <w:pPr>
        <w:spacing w:before="120"/>
        <w:jc w:val="center"/>
        <w:rPr>
          <w:rFonts w:ascii="Times New Roman" w:hAnsi="Times New Roman" w:cs="Times New Roman"/>
          <w:color w:val="auto"/>
          <w:sz w:val="26"/>
          <w:szCs w:val="26"/>
          <w:lang w:val="en-US" w:eastAsia="en-US"/>
        </w:rPr>
      </w:pPr>
      <w:r w:rsidRPr="00764D34">
        <w:rPr>
          <w:rFonts w:ascii="Times New Roman" w:hAnsi="Times New Roman" w:cs="Times New Roman"/>
          <w:noProof/>
          <w:color w:val="auto"/>
          <w:sz w:val="26"/>
          <w:szCs w:val="26"/>
          <w:lang w:val="en-US" w:eastAsia="en-US"/>
        </w:rPr>
        <w:pict>
          <v:shape id="Picture 1" o:spid="_x0000_i1027" type="#_x0000_t75" style="width:143.4pt;height:42.6pt;visibility:visible">
            <v:imagedata r:id="rId7" o:title=""/>
          </v:shape>
        </w:pict>
      </w:r>
    </w:p>
    <w:p w14:paraId="42712F52"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Trong đó:</w:t>
      </w:r>
    </w:p>
    <w:p w14:paraId="0B312C71"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Xi: là tỷ lệ sở hữu vốn, cổ phần, cổ phần có quyền biểu quyết của tổ chức, cá nhân với nhà thầu tư vấn thứ i tại thỏa thuận liên danh.</w:t>
      </w:r>
    </w:p>
    <w:p w14:paraId="7882A1BF"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Yi: là tỷ lệ phân chia trách nhiệm trong văn bản thỏa thuận liên danh thứ i tại thỏa thuận liên danh.</w:t>
      </w:r>
    </w:p>
    <w:p w14:paraId="46840D27"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n: là số thành viên tham gia tron</w:t>
      </w:r>
      <w:r w:rsidRPr="00DD2F71">
        <w:rPr>
          <w:rFonts w:ascii="Times New Roman" w:hAnsi="Times New Roman" w:cs="Times New Roman"/>
          <w:sz w:val="26"/>
          <w:szCs w:val="26"/>
          <w:lang w:val="en-US"/>
        </w:rPr>
        <w:t>g</w:t>
      </w:r>
      <w:r w:rsidRPr="00DD2F71">
        <w:rPr>
          <w:rFonts w:ascii="Times New Roman" w:hAnsi="Times New Roman" w:cs="Times New Roman"/>
          <w:sz w:val="26"/>
          <w:szCs w:val="26"/>
        </w:rPr>
        <w:t xml:space="preserve"> liên danh.</w:t>
      </w:r>
    </w:p>
    <w:p w14:paraId="52F9793E"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3.5.4. Đối với nhà đầu tư được tổ chức theo mô hình công ty mẹ, công ty con theo quy định của pháp luật về doanh nghiệp nộp HSĐKTHDA dự án đầu tư kinh doanh:</w:t>
      </w:r>
    </w:p>
    <w:p w14:paraId="47AD24D4"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a) Công ty mẹ hoặc công ty con hoặc liên danh công ty mẹ và các công ty con chỉ được tham dự trong một HSĐKTHDA;</w:t>
      </w:r>
    </w:p>
    <w:p w14:paraId="586AA2AB"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b) Nhà đầu tư nộp HSĐKTHDA với nhà thầu tư v</w:t>
      </w:r>
      <w:r w:rsidRPr="00DD2F71">
        <w:rPr>
          <w:rFonts w:ascii="Times New Roman" w:hAnsi="Times New Roman" w:cs="Times New Roman"/>
          <w:sz w:val="26"/>
          <w:szCs w:val="26"/>
          <w:lang w:val="en-US"/>
        </w:rPr>
        <w:t>ấ</w:t>
      </w:r>
      <w:r w:rsidRPr="00DD2F71">
        <w:rPr>
          <w:rFonts w:ascii="Times New Roman" w:hAnsi="Times New Roman" w:cs="Times New Roman"/>
          <w:sz w:val="26"/>
          <w:szCs w:val="26"/>
        </w:rPr>
        <w:t>n thực hiện một trong các công việc tư vấn quy định tại Mục 3.5.1 không có mối quan hệ công ty mẹ, công ty con kể từ khi phát hành HSMQT.</w:t>
      </w:r>
    </w:p>
    <w:p w14:paraId="0DEF692B"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3.5.5. Việc xác định tỷ lệ sở hữu vốn giữa các bên căn cứ theo tỷ lệ ghi trong Giấy chứng nhận đăng ký doanh nghiệp, quyết định thành lập, các giấy tờ khác có giá trị tương đương.</w:t>
      </w:r>
    </w:p>
    <w:p w14:paraId="34A25171"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3.6. Không đang trong thời gian bị cấm tham dự thầu theo quyết định của người có thẩm quyền, Bộ trưởng, Thủ trưởng cơ quan ngang Bộ, cơ quan thuộc Chính phủ, cơ quan khác ở Trung ương, Chủ tịch Ủy ban nhân dân cấp tỉnh quy định tại khoản 3 Điều 87 của Luật Đấu thầu;</w:t>
      </w:r>
    </w:p>
    <w:p w14:paraId="521B2614"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3.7. Không đang bị truy cứu trách nhiệm hình sự.</w:t>
      </w:r>
    </w:p>
    <w:p w14:paraId="7690B8C9"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3.8. Thuộc đối tượng được Nhà nước giao đất, cho thuê đất và đáp ứng các</w:t>
      </w:r>
      <w:r w:rsidRPr="00DD2F71">
        <w:rPr>
          <w:rFonts w:ascii="Times New Roman" w:hAnsi="Times New Roman" w:cs="Times New Roman"/>
          <w:sz w:val="26"/>
          <w:szCs w:val="26"/>
          <w:lang w:val="en-US"/>
        </w:rPr>
        <w:t xml:space="preserve"> </w:t>
      </w:r>
      <w:r w:rsidRPr="00DD2F71">
        <w:rPr>
          <w:rFonts w:ascii="Times New Roman" w:hAnsi="Times New Roman" w:cs="Times New Roman"/>
          <w:sz w:val="26"/>
          <w:szCs w:val="26"/>
        </w:rPr>
        <w:t xml:space="preserve">điều kiện giao đất, cho thuê đất theo quy định của pháp luật về đất đai (áp dụng đối với </w:t>
      </w:r>
      <w:r w:rsidRPr="00DD2F71">
        <w:rPr>
          <w:rFonts w:ascii="Times New Roman" w:hAnsi="Times New Roman" w:cs="Times New Roman"/>
          <w:iCs/>
          <w:sz w:val="26"/>
          <w:szCs w:val="26"/>
        </w:rPr>
        <w:t>dự</w:t>
      </w:r>
      <w:r w:rsidRPr="00DD2F71">
        <w:rPr>
          <w:rFonts w:ascii="Times New Roman" w:hAnsi="Times New Roman" w:cs="Times New Roman"/>
          <w:sz w:val="26"/>
          <w:szCs w:val="26"/>
        </w:rPr>
        <w:t xml:space="preserve"> án đầu tư có </w:t>
      </w:r>
      <w:r w:rsidRPr="00DD2F71">
        <w:rPr>
          <w:rFonts w:ascii="Times New Roman" w:hAnsi="Times New Roman" w:cs="Times New Roman"/>
          <w:sz w:val="26"/>
          <w:szCs w:val="26"/>
          <w:lang w:val="en-US"/>
        </w:rPr>
        <w:t>sử</w:t>
      </w:r>
      <w:r w:rsidRPr="00DD2F71">
        <w:rPr>
          <w:rFonts w:ascii="Times New Roman" w:hAnsi="Times New Roman" w:cs="Times New Roman"/>
          <w:sz w:val="26"/>
          <w:szCs w:val="26"/>
        </w:rPr>
        <w:t xml:space="preserve"> </w:t>
      </w:r>
      <w:r w:rsidRPr="00DD2F71">
        <w:rPr>
          <w:rFonts w:ascii="Times New Roman" w:hAnsi="Times New Roman" w:cs="Times New Roman"/>
          <w:sz w:val="26"/>
          <w:szCs w:val="26"/>
          <w:lang w:val="en-US"/>
        </w:rPr>
        <w:t>d</w:t>
      </w:r>
      <w:r w:rsidRPr="00DD2F71">
        <w:rPr>
          <w:rFonts w:ascii="Times New Roman" w:hAnsi="Times New Roman" w:cs="Times New Roman"/>
          <w:sz w:val="26"/>
          <w:szCs w:val="26"/>
        </w:rPr>
        <w:t>ụng đất).</w:t>
      </w:r>
    </w:p>
    <w:p w14:paraId="290DE9F6"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xml:space="preserve">3.9. Không trong </w:t>
      </w:r>
      <w:r w:rsidRPr="00DD2F71">
        <w:rPr>
          <w:rFonts w:ascii="Times New Roman" w:hAnsi="Times New Roman" w:cs="Times New Roman"/>
          <w:sz w:val="26"/>
          <w:szCs w:val="26"/>
          <w:lang w:val="en-US" w:eastAsia="en-US"/>
        </w:rPr>
        <w:t xml:space="preserve">thời </w:t>
      </w:r>
      <w:r w:rsidRPr="00DD2F71">
        <w:rPr>
          <w:rFonts w:ascii="Times New Roman" w:hAnsi="Times New Roman" w:cs="Times New Roman"/>
          <w:sz w:val="26"/>
          <w:szCs w:val="26"/>
        </w:rPr>
        <w:t>gian bị cấm hoạt động kinh doanh bất động sản, bị tạm ngừng, bị đình ch</w:t>
      </w:r>
      <w:r w:rsidRPr="00DD2F71">
        <w:rPr>
          <w:rFonts w:ascii="Times New Roman" w:hAnsi="Times New Roman" w:cs="Times New Roman"/>
          <w:sz w:val="26"/>
          <w:szCs w:val="26"/>
          <w:lang w:val="en-US"/>
        </w:rPr>
        <w:t>ỉ</w:t>
      </w:r>
      <w:r w:rsidRPr="00DD2F71">
        <w:rPr>
          <w:rFonts w:ascii="Times New Roman" w:hAnsi="Times New Roman" w:cs="Times New Roman"/>
          <w:sz w:val="26"/>
          <w:szCs w:val="26"/>
        </w:rPr>
        <w:t xml:space="preserve"> hoạt động theo b</w:t>
      </w:r>
      <w:r w:rsidRPr="00DD2F71">
        <w:rPr>
          <w:rFonts w:ascii="Times New Roman" w:hAnsi="Times New Roman" w:cs="Times New Roman"/>
          <w:sz w:val="26"/>
          <w:szCs w:val="26"/>
          <w:lang w:val="en-US"/>
        </w:rPr>
        <w:t>ả</w:t>
      </w:r>
      <w:r w:rsidRPr="00DD2F71">
        <w:rPr>
          <w:rFonts w:ascii="Times New Roman" w:hAnsi="Times New Roman" w:cs="Times New Roman"/>
          <w:sz w:val="26"/>
          <w:szCs w:val="26"/>
        </w:rPr>
        <w:t>n án, quyết định của Tòa án, quyết định của cơ quan nhà nước có thẩm quyền theo quy định của pháp luật về kinh doanh bất động sản (áp dụng đối với dự án bất động sản).</w:t>
      </w:r>
    </w:p>
    <w:p w14:paraId="15D54E6C" w14:textId="77777777" w:rsidR="00764D34" w:rsidRPr="00DD2F71" w:rsidRDefault="00764D34" w:rsidP="00764D34">
      <w:pPr>
        <w:spacing w:before="120"/>
        <w:rPr>
          <w:rFonts w:ascii="Times New Roman" w:hAnsi="Times New Roman" w:cs="Times New Roman"/>
          <w:b/>
          <w:color w:val="auto"/>
          <w:sz w:val="26"/>
          <w:szCs w:val="26"/>
          <w:lang w:eastAsia="en-US"/>
        </w:rPr>
      </w:pPr>
      <w:r w:rsidRPr="00DD2F71">
        <w:rPr>
          <w:rFonts w:ascii="Times New Roman" w:hAnsi="Times New Roman" w:cs="Times New Roman"/>
          <w:b/>
          <w:bCs/>
          <w:sz w:val="26"/>
          <w:szCs w:val="26"/>
        </w:rPr>
        <w:t>Mục 4. Nội dung HSMQT</w:t>
      </w:r>
    </w:p>
    <w:p w14:paraId="332E46B9"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4.1. HSMQT gồm có Phần 1, Phần 2 và các tài liệu sửa đổi, làm rõ HSMQT (nếu có) theo quy định tại Mục 7 CDNĐT, trong đó gồm các nội dung sau đây:</w:t>
      </w:r>
    </w:p>
    <w:p w14:paraId="115BF79C"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a) Phần 1. Thủ tục mời quan tâm</w:t>
      </w:r>
    </w:p>
    <w:p w14:paraId="1036CB54"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Chương I. Chỉ dẫn nhà đầu tư</w:t>
      </w:r>
    </w:p>
    <w:p w14:paraId="21231D13"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Chương II. Đánh giá HSĐKTHDA</w:t>
      </w:r>
    </w:p>
    <w:p w14:paraId="5B1F2749"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Chương III. Biểu mẫu dự quan tâm</w:t>
      </w:r>
    </w:p>
    <w:p w14:paraId="5532FD00"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b) Phần 2. Yêu cầu thực hiện dự án</w:t>
      </w:r>
    </w:p>
    <w:p w14:paraId="2020CEE8"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4.2. Thông báo mời quan tâm do bên mời quan tâm phát hành chỉ có tính chất thông báo, không phải là một phần của HSMQT.</w:t>
      </w:r>
    </w:p>
    <w:p w14:paraId="25AE4EF5"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4.3. Bên mời quan tâm không chịu trách nhiệm về tính không chính xác, không hoàn chỉnh của HSMQT, tài liệu giải thích làm rõ HSMQT, biên bản hội nghị tiền đấu thầu (nếu có), các tài liệu sửa đổi HSMQT không do bên mời quan tâm cung cấp.</w:t>
      </w:r>
    </w:p>
    <w:p w14:paraId="2B17DB15"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4.4. Nhà đầu tư phải nghiên cứu tất cả thông tin chỉ dẫn, biểu mẫu dự quan tâm, yêu cầu thực hiện dự án và các yêu cầu khác trong HSMQT để chuẩn bị HSĐKTHDA.</w:t>
      </w:r>
    </w:p>
    <w:p w14:paraId="4D3C7272" w14:textId="77777777" w:rsidR="00764D34" w:rsidRPr="00DD2F71" w:rsidRDefault="00764D34" w:rsidP="00764D34">
      <w:pPr>
        <w:spacing w:before="120"/>
        <w:rPr>
          <w:rFonts w:ascii="Times New Roman" w:hAnsi="Times New Roman" w:cs="Times New Roman"/>
          <w:b/>
          <w:color w:val="auto"/>
          <w:sz w:val="26"/>
          <w:szCs w:val="26"/>
          <w:lang w:eastAsia="en-US"/>
        </w:rPr>
      </w:pPr>
      <w:r w:rsidRPr="00DD2F71">
        <w:rPr>
          <w:rFonts w:ascii="Times New Roman" w:hAnsi="Times New Roman" w:cs="Times New Roman"/>
          <w:b/>
          <w:bCs/>
          <w:sz w:val="26"/>
          <w:szCs w:val="26"/>
        </w:rPr>
        <w:t xml:space="preserve">Mục 5. Tiêu chuẩn đánh giá sơ bộ </w:t>
      </w:r>
      <w:r w:rsidRPr="00DD2F71">
        <w:rPr>
          <w:rFonts w:ascii="Times New Roman" w:hAnsi="Times New Roman" w:cs="Times New Roman"/>
          <w:b/>
          <w:sz w:val="26"/>
          <w:szCs w:val="26"/>
        </w:rPr>
        <w:t xml:space="preserve">về </w:t>
      </w:r>
      <w:r w:rsidRPr="00DD2F71">
        <w:rPr>
          <w:rFonts w:ascii="Times New Roman" w:hAnsi="Times New Roman" w:cs="Times New Roman"/>
          <w:b/>
          <w:bCs/>
          <w:sz w:val="26"/>
          <w:szCs w:val="26"/>
        </w:rPr>
        <w:t>năng lực của nhà đầu tư</w:t>
      </w:r>
    </w:p>
    <w:p w14:paraId="22FF53A3"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Tiêu chuẩn sơ bộ về năng lực của nhà đầu tư bao gồm:</w:t>
      </w:r>
    </w:p>
    <w:p w14:paraId="38384DFC"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5.1. Yêu cầu vốn chủ sở hữu.</w:t>
      </w:r>
    </w:p>
    <w:p w14:paraId="6314981C"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5.2. Đối với dự án đầu tư cải tạo, xây dựng lại nhà chung cư, ngoài tiêu chuẩn quy định tại khoản 5.1 Mục này, tiêu chuẩn đánh giá sơ bộ về năng lực, gồm yêu cầu về sơ bộ phương án bồi thường, tái định cư theo quy định của pháp luật về nhà ở.</w:t>
      </w:r>
    </w:p>
    <w:p w14:paraId="281C42AA"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5.3. Đối với dự án đầu tư dự kiến triển khai trên quỹ đất có tài sản gắn liền với đất phải xử lý theo quy định của pháp luật về quản lý, sử dụng tài sản công là tài sản công tại cơ quan, tổ chức, đơn vị theo quy định của pháp luật về quản lý, sử dụng tài sản công (sau đây gọi là tài sản gắn liền với đất) thì việc bán tài sản</w:t>
      </w:r>
      <w:r w:rsidRPr="00DD2F71">
        <w:rPr>
          <w:rFonts w:ascii="Times New Roman" w:hAnsi="Times New Roman" w:cs="Times New Roman"/>
          <w:sz w:val="26"/>
          <w:szCs w:val="26"/>
          <w:lang w:val="en-US"/>
        </w:rPr>
        <w:t xml:space="preserve"> </w:t>
      </w:r>
      <w:r w:rsidRPr="00DD2F71">
        <w:rPr>
          <w:rFonts w:ascii="Times New Roman" w:hAnsi="Times New Roman" w:cs="Times New Roman"/>
          <w:sz w:val="26"/>
          <w:szCs w:val="26"/>
        </w:rPr>
        <w:t>gắn liền với đất cho nhà đầu tư hoặc nhà đầu tư phải hoàn trả giá trị còn lại của tài sản g</w:t>
      </w:r>
      <w:r w:rsidRPr="00DD2F71">
        <w:rPr>
          <w:rFonts w:ascii="Times New Roman" w:hAnsi="Times New Roman" w:cs="Times New Roman"/>
          <w:sz w:val="26"/>
          <w:szCs w:val="26"/>
          <w:lang w:val="en-US"/>
        </w:rPr>
        <w:t>ắ</w:t>
      </w:r>
      <w:r w:rsidRPr="00DD2F71">
        <w:rPr>
          <w:rFonts w:ascii="Times New Roman" w:hAnsi="Times New Roman" w:cs="Times New Roman"/>
          <w:sz w:val="26"/>
          <w:szCs w:val="26"/>
        </w:rPr>
        <w:t>n li</w:t>
      </w:r>
      <w:r w:rsidRPr="00DD2F71">
        <w:rPr>
          <w:rFonts w:ascii="Times New Roman" w:hAnsi="Times New Roman" w:cs="Times New Roman"/>
          <w:sz w:val="26"/>
          <w:szCs w:val="26"/>
          <w:lang w:val="en-US"/>
        </w:rPr>
        <w:t>ề</w:t>
      </w:r>
      <w:r w:rsidRPr="00DD2F71">
        <w:rPr>
          <w:rFonts w:ascii="Times New Roman" w:hAnsi="Times New Roman" w:cs="Times New Roman"/>
          <w:sz w:val="26"/>
          <w:szCs w:val="26"/>
        </w:rPr>
        <w:t>n với đất bị phá d</w:t>
      </w:r>
      <w:r w:rsidRPr="00DD2F71">
        <w:rPr>
          <w:rFonts w:ascii="Times New Roman" w:hAnsi="Times New Roman" w:cs="Times New Roman"/>
          <w:sz w:val="26"/>
          <w:szCs w:val="26"/>
          <w:lang w:val="en-US"/>
        </w:rPr>
        <w:t>ỡ</w:t>
      </w:r>
      <w:r w:rsidRPr="00DD2F71">
        <w:rPr>
          <w:rFonts w:ascii="Times New Roman" w:hAnsi="Times New Roman" w:cs="Times New Roman"/>
          <w:sz w:val="26"/>
          <w:szCs w:val="26"/>
        </w:rPr>
        <w:t>, hủy bỏ theo quy định của pháp luật về quản lý, sử dụng tài sản công phải được quy định trong HSMQT. Trong đó:</w:t>
      </w:r>
    </w:p>
    <w:p w14:paraId="5F363B17"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a) Trường hợp tài sản gắn liền với đất được cấp có thẩm quyền quyết định phá dỡ, hủy bỏ, giá trị còn lại của tài sản gắn liền với đất được xác định trên s</w:t>
      </w:r>
      <w:r w:rsidRPr="00DD2F71">
        <w:rPr>
          <w:rFonts w:ascii="Times New Roman" w:hAnsi="Times New Roman" w:cs="Times New Roman"/>
          <w:sz w:val="26"/>
          <w:szCs w:val="26"/>
          <w:lang w:val="en-US"/>
        </w:rPr>
        <w:t>ổ</w:t>
      </w:r>
      <w:r w:rsidRPr="00DD2F71">
        <w:rPr>
          <w:rFonts w:ascii="Times New Roman" w:hAnsi="Times New Roman" w:cs="Times New Roman"/>
          <w:sz w:val="26"/>
          <w:szCs w:val="26"/>
        </w:rPr>
        <w:t xml:space="preserve"> kế toán tại thời điểm cấp có thẩm quyền quyết định phá dỡ, hủy bỏ.</w:t>
      </w:r>
    </w:p>
    <w:p w14:paraId="3E85B833"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xml:space="preserve">Trường hợp tại thời điểm lập HSMQT chưa xác định được giá </w:t>
      </w:r>
      <w:r w:rsidRPr="00DD2F71">
        <w:rPr>
          <w:rFonts w:ascii="Times New Roman" w:hAnsi="Times New Roman" w:cs="Times New Roman"/>
          <w:sz w:val="26"/>
          <w:szCs w:val="26"/>
          <w:lang w:val="en-US"/>
        </w:rPr>
        <w:t>tr</w:t>
      </w:r>
      <w:r w:rsidRPr="00DD2F71">
        <w:rPr>
          <w:rFonts w:ascii="Times New Roman" w:hAnsi="Times New Roman" w:cs="Times New Roman"/>
          <w:sz w:val="26"/>
          <w:szCs w:val="26"/>
        </w:rPr>
        <w:t>ị của tài sản gắn liền với đất, HSMQT quy định nhà đầu tư phải cam kết nộp giá trị của tài sản gắn liền với đất sau khi được cấp có thẩm quyền xác định theo quy định của pháp luật về quản lý, sử dụng tài sản công.</w:t>
      </w:r>
    </w:p>
    <w:p w14:paraId="2AF84403"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Trường hợp tài sản gắn liền với đất chưa được theo dõi trên s</w:t>
      </w:r>
      <w:r w:rsidRPr="00DD2F71">
        <w:rPr>
          <w:rFonts w:ascii="Times New Roman" w:hAnsi="Times New Roman" w:cs="Times New Roman"/>
          <w:sz w:val="26"/>
          <w:szCs w:val="26"/>
          <w:lang w:val="en-US"/>
        </w:rPr>
        <w:t>ổ</w:t>
      </w:r>
      <w:r w:rsidRPr="00DD2F71">
        <w:rPr>
          <w:rFonts w:ascii="Times New Roman" w:hAnsi="Times New Roman" w:cs="Times New Roman"/>
          <w:sz w:val="26"/>
          <w:szCs w:val="26"/>
        </w:rPr>
        <w:t xml:space="preserve"> kế toán thì cơ quan tiếp nhận tài sản có trách nhiệm căn cứ vào hướng dẫn của Bộ Tài chính về chế độ tính hao mòn, khấu hao tài sản cố định tại cơ quan, tổ chức, đơn vị để xác định giá trị còn lại của tài sản tại thời điểm thực hiện phá dỡ hủy bỏ.</w:t>
      </w:r>
    </w:p>
    <w:p w14:paraId="1155E582"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b) Trường hợp bán tài sản gắn liền với đất mà cấp có thẩm quyền đã quyết định giá bán tài sản theo quy định của pháp luật về quản lý sử dụng tài sản công trước khi lập HSMQT thì HSMQT ghi rõ thông tin giá bán tài sản gắn liền với đất.</w:t>
      </w:r>
    </w:p>
    <w:p w14:paraId="27526B78"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Trường hợp tại thời điểm lập HSMQT, cấp có thẩm quyền chưa quyết định giá bán tài sản thì HSMQT quy định nhà đầu tư cam kết nộp giá trị của tài sản gắn liền với đất sẽ được cấp có thẩm quyền quyết định theo quy định của pháp luật về quản lý, sử dụng t</w:t>
      </w:r>
      <w:r w:rsidRPr="00DD2F71">
        <w:rPr>
          <w:rFonts w:ascii="Times New Roman" w:hAnsi="Times New Roman" w:cs="Times New Roman"/>
          <w:sz w:val="26"/>
          <w:szCs w:val="26"/>
          <w:lang w:val="en-US"/>
        </w:rPr>
        <w:t>à</w:t>
      </w:r>
      <w:r w:rsidRPr="00DD2F71">
        <w:rPr>
          <w:rFonts w:ascii="Times New Roman" w:hAnsi="Times New Roman" w:cs="Times New Roman"/>
          <w:sz w:val="26"/>
          <w:szCs w:val="26"/>
        </w:rPr>
        <w:t>i sản công.</w:t>
      </w:r>
    </w:p>
    <w:p w14:paraId="1FF199C3"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c) Nhà đầu tư phải cam kết trong HSĐKTHDA việc nộp số tiền có giá trị được xác định tại HSMQT trong trường hợp được chấp thuận là nhà đầu tư thực hiện dự án theo quy định của pháp luật về đầu tư. Giá trị này độc lập với nghĩa vụ nộp tiền sử dụng đất, tiền thuê đất và các nghĩa vụ tài chính khác của nhà đầu tư đối với ngân sách nhà nước theo quy định của pháp luật.</w:t>
      </w:r>
    </w:p>
    <w:p w14:paraId="12A4860A"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Nội dung chi tiết theo quy định tại Chương II. Đánh giá HSĐKTHDA.</w:t>
      </w:r>
    </w:p>
    <w:p w14:paraId="4CB6E9F3"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Mục 6. Làm rõ HSMQT</w:t>
      </w:r>
    </w:p>
    <w:p w14:paraId="2039F196"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6.1. Trường hợp cần làm rõ HSMQT, nhà đầu tư gửi đề nghị làm rõ đến bên</w:t>
      </w:r>
      <w:r w:rsidRPr="00DD2F71">
        <w:rPr>
          <w:rFonts w:ascii="Times New Roman" w:hAnsi="Times New Roman" w:cs="Times New Roman"/>
          <w:sz w:val="26"/>
          <w:szCs w:val="26"/>
          <w:lang w:val="en-US"/>
        </w:rPr>
        <w:t xml:space="preserve"> </w:t>
      </w:r>
      <w:r w:rsidRPr="00DD2F71">
        <w:rPr>
          <w:rFonts w:ascii="Times New Roman" w:hAnsi="Times New Roman" w:cs="Times New Roman"/>
          <w:sz w:val="26"/>
          <w:szCs w:val="26"/>
        </w:rPr>
        <w:t xml:space="preserve">mời quan tâm trên Hệ thống tối thiểu </w:t>
      </w:r>
      <w:r w:rsidRPr="00DD2F71">
        <w:rPr>
          <w:rFonts w:ascii="Times New Roman" w:hAnsi="Times New Roman" w:cs="Times New Roman"/>
          <w:sz w:val="26"/>
          <w:szCs w:val="26"/>
          <w:lang w:val="en-US"/>
        </w:rPr>
        <w:t xml:space="preserve">____ </w:t>
      </w:r>
      <w:r w:rsidRPr="00DD2F71">
        <w:rPr>
          <w:rFonts w:ascii="Times New Roman" w:hAnsi="Times New Roman" w:cs="Times New Roman"/>
          <w:sz w:val="26"/>
          <w:szCs w:val="26"/>
        </w:rPr>
        <w:t xml:space="preserve">ngày </w:t>
      </w:r>
      <w:r w:rsidRPr="00DD2F71">
        <w:rPr>
          <w:rFonts w:ascii="Times New Roman" w:hAnsi="Times New Roman" w:cs="Times New Roman"/>
          <w:i/>
          <w:iCs/>
          <w:sz w:val="26"/>
          <w:szCs w:val="26"/>
        </w:rPr>
        <w:t>[ghi số ngày cụ thể nh</w:t>
      </w:r>
      <w:r w:rsidRPr="00DD2F71">
        <w:rPr>
          <w:rFonts w:ascii="Times New Roman" w:hAnsi="Times New Roman" w:cs="Times New Roman"/>
          <w:i/>
          <w:iCs/>
          <w:sz w:val="26"/>
          <w:szCs w:val="26"/>
          <w:lang w:val="en-US"/>
        </w:rPr>
        <w:t>ư</w:t>
      </w:r>
      <w:r w:rsidRPr="00DD2F71">
        <w:rPr>
          <w:rFonts w:ascii="Times New Roman" w:hAnsi="Times New Roman" w:cs="Times New Roman"/>
          <w:i/>
          <w:iCs/>
          <w:sz w:val="26"/>
          <w:szCs w:val="26"/>
        </w:rPr>
        <w:t>ng tối thiểu</w:t>
      </w:r>
      <w:r w:rsidRPr="00DD2F71">
        <w:rPr>
          <w:rFonts w:ascii="Times New Roman" w:hAnsi="Times New Roman" w:cs="Times New Roman"/>
          <w:i/>
          <w:iCs/>
          <w:sz w:val="26"/>
          <w:szCs w:val="26"/>
          <w:lang w:val="en-US"/>
        </w:rPr>
        <w:t xml:space="preserve"> </w:t>
      </w:r>
      <w:r w:rsidRPr="00DD2F71">
        <w:rPr>
          <w:rFonts w:ascii="Times New Roman" w:hAnsi="Times New Roman" w:cs="Times New Roman"/>
          <w:i/>
          <w:iCs/>
          <w:sz w:val="26"/>
          <w:szCs w:val="26"/>
        </w:rPr>
        <w:t>05 ngày làm việc]</w:t>
      </w:r>
      <w:r w:rsidRPr="00DD2F71">
        <w:rPr>
          <w:rFonts w:ascii="Times New Roman" w:hAnsi="Times New Roman" w:cs="Times New Roman"/>
          <w:sz w:val="26"/>
          <w:szCs w:val="26"/>
        </w:rPr>
        <w:t xml:space="preserve"> trước ngày hết hạn nộp HSĐKTHDA.</w:t>
      </w:r>
    </w:p>
    <w:p w14:paraId="69F5C6F4"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xml:space="preserve">6.2. Sau khi nhận được văn bản đề nghị làm rõ theo thời gian quy định, </w:t>
      </w:r>
      <w:r w:rsidRPr="00DD2F71">
        <w:rPr>
          <w:rFonts w:ascii="Times New Roman" w:hAnsi="Times New Roman" w:cs="Times New Roman"/>
          <w:sz w:val="26"/>
          <w:szCs w:val="26"/>
          <w:lang w:val="en-US"/>
        </w:rPr>
        <w:t xml:space="preserve">____ </w:t>
      </w:r>
      <w:r w:rsidRPr="00DD2F71">
        <w:rPr>
          <w:rFonts w:ascii="Times New Roman" w:hAnsi="Times New Roman" w:cs="Times New Roman"/>
          <w:i/>
          <w:iCs/>
          <w:sz w:val="26"/>
          <w:szCs w:val="26"/>
        </w:rPr>
        <w:t>[ghi tên Bên mời q</w:t>
      </w:r>
      <w:r w:rsidRPr="00DD2F71">
        <w:rPr>
          <w:rFonts w:ascii="Times New Roman" w:hAnsi="Times New Roman" w:cs="Times New Roman"/>
          <w:i/>
          <w:iCs/>
          <w:sz w:val="26"/>
          <w:szCs w:val="26"/>
          <w:lang w:val="en-US"/>
        </w:rPr>
        <w:t>ua</w:t>
      </w:r>
      <w:r w:rsidRPr="00DD2F71">
        <w:rPr>
          <w:rFonts w:ascii="Times New Roman" w:hAnsi="Times New Roman" w:cs="Times New Roman"/>
          <w:i/>
          <w:iCs/>
          <w:sz w:val="26"/>
          <w:szCs w:val="26"/>
        </w:rPr>
        <w:t>n tâm]</w:t>
      </w:r>
      <w:r w:rsidRPr="00DD2F71">
        <w:rPr>
          <w:rFonts w:ascii="Times New Roman" w:hAnsi="Times New Roman" w:cs="Times New Roman"/>
          <w:sz w:val="26"/>
          <w:szCs w:val="26"/>
        </w:rPr>
        <w:t xml:space="preserve"> tiến hành làm rõ và đăng tải văn bản làm rõ hồ sơ mời</w:t>
      </w:r>
      <w:r w:rsidRPr="00DD2F71">
        <w:rPr>
          <w:rFonts w:ascii="Times New Roman" w:hAnsi="Times New Roman" w:cs="Times New Roman"/>
          <w:sz w:val="26"/>
          <w:szCs w:val="26"/>
          <w:lang w:val="en-US"/>
        </w:rPr>
        <w:t xml:space="preserve"> </w:t>
      </w:r>
      <w:r w:rsidRPr="00DD2F71">
        <w:rPr>
          <w:rFonts w:ascii="Times New Roman" w:hAnsi="Times New Roman" w:cs="Times New Roman"/>
          <w:sz w:val="26"/>
          <w:szCs w:val="26"/>
        </w:rPr>
        <w:t xml:space="preserve">quan tâm trên Hệ thống tối thiểu </w:t>
      </w:r>
      <w:r w:rsidRPr="00DD2F71">
        <w:rPr>
          <w:rFonts w:ascii="Times New Roman" w:hAnsi="Times New Roman" w:cs="Times New Roman"/>
          <w:sz w:val="26"/>
          <w:szCs w:val="26"/>
          <w:lang w:val="en-US"/>
        </w:rPr>
        <w:t xml:space="preserve">____ </w:t>
      </w:r>
      <w:r w:rsidRPr="00DD2F71">
        <w:rPr>
          <w:rFonts w:ascii="Times New Roman" w:hAnsi="Times New Roman" w:cs="Times New Roman"/>
          <w:sz w:val="26"/>
          <w:szCs w:val="26"/>
        </w:rPr>
        <w:t xml:space="preserve">ngày </w:t>
      </w:r>
      <w:r w:rsidRPr="00DD2F71">
        <w:rPr>
          <w:rFonts w:ascii="Times New Roman" w:hAnsi="Times New Roman" w:cs="Times New Roman"/>
          <w:i/>
          <w:iCs/>
          <w:sz w:val="26"/>
          <w:szCs w:val="26"/>
        </w:rPr>
        <w:t>[ghi số ngày cụ thể nh</w:t>
      </w:r>
      <w:r w:rsidRPr="00DD2F71">
        <w:rPr>
          <w:rFonts w:ascii="Times New Roman" w:hAnsi="Times New Roman" w:cs="Times New Roman"/>
          <w:i/>
          <w:iCs/>
          <w:sz w:val="26"/>
          <w:szCs w:val="26"/>
          <w:lang w:val="en-US"/>
        </w:rPr>
        <w:t>ư</w:t>
      </w:r>
      <w:r w:rsidRPr="00DD2F71">
        <w:rPr>
          <w:rFonts w:ascii="Times New Roman" w:hAnsi="Times New Roman" w:cs="Times New Roman"/>
          <w:i/>
          <w:iCs/>
          <w:sz w:val="26"/>
          <w:szCs w:val="26"/>
        </w:rPr>
        <w:t>ng tối thiểu 02</w:t>
      </w:r>
      <w:r w:rsidRPr="00DD2F71">
        <w:rPr>
          <w:rFonts w:ascii="Times New Roman" w:hAnsi="Times New Roman" w:cs="Times New Roman"/>
          <w:i/>
          <w:iCs/>
          <w:sz w:val="26"/>
          <w:szCs w:val="26"/>
          <w:lang w:val="en-US"/>
        </w:rPr>
        <w:t xml:space="preserve"> </w:t>
      </w:r>
      <w:r w:rsidRPr="00DD2F71">
        <w:rPr>
          <w:rFonts w:ascii="Times New Roman" w:hAnsi="Times New Roman" w:cs="Times New Roman"/>
          <w:i/>
          <w:iCs/>
          <w:sz w:val="26"/>
          <w:szCs w:val="26"/>
        </w:rPr>
        <w:t>ngày làm việc]</w:t>
      </w:r>
      <w:r w:rsidRPr="00DD2F71">
        <w:rPr>
          <w:rFonts w:ascii="Times New Roman" w:hAnsi="Times New Roman" w:cs="Times New Roman"/>
          <w:sz w:val="26"/>
          <w:szCs w:val="26"/>
        </w:rPr>
        <w:t xml:space="preserve"> trước ngày hết hạn nộp HSĐKTHDA.</w:t>
      </w:r>
    </w:p>
    <w:p w14:paraId="14DE7914"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6.3. Nội dung làm rõ HSMQT không được trái với nội dung của HSMQT đã</w:t>
      </w:r>
      <w:r w:rsidRPr="00DD2F71">
        <w:rPr>
          <w:rFonts w:ascii="Times New Roman" w:hAnsi="Times New Roman" w:cs="Times New Roman"/>
          <w:sz w:val="26"/>
          <w:szCs w:val="26"/>
          <w:lang w:val="en-US"/>
        </w:rPr>
        <w:t xml:space="preserve"> </w:t>
      </w:r>
      <w:r w:rsidRPr="00DD2F71">
        <w:rPr>
          <w:rFonts w:ascii="Times New Roman" w:hAnsi="Times New Roman" w:cs="Times New Roman"/>
          <w:sz w:val="26"/>
          <w:szCs w:val="26"/>
        </w:rPr>
        <w:t>được đăng tải trên Hệ thống. Trường hợp sau khi làm rõ HSMQT dẫn đến phải sửa đổi HSMQT th</w:t>
      </w:r>
      <w:r w:rsidRPr="00DD2F71">
        <w:rPr>
          <w:rFonts w:ascii="Times New Roman" w:hAnsi="Times New Roman" w:cs="Times New Roman"/>
          <w:sz w:val="26"/>
          <w:szCs w:val="26"/>
          <w:lang w:val="en-US"/>
        </w:rPr>
        <w:t>ì</w:t>
      </w:r>
      <w:r w:rsidRPr="00DD2F71">
        <w:rPr>
          <w:rFonts w:ascii="Times New Roman" w:hAnsi="Times New Roman" w:cs="Times New Roman"/>
          <w:sz w:val="26"/>
          <w:szCs w:val="26"/>
        </w:rPr>
        <w:t xml:space="preserve"> việc sửa đổi HSMQT thực hiện theo quy định tại Mục 7 CDNĐT.</w:t>
      </w:r>
    </w:p>
    <w:p w14:paraId="35D7A01A"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6.4. Văn bản làm rõ hồ sơ mời quan tâm là một phần của HSMQT.</w:t>
      </w:r>
    </w:p>
    <w:p w14:paraId="2C25C2E3"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Mục 7. Sửa đổi HSMQT; gia hạn thời gian nộp HSĐKTHDA</w:t>
      </w:r>
    </w:p>
    <w:p w14:paraId="3FB25635"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xml:space="preserve">7.1. Trường hợp sửa đổi HSMQT sau khi phát hành, bên mời quan tâm phải đăng tải các tài liệu sau đây </w:t>
      </w:r>
      <w:r w:rsidRPr="00DD2F71">
        <w:rPr>
          <w:rFonts w:ascii="Times New Roman" w:hAnsi="Times New Roman" w:cs="Times New Roman"/>
          <w:sz w:val="26"/>
          <w:szCs w:val="26"/>
          <w:lang w:val="en-US"/>
        </w:rPr>
        <w:t>tr</w:t>
      </w:r>
      <w:r w:rsidRPr="00DD2F71">
        <w:rPr>
          <w:rFonts w:ascii="Times New Roman" w:hAnsi="Times New Roman" w:cs="Times New Roman"/>
          <w:sz w:val="26"/>
          <w:szCs w:val="26"/>
        </w:rPr>
        <w:t xml:space="preserve">ên Hệ thống, gồm: Quyết định sửa đổi kèm theo những nội dung sửa đổi HSMQT, </w:t>
      </w:r>
      <w:r w:rsidRPr="00DD2F71">
        <w:rPr>
          <w:rFonts w:ascii="Times New Roman" w:hAnsi="Times New Roman" w:cs="Times New Roman"/>
          <w:sz w:val="26"/>
          <w:szCs w:val="26"/>
          <w:lang w:val="en-US" w:eastAsia="en-US"/>
        </w:rPr>
        <w:t xml:space="preserve">HSMQT </w:t>
      </w:r>
      <w:r w:rsidRPr="00DD2F71">
        <w:rPr>
          <w:rFonts w:ascii="Times New Roman" w:hAnsi="Times New Roman" w:cs="Times New Roman"/>
          <w:sz w:val="26"/>
          <w:szCs w:val="26"/>
        </w:rPr>
        <w:t>đã được sửa đổi. Quyết định sửa đổi HSMQT là một phần của HSMQT. Nhà đầu tư có trách nhiệm thường xuyên truy cập vào Hệ thống để cập nhật các thông tin về HSMQT.</w:t>
      </w:r>
    </w:p>
    <w:p w14:paraId="37A1FDA1"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xml:space="preserve">7.2. Thời gian đăng tải quyết định sửa đổi </w:t>
      </w:r>
      <w:r w:rsidRPr="00DD2F71">
        <w:rPr>
          <w:rFonts w:ascii="Times New Roman" w:hAnsi="Times New Roman" w:cs="Times New Roman"/>
          <w:sz w:val="26"/>
          <w:szCs w:val="26"/>
          <w:lang w:val="en-US" w:eastAsia="en-US"/>
        </w:rPr>
        <w:t xml:space="preserve">HSMQT </w:t>
      </w:r>
      <w:r w:rsidRPr="00DD2F71">
        <w:rPr>
          <w:rFonts w:ascii="Times New Roman" w:hAnsi="Times New Roman" w:cs="Times New Roman"/>
          <w:sz w:val="26"/>
          <w:szCs w:val="26"/>
        </w:rPr>
        <w:t xml:space="preserve">tối thiểu </w:t>
      </w:r>
      <w:r w:rsidRPr="00DD2F71">
        <w:rPr>
          <w:rFonts w:ascii="Times New Roman" w:hAnsi="Times New Roman" w:cs="Times New Roman"/>
          <w:sz w:val="26"/>
          <w:szCs w:val="26"/>
          <w:lang w:val="en-US"/>
        </w:rPr>
        <w:t xml:space="preserve">____ </w:t>
      </w:r>
      <w:r w:rsidRPr="00DD2F71">
        <w:rPr>
          <w:rFonts w:ascii="Times New Roman" w:hAnsi="Times New Roman" w:cs="Times New Roman"/>
          <w:sz w:val="26"/>
          <w:szCs w:val="26"/>
        </w:rPr>
        <w:t xml:space="preserve">ngày trước ngày hết hạn nộp HSĐKTHDA </w:t>
      </w:r>
      <w:r w:rsidRPr="00DD2F71">
        <w:rPr>
          <w:rFonts w:ascii="Times New Roman" w:hAnsi="Times New Roman" w:cs="Times New Roman"/>
          <w:i/>
          <w:iCs/>
          <w:sz w:val="26"/>
          <w:szCs w:val="26"/>
        </w:rPr>
        <w:t xml:space="preserve">[ghi số ngày cụ thể nhưng tối thiểu </w:t>
      </w:r>
      <w:r w:rsidRPr="00DD2F71">
        <w:rPr>
          <w:rFonts w:ascii="Times New Roman" w:hAnsi="Times New Roman" w:cs="Times New Roman"/>
          <w:i/>
          <w:iCs/>
          <w:sz w:val="26"/>
          <w:szCs w:val="26"/>
          <w:lang w:val="en-US"/>
        </w:rPr>
        <w:t>10</w:t>
      </w:r>
      <w:r w:rsidRPr="00DD2F71">
        <w:rPr>
          <w:rFonts w:ascii="Times New Roman" w:hAnsi="Times New Roman" w:cs="Times New Roman"/>
          <w:i/>
          <w:iCs/>
          <w:sz w:val="26"/>
          <w:szCs w:val="26"/>
        </w:rPr>
        <w:t xml:space="preserve"> ngày]. </w:t>
      </w:r>
      <w:r w:rsidRPr="00DD2F71">
        <w:rPr>
          <w:rFonts w:ascii="Times New Roman" w:hAnsi="Times New Roman" w:cs="Times New Roman"/>
          <w:sz w:val="26"/>
          <w:szCs w:val="26"/>
        </w:rPr>
        <w:t>Trường hợp thời gian đăng tải quyết định HSMQT không đáp ứng theo quy định tại Mục này thì bên mời quan tâm phải thực hiện gia hạn thời điểm đóng thầu tương ứng bảo đảm quy định về thời gian tại Mục này. Việc gia hạn được thực hiện theo quy định tại Mục 7.3 CDNĐT.</w:t>
      </w:r>
    </w:p>
    <w:p w14:paraId="5C8BE32D"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7.3. Trường hợp cần gia hạn thời gian nộp HSĐKTHDA, bên mời quan tâm đăng tải thông báo gia hạn kèm theo quyết định phê duyệt gia hạn trên Hệ thống. Thông báo gia hạn gồm lý do gia hạn, thời điểm đóng thầu mới.</w:t>
      </w:r>
    </w:p>
    <w:p w14:paraId="7D971F71"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Mục 8. Chi phí dự quan tâm</w:t>
      </w:r>
    </w:p>
    <w:p w14:paraId="299E3A0C"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Nhà đầu tư chịu các chi phí liên quan đến việc chuẩn bị và nộp HSĐKTHDA. Trong mọi trường hợp, bên mời quan tâm không phải chịu trách nhiệm về các chi phí liên quan đến việc dự quan tâm của nhà đầu tư.</w:t>
      </w:r>
    </w:p>
    <w:p w14:paraId="3625ABE9"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Mục 9. Ngôn ngữ của HSĐKTHDA</w:t>
      </w:r>
    </w:p>
    <w:p w14:paraId="5E40E368"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i/>
          <w:iCs/>
          <w:sz w:val="26"/>
          <w:szCs w:val="26"/>
        </w:rPr>
        <w:t>[Căn cứ hình thức lựa chọn nhà đầu tư, ghi rõ ngôn ngữ của HSĐKTHDA:</w:t>
      </w:r>
    </w:p>
    <w:p w14:paraId="7A60FDD8"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i/>
          <w:iCs/>
          <w:sz w:val="26"/>
          <w:szCs w:val="26"/>
        </w:rPr>
        <w:t>- Đối với mời quan tâm quốc tế:</w:t>
      </w:r>
    </w:p>
    <w:p w14:paraId="75F74B57"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HSĐKTHDA, các thư từ và tài liệu liên quan đến HSĐKTHDA trao đổi</w:t>
      </w:r>
      <w:r w:rsidRPr="00DD2F71">
        <w:rPr>
          <w:rFonts w:ascii="Times New Roman" w:hAnsi="Times New Roman" w:cs="Times New Roman"/>
          <w:sz w:val="26"/>
          <w:szCs w:val="26"/>
          <w:lang w:val="en-US"/>
        </w:rPr>
        <w:t xml:space="preserve"> </w:t>
      </w:r>
      <w:r w:rsidRPr="00DD2F71">
        <w:rPr>
          <w:rFonts w:ascii="Times New Roman" w:hAnsi="Times New Roman" w:cs="Times New Roman"/>
          <w:sz w:val="26"/>
          <w:szCs w:val="26"/>
        </w:rPr>
        <w:t>giữa nhà đầu tư với bên mời quan tâm được viết bằng</w:t>
      </w:r>
      <w:r w:rsidRPr="00DD2F71">
        <w:rPr>
          <w:rFonts w:ascii="Times New Roman" w:hAnsi="Times New Roman" w:cs="Times New Roman"/>
          <w:sz w:val="26"/>
          <w:szCs w:val="26"/>
          <w:lang w:val="en-US"/>
        </w:rPr>
        <w:t>: ____</w:t>
      </w:r>
      <w:r w:rsidRPr="00DD2F71">
        <w:rPr>
          <w:rFonts w:ascii="Times New Roman" w:hAnsi="Times New Roman" w:cs="Times New Roman"/>
          <w:sz w:val="26"/>
          <w:szCs w:val="26"/>
        </w:rPr>
        <w:t xml:space="preserve"> </w:t>
      </w:r>
      <w:r w:rsidRPr="00DD2F71">
        <w:rPr>
          <w:rFonts w:ascii="Times New Roman" w:hAnsi="Times New Roman" w:cs="Times New Roman"/>
          <w:i/>
          <w:iCs/>
          <w:sz w:val="26"/>
          <w:szCs w:val="26"/>
        </w:rPr>
        <w:t>[Trường hợp</w:t>
      </w:r>
      <w:r w:rsidRPr="00DD2F71">
        <w:rPr>
          <w:rFonts w:ascii="Times New Roman" w:hAnsi="Times New Roman" w:cs="Times New Roman"/>
          <w:i/>
          <w:iCs/>
          <w:sz w:val="26"/>
          <w:szCs w:val="26"/>
          <w:lang w:val="en-US"/>
        </w:rPr>
        <w:t xml:space="preserve"> </w:t>
      </w:r>
      <w:r w:rsidRPr="00DD2F71">
        <w:rPr>
          <w:rFonts w:ascii="Times New Roman" w:hAnsi="Times New Roman" w:cs="Times New Roman"/>
          <w:i/>
          <w:iCs/>
          <w:sz w:val="26"/>
          <w:szCs w:val="26"/>
          <w:lang w:val="en-US" w:eastAsia="en-US"/>
        </w:rPr>
        <w:t xml:space="preserve">HSMQT </w:t>
      </w:r>
      <w:r w:rsidRPr="00DD2F71">
        <w:rPr>
          <w:rFonts w:ascii="Times New Roman" w:hAnsi="Times New Roman" w:cs="Times New Roman"/>
          <w:i/>
          <w:iCs/>
          <w:sz w:val="26"/>
          <w:szCs w:val="26"/>
        </w:rPr>
        <w:t>được viết bằng tiếng Anh thì ghi “Tiếng Anh</w:t>
      </w:r>
      <w:r w:rsidRPr="00DD2F71">
        <w:rPr>
          <w:rFonts w:ascii="Times New Roman" w:hAnsi="Times New Roman" w:cs="Times New Roman"/>
          <w:i/>
          <w:iCs/>
          <w:sz w:val="26"/>
          <w:szCs w:val="26"/>
          <w:lang w:val="en-US"/>
        </w:rPr>
        <w:t xml:space="preserve">”; </w:t>
      </w:r>
      <w:r w:rsidRPr="00DD2F71">
        <w:rPr>
          <w:rFonts w:ascii="Times New Roman" w:hAnsi="Times New Roman" w:cs="Times New Roman"/>
          <w:i/>
          <w:iCs/>
          <w:sz w:val="26"/>
          <w:szCs w:val="26"/>
        </w:rPr>
        <w:t xml:space="preserve"> HSMQT được viết bằng cả tiếng Anh và tiếng Việt thì ghi</w:t>
      </w:r>
      <w:r w:rsidRPr="00DD2F71">
        <w:rPr>
          <w:rFonts w:ascii="Times New Roman" w:hAnsi="Times New Roman" w:cs="Times New Roman"/>
          <w:sz w:val="26"/>
          <w:szCs w:val="26"/>
        </w:rPr>
        <w:t xml:space="preserve"> </w:t>
      </w:r>
      <w:r w:rsidRPr="00DD2F71">
        <w:rPr>
          <w:rFonts w:ascii="Times New Roman" w:hAnsi="Times New Roman" w:cs="Times New Roman"/>
          <w:i/>
          <w:iCs/>
          <w:sz w:val="26"/>
          <w:szCs w:val="26"/>
        </w:rPr>
        <w:t>“Nhà đầu tư có thể lựa chọn tiếng Anh hoặc tiếng Việt để lập HSĐKTHDA căn cứ vào nội dung của bản HSMQT bằng tiếng Anh”.</w:t>
      </w:r>
    </w:p>
    <w:p w14:paraId="2B123CD2"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Các tài liệu và tư liệu bổ trợ trong HSĐKTHDA có thể được viết bằng ngôn</w:t>
      </w:r>
      <w:r w:rsidRPr="00DD2F71">
        <w:rPr>
          <w:rFonts w:ascii="Times New Roman" w:hAnsi="Times New Roman" w:cs="Times New Roman"/>
          <w:sz w:val="26"/>
          <w:szCs w:val="26"/>
          <w:lang w:val="en-US"/>
        </w:rPr>
        <w:t xml:space="preserve"> </w:t>
      </w:r>
      <w:r w:rsidRPr="00DD2F71">
        <w:rPr>
          <w:rFonts w:ascii="Times New Roman" w:hAnsi="Times New Roman" w:cs="Times New Roman"/>
          <w:sz w:val="26"/>
          <w:szCs w:val="26"/>
        </w:rPr>
        <w:t>ngữ khác đồng thời kèm theo bản dịch sang</w:t>
      </w:r>
      <w:r w:rsidRPr="00DD2F71">
        <w:rPr>
          <w:rFonts w:ascii="Times New Roman" w:hAnsi="Times New Roman" w:cs="Times New Roman"/>
          <w:sz w:val="26"/>
          <w:szCs w:val="26"/>
          <w:lang w:val="en-US"/>
        </w:rPr>
        <w:t>:</w:t>
      </w:r>
      <w:r w:rsidRPr="00DD2F71">
        <w:rPr>
          <w:rFonts w:ascii="Times New Roman" w:hAnsi="Times New Roman" w:cs="Times New Roman"/>
          <w:sz w:val="26"/>
          <w:szCs w:val="26"/>
        </w:rPr>
        <w:t xml:space="preserve"> </w:t>
      </w:r>
      <w:r w:rsidRPr="00DD2F71">
        <w:rPr>
          <w:rFonts w:ascii="Times New Roman" w:hAnsi="Times New Roman" w:cs="Times New Roman"/>
          <w:sz w:val="26"/>
          <w:szCs w:val="26"/>
          <w:lang w:val="en-US"/>
        </w:rPr>
        <w:t xml:space="preserve">____ </w:t>
      </w:r>
      <w:r w:rsidRPr="00DD2F71">
        <w:rPr>
          <w:rFonts w:ascii="Times New Roman" w:hAnsi="Times New Roman" w:cs="Times New Roman"/>
          <w:i/>
          <w:iCs/>
          <w:sz w:val="26"/>
          <w:szCs w:val="26"/>
        </w:rPr>
        <w:t>[Trường hợp HSMQT được</w:t>
      </w:r>
      <w:r w:rsidRPr="00DD2F71">
        <w:rPr>
          <w:rFonts w:ascii="Times New Roman" w:hAnsi="Times New Roman" w:cs="Times New Roman"/>
          <w:i/>
          <w:iCs/>
          <w:sz w:val="26"/>
          <w:szCs w:val="26"/>
          <w:lang w:val="en-US"/>
        </w:rPr>
        <w:t xml:space="preserve"> </w:t>
      </w:r>
      <w:r w:rsidRPr="00DD2F71">
        <w:rPr>
          <w:rFonts w:ascii="Times New Roman" w:hAnsi="Times New Roman" w:cs="Times New Roman"/>
          <w:i/>
          <w:iCs/>
          <w:sz w:val="26"/>
          <w:szCs w:val="26"/>
        </w:rPr>
        <w:t>viết bằng tiếng Anh thì ghi “Tiếng Anh”; HSMQT</w:t>
      </w:r>
      <w:r w:rsidRPr="00DD2F71">
        <w:rPr>
          <w:rFonts w:ascii="Times New Roman" w:hAnsi="Times New Roman" w:cs="Times New Roman"/>
          <w:i/>
          <w:iCs/>
          <w:sz w:val="26"/>
          <w:szCs w:val="26"/>
          <w:lang w:val="en-US"/>
        </w:rPr>
        <w:t xml:space="preserve"> </w:t>
      </w:r>
      <w:r w:rsidRPr="00DD2F71">
        <w:rPr>
          <w:rFonts w:ascii="Times New Roman" w:hAnsi="Times New Roman" w:cs="Times New Roman"/>
          <w:i/>
          <w:iCs/>
          <w:sz w:val="26"/>
          <w:szCs w:val="26"/>
        </w:rPr>
        <w:t>được vi</w:t>
      </w:r>
      <w:r w:rsidRPr="00DD2F71">
        <w:rPr>
          <w:rFonts w:ascii="Times New Roman" w:hAnsi="Times New Roman" w:cs="Times New Roman"/>
          <w:i/>
          <w:iCs/>
          <w:sz w:val="26"/>
          <w:szCs w:val="26"/>
          <w:lang w:val="en-US"/>
        </w:rPr>
        <w:t>ế</w:t>
      </w:r>
      <w:r w:rsidRPr="00DD2F71">
        <w:rPr>
          <w:rFonts w:ascii="Times New Roman" w:hAnsi="Times New Roman" w:cs="Times New Roman"/>
          <w:i/>
          <w:iCs/>
          <w:sz w:val="26"/>
          <w:szCs w:val="26"/>
        </w:rPr>
        <w:t>t bằng</w:t>
      </w:r>
      <w:r w:rsidRPr="00DD2F71">
        <w:rPr>
          <w:rFonts w:ascii="Times New Roman" w:hAnsi="Times New Roman" w:cs="Times New Roman"/>
          <w:sz w:val="26"/>
          <w:szCs w:val="26"/>
        </w:rPr>
        <w:t xml:space="preserve"> cả </w:t>
      </w:r>
      <w:r w:rsidRPr="00DD2F71">
        <w:rPr>
          <w:rFonts w:ascii="Times New Roman" w:hAnsi="Times New Roman" w:cs="Times New Roman"/>
          <w:i/>
          <w:iCs/>
          <w:sz w:val="26"/>
          <w:szCs w:val="26"/>
        </w:rPr>
        <w:t>tiếng Anh và tiếng Việt thì ghi “Nhà đầu tư có thể lựa chọn tiếng Anh hoặc tiếng Việt để</w:t>
      </w:r>
      <w:r w:rsidRPr="00DD2F71">
        <w:rPr>
          <w:rFonts w:ascii="Times New Roman" w:hAnsi="Times New Roman" w:cs="Times New Roman"/>
          <w:i/>
          <w:iCs/>
          <w:sz w:val="26"/>
          <w:szCs w:val="26"/>
          <w:lang w:val="en-US"/>
        </w:rPr>
        <w:t xml:space="preserve"> </w:t>
      </w:r>
      <w:r w:rsidRPr="00DD2F71">
        <w:rPr>
          <w:rFonts w:ascii="Times New Roman" w:hAnsi="Times New Roman" w:cs="Times New Roman"/>
          <w:i/>
          <w:iCs/>
          <w:sz w:val="26"/>
          <w:szCs w:val="26"/>
        </w:rPr>
        <w:t>lập HSĐKTHDA</w:t>
      </w:r>
      <w:r w:rsidRPr="00DD2F71">
        <w:rPr>
          <w:rFonts w:ascii="Times New Roman" w:hAnsi="Times New Roman" w:cs="Times New Roman"/>
          <w:i/>
          <w:iCs/>
          <w:sz w:val="26"/>
          <w:szCs w:val="26"/>
          <w:lang w:val="en-US"/>
        </w:rPr>
        <w:t>”</w:t>
      </w:r>
      <w:r w:rsidRPr="00DD2F71">
        <w:rPr>
          <w:rFonts w:ascii="Times New Roman" w:hAnsi="Times New Roman" w:cs="Times New Roman"/>
          <w:i/>
          <w:iCs/>
          <w:sz w:val="26"/>
          <w:szCs w:val="26"/>
        </w:rPr>
        <w:t>].</w:t>
      </w:r>
      <w:r w:rsidRPr="00DD2F71">
        <w:rPr>
          <w:rFonts w:ascii="Times New Roman" w:hAnsi="Times New Roman" w:cs="Times New Roman"/>
          <w:sz w:val="26"/>
          <w:szCs w:val="26"/>
        </w:rPr>
        <w:t xml:space="preserve"> Trường hợp thiếu bản dịch, nếu cần thiết, bên mời quan tâm có thể yêu cầu nhà đầu tư gửi bổ sung.</w:t>
      </w:r>
    </w:p>
    <w:p w14:paraId="75B413A3"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xml:space="preserve">- </w:t>
      </w:r>
      <w:r w:rsidRPr="00DD2F71">
        <w:rPr>
          <w:rFonts w:ascii="Times New Roman" w:hAnsi="Times New Roman" w:cs="Times New Roman"/>
          <w:i/>
          <w:iCs/>
          <w:sz w:val="26"/>
          <w:szCs w:val="26"/>
        </w:rPr>
        <w:t>Đối với mời quan tâm trong nước:</w:t>
      </w:r>
    </w:p>
    <w:p w14:paraId="18623BC5"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HSĐKTHDA, thư từ và tài liệu liên quan đến HSĐKTHDA trao đổi giữa nhà đầu tư với bên mời quan tâm được viết bằng tiếng Việt.</w:t>
      </w:r>
    </w:p>
    <w:p w14:paraId="0B9BA93F"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Các tài liệu và tư liệu bổ trợ trong HSĐKTHDA có thể được viết bằng ngôn n</w:t>
      </w:r>
      <w:r w:rsidRPr="00DD2F71">
        <w:rPr>
          <w:rFonts w:ascii="Times New Roman" w:hAnsi="Times New Roman" w:cs="Times New Roman"/>
          <w:sz w:val="26"/>
          <w:szCs w:val="26"/>
          <w:lang w:val="en-US"/>
        </w:rPr>
        <w:t>g</w:t>
      </w:r>
      <w:r w:rsidRPr="00DD2F71">
        <w:rPr>
          <w:rFonts w:ascii="Times New Roman" w:hAnsi="Times New Roman" w:cs="Times New Roman"/>
          <w:sz w:val="26"/>
          <w:szCs w:val="26"/>
        </w:rPr>
        <w:t>ữ khác đồng thời kèm theo bản dịch sang tiếng Việt. Trường hợp thiếu bản dịch, nếu cần thiết, bên mời quan tâm có thể yêu cầu nhà đầu tư gửi bổ sung.</w:t>
      </w:r>
    </w:p>
    <w:p w14:paraId="6DB87D99"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Mục 10. HSĐKTHDA và thời hạn nộp</w:t>
      </w:r>
    </w:p>
    <w:p w14:paraId="59B73AC3"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10.1. HSĐKTHDA do nhà đầu tư chuẩn bị phải gồm các thành phần sau đây:</w:t>
      </w:r>
    </w:p>
    <w:p w14:paraId="65561F22"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a) Văn bản đăng ký thực hiện dự án theo quy định tại Mục 13 CDNĐT;</w:t>
      </w:r>
    </w:p>
    <w:p w14:paraId="33F54274"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b) Tài liệu chứng minh tư cách hợp lệ của người ký văn bản đăng ký thực hiện dự án theo quy định tại Mục 13 CDNĐT;</w:t>
      </w:r>
    </w:p>
    <w:p w14:paraId="63033395"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c) Biểu mẫu dự quan tâm;</w:t>
      </w:r>
    </w:p>
    <w:p w14:paraId="0CDEB3FF"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xml:space="preserve">d) Nội dung khác </w:t>
      </w:r>
      <w:r w:rsidRPr="00DD2F71">
        <w:rPr>
          <w:rFonts w:ascii="Times New Roman" w:hAnsi="Times New Roman" w:cs="Times New Roman"/>
          <w:sz w:val="26"/>
          <w:szCs w:val="26"/>
          <w:lang w:val="en-US"/>
        </w:rPr>
        <w:t xml:space="preserve">____ </w:t>
      </w:r>
      <w:r w:rsidRPr="00DD2F71">
        <w:rPr>
          <w:rFonts w:ascii="Times New Roman" w:hAnsi="Times New Roman" w:cs="Times New Roman"/>
          <w:i/>
          <w:iCs/>
          <w:sz w:val="26"/>
          <w:szCs w:val="26"/>
        </w:rPr>
        <w:t>[ghi cụ thể các nội dung cần thiết khác của</w:t>
      </w:r>
      <w:r w:rsidRPr="00DD2F71">
        <w:rPr>
          <w:rFonts w:ascii="Times New Roman" w:hAnsi="Times New Roman" w:cs="Times New Roman"/>
          <w:i/>
          <w:iCs/>
          <w:sz w:val="26"/>
          <w:szCs w:val="26"/>
          <w:lang w:val="en-US"/>
        </w:rPr>
        <w:t xml:space="preserve"> </w:t>
      </w:r>
      <w:r w:rsidRPr="00DD2F71">
        <w:rPr>
          <w:rFonts w:ascii="Times New Roman" w:hAnsi="Times New Roman" w:cs="Times New Roman"/>
          <w:i/>
          <w:iCs/>
          <w:sz w:val="26"/>
          <w:szCs w:val="26"/>
        </w:rPr>
        <w:t>HSĐKTHDA ngoài các nội dung quy định tại các điểm a, b</w:t>
      </w:r>
      <w:r w:rsidRPr="00DD2F71">
        <w:rPr>
          <w:rFonts w:ascii="Times New Roman" w:hAnsi="Times New Roman" w:cs="Times New Roman"/>
          <w:i/>
          <w:iCs/>
          <w:sz w:val="26"/>
          <w:szCs w:val="26"/>
          <w:lang w:val="en-US"/>
        </w:rPr>
        <w:t xml:space="preserve"> </w:t>
      </w:r>
      <w:r w:rsidRPr="00DD2F71">
        <w:rPr>
          <w:rFonts w:ascii="Times New Roman" w:hAnsi="Times New Roman" w:cs="Times New Roman"/>
          <w:i/>
          <w:iCs/>
          <w:sz w:val="26"/>
          <w:szCs w:val="26"/>
        </w:rPr>
        <w:t>và</w:t>
      </w:r>
      <w:r w:rsidRPr="00DD2F71">
        <w:rPr>
          <w:rFonts w:ascii="Times New Roman" w:hAnsi="Times New Roman" w:cs="Times New Roman"/>
          <w:i/>
          <w:iCs/>
          <w:sz w:val="26"/>
          <w:szCs w:val="26"/>
          <w:lang w:val="en-US"/>
        </w:rPr>
        <w:t xml:space="preserve"> </w:t>
      </w:r>
      <w:r w:rsidRPr="00DD2F71">
        <w:rPr>
          <w:rFonts w:ascii="Times New Roman" w:hAnsi="Times New Roman" w:cs="Times New Roman"/>
          <w:i/>
          <w:iCs/>
          <w:sz w:val="26"/>
          <w:szCs w:val="26"/>
        </w:rPr>
        <w:t>c Mục này trên cơ sở phù hợp với quy mô, tính chất của dự án và không làm hạn chế dự quan tâm của nhà đầu tư. Nếu không có yêu cầu thì phải ghi rõ là “không áp dụng</w:t>
      </w:r>
      <w:r w:rsidRPr="00DD2F71">
        <w:rPr>
          <w:rFonts w:ascii="Times New Roman" w:hAnsi="Times New Roman" w:cs="Times New Roman"/>
          <w:i/>
          <w:iCs/>
          <w:sz w:val="26"/>
          <w:szCs w:val="26"/>
          <w:lang w:val="en-US"/>
        </w:rPr>
        <w:t>”</w:t>
      </w:r>
      <w:r w:rsidRPr="00DD2F71">
        <w:rPr>
          <w:rFonts w:ascii="Times New Roman" w:hAnsi="Times New Roman" w:cs="Times New Roman"/>
          <w:i/>
          <w:iCs/>
          <w:sz w:val="26"/>
          <w:szCs w:val="26"/>
        </w:rPr>
        <w:t>].</w:t>
      </w:r>
    </w:p>
    <w:p w14:paraId="56AC0172"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xml:space="preserve">10.2. Nhà đầu tư nộp HSĐKTHDA trên Hệ thống trước </w:t>
      </w:r>
      <w:r w:rsidRPr="00DD2F71">
        <w:rPr>
          <w:rFonts w:ascii="Times New Roman" w:hAnsi="Times New Roman" w:cs="Times New Roman"/>
          <w:sz w:val="26"/>
          <w:szCs w:val="26"/>
          <w:lang w:val="en-US"/>
        </w:rPr>
        <w:t xml:space="preserve">____ </w:t>
      </w:r>
      <w:r w:rsidRPr="00DD2F71">
        <w:rPr>
          <w:rFonts w:ascii="Times New Roman" w:hAnsi="Times New Roman" w:cs="Times New Roman"/>
          <w:sz w:val="26"/>
          <w:szCs w:val="26"/>
        </w:rPr>
        <w:t xml:space="preserve">giờ, ngày </w:t>
      </w:r>
      <w:r w:rsidRPr="00DD2F71">
        <w:rPr>
          <w:rFonts w:ascii="Times New Roman" w:hAnsi="Times New Roman" w:cs="Times New Roman"/>
          <w:sz w:val="26"/>
          <w:szCs w:val="26"/>
          <w:lang w:val="en-US"/>
        </w:rPr>
        <w:t xml:space="preserve">__ </w:t>
      </w:r>
      <w:r w:rsidRPr="00DD2F71">
        <w:rPr>
          <w:rFonts w:ascii="Times New Roman" w:hAnsi="Times New Roman" w:cs="Times New Roman"/>
          <w:sz w:val="26"/>
          <w:szCs w:val="26"/>
        </w:rPr>
        <w:t xml:space="preserve">tháng </w:t>
      </w:r>
      <w:r w:rsidRPr="00DD2F71">
        <w:rPr>
          <w:rFonts w:ascii="Times New Roman" w:hAnsi="Times New Roman" w:cs="Times New Roman"/>
          <w:sz w:val="26"/>
          <w:szCs w:val="26"/>
          <w:lang w:val="en-US"/>
        </w:rPr>
        <w:t xml:space="preserve">__ </w:t>
      </w:r>
      <w:r w:rsidRPr="00DD2F71">
        <w:rPr>
          <w:rFonts w:ascii="Times New Roman" w:hAnsi="Times New Roman" w:cs="Times New Roman"/>
          <w:sz w:val="26"/>
          <w:szCs w:val="26"/>
        </w:rPr>
        <w:t>năm</w:t>
      </w:r>
      <w:r w:rsidRPr="00DD2F71">
        <w:rPr>
          <w:rFonts w:ascii="Times New Roman" w:hAnsi="Times New Roman" w:cs="Times New Roman"/>
          <w:sz w:val="26"/>
          <w:szCs w:val="26"/>
          <w:lang w:val="en-US"/>
        </w:rPr>
        <w:t xml:space="preserve"> ___</w:t>
      </w:r>
      <w:r w:rsidRPr="00DD2F71">
        <w:rPr>
          <w:rFonts w:ascii="Times New Roman" w:hAnsi="Times New Roman" w:cs="Times New Roman"/>
          <w:sz w:val="26"/>
          <w:szCs w:val="26"/>
        </w:rPr>
        <w:t xml:space="preserve"> </w:t>
      </w:r>
      <w:r w:rsidRPr="00DD2F71">
        <w:rPr>
          <w:rFonts w:ascii="Times New Roman" w:hAnsi="Times New Roman" w:cs="Times New Roman"/>
          <w:i/>
          <w:iCs/>
          <w:sz w:val="26"/>
          <w:szCs w:val="26"/>
        </w:rPr>
        <w:t>[ghi thời điểm hết hạn nộp HSĐKTHDA</w:t>
      </w:r>
      <w:r w:rsidRPr="00DD2F71">
        <w:rPr>
          <w:rFonts w:ascii="Times New Roman" w:hAnsi="Times New Roman" w:cs="Times New Roman"/>
          <w:sz w:val="26"/>
          <w:szCs w:val="26"/>
        </w:rPr>
        <w:t xml:space="preserve">, </w:t>
      </w:r>
      <w:r w:rsidRPr="00DD2F71">
        <w:rPr>
          <w:rFonts w:ascii="Times New Roman" w:hAnsi="Times New Roman" w:cs="Times New Roman"/>
          <w:i/>
          <w:iCs/>
          <w:sz w:val="26"/>
          <w:szCs w:val="26"/>
        </w:rPr>
        <w:t>bảo đảm tối thiểu là</w:t>
      </w:r>
      <w:r w:rsidRPr="00DD2F71">
        <w:rPr>
          <w:rFonts w:ascii="Times New Roman" w:hAnsi="Times New Roman" w:cs="Times New Roman"/>
          <w:i/>
          <w:iCs/>
          <w:sz w:val="26"/>
          <w:szCs w:val="26"/>
          <w:lang w:val="en-US"/>
        </w:rPr>
        <w:t xml:space="preserve"> </w:t>
      </w:r>
      <w:r w:rsidRPr="00DD2F71">
        <w:rPr>
          <w:rFonts w:ascii="Times New Roman" w:hAnsi="Times New Roman" w:cs="Times New Roman"/>
          <w:i/>
          <w:iCs/>
          <w:sz w:val="26"/>
          <w:szCs w:val="26"/>
        </w:rPr>
        <w:t>20 ngày kể từ ngày đầu tiên phát hành HSMQT đến ngày có thời điểm đóng thầu].</w:t>
      </w:r>
    </w:p>
    <w:p w14:paraId="1FC05B04"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Mục 11. Đồng tiền dùng để đánh giá</w:t>
      </w:r>
    </w:p>
    <w:p w14:paraId="317071CF"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xml:space="preserve">Đồng tiền dùng để đánh giá: </w:t>
      </w:r>
      <w:r w:rsidRPr="00DD2F71">
        <w:rPr>
          <w:rFonts w:ascii="Times New Roman" w:hAnsi="Times New Roman" w:cs="Times New Roman"/>
          <w:sz w:val="26"/>
          <w:szCs w:val="26"/>
          <w:lang w:val="en-US"/>
        </w:rPr>
        <w:t xml:space="preserve">____ </w:t>
      </w:r>
      <w:r w:rsidRPr="00DD2F71">
        <w:rPr>
          <w:rFonts w:ascii="Times New Roman" w:hAnsi="Times New Roman" w:cs="Times New Roman"/>
          <w:i/>
          <w:iCs/>
          <w:sz w:val="26"/>
          <w:szCs w:val="26"/>
        </w:rPr>
        <w:t>[ghi cụ thể 0</w:t>
      </w:r>
      <w:r w:rsidRPr="00DD2F71">
        <w:rPr>
          <w:rFonts w:ascii="Times New Roman" w:hAnsi="Times New Roman" w:cs="Times New Roman"/>
          <w:i/>
          <w:iCs/>
          <w:sz w:val="26"/>
          <w:szCs w:val="26"/>
          <w:lang w:val="en-US"/>
        </w:rPr>
        <w:t>1</w:t>
      </w:r>
      <w:r w:rsidRPr="00DD2F71">
        <w:rPr>
          <w:rFonts w:ascii="Times New Roman" w:hAnsi="Times New Roman" w:cs="Times New Roman"/>
          <w:i/>
          <w:iCs/>
          <w:sz w:val="26"/>
          <w:szCs w:val="26"/>
        </w:rPr>
        <w:t xml:space="preserve"> loại đồng tiền].</w:t>
      </w:r>
    </w:p>
    <w:p w14:paraId="41CAE55F"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i/>
          <w:iCs/>
          <w:sz w:val="26"/>
          <w:szCs w:val="26"/>
        </w:rPr>
        <w:t>[11.1. Đối với mời quan tâm trong nước thì ghi là:</w:t>
      </w:r>
      <w:r w:rsidRPr="00DD2F71">
        <w:rPr>
          <w:rFonts w:ascii="Times New Roman" w:hAnsi="Times New Roman" w:cs="Times New Roman"/>
          <w:sz w:val="26"/>
          <w:szCs w:val="26"/>
        </w:rPr>
        <w:t xml:space="preserve"> “Đồng Việt Nam”.</w:t>
      </w:r>
    </w:p>
    <w:p w14:paraId="1FCE38D1"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i/>
          <w:iCs/>
          <w:sz w:val="26"/>
          <w:szCs w:val="26"/>
        </w:rPr>
        <w:t>11.2. Đối với mời quan tâm quốc tế ghi là:</w:t>
      </w:r>
      <w:r w:rsidRPr="00DD2F71">
        <w:rPr>
          <w:rFonts w:ascii="Times New Roman" w:hAnsi="Times New Roman" w:cs="Times New Roman"/>
          <w:sz w:val="26"/>
          <w:szCs w:val="26"/>
        </w:rPr>
        <w:t xml:space="preserve"> “Khi đánh giá HSĐKTHDA phải quy đổi về 01 loại tiền tệ; trường hợp trong số các đồng tiền đó có Đồng Việt Nam thì phải quy đổi về Đồng Việt Nam; trường hợp trong số các đồng tiền không có Đồng Việt Nam thì phải quy định về đồng tiền quy đổi, thời điểm và căn cứ xác định tỷ giá quy đổi như sau:</w:t>
      </w:r>
    </w:p>
    <w:p w14:paraId="45667275"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a) Đồng tiền quy đổi là:</w:t>
      </w:r>
      <w:r w:rsidRPr="00DD2F71">
        <w:rPr>
          <w:rFonts w:ascii="Times New Roman" w:hAnsi="Times New Roman" w:cs="Times New Roman"/>
          <w:sz w:val="26"/>
          <w:szCs w:val="26"/>
          <w:lang w:val="en-US"/>
        </w:rPr>
        <w:t xml:space="preserve"> ____</w:t>
      </w:r>
      <w:r w:rsidRPr="00DD2F71">
        <w:rPr>
          <w:rFonts w:ascii="Times New Roman" w:hAnsi="Times New Roman" w:cs="Times New Roman"/>
          <w:sz w:val="26"/>
          <w:szCs w:val="26"/>
        </w:rPr>
        <w:t xml:space="preserve"> </w:t>
      </w:r>
      <w:r w:rsidRPr="00DD2F71">
        <w:rPr>
          <w:rFonts w:ascii="Times New Roman" w:hAnsi="Times New Roman" w:cs="Times New Roman"/>
          <w:i/>
          <w:iCs/>
          <w:sz w:val="26"/>
          <w:szCs w:val="26"/>
        </w:rPr>
        <w:t>[ghi đồng tiền quy đổi dùng để đánh giá].</w:t>
      </w:r>
    </w:p>
    <w:p w14:paraId="0641C5C1"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b) Thời điểm xác định tỷ giá quy đổi là:</w:t>
      </w:r>
      <w:r w:rsidRPr="00DD2F71">
        <w:rPr>
          <w:rFonts w:ascii="Times New Roman" w:hAnsi="Times New Roman" w:cs="Times New Roman"/>
          <w:sz w:val="26"/>
          <w:szCs w:val="26"/>
          <w:lang w:val="en-US"/>
        </w:rPr>
        <w:t xml:space="preserve"> ____</w:t>
      </w:r>
      <w:r w:rsidRPr="00DD2F71">
        <w:rPr>
          <w:rFonts w:ascii="Times New Roman" w:hAnsi="Times New Roman" w:cs="Times New Roman"/>
          <w:sz w:val="26"/>
          <w:szCs w:val="26"/>
        </w:rPr>
        <w:t xml:space="preserve"> </w:t>
      </w:r>
      <w:r w:rsidRPr="00DD2F71">
        <w:rPr>
          <w:rFonts w:ascii="Times New Roman" w:hAnsi="Times New Roman" w:cs="Times New Roman"/>
          <w:i/>
          <w:iCs/>
          <w:sz w:val="26"/>
          <w:szCs w:val="26"/>
        </w:rPr>
        <w:t>[ghi thời điểm xác định tỷ giá</w:t>
      </w:r>
      <w:r w:rsidRPr="00DD2F71">
        <w:rPr>
          <w:rFonts w:ascii="Times New Roman" w:hAnsi="Times New Roman" w:cs="Times New Roman"/>
          <w:i/>
          <w:iCs/>
          <w:sz w:val="26"/>
          <w:szCs w:val="26"/>
          <w:lang w:val="en-US"/>
        </w:rPr>
        <w:t xml:space="preserve"> </w:t>
      </w:r>
      <w:r w:rsidRPr="00DD2F71">
        <w:rPr>
          <w:rFonts w:ascii="Times New Roman" w:hAnsi="Times New Roman" w:cs="Times New Roman"/>
          <w:i/>
          <w:iCs/>
          <w:sz w:val="26"/>
          <w:szCs w:val="26"/>
        </w:rPr>
        <w:t>quy đổi].</w:t>
      </w:r>
    </w:p>
    <w:p w14:paraId="244C2906"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c) Căn cứ xác định tỷ giá quy đổi:</w:t>
      </w:r>
      <w:r w:rsidRPr="00DD2F71">
        <w:rPr>
          <w:rFonts w:ascii="Times New Roman" w:hAnsi="Times New Roman" w:cs="Times New Roman"/>
          <w:sz w:val="26"/>
          <w:szCs w:val="26"/>
          <w:lang w:val="en-US"/>
        </w:rPr>
        <w:t xml:space="preserve"> ____</w:t>
      </w:r>
      <w:r w:rsidRPr="00DD2F71">
        <w:rPr>
          <w:rFonts w:ascii="Times New Roman" w:hAnsi="Times New Roman" w:cs="Times New Roman"/>
          <w:sz w:val="26"/>
          <w:szCs w:val="26"/>
        </w:rPr>
        <w:t xml:space="preserve"> </w:t>
      </w:r>
      <w:r w:rsidRPr="00DD2F71">
        <w:rPr>
          <w:rFonts w:ascii="Times New Roman" w:hAnsi="Times New Roman" w:cs="Times New Roman"/>
          <w:i/>
          <w:iCs/>
          <w:sz w:val="26"/>
          <w:szCs w:val="26"/>
        </w:rPr>
        <w:t>[ghi cách t</w:t>
      </w:r>
      <w:r w:rsidRPr="00DD2F71">
        <w:rPr>
          <w:rFonts w:ascii="Times New Roman" w:hAnsi="Times New Roman" w:cs="Times New Roman"/>
          <w:i/>
          <w:iCs/>
          <w:sz w:val="26"/>
          <w:szCs w:val="26"/>
          <w:lang w:val="en-US"/>
        </w:rPr>
        <w:t>í</w:t>
      </w:r>
      <w:r w:rsidRPr="00DD2F71">
        <w:rPr>
          <w:rFonts w:ascii="Times New Roman" w:hAnsi="Times New Roman" w:cs="Times New Roman"/>
          <w:i/>
          <w:iCs/>
          <w:sz w:val="26"/>
          <w:szCs w:val="26"/>
        </w:rPr>
        <w:t>nh tỷ giá chéo (tỷ giá</w:t>
      </w:r>
      <w:r w:rsidRPr="00DD2F71">
        <w:rPr>
          <w:rFonts w:ascii="Times New Roman" w:hAnsi="Times New Roman" w:cs="Times New Roman"/>
          <w:i/>
          <w:iCs/>
          <w:sz w:val="26"/>
          <w:szCs w:val="26"/>
          <w:lang w:val="en-US"/>
        </w:rPr>
        <w:t xml:space="preserve"> </w:t>
      </w:r>
      <w:r w:rsidRPr="00DD2F71">
        <w:rPr>
          <w:rFonts w:ascii="Times New Roman" w:hAnsi="Times New Roman" w:cs="Times New Roman"/>
          <w:i/>
          <w:iCs/>
          <w:sz w:val="26"/>
          <w:szCs w:val="26"/>
        </w:rPr>
        <w:t>mua vào, b</w:t>
      </w:r>
      <w:r w:rsidRPr="00DD2F71">
        <w:rPr>
          <w:rFonts w:ascii="Times New Roman" w:hAnsi="Times New Roman" w:cs="Times New Roman"/>
          <w:i/>
          <w:iCs/>
          <w:sz w:val="26"/>
          <w:szCs w:val="26"/>
          <w:lang w:val="en-US"/>
        </w:rPr>
        <w:t>á</w:t>
      </w:r>
      <w:r w:rsidRPr="00DD2F71">
        <w:rPr>
          <w:rFonts w:ascii="Times New Roman" w:hAnsi="Times New Roman" w:cs="Times New Roman"/>
          <w:i/>
          <w:iCs/>
          <w:sz w:val="26"/>
          <w:szCs w:val="26"/>
        </w:rPr>
        <w:t>n ra của một ngân hàng thương mại hoạt động tại Việt Nam)]</w:t>
      </w:r>
      <w:r w:rsidRPr="00DD2F71">
        <w:rPr>
          <w:rFonts w:ascii="Times New Roman" w:hAnsi="Times New Roman" w:cs="Times New Roman"/>
          <w:i/>
          <w:sz w:val="26"/>
          <w:szCs w:val="26"/>
          <w:lang w:val="en-US"/>
        </w:rPr>
        <w:t>”</w:t>
      </w:r>
      <w:r w:rsidRPr="00DD2F71">
        <w:rPr>
          <w:rFonts w:ascii="Times New Roman" w:hAnsi="Times New Roman" w:cs="Times New Roman"/>
          <w:i/>
          <w:sz w:val="26"/>
          <w:szCs w:val="26"/>
        </w:rPr>
        <w:t>.</w:t>
      </w:r>
    </w:p>
    <w:p w14:paraId="18CE8F98"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Mục 12. Tài liệu chứng minh tư cách hợp lệ, năng lực của nhà đầu tư</w:t>
      </w:r>
    </w:p>
    <w:p w14:paraId="4767677A"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12.1. Tài liệu chứng minh tư cách hợp lệ của nhà đầu tư gồm:</w:t>
      </w:r>
    </w:p>
    <w:p w14:paraId="64F98211"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a) Đối với nhà đầu tư độc lập, phải cung cấp các tài liệu chứng minh tư cách hợp lệ của mình như sau:</w:t>
      </w:r>
    </w:p>
    <w:p w14:paraId="52FFC2B5"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Bản chụp một trong các tài liệu sau đây: Giấy chứng nhận đăng ký doanh nghiệp hoặc Quyết định thành lập hoặc tài liệu có giá trị tương đương do cơ quan có thẩm quyền cấp đối với nhà đầu tư trong nước; tài liệu chứng minh đăng ký thành lập, hoạt động theo pháp luật nước ngoài đối với nhà đầu tư nước ngoài.</w:t>
      </w:r>
    </w:p>
    <w:p w14:paraId="38DD6F3F"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b) Đối với nhà đầu tư liên danh, phải cung cấp các tài liệu sau đây:</w:t>
      </w:r>
    </w:p>
    <w:p w14:paraId="2201A765"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Các tài liệu nêu tại điểm a Mục này đối với từng thành viên liên danh;</w:t>
      </w:r>
    </w:p>
    <w:p w14:paraId="347F898F"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xml:space="preserve">- Văn bản thỏa thuận liên danh giữa các thành viên theo Mẫu số 03 tại Chương </w:t>
      </w:r>
      <w:r w:rsidRPr="00DD2F71">
        <w:rPr>
          <w:rFonts w:ascii="Times New Roman" w:hAnsi="Times New Roman" w:cs="Times New Roman"/>
          <w:bCs/>
          <w:sz w:val="26"/>
          <w:szCs w:val="26"/>
        </w:rPr>
        <w:t xml:space="preserve">III </w:t>
      </w:r>
      <w:r w:rsidRPr="00DD2F71">
        <w:rPr>
          <w:rFonts w:ascii="Times New Roman" w:hAnsi="Times New Roman" w:cs="Times New Roman"/>
          <w:sz w:val="26"/>
          <w:szCs w:val="26"/>
        </w:rPr>
        <w:t>- Biểu mẫu dự quan tâm.</w:t>
      </w:r>
    </w:p>
    <w:p w14:paraId="1BCD11D0"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12.2. Tài liệu chứng minh năng lực của nhà đầu tư gồm:</w:t>
      </w:r>
    </w:p>
    <w:p w14:paraId="25310A64"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xml:space="preserve">Năng lực của nhà đầu tư được kê khai theo các Mẫu tại Chương </w:t>
      </w:r>
      <w:r w:rsidRPr="00DD2F71">
        <w:rPr>
          <w:rFonts w:ascii="Times New Roman" w:hAnsi="Times New Roman" w:cs="Times New Roman"/>
          <w:bCs/>
          <w:sz w:val="26"/>
          <w:szCs w:val="26"/>
        </w:rPr>
        <w:t>III</w:t>
      </w:r>
      <w:r w:rsidRPr="00DD2F71">
        <w:rPr>
          <w:rFonts w:ascii="Times New Roman" w:hAnsi="Times New Roman" w:cs="Times New Roman"/>
          <w:b/>
          <w:bCs/>
          <w:sz w:val="26"/>
          <w:szCs w:val="26"/>
        </w:rPr>
        <w:t xml:space="preserve"> </w:t>
      </w:r>
      <w:r w:rsidRPr="00DD2F71">
        <w:rPr>
          <w:rFonts w:ascii="Times New Roman" w:hAnsi="Times New Roman" w:cs="Times New Roman"/>
          <w:sz w:val="26"/>
          <w:szCs w:val="26"/>
        </w:rPr>
        <w:t xml:space="preserve">- Biểu mẫu dự quan tâm. Trường hợp đồng tiền nêu trong các tài liệu chứng minh năng lực không phải đồng tiền theo quy định tại Mục 11 Chương này thì khi lập HSĐKTHDA, nhà đầu tư phải quy đổi về đồng tiền tương ứng theo quy định tại Mục 11 Chương này để làm cơ sở đánh giá HSĐKTHDA; trường hợp không có </w:t>
      </w:r>
      <w:r w:rsidRPr="00DD2F71">
        <w:rPr>
          <w:rFonts w:ascii="Times New Roman" w:hAnsi="Times New Roman" w:cs="Times New Roman"/>
          <w:iCs/>
          <w:sz w:val="26"/>
          <w:szCs w:val="26"/>
        </w:rPr>
        <w:t>tỷ</w:t>
      </w:r>
      <w:r w:rsidRPr="00DD2F71">
        <w:rPr>
          <w:rFonts w:ascii="Times New Roman" w:hAnsi="Times New Roman" w:cs="Times New Roman"/>
          <w:i/>
          <w:iCs/>
          <w:sz w:val="26"/>
          <w:szCs w:val="26"/>
        </w:rPr>
        <w:t xml:space="preserve"> </w:t>
      </w:r>
      <w:r w:rsidRPr="00DD2F71">
        <w:rPr>
          <w:rFonts w:ascii="Times New Roman" w:hAnsi="Times New Roman" w:cs="Times New Roman"/>
          <w:sz w:val="26"/>
          <w:szCs w:val="26"/>
        </w:rPr>
        <w:t xml:space="preserve">giá trực tiếp giữa các loại đồng tiền này thì nhà đầu tư sử dụng đồng tiền quy đổi theo quy định tại Mục 11 Chương này để làm cơ sở quy đổi và kê khai trong </w:t>
      </w:r>
      <w:r w:rsidRPr="00DD2F71">
        <w:rPr>
          <w:rFonts w:ascii="Times New Roman" w:hAnsi="Times New Roman" w:cs="Times New Roman"/>
          <w:sz w:val="26"/>
          <w:szCs w:val="26"/>
          <w:lang w:val="en-US" w:eastAsia="en-US"/>
        </w:rPr>
        <w:t>HSĐKTHDA.</w:t>
      </w:r>
    </w:p>
    <w:p w14:paraId="65687026"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xml:space="preserve">12.3. Nhà đầu tư phải nộp cùng với HSĐKTHDA các tài liệu sau đây: </w:t>
      </w:r>
      <w:r w:rsidRPr="00DD2F71">
        <w:rPr>
          <w:rFonts w:ascii="Times New Roman" w:hAnsi="Times New Roman" w:cs="Times New Roman"/>
          <w:sz w:val="26"/>
          <w:szCs w:val="26"/>
          <w:lang w:val="en-US"/>
        </w:rPr>
        <w:t xml:space="preserve">____ </w:t>
      </w:r>
      <w:r w:rsidRPr="00DD2F71">
        <w:rPr>
          <w:rFonts w:ascii="Times New Roman" w:hAnsi="Times New Roman" w:cs="Times New Roman"/>
          <w:i/>
          <w:iCs/>
          <w:sz w:val="26"/>
          <w:szCs w:val="26"/>
        </w:rPr>
        <w:t>[ghi cụ thể các nội dung cần thiết khác của HSĐKTHDA ngoài các nội dung quy định tại khoản 1 Mục này trên cơ sở phù hợp với quy mô, tính chất của dự án và không làm hạn chế sự tham dự quan tâm của nhà đầu tư. Nếu không có yêu cầu thì phải ghi rõ là</w:t>
      </w:r>
      <w:r w:rsidRPr="00DD2F71">
        <w:rPr>
          <w:rFonts w:ascii="Times New Roman" w:hAnsi="Times New Roman" w:cs="Times New Roman"/>
          <w:sz w:val="26"/>
          <w:szCs w:val="26"/>
        </w:rPr>
        <w:t xml:space="preserve"> “không áp dụng</w:t>
      </w:r>
      <w:r w:rsidRPr="00DD2F71">
        <w:rPr>
          <w:rFonts w:ascii="Times New Roman" w:hAnsi="Times New Roman" w:cs="Times New Roman"/>
          <w:sz w:val="26"/>
          <w:szCs w:val="26"/>
          <w:lang w:val="en-US"/>
        </w:rPr>
        <w:t>”</w:t>
      </w:r>
      <w:r w:rsidRPr="00DD2F71">
        <w:rPr>
          <w:rFonts w:ascii="Times New Roman" w:hAnsi="Times New Roman" w:cs="Times New Roman"/>
          <w:i/>
          <w:iCs/>
          <w:sz w:val="26"/>
          <w:szCs w:val="26"/>
        </w:rPr>
        <w:t>].</w:t>
      </w:r>
    </w:p>
    <w:p w14:paraId="72A34921"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Mục 13. Văn bản đăng ký thực hiện dự án</w:t>
      </w:r>
    </w:p>
    <w:p w14:paraId="7D396355"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xml:space="preserve">13.1. Đối với nhà đầu tư độc lập, văn bản đăng ký thực hiện dự án phải được chuẩn bị theo Mẫu số 01 tại Chương </w:t>
      </w:r>
      <w:r w:rsidRPr="00DD2F71">
        <w:rPr>
          <w:rFonts w:ascii="Times New Roman" w:hAnsi="Times New Roman" w:cs="Times New Roman"/>
          <w:bCs/>
          <w:sz w:val="26"/>
          <w:szCs w:val="26"/>
        </w:rPr>
        <w:t>III</w:t>
      </w:r>
      <w:r w:rsidRPr="00DD2F71">
        <w:rPr>
          <w:rFonts w:ascii="Times New Roman" w:hAnsi="Times New Roman" w:cs="Times New Roman"/>
          <w:b/>
          <w:bCs/>
          <w:sz w:val="26"/>
          <w:szCs w:val="26"/>
        </w:rPr>
        <w:t xml:space="preserve"> </w:t>
      </w:r>
      <w:r w:rsidRPr="00DD2F71">
        <w:rPr>
          <w:rFonts w:ascii="Times New Roman" w:hAnsi="Times New Roman" w:cs="Times New Roman"/>
          <w:sz w:val="26"/>
          <w:szCs w:val="26"/>
        </w:rPr>
        <w:t>- Biểu mẫu dự quan tâm, được ký tên và đóng dấu (nếu có) bởi đại diện hợp pháp của nhà đầu tư.</w:t>
      </w:r>
    </w:p>
    <w:p w14:paraId="1DA4A6E5"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Đại diện hợp pháp của nhà đầu tư là người đại diện theo pháp luật của nhà đầu tư hoặc người được người đại diện theo pháp luật của nhà đầu tư ủy quyền.</w:t>
      </w:r>
    </w:p>
    <w:p w14:paraId="50A37223"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xml:space="preserve">Trường hợp đại diện theo pháp luật của nhà đầu tư ủy quyền cho cấp dưới thì phải gửi kèm theo Giấy ủy quyền theo Mẫu số 02 Chương </w:t>
      </w:r>
      <w:r w:rsidRPr="00DD2F71">
        <w:rPr>
          <w:rFonts w:ascii="Times New Roman" w:hAnsi="Times New Roman" w:cs="Times New Roman"/>
          <w:bCs/>
          <w:sz w:val="26"/>
          <w:szCs w:val="26"/>
        </w:rPr>
        <w:t>III</w:t>
      </w:r>
      <w:r w:rsidRPr="00DD2F71">
        <w:rPr>
          <w:rFonts w:ascii="Times New Roman" w:hAnsi="Times New Roman" w:cs="Times New Roman"/>
          <w:b/>
          <w:bCs/>
          <w:sz w:val="26"/>
          <w:szCs w:val="26"/>
        </w:rPr>
        <w:t xml:space="preserve"> </w:t>
      </w:r>
      <w:r w:rsidRPr="00DD2F71">
        <w:rPr>
          <w:rFonts w:ascii="Times New Roman" w:hAnsi="Times New Roman" w:cs="Times New Roman"/>
          <w:sz w:val="26"/>
          <w:szCs w:val="26"/>
        </w:rPr>
        <w:t xml:space="preserve">- Biểu mẫu dự quan tâm; trường hợp tại điều lệ công ty hoặc tại các tài liệu khác liên quan có phân công trách nhiệm cho cấp dưới thì phải gửi kèm theo các văn bản này (không cần lập Giấy ủy quyền theo Mẫu số 02 Chương </w:t>
      </w:r>
      <w:r w:rsidRPr="00DD2F71">
        <w:rPr>
          <w:rFonts w:ascii="Times New Roman" w:hAnsi="Times New Roman" w:cs="Times New Roman"/>
          <w:bCs/>
          <w:sz w:val="26"/>
          <w:szCs w:val="26"/>
        </w:rPr>
        <w:t>III</w:t>
      </w:r>
      <w:r w:rsidRPr="00DD2F71">
        <w:rPr>
          <w:rFonts w:ascii="Times New Roman" w:hAnsi="Times New Roman" w:cs="Times New Roman"/>
          <w:b/>
          <w:bCs/>
          <w:sz w:val="26"/>
          <w:szCs w:val="26"/>
        </w:rPr>
        <w:t xml:space="preserve"> </w:t>
      </w:r>
      <w:r w:rsidRPr="00DD2F71">
        <w:rPr>
          <w:rFonts w:ascii="Times New Roman" w:hAnsi="Times New Roman" w:cs="Times New Roman"/>
          <w:sz w:val="26"/>
          <w:szCs w:val="26"/>
        </w:rPr>
        <w:t>- Biểu mẫu dự quan tâm). Bản gốc gi</w:t>
      </w:r>
      <w:r w:rsidRPr="00DD2F71">
        <w:rPr>
          <w:rFonts w:ascii="Times New Roman" w:hAnsi="Times New Roman" w:cs="Times New Roman"/>
          <w:sz w:val="26"/>
          <w:szCs w:val="26"/>
          <w:lang w:val="en-US"/>
        </w:rPr>
        <w:t>ấ</w:t>
      </w:r>
      <w:r w:rsidRPr="00DD2F71">
        <w:rPr>
          <w:rFonts w:ascii="Times New Roman" w:hAnsi="Times New Roman" w:cs="Times New Roman"/>
          <w:sz w:val="26"/>
          <w:szCs w:val="26"/>
        </w:rPr>
        <w:t xml:space="preserve">y ủy quyền (lập theo Mẫu số 02 Chương </w:t>
      </w:r>
      <w:r w:rsidRPr="00DD2F71">
        <w:rPr>
          <w:rFonts w:ascii="Times New Roman" w:hAnsi="Times New Roman" w:cs="Times New Roman"/>
          <w:bCs/>
          <w:sz w:val="26"/>
          <w:szCs w:val="26"/>
        </w:rPr>
        <w:t>III</w:t>
      </w:r>
      <w:r w:rsidRPr="00DD2F71">
        <w:rPr>
          <w:rFonts w:ascii="Times New Roman" w:hAnsi="Times New Roman" w:cs="Times New Roman"/>
          <w:b/>
          <w:bCs/>
          <w:sz w:val="26"/>
          <w:szCs w:val="26"/>
        </w:rPr>
        <w:t xml:space="preserve"> </w:t>
      </w:r>
      <w:r w:rsidRPr="00DD2F71">
        <w:rPr>
          <w:rFonts w:ascii="Times New Roman" w:hAnsi="Times New Roman" w:cs="Times New Roman"/>
          <w:sz w:val="26"/>
          <w:szCs w:val="26"/>
        </w:rPr>
        <w:t>- Biểu mẫu dự quan tâm) phải được gửi cho bên mời quan tâm cùng với văn bản đăng ký thực hiện dự án.</w:t>
      </w:r>
    </w:p>
    <w:p w14:paraId="295E857A"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xml:space="preserve">13.2. Đối với nhà đầu tư liên danh, văn bản đăng ký thực hiện dự án phải được chuẩn bị theo Mẫu số 01 tại Chương </w:t>
      </w:r>
      <w:r w:rsidRPr="00DD2F71">
        <w:rPr>
          <w:rFonts w:ascii="Times New Roman" w:hAnsi="Times New Roman" w:cs="Times New Roman"/>
          <w:bCs/>
          <w:sz w:val="26"/>
          <w:szCs w:val="26"/>
        </w:rPr>
        <w:t>III</w:t>
      </w:r>
      <w:r w:rsidRPr="00DD2F71">
        <w:rPr>
          <w:rFonts w:ascii="Times New Roman" w:hAnsi="Times New Roman" w:cs="Times New Roman"/>
          <w:b/>
          <w:bCs/>
          <w:sz w:val="26"/>
          <w:szCs w:val="26"/>
        </w:rPr>
        <w:t xml:space="preserve"> </w:t>
      </w:r>
      <w:r w:rsidRPr="00DD2F71">
        <w:rPr>
          <w:rFonts w:ascii="Times New Roman" w:hAnsi="Times New Roman" w:cs="Times New Roman"/>
          <w:sz w:val="26"/>
          <w:szCs w:val="26"/>
        </w:rPr>
        <w:t>- Biểu mẫu dự quan tâm, do đại diện hợp pháp của từng thành viên liên danh hoặc của thành viên theo phân công trách nhiệm trong văn bản thỏa thuận liên danh ký tên, đóng dấu (nếu có).</w:t>
      </w:r>
    </w:p>
    <w:p w14:paraId="2A336E37"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Đại diện hợp pháp của thành viên liên danh là người đại diện theo pháp luật hoặc người được người đại diện theo pháp luật ủy quyền. Trường hợp ủy quyền, thực hiện tương tự nhà đầu tư độc lập theo quy định tại Mục 13.1 CDNĐT.</w:t>
      </w:r>
    </w:p>
    <w:p w14:paraId="1218061B"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Mục 14. Chuẩn bị, nộp, tiếp nhận HSĐKTHDA</w:t>
      </w:r>
    </w:p>
    <w:p w14:paraId="3EAEF048"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xml:space="preserve">14.1. Nhà đầu tư chịu trách nhiệm chuẩn bị và nộp HSĐKTHDA trên Hệ thống theo yêu cầu của </w:t>
      </w:r>
      <w:r w:rsidRPr="00DD2F71">
        <w:rPr>
          <w:rFonts w:ascii="Times New Roman" w:hAnsi="Times New Roman" w:cs="Times New Roman"/>
          <w:sz w:val="26"/>
          <w:szCs w:val="26"/>
          <w:lang w:val="en-US" w:eastAsia="en-US"/>
        </w:rPr>
        <w:t xml:space="preserve">HSMQT, </w:t>
      </w:r>
      <w:r w:rsidRPr="00DD2F71">
        <w:rPr>
          <w:rFonts w:ascii="Times New Roman" w:hAnsi="Times New Roman" w:cs="Times New Roman"/>
          <w:sz w:val="26"/>
          <w:szCs w:val="26"/>
        </w:rPr>
        <w:t>HSĐKTHDA của nhà đầu tư bao gồm: Văn bản đăng ký thực hiện dự án; hồ sơ về tư cách pháp lý, năng lực của nhà đầu tư; các tài liệu khác có liên quan (nếu có).</w:t>
      </w:r>
    </w:p>
    <w:p w14:paraId="5844D604"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14.2. Nhà đầu tư nộp HSĐKTHDA trên Hệ thống theo thời hạn quy định tại thông báo mời quan tâm.</w:t>
      </w:r>
    </w:p>
    <w:p w14:paraId="63D34BD1"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Mục 15. Sửa đổi, thay thế, rút HSĐKTHDA</w:t>
      </w:r>
    </w:p>
    <w:p w14:paraId="3C106E23"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15.1. Sau khi nộp, nhà đầu tư có thể sửa đổi, thay thế hoặc rút HSĐKTHDA trên Hệ thống trước thời điểm hết hạn nộp HSĐKTHDA. Trường hợp cần sửa đổi HSĐKTHDA đã nộp, nhà đầu tư phải tiến hành rút toàn bộ HSĐKTHDA đã nộp trước đó để sửa đổi cho phù hợp. Sau khi hoàn thiện HSĐKTHDA, nhà đầu tư tiến hành nộp lại HSĐKTHDA mới. Trường hợp nhà đầu tư đã nộp HSĐKTHDA trước khi HSMQT được sửa đổi (nếu có) thì nhà đầu tư phải nộp lại HSĐKTHDA mới cho phù hợp với HSMQT đ</w:t>
      </w:r>
      <w:r w:rsidRPr="00DD2F71">
        <w:rPr>
          <w:rFonts w:ascii="Times New Roman" w:hAnsi="Times New Roman" w:cs="Times New Roman"/>
          <w:sz w:val="26"/>
          <w:szCs w:val="26"/>
          <w:lang w:val="en-US"/>
        </w:rPr>
        <w:t>ã</w:t>
      </w:r>
      <w:r w:rsidRPr="00DD2F71">
        <w:rPr>
          <w:rFonts w:ascii="Times New Roman" w:hAnsi="Times New Roman" w:cs="Times New Roman"/>
          <w:sz w:val="26"/>
          <w:szCs w:val="26"/>
        </w:rPr>
        <w:t xml:space="preserve"> được sửa đổi.</w:t>
      </w:r>
    </w:p>
    <w:p w14:paraId="5D5E0D0E"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15.2. Sau thời điểm hết hạn nộp HSĐKTHDA, nhà đầu tư không được rút HSĐKTHDA đã nộp.</w:t>
      </w:r>
    </w:p>
    <w:p w14:paraId="7C27B1D7"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Mục 16. Thời điểm đóng thầu</w:t>
      </w:r>
    </w:p>
    <w:p w14:paraId="19DE8A8E"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16.1. Bên mời quan tâm tiếp nhận HSĐKTHDA của tất cả nhà đầu tư nộp</w:t>
      </w:r>
      <w:r w:rsidRPr="00DD2F71">
        <w:rPr>
          <w:rFonts w:ascii="Times New Roman" w:hAnsi="Times New Roman" w:cs="Times New Roman"/>
          <w:sz w:val="26"/>
          <w:szCs w:val="26"/>
          <w:lang w:val="en-US"/>
        </w:rPr>
        <w:t xml:space="preserve"> </w:t>
      </w:r>
      <w:r w:rsidRPr="00DD2F71">
        <w:rPr>
          <w:rFonts w:ascii="Times New Roman" w:hAnsi="Times New Roman" w:cs="Times New Roman"/>
          <w:sz w:val="26"/>
          <w:szCs w:val="26"/>
        </w:rPr>
        <w:t>HSĐKTHDA trước thời điểm đóng thầu là:</w:t>
      </w:r>
      <w:r w:rsidRPr="00DD2F71">
        <w:rPr>
          <w:rFonts w:ascii="Times New Roman" w:hAnsi="Times New Roman" w:cs="Times New Roman"/>
          <w:sz w:val="26"/>
          <w:szCs w:val="26"/>
          <w:lang w:val="en-US"/>
        </w:rPr>
        <w:t xml:space="preserve"> ____</w:t>
      </w:r>
      <w:r w:rsidRPr="00DD2F71">
        <w:rPr>
          <w:rFonts w:ascii="Times New Roman" w:hAnsi="Times New Roman" w:cs="Times New Roman"/>
          <w:sz w:val="26"/>
          <w:szCs w:val="26"/>
        </w:rPr>
        <w:t xml:space="preserve"> giờ </w:t>
      </w:r>
      <w:r w:rsidRPr="00DD2F71">
        <w:rPr>
          <w:rFonts w:ascii="Times New Roman" w:hAnsi="Times New Roman" w:cs="Times New Roman"/>
          <w:sz w:val="26"/>
          <w:szCs w:val="26"/>
          <w:lang w:val="en-US"/>
        </w:rPr>
        <w:t>____</w:t>
      </w:r>
      <w:r w:rsidRPr="00DD2F71">
        <w:rPr>
          <w:rFonts w:ascii="Times New Roman" w:hAnsi="Times New Roman" w:cs="Times New Roman"/>
          <w:sz w:val="26"/>
          <w:szCs w:val="26"/>
        </w:rPr>
        <w:t xml:space="preserve"> phút,</w:t>
      </w:r>
      <w:r w:rsidRPr="00DD2F71">
        <w:rPr>
          <w:rFonts w:ascii="Times New Roman" w:hAnsi="Times New Roman" w:cs="Times New Roman"/>
          <w:sz w:val="26"/>
          <w:szCs w:val="26"/>
          <w:lang w:val="en-US"/>
        </w:rPr>
        <w:t xml:space="preserve"> </w:t>
      </w:r>
      <w:r w:rsidRPr="00DD2F71">
        <w:rPr>
          <w:rFonts w:ascii="Times New Roman" w:hAnsi="Times New Roman" w:cs="Times New Roman"/>
          <w:sz w:val="26"/>
          <w:szCs w:val="26"/>
        </w:rPr>
        <w:t xml:space="preserve">ngày </w:t>
      </w:r>
      <w:r w:rsidRPr="00DD2F71">
        <w:rPr>
          <w:rFonts w:ascii="Times New Roman" w:hAnsi="Times New Roman" w:cs="Times New Roman"/>
          <w:sz w:val="26"/>
          <w:szCs w:val="26"/>
          <w:lang w:val="en-US"/>
        </w:rPr>
        <w:t xml:space="preserve">__ </w:t>
      </w:r>
      <w:r w:rsidRPr="00DD2F71">
        <w:rPr>
          <w:rFonts w:ascii="Times New Roman" w:hAnsi="Times New Roman" w:cs="Times New Roman"/>
          <w:sz w:val="26"/>
          <w:szCs w:val="26"/>
        </w:rPr>
        <w:t xml:space="preserve">tháng </w:t>
      </w:r>
      <w:r w:rsidRPr="00DD2F71">
        <w:rPr>
          <w:rFonts w:ascii="Times New Roman" w:hAnsi="Times New Roman" w:cs="Times New Roman"/>
          <w:sz w:val="26"/>
          <w:szCs w:val="26"/>
          <w:lang w:val="en-US"/>
        </w:rPr>
        <w:t xml:space="preserve">__ </w:t>
      </w:r>
      <w:r w:rsidRPr="00DD2F71">
        <w:rPr>
          <w:rFonts w:ascii="Times New Roman" w:hAnsi="Times New Roman" w:cs="Times New Roman"/>
          <w:sz w:val="26"/>
          <w:szCs w:val="26"/>
        </w:rPr>
        <w:t>năm</w:t>
      </w:r>
      <w:r w:rsidRPr="00DD2F71">
        <w:rPr>
          <w:rFonts w:ascii="Times New Roman" w:hAnsi="Times New Roman" w:cs="Times New Roman"/>
          <w:sz w:val="26"/>
          <w:szCs w:val="26"/>
          <w:lang w:val="en-US"/>
        </w:rPr>
        <w:t xml:space="preserve"> ____</w:t>
      </w:r>
      <w:r w:rsidRPr="00DD2F71">
        <w:rPr>
          <w:rFonts w:ascii="Times New Roman" w:hAnsi="Times New Roman" w:cs="Times New Roman"/>
          <w:sz w:val="26"/>
          <w:szCs w:val="26"/>
        </w:rPr>
        <w:t xml:space="preserve"> </w:t>
      </w:r>
      <w:r w:rsidRPr="00DD2F71">
        <w:rPr>
          <w:rFonts w:ascii="Times New Roman" w:hAnsi="Times New Roman" w:cs="Times New Roman"/>
          <w:i/>
          <w:iCs/>
          <w:sz w:val="26"/>
          <w:szCs w:val="26"/>
        </w:rPr>
        <w:t>[ghi thời điểm (ngày, giờ) cụ thể bảo đảm tối thiểu là 20</w:t>
      </w:r>
      <w:r w:rsidRPr="00DD2F71">
        <w:rPr>
          <w:rFonts w:ascii="Times New Roman" w:hAnsi="Times New Roman" w:cs="Times New Roman"/>
          <w:i/>
          <w:iCs/>
          <w:sz w:val="26"/>
          <w:szCs w:val="26"/>
          <w:lang w:val="en-US"/>
        </w:rPr>
        <w:t xml:space="preserve"> </w:t>
      </w:r>
      <w:r w:rsidRPr="00DD2F71">
        <w:rPr>
          <w:rFonts w:ascii="Times New Roman" w:hAnsi="Times New Roman" w:cs="Times New Roman"/>
          <w:i/>
          <w:iCs/>
          <w:sz w:val="26"/>
          <w:szCs w:val="26"/>
        </w:rPr>
        <w:t>ngày, kể từ ngày đầu tiên phát hành HSMQT đến ngày có thời điểm đóng thầu và không ghi thời điểm đóng thầu vào đầu giờ làm việc của một ngày để không làm</w:t>
      </w:r>
      <w:r w:rsidRPr="00DD2F71">
        <w:rPr>
          <w:rFonts w:ascii="Times New Roman" w:hAnsi="Times New Roman" w:cs="Times New Roman"/>
          <w:i/>
          <w:iCs/>
          <w:sz w:val="26"/>
          <w:szCs w:val="26"/>
          <w:lang w:val="en-US"/>
        </w:rPr>
        <w:t xml:space="preserve"> </w:t>
      </w:r>
      <w:r w:rsidRPr="00DD2F71">
        <w:rPr>
          <w:rFonts w:ascii="Times New Roman" w:hAnsi="Times New Roman" w:cs="Times New Roman"/>
          <w:i/>
          <w:iCs/>
          <w:sz w:val="26"/>
          <w:szCs w:val="26"/>
        </w:rPr>
        <w:t>hạn chế nhà đầu tư nộp HSĐKTHDA].</w:t>
      </w:r>
    </w:p>
    <w:p w14:paraId="09763066" w14:textId="77777777" w:rsidR="00764D34" w:rsidRPr="00DD2F71" w:rsidRDefault="00764D34" w:rsidP="00764D34">
      <w:pPr>
        <w:spacing w:before="120"/>
        <w:rPr>
          <w:rFonts w:ascii="Times New Roman" w:hAnsi="Times New Roman" w:cs="Times New Roman"/>
          <w:sz w:val="26"/>
          <w:szCs w:val="26"/>
          <w:lang w:val="en-US"/>
        </w:rPr>
      </w:pPr>
      <w:r w:rsidRPr="00DD2F71">
        <w:rPr>
          <w:rFonts w:ascii="Times New Roman" w:hAnsi="Times New Roman" w:cs="Times New Roman"/>
          <w:sz w:val="26"/>
          <w:szCs w:val="26"/>
        </w:rPr>
        <w:t>16.2. Bên mời quan tâm có thể gia hạn thời điểm đóng thầu trong trường hợp sửa đổi HSMQT theo quy định tại Mục 7.3 CDNĐT.</w:t>
      </w:r>
    </w:p>
    <w:p w14:paraId="162B5F1F"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M</w:t>
      </w:r>
      <w:r w:rsidRPr="00DD2F71">
        <w:rPr>
          <w:rFonts w:ascii="Times New Roman" w:hAnsi="Times New Roman" w:cs="Times New Roman"/>
          <w:b/>
          <w:bCs/>
          <w:sz w:val="26"/>
          <w:szCs w:val="26"/>
          <w:lang w:val="en-US"/>
        </w:rPr>
        <w:t>ụ</w:t>
      </w:r>
      <w:r w:rsidRPr="00DD2F71">
        <w:rPr>
          <w:rFonts w:ascii="Times New Roman" w:hAnsi="Times New Roman" w:cs="Times New Roman"/>
          <w:b/>
          <w:bCs/>
          <w:sz w:val="26"/>
          <w:szCs w:val="26"/>
        </w:rPr>
        <w:t>c 17. M</w:t>
      </w:r>
      <w:r w:rsidRPr="00DD2F71">
        <w:rPr>
          <w:rFonts w:ascii="Times New Roman" w:hAnsi="Times New Roman" w:cs="Times New Roman"/>
          <w:b/>
          <w:bCs/>
          <w:sz w:val="26"/>
          <w:szCs w:val="26"/>
          <w:lang w:val="en-US"/>
        </w:rPr>
        <w:t>ở</w:t>
      </w:r>
      <w:r w:rsidRPr="00DD2F71">
        <w:rPr>
          <w:rFonts w:ascii="Times New Roman" w:hAnsi="Times New Roman" w:cs="Times New Roman"/>
          <w:b/>
          <w:bCs/>
          <w:sz w:val="26"/>
          <w:szCs w:val="26"/>
        </w:rPr>
        <w:t xml:space="preserve"> thầu</w:t>
      </w:r>
    </w:p>
    <w:p w14:paraId="18ECE63B"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17.1. Việc mở thầu được thực hiện trên Hệ thống trong thời hạn 02 giờ kể từ thời điểm hết hạn nộp HSĐKTHDA.</w:t>
      </w:r>
    </w:p>
    <w:p w14:paraId="5349213A"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17.2. Ngoại trừ trường hợp HSĐKTHDA nhà đầu tư rút theo quy định tại Mục 15.1 CDNĐT, bên mời quan tâm phải mở công khai tất cả HSĐKTHDA đã nhận được trước thời điểm đóng thầu.</w:t>
      </w:r>
    </w:p>
    <w:p w14:paraId="378C85F6"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17.3. Bên mời quan tâm tổ chức đánh giá HSĐKTHDA của các nhà đầu tư đã nộp hồ sơ.</w:t>
      </w:r>
    </w:p>
    <w:p w14:paraId="24FC0AAE"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Mục 18. Làm rõ HSĐKTHDA</w:t>
      </w:r>
    </w:p>
    <w:p w14:paraId="743286A8"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18.1. Trường hợp trong quá trình đánh giá, nhà đầu tư phát hiện HSĐKTHDA thiếu thông tin, tài liệu về tư cách hợp lệ và năng lực của m</w:t>
      </w:r>
      <w:r w:rsidRPr="00DD2F71">
        <w:rPr>
          <w:rFonts w:ascii="Times New Roman" w:hAnsi="Times New Roman" w:cs="Times New Roman"/>
          <w:sz w:val="26"/>
          <w:szCs w:val="26"/>
          <w:lang w:val="en-US"/>
        </w:rPr>
        <w:t>ì</w:t>
      </w:r>
      <w:r w:rsidRPr="00DD2F71">
        <w:rPr>
          <w:rFonts w:ascii="Times New Roman" w:hAnsi="Times New Roman" w:cs="Times New Roman"/>
          <w:sz w:val="26"/>
          <w:szCs w:val="26"/>
        </w:rPr>
        <w:t>nh nhưng chưa được nộp cùng hồ sơ thì nhà đầu tư được gửi thông tin tài liệu đến bên mời quan tâm để tự làm rõ về tư cách hợp lệ và năng lực của mình. Bên mời quan tâm phải thông báo bằng văn bản cho nhà đầu tư về việc đã nhận được các tài liệu bổ sung làm rõ của nhà đầu tư trên Hệ thống.</w:t>
      </w:r>
    </w:p>
    <w:p w14:paraId="5164C5E1"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18.2. Trong trường hợp phát hiện nhà đầu tư thiếu tài liệu chứng minh tư cách hợp lệ và năng lực th</w:t>
      </w:r>
      <w:r w:rsidRPr="00DD2F71">
        <w:rPr>
          <w:rFonts w:ascii="Times New Roman" w:hAnsi="Times New Roman" w:cs="Times New Roman"/>
          <w:sz w:val="26"/>
          <w:szCs w:val="26"/>
          <w:lang w:val="en-US"/>
        </w:rPr>
        <w:t>ì</w:t>
      </w:r>
      <w:r w:rsidRPr="00DD2F71">
        <w:rPr>
          <w:rFonts w:ascii="Times New Roman" w:hAnsi="Times New Roman" w:cs="Times New Roman"/>
          <w:sz w:val="26"/>
          <w:szCs w:val="26"/>
        </w:rPr>
        <w:t xml:space="preserve"> bên mời quan tâm phải yêu cầu nhà đầu tư làm rõ, bổ sung tài liệu để chứng minh tư cách hợp lệ, năng lực. Nhà đầu tư có trách nhiệm làm rõ HSĐKTHDA theo yêu cầu của bên mời quan tâm. Tất cả yêu cầu làm rõ của bên mời quan tâm và văn bản làm rõ của nhà đầu tư phải được thực hiện trên Hệ thống.</w:t>
      </w:r>
    </w:p>
    <w:p w14:paraId="2208237B"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18.3. Việc làm rõ HSĐKTHDA phải bảo đảm nguyên tắc không làm thay đổi tư cách và tên nhà đầu tư tham dự quan tâm.</w:t>
      </w:r>
    </w:p>
    <w:p w14:paraId="2D45D7E3"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18.4. Trong văn bản yêu cầu làm rõ phải quy định thời hạn làm rõ của nhà đầu tư (thời hạn này phải phù hợp với tiến độ thực hiện dự án, bảo đảm nhà đầu tư có đủ thời gian chuẩn bị các tài liệu làm rõ HSĐKTHDA). Trường hợp quá thời hạn làm rõ mà bên mời quan tâm không nhận được văn bản làm rõ hoặc nhà đầu tư có văn bản làm rõ nhưng không đáp ứng được yêu cầu làm rõ của bên mời quan tâm thì bên mời quan tâm sẽ đánh giá HSĐKTHDA của nhà đầu tư theo thông tin nêu tại HSĐKTHDA nộp trước thời điểm đóng thầu.</w:t>
      </w:r>
    </w:p>
    <w:p w14:paraId="6B77EDC3"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Mục 19. Đánh giá HSĐKTHDA và công khai kết quả mời quan tâm</w:t>
      </w:r>
    </w:p>
    <w:p w14:paraId="72E94AEC"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19.1. Việc đánh giá HSĐKTHDA thực hiện theo phương pháp và tiêu</w:t>
      </w:r>
      <w:r w:rsidRPr="00DD2F71">
        <w:rPr>
          <w:rFonts w:ascii="Times New Roman" w:hAnsi="Times New Roman" w:cs="Times New Roman"/>
          <w:sz w:val="26"/>
          <w:szCs w:val="26"/>
          <w:lang w:val="en-US"/>
        </w:rPr>
        <w:t xml:space="preserve"> </w:t>
      </w:r>
      <w:r w:rsidRPr="00DD2F71">
        <w:rPr>
          <w:rFonts w:ascii="Times New Roman" w:hAnsi="Times New Roman" w:cs="Times New Roman"/>
          <w:sz w:val="26"/>
          <w:szCs w:val="26"/>
        </w:rPr>
        <w:t>chuẩn đánh giá về năng lực quy định tại Chương II - Đánh giá HSĐKTHDA.</w:t>
      </w:r>
    </w:p>
    <w:p w14:paraId="7AEC2DF3"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19.2. Căn cứ kết quả đánh giá HSĐKTHDA, bên mời quan tâm trình người có thẩm quyền xem xét, phê duyệt kết quả mời quan tâm và tổ chức lựa chọn nhà đầu tư như sau:</w:t>
      </w:r>
    </w:p>
    <w:p w14:paraId="51ABCAF9"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a) Trường hợp có từ hai nhà đầu tư trở lên đáp ứng yêu cầu của HSMQT, tổ chức đấu thầu lựa chọn nhà đầu tư theo quy định của pháp luật về đấu thầu.</w:t>
      </w:r>
    </w:p>
    <w:p w14:paraId="46968A7F"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b) Trường hợp chỉ có một nhà đầu tư đăng ký và đáp ứng yêu cầu của HSMQT hoặc có nhiều nhà đầu tư đăng ký nhưng chỉ có một nhà đầu tư đáp ứng yêu cầu của HSMQT thì chấp thuận nhà đầu tư theo quy định của pháp luật về đầu tư.</w:t>
      </w:r>
    </w:p>
    <w:p w14:paraId="184C1463"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c) Trường hợp không có nhà đầu tư quan tâm hoặc không có nhà đầu tư đáp ứng yêu cầu của HSMQT, có văn bản thông báo về kết thúc thủ tục mời quan tâm.</w:t>
      </w:r>
    </w:p>
    <w:p w14:paraId="39B6E32C" w14:textId="77777777" w:rsidR="00764D34" w:rsidRPr="00DD2F71" w:rsidRDefault="00764D34" w:rsidP="00764D34">
      <w:pPr>
        <w:spacing w:before="120"/>
        <w:rPr>
          <w:rFonts w:ascii="Times New Roman" w:hAnsi="Times New Roman" w:cs="Times New Roman"/>
          <w:sz w:val="26"/>
          <w:szCs w:val="26"/>
          <w:lang w:val="en-US"/>
        </w:rPr>
      </w:pPr>
      <w:r w:rsidRPr="00DD2F71">
        <w:rPr>
          <w:rFonts w:ascii="Times New Roman" w:hAnsi="Times New Roman" w:cs="Times New Roman"/>
          <w:sz w:val="26"/>
          <w:szCs w:val="26"/>
        </w:rPr>
        <w:t>19.3. Đối với dự án quy định tại điểm a Mục 19.2 CDNĐT, người có thẩm quyền phê duyệt bảng theo dõi tiến độ các hoạt động lựa chọn nhà đầu tư, trong đó quyết định bên mời quan tâm, hình thức, phương thức đấu thầu lựa chọn nhà đầu tư, thời gian bắt đầu tổ chức lựa chọn nhà đầu tư. Hình thức đấu thầu lựa chọn nhà đầu tư được xác định theo quy định sau:</w:t>
      </w:r>
    </w:p>
    <w:p w14:paraId="3835D438"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a) Đấu thầu rộng rãi trong nước nếu không có nhà đầu tư nước ngoài nộp HSĐKTHDA hoặc đáp ứng yêu cầu của HSMQT theo quy định tại điểm đ khoản 2 Điều 11 của Luật Đ</w:t>
      </w:r>
      <w:r w:rsidRPr="00DD2F71">
        <w:rPr>
          <w:rFonts w:ascii="Times New Roman" w:hAnsi="Times New Roman" w:cs="Times New Roman"/>
          <w:sz w:val="26"/>
          <w:szCs w:val="26"/>
          <w:lang w:val="en-US"/>
        </w:rPr>
        <w:t>ấ</w:t>
      </w:r>
      <w:r w:rsidRPr="00DD2F71">
        <w:rPr>
          <w:rFonts w:ascii="Times New Roman" w:hAnsi="Times New Roman" w:cs="Times New Roman"/>
          <w:sz w:val="26"/>
          <w:szCs w:val="26"/>
        </w:rPr>
        <w:t>u th</w:t>
      </w:r>
      <w:r w:rsidRPr="00DD2F71">
        <w:rPr>
          <w:rFonts w:ascii="Times New Roman" w:hAnsi="Times New Roman" w:cs="Times New Roman"/>
          <w:sz w:val="26"/>
          <w:szCs w:val="26"/>
          <w:lang w:val="en-US"/>
        </w:rPr>
        <w:t>ầ</w:t>
      </w:r>
      <w:r w:rsidRPr="00DD2F71">
        <w:rPr>
          <w:rFonts w:ascii="Times New Roman" w:hAnsi="Times New Roman" w:cs="Times New Roman"/>
          <w:sz w:val="26"/>
          <w:szCs w:val="26"/>
        </w:rPr>
        <w:t>u;</w:t>
      </w:r>
    </w:p>
    <w:p w14:paraId="041B3BE5"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b) Đấu thầu rộng rãi quốc tế nếu có tối thiểu một nhà đầu tư nước ngoài trở lên đáp ứng yêu cầu của HSMQT.</w:t>
      </w:r>
    </w:p>
    <w:p w14:paraId="23D5619D"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19.4. Đối với dự án quy định tại điểm c Mục 19.2 CDNĐT, người có thẩm quyền thông báo bằng văn bản về việc kết thúc mời quan tâm và xem xét quyết định thực hiện một trong hai thủ tục sau:</w:t>
      </w:r>
    </w:p>
    <w:p w14:paraId="4C0E77F6"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a) Thực hiện lại thủ tục mời quan tâm trong thời hạn do người có thẩm quyền quyết định;</w:t>
      </w:r>
    </w:p>
    <w:p w14:paraId="621CED7C"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b) Rà soát, chỉnh sửa HSMQT nhưng phải b</w:t>
      </w:r>
      <w:r w:rsidRPr="00DD2F71">
        <w:rPr>
          <w:rFonts w:ascii="Times New Roman" w:hAnsi="Times New Roman" w:cs="Times New Roman"/>
          <w:sz w:val="26"/>
          <w:szCs w:val="26"/>
          <w:lang w:val="en-US"/>
        </w:rPr>
        <w:t>ả</w:t>
      </w:r>
      <w:r w:rsidRPr="00DD2F71">
        <w:rPr>
          <w:rFonts w:ascii="Times New Roman" w:hAnsi="Times New Roman" w:cs="Times New Roman"/>
          <w:sz w:val="26"/>
          <w:szCs w:val="26"/>
        </w:rPr>
        <w:t>o đảm phù hợp với quyết định chấp thuận chủ trương đầu tư hoặc văn bản phê duyệt thông tin dự án và thực hiện lại thủ tục mời quan tâm.</w:t>
      </w:r>
    </w:p>
    <w:p w14:paraId="0ACF9514"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19.5. Căn cứ quyết định của người có thẩm quyền quy định tại Mục 19.2 CDNĐT, bên mời quan tâm có trách nhiệm đăng tải kết quả mời quan tâm và Bảng theo dõi tiến độ thực hiện các hoạt động lựa chọn nhà đầu tư hoặc văn bản thông báo về việc kết thúc thủ tục mời quan tâm trên Hệ thống.</w:t>
      </w:r>
    </w:p>
    <w:p w14:paraId="5896CA60"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Mục 20. Xử lý vi phạm trong đấu thầu</w:t>
      </w:r>
    </w:p>
    <w:p w14:paraId="2BDEA1DD"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20.1. Tổ chức, cá nhân vi phạm pháp luật về đấu thầu và quy định khác của pháp luật có liên quan thì tùy theo tính chất, mức độ vi phạm mà bị xử lý ký luật, xử phạt vi phạm hành chính hoặc bị truy cứu trách nhiệm hình sự; trường hợp hành vi vi phạm pháp luật về đấu thầu gây thiệt hại thì phải bồi thường thiệt hại theo quy định của pháp luật.</w:t>
      </w:r>
    </w:p>
    <w:p w14:paraId="16F45EB9"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xml:space="preserve">20.2. Ngoài việc bị xử lý theo quy định tại Mục 20.1 CDNĐT, tùy theo tính chất, mức độ vi phạm, tổ chức, cá nhân thực hiện hành vi bị cấm theo quy định tại Điều 16 của Luật Đấu thầu còn bị cấm tham </w:t>
      </w:r>
      <w:r w:rsidRPr="00DD2F71">
        <w:rPr>
          <w:rFonts w:ascii="Times New Roman" w:hAnsi="Times New Roman" w:cs="Times New Roman"/>
          <w:sz w:val="26"/>
          <w:szCs w:val="26"/>
          <w:lang w:val="en-US"/>
        </w:rPr>
        <w:t>gia</w:t>
      </w:r>
      <w:r w:rsidRPr="00DD2F71">
        <w:rPr>
          <w:rFonts w:ascii="Times New Roman" w:hAnsi="Times New Roman" w:cs="Times New Roman"/>
          <w:sz w:val="26"/>
          <w:szCs w:val="26"/>
        </w:rPr>
        <w:t xml:space="preserve"> hoạt động đấu thầu lựa chọn nhà đầu tư từ 06 tháng đến 05 năm. Thời gian cam tham gia hoạt động đấu thầu đối với tổ chức, cá nhân có hành vi vi phạm, bao gồm cả cá nhân thuộc cơ quan có thẩm quyền, bên mời quan tâm, tổ chuyên gia, tổ thẩm định:</w:t>
      </w:r>
    </w:p>
    <w:p w14:paraId="37E2A4F7"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a) Cấm tham gia hoạt động đấu thầu từ 03 năm đến 05 năm đối với một trong các hành vi vi phạm các khoản 1, 2, 4 và điểm a khoản 3 Điều 16 của Luật Đấu thầu;</w:t>
      </w:r>
    </w:p>
    <w:p w14:paraId="0CDF75B2"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b) Cấm tham gia hoạt động đấu thầu từ 01 năm đến 03 năm đối với một trong các hành vi vi phạm điểm c khoản 3; khoản 5 Điều 16 của Luật Đ</w:t>
      </w:r>
      <w:r w:rsidRPr="00DD2F71">
        <w:rPr>
          <w:rFonts w:ascii="Times New Roman" w:hAnsi="Times New Roman" w:cs="Times New Roman"/>
          <w:sz w:val="26"/>
          <w:szCs w:val="26"/>
          <w:lang w:val="en-US"/>
        </w:rPr>
        <w:t>ấ</w:t>
      </w:r>
      <w:r w:rsidRPr="00DD2F71">
        <w:rPr>
          <w:rFonts w:ascii="Times New Roman" w:hAnsi="Times New Roman" w:cs="Times New Roman"/>
          <w:sz w:val="26"/>
          <w:szCs w:val="26"/>
        </w:rPr>
        <w:t>u thầu;</w:t>
      </w:r>
    </w:p>
    <w:p w14:paraId="73B2D898"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c) Cấm tham gia hoạt động đấu thầu từ 06 tháng đến 01 năm đối với một trong các hành vi vi phạm các điểm a, b, c, d, đ, e khoản 6 và khoản 7 Điều 16 của Luật Đấu thầu.</w:t>
      </w:r>
    </w:p>
    <w:p w14:paraId="2F2C427F"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20.3. Đối với nhà đầu tư liên danh, việc cấm tham gia hoạt động đấu thầu lựa chọn nhà đầu tư quy định tại Mục 20.2 được thực hiện như sau:</w:t>
      </w:r>
    </w:p>
    <w:p w14:paraId="4FFFBE9A"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xml:space="preserve">a) Chỉ cấm tham gia hoạt động đấu thầu đối với thành viên liên danh vi phạm quy định thuộc trường hợp quy định tại các điểm c khoản 3, khoản 4, các điểm b, c, d, đ khoản 5, các điểm </w:t>
      </w:r>
      <w:r w:rsidRPr="00DD2F71">
        <w:rPr>
          <w:rFonts w:ascii="Times New Roman" w:hAnsi="Times New Roman" w:cs="Times New Roman"/>
          <w:sz w:val="26"/>
          <w:szCs w:val="26"/>
          <w:lang w:val="en-US" w:eastAsia="en-US"/>
        </w:rPr>
        <w:t xml:space="preserve">a, </w:t>
      </w:r>
      <w:r w:rsidRPr="00DD2F71">
        <w:rPr>
          <w:rFonts w:ascii="Times New Roman" w:hAnsi="Times New Roman" w:cs="Times New Roman"/>
          <w:sz w:val="26"/>
          <w:szCs w:val="26"/>
        </w:rPr>
        <w:t>b, c, d, đ, e khoản 6, khoản 7 Điều 16 của Luật Đấu thầu;</w:t>
      </w:r>
    </w:p>
    <w:p w14:paraId="21400A31"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b) Cấm tham gia với tất cả thành viên liên danh khi một hoặc một số thành viên có hành vi vi phạm không thuộc trường hợp quy định tại điểm a Mục này.</w:t>
      </w:r>
    </w:p>
    <w:p w14:paraId="30D3B106" w14:textId="77777777" w:rsidR="00764D34" w:rsidRPr="00DD2F71" w:rsidRDefault="00764D34" w:rsidP="00764D34">
      <w:pPr>
        <w:spacing w:before="120"/>
        <w:rPr>
          <w:rFonts w:ascii="Times New Roman" w:hAnsi="Times New Roman" w:cs="Times New Roman"/>
          <w:sz w:val="26"/>
          <w:szCs w:val="26"/>
          <w:lang w:val="en-US"/>
        </w:rPr>
      </w:pPr>
      <w:r w:rsidRPr="00DD2F71">
        <w:rPr>
          <w:rFonts w:ascii="Times New Roman" w:hAnsi="Times New Roman" w:cs="Times New Roman"/>
          <w:sz w:val="26"/>
          <w:szCs w:val="26"/>
        </w:rPr>
        <w:t>20.4. Trường hợp tổ chức, cá nhân có từ 02 hành vi vi phạm trở lên thuộc cùng phạm vi quản lý của người có thẩm quyền và các hành vi này chưa bị cấm tham gia hoạt động đấu thầu thì người có thẩm quyền ban hành quyết định cấm tham gia hoạt động đấu thầu với thời gian cấm được xác định bằng tổng thời gian cấm của các hành vi vi phạm nhưng tối đa không quá 05 năm.</w:t>
      </w:r>
    </w:p>
    <w:p w14:paraId="443B0800"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20.4. Thời hiệu áp dụng biện pháp cấm tham gia hoạt động đấu thầu tại Mục 20.2 CDNĐT là 10 năm tính từ ngày xảy ra hành vi vi phạm.</w:t>
      </w:r>
    </w:p>
    <w:p w14:paraId="27AEB328"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lang w:val="en-US" w:eastAsia="en-US"/>
        </w:rPr>
        <w:t xml:space="preserve">20.5. </w:t>
      </w:r>
      <w:r w:rsidRPr="00DD2F71">
        <w:rPr>
          <w:rFonts w:ascii="Times New Roman" w:hAnsi="Times New Roman" w:cs="Times New Roman"/>
          <w:sz w:val="26"/>
          <w:szCs w:val="26"/>
        </w:rPr>
        <w:t>Bộ, cơ quan ngang bộ, Ủy ban nhân dân cấp tỉnh xem xét, ban hành quyết định cấm tham gia hoạt động đấu thầu trong phạm vi quản lý của bộ, ngành, địa phương trong thời hạn 15 ngày kể từ ngày nhận được một trong các tài liệu sau:</w:t>
      </w:r>
    </w:p>
    <w:p w14:paraId="741BC01F"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a) Văn bản đề nghị của bên mời quan tâm kèm theo các tài liệu chứng minh hành vi vi phạm;</w:t>
      </w:r>
    </w:p>
    <w:p w14:paraId="67A6671C"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b) Kiến nghị tại kết luận thanh tra của cơ quan thanh tra, kết luận kiểm tra của đoàn kiểm tra, báo cáo kết quả kiểm toán của cơ quan kiểm toán nhà nước;</w:t>
      </w:r>
    </w:p>
    <w:p w14:paraId="75CE9521"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c) Kết quả giải quyết kiến nghị của Hội đồng tư vấn giải quyết kiến nghị;</w:t>
      </w:r>
    </w:p>
    <w:p w14:paraId="113C0BC7"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d) Các văn bản khác của cơ quan nhà nước có thẩm quyền trong đó xác định hành vi vi phạm.</w:t>
      </w:r>
    </w:p>
    <w:p w14:paraId="479C7D47"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20.6. Quyết định cấm tham gia hoạt động đấu thầu bao gồm các nội dung:</w:t>
      </w:r>
    </w:p>
    <w:p w14:paraId="597ED82B"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a) Tên tổ chức, cá nhân vi phạm;</w:t>
      </w:r>
    </w:p>
    <w:p w14:paraId="7237DF7B"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b) Nội dung vi phạm, căn cứ pháp lý để xử lý vi phạm và thời gian cấm tương ứng với từng hành vi vi phạm; tổng thời gian cấm (trường hợp vi phạm từ 02 hành vi trở lên); phạm vi cấm;</w:t>
      </w:r>
    </w:p>
    <w:p w14:paraId="6485672B"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c) Hiệu lực thi hành quyết định.</w:t>
      </w:r>
    </w:p>
    <w:p w14:paraId="6CD3D5A1" w14:textId="77777777" w:rsidR="00764D34" w:rsidRPr="00DD2F71" w:rsidRDefault="00764D34" w:rsidP="00764D34">
      <w:pPr>
        <w:spacing w:before="120"/>
        <w:jc w:val="center"/>
        <w:rPr>
          <w:rFonts w:ascii="Times New Roman" w:hAnsi="Times New Roman" w:cs="Times New Roman"/>
          <w:b/>
          <w:color w:val="auto"/>
          <w:sz w:val="26"/>
          <w:szCs w:val="26"/>
          <w:lang w:eastAsia="en-US"/>
        </w:rPr>
      </w:pPr>
      <w:r w:rsidRPr="00DD2F71">
        <w:rPr>
          <w:rFonts w:ascii="Times New Roman" w:hAnsi="Times New Roman" w:cs="Times New Roman"/>
          <w:b/>
          <w:bCs/>
          <w:sz w:val="26"/>
          <w:szCs w:val="26"/>
        </w:rPr>
        <w:t>CHƯƠNG II</w:t>
      </w:r>
    </w:p>
    <w:p w14:paraId="15B768BE" w14:textId="77777777" w:rsidR="00764D34" w:rsidRPr="00DD2F71" w:rsidRDefault="00764D34" w:rsidP="00764D34">
      <w:pPr>
        <w:spacing w:before="120"/>
        <w:jc w:val="center"/>
        <w:rPr>
          <w:rFonts w:ascii="Times New Roman" w:hAnsi="Times New Roman" w:cs="Times New Roman"/>
          <w:b/>
          <w:color w:val="auto"/>
          <w:sz w:val="26"/>
          <w:szCs w:val="26"/>
          <w:lang w:eastAsia="en-US"/>
        </w:rPr>
      </w:pPr>
      <w:r w:rsidRPr="00DD2F71">
        <w:rPr>
          <w:rFonts w:ascii="Times New Roman" w:hAnsi="Times New Roman" w:cs="Times New Roman"/>
          <w:b/>
          <w:bCs/>
          <w:sz w:val="26"/>
          <w:szCs w:val="26"/>
        </w:rPr>
        <w:t>ĐÁNH GIÁ HỒ SƠ ĐĂNG KÝ THỰC HIỆN DỰ ÁN</w:t>
      </w:r>
    </w:p>
    <w:p w14:paraId="383A0030"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Mục 1. Kiểm tra và đánh giá tính hợp lệ HSĐKTHDA</w:t>
      </w:r>
    </w:p>
    <w:p w14:paraId="24261000"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1.1. Kiểm tra HSĐKTHDA</w:t>
      </w:r>
    </w:p>
    <w:p w14:paraId="63408C51"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Kiểm tra các thành phần của HSĐKTHDA, gồm: văn bản đăng ký thực hiện dự án; hồ sơ về tư cách pháp lý và năng lực của nhà đầu tư và các thành phần khác thuộc HSĐKTHDA theo quy định tại Mục 10 CDNĐT.</w:t>
      </w:r>
    </w:p>
    <w:p w14:paraId="3E53E1BB"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1.2. Đánh giá tính hợp lệ HSĐKTHDA</w:t>
      </w:r>
    </w:p>
    <w:p w14:paraId="3307A8C3" w14:textId="77777777" w:rsidR="00764D34" w:rsidRPr="00DD2F71" w:rsidRDefault="00764D34" w:rsidP="00764D34">
      <w:pPr>
        <w:spacing w:before="120"/>
        <w:rPr>
          <w:rFonts w:ascii="Times New Roman" w:hAnsi="Times New Roman" w:cs="Times New Roman"/>
          <w:sz w:val="26"/>
          <w:szCs w:val="26"/>
          <w:lang w:val="en-US"/>
        </w:rPr>
      </w:pPr>
      <w:r w:rsidRPr="00DD2F71">
        <w:rPr>
          <w:rFonts w:ascii="Times New Roman" w:hAnsi="Times New Roman" w:cs="Times New Roman"/>
          <w:sz w:val="26"/>
          <w:szCs w:val="26"/>
        </w:rPr>
        <w:t>HSĐKTHDA của nhà đầu tư được đánh giá là hợp lệ khi đáp ứng đầy đủ các nội dung sau đây:</w:t>
      </w:r>
    </w:p>
    <w:p w14:paraId="47E214E9"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a) Có văn bản đăng ký thực hiện dự án được đại diện hợp pháp của nhà đầu tư ký tên, đóng dấu (nếu có). Đối với nhà đầu tư liên danh, văn bản đăng ký thực hiện dự án phải do đại diện hợp pháp của từng thành viên liên danh hoặc của thành viên thay mặt liên danh theo phân công trách nhiệm trong văn bản thỏa thuận liên danh ký tên, đóng dấu (nếu có).</w:t>
      </w:r>
    </w:p>
    <w:p w14:paraId="474900D7"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Văn bản đăng ký thực hiện dự án được coi là không hợp lệ nếu thuộc một</w:t>
      </w:r>
      <w:r w:rsidRPr="00DD2F71">
        <w:rPr>
          <w:rFonts w:ascii="Times New Roman" w:hAnsi="Times New Roman" w:cs="Times New Roman"/>
          <w:sz w:val="26"/>
          <w:szCs w:val="26"/>
          <w:lang w:val="en-US"/>
        </w:rPr>
        <w:t xml:space="preserve"> tro</w:t>
      </w:r>
      <w:r w:rsidRPr="00DD2F71">
        <w:rPr>
          <w:rFonts w:ascii="Times New Roman" w:hAnsi="Times New Roman" w:cs="Times New Roman"/>
          <w:sz w:val="26"/>
          <w:szCs w:val="26"/>
        </w:rPr>
        <w:t>ng các trường hợp sau:</w:t>
      </w:r>
    </w:p>
    <w:p w14:paraId="56B21BE9"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Không được đại diện hợp pháp của nhà đầu tư ký tên, đóng dấu (nếu có); không được đại diện hợp pháp của từng thành viên liên danh hoặc thành viên thay mặt liên danh ký văn bản đăng ký thực hiện dự án theo phân công trách nhiệm trong văn bản thỏa thuận liên danh ký tên, đóng dấu (nếu có) đối với trường hợp liên danh;</w:t>
      </w:r>
    </w:p>
    <w:p w14:paraId="09E59164"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Được ký trước khi bên mời quan tâm phát hành HSMQT, ký trước khi có giấy ủy quyền ký văn bản đăng ký thực hiện dự án (nếu có), ký trước khi ký thỏa thuận liên danh đối với trường hợp liên danh;</w:t>
      </w:r>
    </w:p>
    <w:p w14:paraId="47075157"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Kèm theo điều kiện gây bất lợi cho cơ quan có thẩm quyền, bên mời quan tâm hoặc bỏ sót các nội dung quan trọng nêu trong Mẫu văn bản đăng ký thực hiện dự án dẫn đến không bảo đảm toàn bộ trách nhiệm và cam kết của nhà đầu tư trong quá trình dự quan tâm và thực hiện hợp đồng nếu được công nhận trúng thầu.</w:t>
      </w:r>
    </w:p>
    <w:p w14:paraId="7EC8504B"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b) Nhà đầu tư không có tên trong hai hoặc nhiều HSĐKTHDA với tư cách là nhà đầu tư độc lập hoặc thành viên liên danh;</w:t>
      </w:r>
    </w:p>
    <w:p w14:paraId="65BD3758"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c) Trường hợp liên danh, có thỏa thuận liên danh được đại diện hợp pháp của từng thành viên liên danh ký tên, đóng dấu (nếu có). Thỏa thuận liên danh phải n</w:t>
      </w:r>
      <w:r w:rsidRPr="00DD2F71">
        <w:rPr>
          <w:rFonts w:ascii="Times New Roman" w:hAnsi="Times New Roman" w:cs="Times New Roman"/>
          <w:sz w:val="26"/>
          <w:szCs w:val="26"/>
          <w:lang w:val="en-US"/>
        </w:rPr>
        <w:t>ê</w:t>
      </w:r>
      <w:r w:rsidRPr="00DD2F71">
        <w:rPr>
          <w:rFonts w:ascii="Times New Roman" w:hAnsi="Times New Roman" w:cs="Times New Roman"/>
          <w:sz w:val="26"/>
          <w:szCs w:val="26"/>
        </w:rPr>
        <w:t>u rõ trách nhiệm của thành viên đứng đầu liên danh và trách nhiệm ch</w:t>
      </w:r>
      <w:r w:rsidRPr="00DD2F71">
        <w:rPr>
          <w:rFonts w:ascii="Times New Roman" w:hAnsi="Times New Roman" w:cs="Times New Roman"/>
          <w:sz w:val="26"/>
          <w:szCs w:val="26"/>
          <w:lang w:val="en-US"/>
        </w:rPr>
        <w:t>u</w:t>
      </w:r>
      <w:r w:rsidRPr="00DD2F71">
        <w:rPr>
          <w:rFonts w:ascii="Times New Roman" w:hAnsi="Times New Roman" w:cs="Times New Roman"/>
          <w:sz w:val="26"/>
          <w:szCs w:val="26"/>
        </w:rPr>
        <w:t>ng, trách nhiệm riêng của từng thành viên liên danh theo Mẫu số 03 Chương III - Biểu mẫu dự quan tâm;</w:t>
      </w:r>
    </w:p>
    <w:p w14:paraId="27010C9A"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d) Nhà đầu tư không đang trong thời gian bị cấm tham gia hoạt động lựa chọn nhà đầu tư theo quy định của pháp luật về đấu thầu;</w:t>
      </w:r>
    </w:p>
    <w:p w14:paraId="6E4D3D6B"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đ) Nhà đầu tư có tư cách hợp lệ theo quy định tại Mục 3 CDNĐT.</w:t>
      </w:r>
    </w:p>
    <w:p w14:paraId="243A2B08"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Nhà đầu tư có HSĐKTHDA được coi là “Hợp lệ” khi tất cả các nội dung được đánh giá là “Đáp ứng”. HSĐKTHDA của nhà đầu tư được coi là “Không hợp lệ” khi có bất kỳ nội dung nào được đánh giá là “Không đáp ứng” và khi đó HSĐKTHDA của nhà đầu tư sẽ bị loại. Nhà đầu tư có HSĐKTHDA hợp lệ được xem xét, đánh giá bước tiếp theo.</w:t>
      </w:r>
    </w:p>
    <w:p w14:paraId="6691A0CE"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 xml:space="preserve">Mục 2. Đánh giá sơ bộ về năng lực của nhà đầu </w:t>
      </w:r>
      <w:r w:rsidRPr="00DD2F71">
        <w:rPr>
          <w:rFonts w:ascii="Times New Roman" w:hAnsi="Times New Roman" w:cs="Times New Roman"/>
          <w:b/>
          <w:bCs/>
          <w:sz w:val="26"/>
          <w:szCs w:val="26"/>
          <w:lang w:val="en-US"/>
        </w:rPr>
        <w:t>t</w:t>
      </w:r>
      <w:r w:rsidRPr="00DD2F71">
        <w:rPr>
          <w:rFonts w:ascii="Times New Roman" w:hAnsi="Times New Roman" w:cs="Times New Roman"/>
          <w:b/>
          <w:bCs/>
          <w:sz w:val="26"/>
          <w:szCs w:val="26"/>
        </w:rPr>
        <w:t>ư</w:t>
      </w:r>
    </w:p>
    <w:p w14:paraId="7BD2E2F0"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2.1. Sử dụng phương pháp đạt, không đạt để đánh giá sơ bộ về năng lực của nhà đầu tư. Nhà đầu tư được đánh giá là đáp ứng yêu cầu sơ bộ về năng lực khi tất cả các tiêu chuẩn được đánh giá là đạt.</w:t>
      </w:r>
    </w:p>
    <w:p w14:paraId="645904CD"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2.2. Đối với nhà đầu tư liên danh: Vốn chủ sở hữu của nhà đầu tư liên danh bằng tổng vốn chủ sở hữu của các thành viên liên danh, từng thành viên liên danh phải đáp ứng yêu cầu tương ứng với phần góp vốn chủ sở hữu theo thỏa thuận liên danh. Nhà đầu tư đứng đầu liên danh phải có tỷ lệ góp vốn chủ sở hữu tối thiểu là</w:t>
      </w:r>
      <w:r w:rsidRPr="00DD2F71">
        <w:rPr>
          <w:rFonts w:ascii="Times New Roman" w:hAnsi="Times New Roman" w:cs="Times New Roman"/>
          <w:sz w:val="26"/>
          <w:szCs w:val="26"/>
          <w:lang w:val="en-US"/>
        </w:rPr>
        <w:t xml:space="preserve"> </w:t>
      </w:r>
      <w:r w:rsidRPr="00DD2F71">
        <w:rPr>
          <w:rFonts w:ascii="Times New Roman" w:hAnsi="Times New Roman" w:cs="Times New Roman"/>
          <w:sz w:val="26"/>
          <w:szCs w:val="26"/>
          <w:lang w:val="en-US" w:eastAsia="en-US"/>
        </w:rPr>
        <w:t xml:space="preserve">30%, </w:t>
      </w:r>
      <w:r w:rsidRPr="00DD2F71">
        <w:rPr>
          <w:rFonts w:ascii="Times New Roman" w:hAnsi="Times New Roman" w:cs="Times New Roman"/>
          <w:sz w:val="26"/>
          <w:szCs w:val="26"/>
        </w:rPr>
        <w:t>từng thành viên liên danh có tỷ lệ góp vốn chủ sở hữu tối thiểu là 15%.</w:t>
      </w:r>
    </w:p>
    <w:p w14:paraId="461A10CD"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2.3. Trường hợp pháp luật quản lý ngành, lĩnh vực quy định nhà đầu tư phải có kinh nghiệm thực hiện dự án tương tự, bên mời quan tâm, tổ chuyên gia xác định tiêu chuẩn đánh giá kinh nghiệm thực hiện dự án tương tự trong HSMQT theo quy định của pháp luật quản lý ngành, lĩnh vực.</w:t>
      </w:r>
    </w:p>
    <w:p w14:paraId="71036AA0" w14:textId="77777777" w:rsidR="00764D34" w:rsidRPr="00DD2F71" w:rsidRDefault="00764D34" w:rsidP="00764D34">
      <w:pPr>
        <w:spacing w:before="120"/>
        <w:rPr>
          <w:rFonts w:ascii="Times New Roman" w:hAnsi="Times New Roman" w:cs="Times New Roman"/>
          <w:sz w:val="26"/>
          <w:szCs w:val="26"/>
          <w:lang w:val="en-US"/>
        </w:rPr>
      </w:pPr>
      <w:r w:rsidRPr="00DD2F71">
        <w:rPr>
          <w:rFonts w:ascii="Times New Roman" w:hAnsi="Times New Roman" w:cs="Times New Roman"/>
          <w:sz w:val="26"/>
          <w:szCs w:val="26"/>
        </w:rPr>
        <w:t>2.4. Việc đánh giá sơ bộ năng lực của nhà đầu tư được thực hiện theo Bảng số 01 dưới đây:</w:t>
      </w:r>
    </w:p>
    <w:p w14:paraId="2B1E7A61" w14:textId="77777777" w:rsidR="00764D34" w:rsidRPr="00DD2F71" w:rsidRDefault="00764D34" w:rsidP="00764D34">
      <w:pPr>
        <w:spacing w:before="120"/>
        <w:jc w:val="right"/>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Bảng s</w:t>
      </w:r>
      <w:r w:rsidRPr="00DD2F71">
        <w:rPr>
          <w:rFonts w:ascii="Times New Roman" w:hAnsi="Times New Roman" w:cs="Times New Roman"/>
          <w:b/>
          <w:bCs/>
          <w:sz w:val="26"/>
          <w:szCs w:val="26"/>
          <w:lang w:val="en-US"/>
        </w:rPr>
        <w:t>ố</w:t>
      </w:r>
      <w:r w:rsidRPr="00DD2F71">
        <w:rPr>
          <w:rFonts w:ascii="Times New Roman" w:hAnsi="Times New Roman" w:cs="Times New Roman"/>
          <w:b/>
          <w:bCs/>
          <w:sz w:val="26"/>
          <w:szCs w:val="26"/>
        </w:rPr>
        <w:t xml:space="preserve"> 01</w:t>
      </w:r>
    </w:p>
    <w:p w14:paraId="4B49B7A0" w14:textId="77777777" w:rsidR="00764D34" w:rsidRPr="00DD2F71" w:rsidRDefault="00764D34" w:rsidP="00764D34">
      <w:pPr>
        <w:spacing w:before="120"/>
        <w:jc w:val="center"/>
        <w:rPr>
          <w:rFonts w:ascii="Times New Roman" w:hAnsi="Times New Roman" w:cs="Times New Roman"/>
          <w:color w:val="auto"/>
          <w:sz w:val="26"/>
          <w:szCs w:val="26"/>
          <w:lang w:val="en-US" w:eastAsia="en-US"/>
        </w:rPr>
      </w:pPr>
      <w:r w:rsidRPr="00DD2F71">
        <w:rPr>
          <w:rFonts w:ascii="Times New Roman" w:hAnsi="Times New Roman" w:cs="Times New Roman"/>
          <w:b/>
          <w:bCs/>
          <w:sz w:val="26"/>
          <w:szCs w:val="26"/>
        </w:rPr>
        <w:t xml:space="preserve">YÊU CẦU SƠ BỘ VỀ NĂNG LỰC </w:t>
      </w:r>
      <w:r w:rsidRPr="00DD2F71">
        <w:rPr>
          <w:rFonts w:ascii="Times New Roman" w:hAnsi="Times New Roman" w:cs="Times New Roman"/>
          <w:b/>
          <w:bCs/>
          <w:sz w:val="26"/>
          <w:szCs w:val="26"/>
          <w:vertAlign w:val="superscript"/>
        </w:rPr>
        <w:t>(*)</w:t>
      </w:r>
    </w:p>
    <w:tbl>
      <w:tblPr>
        <w:tblW w:w="5000" w:type="pct"/>
        <w:tblCellMar>
          <w:left w:w="0" w:type="dxa"/>
          <w:right w:w="0" w:type="dxa"/>
        </w:tblCellMar>
        <w:tblLook w:val="0000" w:firstRow="0" w:lastRow="0" w:firstColumn="0" w:lastColumn="0" w:noHBand="0" w:noVBand="0"/>
      </w:tblPr>
      <w:tblGrid>
        <w:gridCol w:w="748"/>
        <w:gridCol w:w="3223"/>
        <w:gridCol w:w="5399"/>
      </w:tblGrid>
      <w:tr w:rsidR="00764D34" w:rsidRPr="00DD2F71" w14:paraId="2D38CA93" w14:textId="77777777" w:rsidTr="00002E11">
        <w:tblPrEx>
          <w:tblCellMar>
            <w:top w:w="0" w:type="dxa"/>
            <w:left w:w="0" w:type="dxa"/>
            <w:bottom w:w="0" w:type="dxa"/>
            <w:right w:w="0" w:type="dxa"/>
          </w:tblCellMar>
        </w:tblPrEx>
        <w:tc>
          <w:tcPr>
            <w:tcW w:w="399" w:type="pct"/>
            <w:tcBorders>
              <w:top w:val="single" w:sz="4" w:space="0" w:color="auto"/>
              <w:left w:val="single" w:sz="4" w:space="0" w:color="auto"/>
              <w:bottom w:val="nil"/>
              <w:right w:val="nil"/>
            </w:tcBorders>
            <w:shd w:val="clear" w:color="auto" w:fill="FFFFFF"/>
            <w:vAlign w:val="center"/>
          </w:tcPr>
          <w:p w14:paraId="66164D8A" w14:textId="77777777" w:rsidR="00764D34" w:rsidRPr="00DD2F71" w:rsidRDefault="00764D34" w:rsidP="00002E11">
            <w:pPr>
              <w:spacing w:before="120"/>
              <w:jc w:val="center"/>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TT</w:t>
            </w:r>
          </w:p>
        </w:tc>
        <w:tc>
          <w:tcPr>
            <w:tcW w:w="1720" w:type="pct"/>
            <w:tcBorders>
              <w:top w:val="single" w:sz="4" w:space="0" w:color="auto"/>
              <w:left w:val="single" w:sz="4" w:space="0" w:color="auto"/>
              <w:bottom w:val="nil"/>
              <w:right w:val="nil"/>
            </w:tcBorders>
            <w:shd w:val="clear" w:color="auto" w:fill="FFFFFF"/>
            <w:vAlign w:val="center"/>
          </w:tcPr>
          <w:p w14:paraId="00A98DDD" w14:textId="77777777" w:rsidR="00764D34" w:rsidRPr="00DD2F71" w:rsidRDefault="00764D34" w:rsidP="00002E11">
            <w:pPr>
              <w:spacing w:before="120"/>
              <w:jc w:val="center"/>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Nội dung</w:t>
            </w:r>
          </w:p>
        </w:tc>
        <w:tc>
          <w:tcPr>
            <w:tcW w:w="2881" w:type="pct"/>
            <w:tcBorders>
              <w:top w:val="single" w:sz="4" w:space="0" w:color="auto"/>
              <w:left w:val="single" w:sz="4" w:space="0" w:color="auto"/>
              <w:bottom w:val="nil"/>
              <w:right w:val="single" w:sz="4" w:space="0" w:color="auto"/>
            </w:tcBorders>
            <w:shd w:val="clear" w:color="auto" w:fill="FFFFFF"/>
            <w:vAlign w:val="center"/>
          </w:tcPr>
          <w:p w14:paraId="03B40BE4" w14:textId="77777777" w:rsidR="00764D34" w:rsidRPr="00DD2F71" w:rsidRDefault="00764D34" w:rsidP="00002E11">
            <w:pPr>
              <w:spacing w:before="120"/>
              <w:jc w:val="center"/>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Yêu cầu</w:t>
            </w:r>
          </w:p>
        </w:tc>
      </w:tr>
      <w:tr w:rsidR="00764D34" w:rsidRPr="00DD2F71" w14:paraId="01F16822" w14:textId="77777777" w:rsidTr="00002E11">
        <w:tblPrEx>
          <w:tblCellMar>
            <w:top w:w="0" w:type="dxa"/>
            <w:left w:w="0" w:type="dxa"/>
            <w:bottom w:w="0" w:type="dxa"/>
            <w:right w:w="0" w:type="dxa"/>
          </w:tblCellMar>
        </w:tblPrEx>
        <w:tc>
          <w:tcPr>
            <w:tcW w:w="399" w:type="pct"/>
            <w:tcBorders>
              <w:top w:val="single" w:sz="4" w:space="0" w:color="auto"/>
              <w:left w:val="single" w:sz="4" w:space="0" w:color="auto"/>
              <w:bottom w:val="single" w:sz="4" w:space="0" w:color="auto"/>
              <w:right w:val="nil"/>
            </w:tcBorders>
            <w:shd w:val="clear" w:color="auto" w:fill="FFFFFF"/>
            <w:vAlign w:val="center"/>
          </w:tcPr>
          <w:p w14:paraId="76C036D5" w14:textId="77777777" w:rsidR="00764D34" w:rsidRPr="00DD2F71" w:rsidRDefault="00764D34" w:rsidP="00002E11">
            <w:pPr>
              <w:spacing w:before="120"/>
              <w:rPr>
                <w:rFonts w:ascii="Times New Roman" w:hAnsi="Times New Roman" w:cs="Times New Roman"/>
                <w:color w:val="auto"/>
                <w:sz w:val="26"/>
                <w:szCs w:val="26"/>
                <w:lang w:eastAsia="en-US"/>
              </w:rPr>
            </w:pPr>
            <w:r w:rsidRPr="00DD2F71">
              <w:rPr>
                <w:rFonts w:ascii="Times New Roman" w:hAnsi="Times New Roman" w:cs="Times New Roman"/>
                <w:bCs/>
                <w:sz w:val="26"/>
                <w:szCs w:val="26"/>
              </w:rPr>
              <w:t>1</w:t>
            </w:r>
          </w:p>
        </w:tc>
        <w:tc>
          <w:tcPr>
            <w:tcW w:w="1720" w:type="pct"/>
            <w:tcBorders>
              <w:top w:val="single" w:sz="4" w:space="0" w:color="auto"/>
              <w:left w:val="single" w:sz="4" w:space="0" w:color="auto"/>
              <w:bottom w:val="single" w:sz="4" w:space="0" w:color="auto"/>
              <w:right w:val="nil"/>
            </w:tcBorders>
            <w:shd w:val="clear" w:color="auto" w:fill="FFFFFF"/>
            <w:vAlign w:val="center"/>
          </w:tcPr>
          <w:p w14:paraId="47048A98" w14:textId="77777777" w:rsidR="00764D34" w:rsidRPr="00DD2F71" w:rsidRDefault="00764D34" w:rsidP="00002E11">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Yêu cầu về vốn chủ sở hữu</w:t>
            </w:r>
          </w:p>
        </w:tc>
        <w:tc>
          <w:tcPr>
            <w:tcW w:w="2881" w:type="pct"/>
            <w:tcBorders>
              <w:top w:val="single" w:sz="4" w:space="0" w:color="auto"/>
              <w:left w:val="single" w:sz="4" w:space="0" w:color="auto"/>
              <w:bottom w:val="single" w:sz="4" w:space="0" w:color="auto"/>
              <w:right w:val="single" w:sz="4" w:space="0" w:color="auto"/>
            </w:tcBorders>
            <w:shd w:val="clear" w:color="auto" w:fill="FFFFFF"/>
            <w:vAlign w:val="center"/>
          </w:tcPr>
          <w:p w14:paraId="1445B92C" w14:textId="77777777" w:rsidR="00764D34" w:rsidRPr="00DD2F71" w:rsidRDefault="00764D34" w:rsidP="00002E11">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Vốn chủ sở hữu tối thiểu nhà đầu tư phải thu xếp</w:t>
            </w:r>
            <w:r w:rsidRPr="00DD2F71">
              <w:rPr>
                <w:rFonts w:ascii="Times New Roman" w:hAnsi="Times New Roman" w:cs="Times New Roman"/>
                <w:sz w:val="26"/>
                <w:szCs w:val="26"/>
                <w:vertAlign w:val="superscript"/>
              </w:rPr>
              <w:t>(1)</w:t>
            </w:r>
            <w:r w:rsidRPr="00DD2F71">
              <w:rPr>
                <w:rFonts w:ascii="Times New Roman" w:hAnsi="Times New Roman" w:cs="Times New Roman"/>
                <w:sz w:val="26"/>
                <w:szCs w:val="26"/>
              </w:rPr>
              <w:t xml:space="preserve"> để được đánh giá là đạt:</w:t>
            </w:r>
            <w:r w:rsidRPr="00DD2F71">
              <w:rPr>
                <w:rFonts w:ascii="Times New Roman" w:hAnsi="Times New Roman" w:cs="Times New Roman"/>
                <w:sz w:val="26"/>
                <w:szCs w:val="26"/>
                <w:lang w:val="en-US"/>
              </w:rPr>
              <w:t xml:space="preserve"> ____</w:t>
            </w:r>
            <w:r w:rsidRPr="00DD2F71">
              <w:rPr>
                <w:rFonts w:ascii="Times New Roman" w:hAnsi="Times New Roman" w:cs="Times New Roman"/>
                <w:sz w:val="26"/>
                <w:szCs w:val="26"/>
              </w:rPr>
              <w:t xml:space="preserve"> </w:t>
            </w:r>
            <w:r w:rsidRPr="00DD2F71">
              <w:rPr>
                <w:rFonts w:ascii="Times New Roman" w:hAnsi="Times New Roman" w:cs="Times New Roman"/>
                <w:i/>
                <w:iCs/>
                <w:sz w:val="26"/>
                <w:szCs w:val="26"/>
                <w:lang w:val="en-US"/>
              </w:rPr>
              <w:t>[</w:t>
            </w:r>
            <w:r w:rsidRPr="00DD2F71">
              <w:rPr>
                <w:rFonts w:ascii="Times New Roman" w:hAnsi="Times New Roman" w:cs="Times New Roman"/>
                <w:i/>
                <w:iCs/>
                <w:sz w:val="26"/>
                <w:szCs w:val="26"/>
              </w:rPr>
              <w:t>ghi giá trị bằng số và b</w:t>
            </w:r>
            <w:r w:rsidRPr="00DD2F71">
              <w:rPr>
                <w:rFonts w:ascii="Times New Roman" w:hAnsi="Times New Roman" w:cs="Times New Roman"/>
                <w:i/>
                <w:iCs/>
                <w:sz w:val="26"/>
                <w:szCs w:val="26"/>
                <w:lang w:val="en-US"/>
              </w:rPr>
              <w:t>ằ</w:t>
            </w:r>
            <w:r w:rsidRPr="00DD2F71">
              <w:rPr>
                <w:rFonts w:ascii="Times New Roman" w:hAnsi="Times New Roman" w:cs="Times New Roman"/>
                <w:i/>
                <w:iCs/>
                <w:sz w:val="26"/>
                <w:szCs w:val="26"/>
              </w:rPr>
              <w:t>ng chữ</w:t>
            </w:r>
          </w:p>
          <w:p w14:paraId="51DD7931" w14:textId="77777777" w:rsidR="00764D34" w:rsidRPr="00DD2F71" w:rsidRDefault="00764D34" w:rsidP="00002E11">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xml:space="preserve">- </w:t>
            </w:r>
            <w:r w:rsidRPr="00DD2F71">
              <w:rPr>
                <w:rFonts w:ascii="Times New Roman" w:hAnsi="Times New Roman" w:cs="Times New Roman"/>
                <w:i/>
                <w:iCs/>
                <w:sz w:val="26"/>
                <w:szCs w:val="26"/>
              </w:rPr>
              <w:t>Đối với dự án đầu tư có sử dụng đất: vốn chủ sở hữu tối thiểu không thấp hơn 20% tổng vốn đầu tư/tổng mức đầu tư đối với dự án có qu</w:t>
            </w:r>
            <w:r w:rsidRPr="00DD2F71">
              <w:rPr>
                <w:rFonts w:ascii="Times New Roman" w:hAnsi="Times New Roman" w:cs="Times New Roman"/>
                <w:i/>
                <w:iCs/>
                <w:sz w:val="26"/>
                <w:szCs w:val="26"/>
                <w:lang w:val="en-US"/>
              </w:rPr>
              <w:t>y</w:t>
            </w:r>
            <w:r w:rsidRPr="00DD2F71">
              <w:rPr>
                <w:rFonts w:ascii="Times New Roman" w:hAnsi="Times New Roman" w:cs="Times New Roman"/>
                <w:i/>
                <w:iCs/>
                <w:sz w:val="26"/>
                <w:szCs w:val="26"/>
              </w:rPr>
              <w:t xml:space="preserve"> mô sử dụn</w:t>
            </w:r>
            <w:r w:rsidRPr="00DD2F71">
              <w:rPr>
                <w:rFonts w:ascii="Times New Roman" w:hAnsi="Times New Roman" w:cs="Times New Roman"/>
                <w:i/>
                <w:iCs/>
                <w:sz w:val="26"/>
                <w:szCs w:val="26"/>
                <w:lang w:val="en-US"/>
              </w:rPr>
              <w:t>g</w:t>
            </w:r>
            <w:r w:rsidRPr="00DD2F71">
              <w:rPr>
                <w:rFonts w:ascii="Times New Roman" w:hAnsi="Times New Roman" w:cs="Times New Roman"/>
                <w:i/>
                <w:iCs/>
                <w:sz w:val="26"/>
                <w:szCs w:val="26"/>
              </w:rPr>
              <w:t xml:space="preserve"> đất dưới 20 héc ta; không thấp hơn 15% tổng vốn đầu tư/tổng mức đầu tư đối với dự án có quy mô sử dụng đất từ 20 héc ta trở lên.</w:t>
            </w:r>
          </w:p>
          <w:p w14:paraId="387F2D16" w14:textId="77777777" w:rsidR="00764D34" w:rsidRPr="00DD2F71" w:rsidRDefault="00764D34" w:rsidP="00002E11">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xml:space="preserve">- </w:t>
            </w:r>
            <w:r w:rsidRPr="00DD2F71">
              <w:rPr>
                <w:rFonts w:ascii="Times New Roman" w:hAnsi="Times New Roman" w:cs="Times New Roman"/>
                <w:i/>
                <w:iCs/>
                <w:sz w:val="26"/>
                <w:szCs w:val="26"/>
              </w:rPr>
              <w:t>Đối với dự án đầu tư thuộc trường hợp phải tổ chức đấu thầu theo quy định của pháp luật quản lý ngành, lĩnh vực và không sử dụng đất: Vốn chủ sở hữu tối thiểu không thấp hơn mức tối thiểu theo quy định của pháp luật quản lý ngành, lĩnh vực. Trường hợp pháp luật quản lý ngành</w:t>
            </w:r>
            <w:r w:rsidRPr="00DD2F71">
              <w:rPr>
                <w:rFonts w:ascii="Times New Roman" w:hAnsi="Times New Roman" w:cs="Times New Roman"/>
                <w:sz w:val="26"/>
                <w:szCs w:val="26"/>
              </w:rPr>
              <w:t xml:space="preserve">, </w:t>
            </w:r>
            <w:r w:rsidRPr="00DD2F71">
              <w:rPr>
                <w:rFonts w:ascii="Times New Roman" w:hAnsi="Times New Roman" w:cs="Times New Roman"/>
                <w:i/>
                <w:iCs/>
                <w:sz w:val="26"/>
                <w:szCs w:val="26"/>
              </w:rPr>
              <w:t>lĩnh vực không quy định thì vốn chủ sở hữu tối thiểu không thấp hơn 15% tổng vốn đầu tư/tổng mức đầu tư của dự án đang xét.]</w:t>
            </w:r>
          </w:p>
        </w:tc>
      </w:tr>
    </w:tbl>
    <w:p w14:paraId="25348A3D"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b/>
          <w:bCs/>
          <w:i/>
          <w:iCs/>
          <w:sz w:val="26"/>
          <w:szCs w:val="26"/>
        </w:rPr>
        <w:t>Ghi chú:</w:t>
      </w:r>
    </w:p>
    <w:p w14:paraId="6BA80E3E"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Đối với dự án xây dựng nhà ở xã hội, nhà ở cho lực lượng vũ trang nhân dân tiêu chí đánh giá thực hiện theo quy định của pháp luật về nhà ở.</w:t>
      </w:r>
    </w:p>
    <w:p w14:paraId="29374754"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Đối với dự án đầu tư cải tạo, xây dựng lại nhà chung cư, bên mời quan tâm, tổ chuyên gia bổ sung tiêu chuẩn đánh giá sơ bộ phương án bồi thường, tái định cư theo quy định của pháp luật về nhà ở.</w:t>
      </w:r>
    </w:p>
    <w:p w14:paraId="48B81D15"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(1) Yêu cầu về vốn chủ sở hữu được xác định trên cơ sở tổng vốn đầu tư (gồm sơ bộ tổng chi phí thực hiện dự án, chi phí khác theo quy định của pháp luật quản lý ngành, lĩnh vực (nếu có) và chi phí bồi thường, hỗ trợ, tái định cư (nếu có)).</w:t>
      </w:r>
    </w:p>
    <w:p w14:paraId="5A4097FA"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a) Đối với dự án đầu tư đầu tư có sử dụng đất, vốn chủ sở hữu của nhà đầu tư theo quy định tại Điều 6 Nghị định số 96/2024/NĐ-CP ngày 24 tháng 7 năm 2024 của Chính phủ quy định chi tiết một số điều của Luật Kinh doanh bất động sản, được xác định căn cứ vào:</w:t>
      </w:r>
    </w:p>
    <w:p w14:paraId="7B133A7E"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Kết quả báo cáo tài chính hoặc kết quả báo cáo đối với khoản mục vốn chủ sở hữu đã được kiểm toán thực hiện trong năm; trường hợp không có kết quả báo cáo tài chính hoặc kết quả báo cáo đối với khoản mục vốn chủ sở hữu đã được kiểm toán thực hiện</w:t>
      </w:r>
      <w:r w:rsidRPr="00DD2F71">
        <w:rPr>
          <w:rFonts w:ascii="Times New Roman" w:hAnsi="Times New Roman" w:cs="Times New Roman"/>
          <w:sz w:val="26"/>
          <w:szCs w:val="26"/>
          <w:lang w:val="en-US"/>
        </w:rPr>
        <w:t xml:space="preserve"> </w:t>
      </w:r>
      <w:r w:rsidRPr="00DD2F71">
        <w:rPr>
          <w:rFonts w:ascii="Times New Roman" w:hAnsi="Times New Roman" w:cs="Times New Roman"/>
          <w:sz w:val="26"/>
          <w:szCs w:val="26"/>
        </w:rPr>
        <w:t>trong năm thì dùng kết quả báo cáo tài chính hoặc kết quả báo cáo đối với khoản mục vốn chủ sở hữu đã được kiểm toán của năm liền trước theo quy định của pháp luật về doanh nghiệp, pháp luật về kiểm toán, pháp luật về kế toán;</w:t>
      </w:r>
    </w:p>
    <w:p w14:paraId="2BB7EA76" w14:textId="77777777" w:rsidR="00764D34" w:rsidRPr="00DD2F71" w:rsidRDefault="00764D34" w:rsidP="00764D34">
      <w:pPr>
        <w:spacing w:before="120"/>
        <w:rPr>
          <w:rFonts w:ascii="Times New Roman" w:hAnsi="Times New Roman" w:cs="Times New Roman"/>
          <w:sz w:val="26"/>
          <w:szCs w:val="26"/>
          <w:lang w:val="en-US"/>
        </w:rPr>
      </w:pPr>
      <w:r w:rsidRPr="00DD2F71">
        <w:rPr>
          <w:rFonts w:ascii="Times New Roman" w:hAnsi="Times New Roman" w:cs="Times New Roman"/>
          <w:sz w:val="26"/>
          <w:szCs w:val="26"/>
        </w:rPr>
        <w:t>- Đối với doanh nghiệp thành lập và hoạt động chưa đủ 12 tháng thì vốn chủ sở hữu được xác định theo vốn điều lệ đã góp theo quy định của pháp luật về doanh nghiệp.</w:t>
      </w:r>
    </w:p>
    <w:p w14:paraId="49AA7FEB"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Trường hợp Nghị định số 96/2024/NĐ-CP ngày 24 tháng 7 năm 2024 của Chính phủ quy định chi tiết một số điều của Luật Kinh doanh bất động sản được sửa đổi, bổ sung, thay thế thì vốn chủ sở hữu của nhà đầu tư được xác định theo quy định tại văn bản sửa đổi, bổ sung, thay thế.</w:t>
      </w:r>
    </w:p>
    <w:p w14:paraId="2CFA260D"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b) Trường hợp tại cùng một thời điểm nhà đầu tư tham gia đầu tư nhiều dự án và đầu tư tài chính dài hạn (nếu có), nhà đầu tư kê khai danh sách các dự án đang được đầu tư và các khoản đầu tư tài chính dài hạn khác (nếu có), bảo đảm đáp ứng đủ toàn bộ số vốn chủ sở hữu nhà đầu tư cam kết thực hiện cho tất cả các dự án và khoản đầu tư tài chính dài hạn khác theo quy định.</w:t>
      </w:r>
    </w:p>
    <w:p w14:paraId="139285BC"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Nhà đầu tư phải kê khai thông tin, cung cấp các tài liệu về n</w:t>
      </w:r>
      <w:r w:rsidRPr="00DD2F71">
        <w:rPr>
          <w:rFonts w:ascii="Times New Roman" w:hAnsi="Times New Roman" w:cs="Times New Roman"/>
          <w:sz w:val="26"/>
          <w:szCs w:val="26"/>
          <w:lang w:val="en-US"/>
        </w:rPr>
        <w:t>ă</w:t>
      </w:r>
      <w:r w:rsidRPr="00DD2F71">
        <w:rPr>
          <w:rFonts w:ascii="Times New Roman" w:hAnsi="Times New Roman" w:cs="Times New Roman"/>
          <w:sz w:val="26"/>
          <w:szCs w:val="26"/>
        </w:rPr>
        <w:t>ng lực tài chính theo Mẫu số 05 Chương III - Biểu mẫu dự quan tâm.</w:t>
      </w:r>
    </w:p>
    <w:p w14:paraId="77213BEF" w14:textId="77777777" w:rsidR="00764D34" w:rsidRPr="00DD2F71" w:rsidRDefault="00764D34" w:rsidP="00764D34">
      <w:pPr>
        <w:spacing w:before="120"/>
        <w:rPr>
          <w:rFonts w:ascii="Times New Roman" w:hAnsi="Times New Roman" w:cs="Times New Roman"/>
          <w:color w:val="auto"/>
          <w:sz w:val="26"/>
          <w:szCs w:val="26"/>
          <w:lang w:val="en-US" w:eastAsia="en-US"/>
        </w:rPr>
      </w:pPr>
      <w:r w:rsidRPr="00DD2F71">
        <w:rPr>
          <w:rFonts w:ascii="Times New Roman" w:hAnsi="Times New Roman" w:cs="Times New Roman"/>
          <w:sz w:val="26"/>
          <w:szCs w:val="26"/>
        </w:rPr>
        <w:t xml:space="preserve">(2) Các nhà đầu tư sau </w:t>
      </w:r>
      <w:r w:rsidRPr="00DD2F71">
        <w:rPr>
          <w:rFonts w:ascii="Times New Roman" w:hAnsi="Times New Roman" w:cs="Times New Roman"/>
          <w:sz w:val="26"/>
          <w:szCs w:val="26"/>
          <w:lang w:val="en-US"/>
        </w:rPr>
        <w:t>đâ</w:t>
      </w:r>
      <w:r w:rsidRPr="00DD2F71">
        <w:rPr>
          <w:rFonts w:ascii="Times New Roman" w:hAnsi="Times New Roman" w:cs="Times New Roman"/>
          <w:sz w:val="26"/>
          <w:szCs w:val="26"/>
        </w:rPr>
        <w:t>y không phải chứng minh khả năng thu xếp vốn chủ sở hữu: doanh nghiệp khoa học và công nghệ, doanh nghiệp khởi nghiệp sáng tạo; trung tâm đổi mới sáng tạo, tổ chức hỗ trợ khởi nghiệp sáng tạo theo quy định của pháp luật về khoa học, công nghệ và đổi mới sáng tạo; cơ sở ươm tạo công nghệ cao, ươm tạo doanh nghiệp công nghệ cao, doanh nghiệp công nghệ cao, doanh nghiệp thành lập mới từ dự án đầu tư sản xuất sản phẩm công nghệ cao theo quy định của pháp luật về công nghệ cao.</w:t>
      </w:r>
    </w:p>
    <w:p w14:paraId="51053A55" w14:textId="77777777" w:rsidR="00764D34" w:rsidRPr="00DD2F71" w:rsidRDefault="00764D34" w:rsidP="00764D34">
      <w:pPr>
        <w:spacing w:before="120"/>
        <w:jc w:val="center"/>
        <w:rPr>
          <w:rFonts w:ascii="Times New Roman" w:hAnsi="Times New Roman" w:cs="Times New Roman"/>
          <w:b/>
          <w:color w:val="auto"/>
          <w:sz w:val="26"/>
          <w:szCs w:val="26"/>
          <w:lang w:eastAsia="en-US"/>
        </w:rPr>
      </w:pPr>
      <w:r w:rsidRPr="00DD2F71">
        <w:rPr>
          <w:rFonts w:ascii="Times New Roman" w:hAnsi="Times New Roman" w:cs="Times New Roman"/>
          <w:b/>
          <w:sz w:val="26"/>
          <w:szCs w:val="26"/>
        </w:rPr>
        <w:t>CHƯƠNG III. BIỂU MẪU DỰ QUAN TÂM</w:t>
      </w:r>
    </w:p>
    <w:p w14:paraId="509BA81E"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1. Mẫu số 01: Văn bản đăng ký thực hiện dự án</w:t>
      </w:r>
    </w:p>
    <w:p w14:paraId="7E8D6D8C"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2. Mẫu số 02: Giấy ủy quyền</w:t>
      </w:r>
    </w:p>
    <w:p w14:paraId="12B08E38"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3. Mẫu số 03: Thỏa thuận liên danh</w:t>
      </w:r>
    </w:p>
    <w:p w14:paraId="1A4CC5A6"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4. Mẫu số 04: Thông tin về nhà đầu tư và các đối tác cùng thực hiện</w:t>
      </w:r>
    </w:p>
    <w:p w14:paraId="0E4739D7"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5. Mẫu số 05: Năng lực tài chính của nhà đầu tư</w:t>
      </w:r>
    </w:p>
    <w:p w14:paraId="5D8299FC"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6. Mẫu số 06: Lịch sử tranh chấp, khiếu kiện đối với các dự án đã và đang thực hiện</w:t>
      </w:r>
    </w:p>
    <w:p w14:paraId="765A512E" w14:textId="77777777" w:rsidR="00764D34" w:rsidRPr="00DD2F71" w:rsidRDefault="00764D34" w:rsidP="00764D34">
      <w:pPr>
        <w:spacing w:before="120"/>
        <w:rPr>
          <w:rFonts w:ascii="Times New Roman" w:hAnsi="Times New Roman" w:cs="Times New Roman"/>
          <w:color w:val="auto"/>
          <w:sz w:val="26"/>
          <w:szCs w:val="26"/>
          <w:lang w:eastAsia="en-US"/>
        </w:rPr>
      </w:pPr>
    </w:p>
    <w:p w14:paraId="01E93C7D" w14:textId="77777777" w:rsidR="00764D34" w:rsidRPr="00DD2F71" w:rsidRDefault="00764D34" w:rsidP="00764D34">
      <w:pPr>
        <w:spacing w:before="120"/>
        <w:jc w:val="right"/>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 xml:space="preserve">Mẫu </w:t>
      </w:r>
      <w:r w:rsidRPr="00DD2F71">
        <w:rPr>
          <w:rFonts w:ascii="Times New Roman" w:hAnsi="Times New Roman" w:cs="Times New Roman"/>
          <w:b/>
          <w:bCs/>
          <w:sz w:val="26"/>
          <w:szCs w:val="26"/>
          <w:lang w:val="en-US"/>
        </w:rPr>
        <w:t>số</w:t>
      </w:r>
      <w:r w:rsidRPr="00DD2F71">
        <w:rPr>
          <w:rFonts w:ascii="Times New Roman" w:hAnsi="Times New Roman" w:cs="Times New Roman"/>
          <w:b/>
          <w:bCs/>
          <w:sz w:val="26"/>
          <w:szCs w:val="26"/>
        </w:rPr>
        <w:t xml:space="preserve"> 01</w:t>
      </w:r>
    </w:p>
    <w:p w14:paraId="6BC234BD" w14:textId="77777777" w:rsidR="00764D34" w:rsidRPr="00DD2F71" w:rsidRDefault="00764D34" w:rsidP="00764D34">
      <w:pPr>
        <w:spacing w:before="120"/>
        <w:jc w:val="center"/>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VĂN BẢN ĐĂNG KÝ TH</w:t>
      </w:r>
      <w:r w:rsidRPr="00DD2F71">
        <w:rPr>
          <w:rFonts w:ascii="Times New Roman" w:hAnsi="Times New Roman" w:cs="Times New Roman"/>
          <w:b/>
          <w:bCs/>
          <w:sz w:val="26"/>
          <w:szCs w:val="26"/>
          <w:lang w:val="en-US"/>
        </w:rPr>
        <w:t>ỰC</w:t>
      </w:r>
      <w:r w:rsidRPr="00DD2F71">
        <w:rPr>
          <w:rFonts w:ascii="Times New Roman" w:hAnsi="Times New Roman" w:cs="Times New Roman"/>
          <w:b/>
          <w:bCs/>
          <w:sz w:val="26"/>
          <w:szCs w:val="26"/>
        </w:rPr>
        <w:t xml:space="preserve"> HIỆN DỰ ÁN </w:t>
      </w:r>
      <w:r w:rsidRPr="00DD2F71">
        <w:rPr>
          <w:rFonts w:ascii="Times New Roman" w:hAnsi="Times New Roman" w:cs="Times New Roman"/>
          <w:b/>
          <w:bCs/>
          <w:sz w:val="26"/>
          <w:szCs w:val="26"/>
          <w:vertAlign w:val="superscript"/>
          <w:lang w:val="en-US"/>
        </w:rPr>
        <w:t>(1</w:t>
      </w:r>
      <w:r w:rsidRPr="00DD2F71">
        <w:rPr>
          <w:rFonts w:ascii="Times New Roman" w:hAnsi="Times New Roman" w:cs="Times New Roman"/>
          <w:b/>
          <w:bCs/>
          <w:sz w:val="26"/>
          <w:szCs w:val="26"/>
          <w:vertAlign w:val="superscript"/>
        </w:rPr>
        <w:t>)</w:t>
      </w:r>
    </w:p>
    <w:p w14:paraId="146E32BF" w14:textId="77777777" w:rsidR="00764D34" w:rsidRPr="00DD2F71" w:rsidRDefault="00764D34" w:rsidP="00764D34">
      <w:pPr>
        <w:spacing w:before="120"/>
        <w:jc w:val="right"/>
        <w:rPr>
          <w:rFonts w:ascii="Times New Roman" w:hAnsi="Times New Roman" w:cs="Times New Roman"/>
          <w:color w:val="auto"/>
          <w:sz w:val="26"/>
          <w:szCs w:val="26"/>
          <w:lang w:val="en-US" w:eastAsia="en-US"/>
        </w:rPr>
      </w:pPr>
      <w:r w:rsidRPr="00DD2F71">
        <w:rPr>
          <w:rFonts w:ascii="Times New Roman" w:hAnsi="Times New Roman" w:cs="Times New Roman"/>
          <w:sz w:val="26"/>
          <w:szCs w:val="26"/>
        </w:rPr>
        <w:t xml:space="preserve">(Địa điểm), ngày </w:t>
      </w:r>
      <w:r w:rsidRPr="00DD2F71">
        <w:rPr>
          <w:rFonts w:ascii="Times New Roman" w:hAnsi="Times New Roman" w:cs="Times New Roman"/>
          <w:sz w:val="26"/>
          <w:szCs w:val="26"/>
          <w:lang w:val="en-US"/>
        </w:rPr>
        <w:t xml:space="preserve">__ </w:t>
      </w:r>
      <w:r w:rsidRPr="00DD2F71">
        <w:rPr>
          <w:rFonts w:ascii="Times New Roman" w:hAnsi="Times New Roman" w:cs="Times New Roman"/>
          <w:sz w:val="26"/>
          <w:szCs w:val="26"/>
        </w:rPr>
        <w:t xml:space="preserve">tháng </w:t>
      </w:r>
      <w:r w:rsidRPr="00DD2F71">
        <w:rPr>
          <w:rFonts w:ascii="Times New Roman" w:hAnsi="Times New Roman" w:cs="Times New Roman"/>
          <w:sz w:val="26"/>
          <w:szCs w:val="26"/>
          <w:lang w:val="en-US"/>
        </w:rPr>
        <w:t xml:space="preserve">__ </w:t>
      </w:r>
      <w:r w:rsidRPr="00DD2F71">
        <w:rPr>
          <w:rFonts w:ascii="Times New Roman" w:hAnsi="Times New Roman" w:cs="Times New Roman"/>
          <w:sz w:val="26"/>
          <w:szCs w:val="26"/>
        </w:rPr>
        <w:t>năm</w:t>
      </w:r>
      <w:r w:rsidRPr="00DD2F71">
        <w:rPr>
          <w:rFonts w:ascii="Times New Roman" w:hAnsi="Times New Roman" w:cs="Times New Roman"/>
          <w:sz w:val="26"/>
          <w:szCs w:val="26"/>
          <w:lang w:val="en-US"/>
        </w:rPr>
        <w:t xml:space="preserve"> ___</w:t>
      </w:r>
    </w:p>
    <w:p w14:paraId="629D8C25" w14:textId="77777777" w:rsidR="00764D34" w:rsidRPr="00DD2F71" w:rsidRDefault="00764D34" w:rsidP="00764D34">
      <w:pPr>
        <w:spacing w:before="120"/>
        <w:jc w:val="center"/>
        <w:rPr>
          <w:rFonts w:ascii="Times New Roman" w:hAnsi="Times New Roman" w:cs="Times New Roman"/>
          <w:color w:val="auto"/>
          <w:sz w:val="26"/>
          <w:szCs w:val="26"/>
          <w:lang w:eastAsia="en-US"/>
        </w:rPr>
      </w:pPr>
      <w:r w:rsidRPr="00DD2F71">
        <w:rPr>
          <w:rFonts w:ascii="Times New Roman" w:hAnsi="Times New Roman" w:cs="Times New Roman"/>
          <w:sz w:val="26"/>
          <w:szCs w:val="26"/>
        </w:rPr>
        <w:t>Kính gửi:</w:t>
      </w:r>
      <w:r w:rsidRPr="00DD2F71">
        <w:rPr>
          <w:rFonts w:ascii="Times New Roman" w:hAnsi="Times New Roman" w:cs="Times New Roman"/>
          <w:sz w:val="26"/>
          <w:szCs w:val="26"/>
          <w:lang w:val="en-US"/>
        </w:rPr>
        <w:t xml:space="preserve"> ____</w:t>
      </w:r>
      <w:r w:rsidRPr="00DD2F71">
        <w:rPr>
          <w:rFonts w:ascii="Times New Roman" w:hAnsi="Times New Roman" w:cs="Times New Roman"/>
          <w:sz w:val="26"/>
          <w:szCs w:val="26"/>
        </w:rPr>
        <w:t xml:space="preserve"> </w:t>
      </w:r>
      <w:r w:rsidRPr="00DD2F71">
        <w:rPr>
          <w:rFonts w:ascii="Times New Roman" w:hAnsi="Times New Roman" w:cs="Times New Roman"/>
          <w:i/>
          <w:iCs/>
          <w:sz w:val="26"/>
          <w:szCs w:val="26"/>
        </w:rPr>
        <w:t>[ghi tên Bên mời quan tâm]</w:t>
      </w:r>
    </w:p>
    <w:p w14:paraId="51166193"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Sau khi nghiên cứu hồ sơ mời quan tâm của dự án</w:t>
      </w:r>
      <w:r w:rsidRPr="00DD2F71">
        <w:rPr>
          <w:rFonts w:ascii="Times New Roman" w:hAnsi="Times New Roman" w:cs="Times New Roman"/>
          <w:sz w:val="26"/>
          <w:szCs w:val="26"/>
          <w:lang w:val="en-US"/>
        </w:rPr>
        <w:t xml:space="preserve"> ____</w:t>
      </w:r>
      <w:r w:rsidRPr="00DD2F71">
        <w:rPr>
          <w:rFonts w:ascii="Times New Roman" w:hAnsi="Times New Roman" w:cs="Times New Roman"/>
          <w:sz w:val="26"/>
          <w:szCs w:val="26"/>
        </w:rPr>
        <w:t xml:space="preserve"> </w:t>
      </w:r>
      <w:r w:rsidRPr="00DD2F71">
        <w:rPr>
          <w:rFonts w:ascii="Times New Roman" w:hAnsi="Times New Roman" w:cs="Times New Roman"/>
          <w:i/>
          <w:iCs/>
          <w:sz w:val="26"/>
          <w:szCs w:val="26"/>
        </w:rPr>
        <w:t>[ghi tên dự án]</w:t>
      </w:r>
      <w:r w:rsidRPr="00DD2F71">
        <w:rPr>
          <w:rFonts w:ascii="Times New Roman" w:hAnsi="Times New Roman" w:cs="Times New Roman"/>
          <w:i/>
          <w:iCs/>
          <w:sz w:val="26"/>
          <w:szCs w:val="26"/>
          <w:lang w:val="en-US"/>
        </w:rPr>
        <w:t xml:space="preserve"> </w:t>
      </w:r>
      <w:r w:rsidRPr="00DD2F71">
        <w:rPr>
          <w:rFonts w:ascii="Times New Roman" w:hAnsi="Times New Roman" w:cs="Times New Roman"/>
          <w:sz w:val="26"/>
          <w:szCs w:val="26"/>
        </w:rPr>
        <w:t xml:space="preserve">do </w:t>
      </w:r>
      <w:r w:rsidRPr="00DD2F71">
        <w:rPr>
          <w:rFonts w:ascii="Times New Roman" w:hAnsi="Times New Roman" w:cs="Times New Roman"/>
          <w:sz w:val="26"/>
          <w:szCs w:val="26"/>
          <w:lang w:val="en-US"/>
        </w:rPr>
        <w:t xml:space="preserve">____ </w:t>
      </w:r>
      <w:r w:rsidRPr="00DD2F71">
        <w:rPr>
          <w:rFonts w:ascii="Times New Roman" w:hAnsi="Times New Roman" w:cs="Times New Roman"/>
          <w:i/>
          <w:iCs/>
          <w:sz w:val="26"/>
          <w:szCs w:val="26"/>
        </w:rPr>
        <w:t>[ghi tên bên mời quan tâm]</w:t>
      </w:r>
      <w:r w:rsidRPr="00DD2F71">
        <w:rPr>
          <w:rFonts w:ascii="Times New Roman" w:hAnsi="Times New Roman" w:cs="Times New Roman"/>
          <w:sz w:val="26"/>
          <w:szCs w:val="26"/>
        </w:rPr>
        <w:t xml:space="preserve"> (sau đây gọi tắt là Bên mời quan tâm) phát</w:t>
      </w:r>
      <w:r w:rsidRPr="00DD2F71">
        <w:rPr>
          <w:rFonts w:ascii="Times New Roman" w:hAnsi="Times New Roman" w:cs="Times New Roman"/>
          <w:sz w:val="26"/>
          <w:szCs w:val="26"/>
          <w:lang w:val="en-US"/>
        </w:rPr>
        <w:t xml:space="preserve"> </w:t>
      </w:r>
      <w:r w:rsidRPr="00DD2F71">
        <w:rPr>
          <w:rFonts w:ascii="Times New Roman" w:hAnsi="Times New Roman" w:cs="Times New Roman"/>
          <w:sz w:val="26"/>
          <w:szCs w:val="26"/>
        </w:rPr>
        <w:t xml:space="preserve">hành ngày </w:t>
      </w:r>
      <w:r w:rsidRPr="00DD2F71">
        <w:rPr>
          <w:rFonts w:ascii="Times New Roman" w:hAnsi="Times New Roman" w:cs="Times New Roman"/>
          <w:sz w:val="26"/>
          <w:szCs w:val="26"/>
          <w:lang w:val="en-US"/>
        </w:rPr>
        <w:t xml:space="preserve">____ </w:t>
      </w:r>
      <w:r w:rsidRPr="00DD2F71">
        <w:rPr>
          <w:rFonts w:ascii="Times New Roman" w:hAnsi="Times New Roman" w:cs="Times New Roman"/>
          <w:i/>
          <w:iCs/>
          <w:sz w:val="26"/>
          <w:szCs w:val="26"/>
        </w:rPr>
        <w:t>[ghi ngày bắt đầu phát hành hồ sơ mời quan tâm cho nhà đầu tư]</w:t>
      </w:r>
      <w:r w:rsidRPr="00DD2F71">
        <w:rPr>
          <w:rFonts w:ascii="Times New Roman" w:hAnsi="Times New Roman" w:cs="Times New Roman"/>
          <w:i/>
          <w:iCs/>
          <w:sz w:val="26"/>
          <w:szCs w:val="26"/>
          <w:lang w:val="en-US"/>
        </w:rPr>
        <w:t xml:space="preserve"> </w:t>
      </w:r>
      <w:r w:rsidRPr="00DD2F71">
        <w:rPr>
          <w:rFonts w:ascii="Times New Roman" w:hAnsi="Times New Roman" w:cs="Times New Roman"/>
          <w:sz w:val="26"/>
          <w:szCs w:val="26"/>
        </w:rPr>
        <w:t xml:space="preserve">và văn bản sửa đổi hồ sơ mời quan tâm số </w:t>
      </w:r>
      <w:r w:rsidRPr="00DD2F71">
        <w:rPr>
          <w:rFonts w:ascii="Times New Roman" w:hAnsi="Times New Roman" w:cs="Times New Roman"/>
          <w:sz w:val="26"/>
          <w:szCs w:val="26"/>
          <w:lang w:val="en-US"/>
        </w:rPr>
        <w:t xml:space="preserve">____ </w:t>
      </w:r>
      <w:r w:rsidRPr="00DD2F71">
        <w:rPr>
          <w:rFonts w:ascii="Times New Roman" w:hAnsi="Times New Roman" w:cs="Times New Roman"/>
          <w:sz w:val="26"/>
          <w:szCs w:val="26"/>
        </w:rPr>
        <w:t>ngày</w:t>
      </w:r>
      <w:r w:rsidRPr="00DD2F71">
        <w:rPr>
          <w:rFonts w:ascii="Times New Roman" w:hAnsi="Times New Roman" w:cs="Times New Roman"/>
          <w:sz w:val="26"/>
          <w:szCs w:val="26"/>
          <w:lang w:val="en-US"/>
        </w:rPr>
        <w:t xml:space="preserve"> ____</w:t>
      </w:r>
      <w:r w:rsidRPr="00DD2F71">
        <w:rPr>
          <w:rFonts w:ascii="Times New Roman" w:hAnsi="Times New Roman" w:cs="Times New Roman"/>
          <w:sz w:val="26"/>
          <w:szCs w:val="26"/>
        </w:rPr>
        <w:t xml:space="preserve"> </w:t>
      </w:r>
      <w:r w:rsidRPr="00DD2F71">
        <w:rPr>
          <w:rFonts w:ascii="Times New Roman" w:hAnsi="Times New Roman" w:cs="Times New Roman"/>
          <w:i/>
          <w:iCs/>
          <w:sz w:val="26"/>
          <w:szCs w:val="26"/>
        </w:rPr>
        <w:t>[ghi số, ngày của văn</w:t>
      </w:r>
      <w:r w:rsidRPr="00DD2F71">
        <w:rPr>
          <w:rFonts w:ascii="Times New Roman" w:hAnsi="Times New Roman" w:cs="Times New Roman"/>
          <w:i/>
          <w:iCs/>
          <w:sz w:val="26"/>
          <w:szCs w:val="26"/>
          <w:lang w:val="en-US"/>
        </w:rPr>
        <w:t xml:space="preserve"> </w:t>
      </w:r>
      <w:r w:rsidRPr="00DD2F71">
        <w:rPr>
          <w:rFonts w:ascii="Times New Roman" w:hAnsi="Times New Roman" w:cs="Times New Roman"/>
          <w:i/>
          <w:iCs/>
          <w:sz w:val="26"/>
          <w:szCs w:val="26"/>
        </w:rPr>
        <w:t>bản sửa đổi (nếu có)</w:t>
      </w:r>
      <w:r w:rsidRPr="00DD2F71">
        <w:rPr>
          <w:rFonts w:ascii="Times New Roman" w:hAnsi="Times New Roman" w:cs="Times New Roman"/>
          <w:i/>
          <w:sz w:val="26"/>
          <w:szCs w:val="26"/>
          <w:lang w:val="en-US"/>
        </w:rPr>
        <w:t>]</w:t>
      </w:r>
      <w:r w:rsidRPr="00DD2F71">
        <w:rPr>
          <w:rFonts w:ascii="Times New Roman" w:hAnsi="Times New Roman" w:cs="Times New Roman"/>
          <w:sz w:val="26"/>
          <w:szCs w:val="26"/>
        </w:rPr>
        <w:t>, chúng tôi,</w:t>
      </w:r>
      <w:r w:rsidRPr="00DD2F71">
        <w:rPr>
          <w:rFonts w:ascii="Times New Roman" w:hAnsi="Times New Roman" w:cs="Times New Roman"/>
          <w:sz w:val="26"/>
          <w:szCs w:val="26"/>
          <w:lang w:val="en-US"/>
        </w:rPr>
        <w:t xml:space="preserve"> ___</w:t>
      </w:r>
      <w:r w:rsidRPr="00DD2F71">
        <w:rPr>
          <w:rFonts w:ascii="Times New Roman" w:hAnsi="Times New Roman" w:cs="Times New Roman"/>
          <w:sz w:val="26"/>
          <w:szCs w:val="26"/>
        </w:rPr>
        <w:t xml:space="preserve"> </w:t>
      </w:r>
      <w:r w:rsidRPr="00DD2F71">
        <w:rPr>
          <w:rFonts w:ascii="Times New Roman" w:hAnsi="Times New Roman" w:cs="Times New Roman"/>
          <w:i/>
          <w:iCs/>
          <w:sz w:val="26"/>
          <w:szCs w:val="26"/>
        </w:rPr>
        <w:t>[ghi tên nhà đầu tư]</w:t>
      </w:r>
      <w:r w:rsidRPr="00DD2F71">
        <w:rPr>
          <w:rFonts w:ascii="Times New Roman" w:hAnsi="Times New Roman" w:cs="Times New Roman"/>
          <w:sz w:val="26"/>
          <w:szCs w:val="26"/>
        </w:rPr>
        <w:t xml:space="preserve"> nộp hồ sơ đăng ký thực</w:t>
      </w:r>
      <w:r w:rsidRPr="00DD2F71">
        <w:rPr>
          <w:rFonts w:ascii="Times New Roman" w:hAnsi="Times New Roman" w:cs="Times New Roman"/>
          <w:sz w:val="26"/>
          <w:szCs w:val="26"/>
          <w:lang w:val="en-US"/>
        </w:rPr>
        <w:t xml:space="preserve"> </w:t>
      </w:r>
      <w:r w:rsidRPr="00DD2F71">
        <w:rPr>
          <w:rFonts w:ascii="Times New Roman" w:hAnsi="Times New Roman" w:cs="Times New Roman"/>
          <w:sz w:val="26"/>
          <w:szCs w:val="26"/>
        </w:rPr>
        <w:t>hiện dự án đối với dự án nêu trên. Hồ sơ đăng ký thực hiện dự án này được nộp không có điều kiện và ràng buộc kèm theo.</w:t>
      </w:r>
    </w:p>
    <w:p w14:paraId="62AA2116"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Chúng tôi sẵn sàng cung cấp cho Bên mời quan tâm bất kỳ thông tin bổ sung, làm rõ cần thiết nào khác khi Bên mời quan tâm có yêu cầu.</w:t>
      </w:r>
    </w:p>
    <w:p w14:paraId="33C43D48"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Chúng tôi cam kết</w:t>
      </w:r>
      <w:r w:rsidRPr="00DD2F71">
        <w:rPr>
          <w:rFonts w:ascii="Times New Roman" w:hAnsi="Times New Roman" w:cs="Times New Roman"/>
          <w:sz w:val="26"/>
          <w:szCs w:val="26"/>
          <w:vertAlign w:val="superscript"/>
        </w:rPr>
        <w:t>(2)</w:t>
      </w:r>
      <w:r w:rsidRPr="00DD2F71">
        <w:rPr>
          <w:rFonts w:ascii="Times New Roman" w:hAnsi="Times New Roman" w:cs="Times New Roman"/>
          <w:sz w:val="26"/>
          <w:szCs w:val="26"/>
        </w:rPr>
        <w:t>:</w:t>
      </w:r>
    </w:p>
    <w:p w14:paraId="0A6FC967"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1. Chỉ tham gia trong một hồ sơ đăng ký thực hiện dự án này với tư cách là nhà đầu tư độc lập, thành viên liên danh.</w:t>
      </w:r>
    </w:p>
    <w:p w14:paraId="7D8E2A83"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2. Không đang trong quá trình giải thể; không bị kết luận đang lâm vào t</w:t>
      </w:r>
      <w:r w:rsidRPr="00DD2F71">
        <w:rPr>
          <w:rFonts w:ascii="Times New Roman" w:hAnsi="Times New Roman" w:cs="Times New Roman"/>
          <w:sz w:val="26"/>
          <w:szCs w:val="26"/>
          <w:lang w:val="en-US"/>
        </w:rPr>
        <w:t>ì</w:t>
      </w:r>
      <w:r w:rsidRPr="00DD2F71">
        <w:rPr>
          <w:rFonts w:ascii="Times New Roman" w:hAnsi="Times New Roman" w:cs="Times New Roman"/>
          <w:sz w:val="26"/>
          <w:szCs w:val="26"/>
        </w:rPr>
        <w:t>nh trạng phá sản hoặc nợ không có khả năng chi trả theo quy định của pháp luật.</w:t>
      </w:r>
    </w:p>
    <w:p w14:paraId="5201E956"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3. Không vi phạm quy định về bảo đảm cạnh tranh.</w:t>
      </w:r>
    </w:p>
    <w:p w14:paraId="2E616AED"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4. Không thực hiện các hành vi tham nhũng, hối lộ, thông thầu, cản trở và các hành vi vi phạm khác của pháp luật về đấu thầu khi tham dự dự án này.</w:t>
      </w:r>
    </w:p>
    <w:p w14:paraId="6A4FC20A"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5. Những thông tin kê khai trong hồ sơ đăng ký thực hiện dự án là chính xác, trung thực.</w:t>
      </w:r>
    </w:p>
    <w:p w14:paraId="10D3DF77" w14:textId="77777777" w:rsidR="00764D34" w:rsidRPr="00DD2F71" w:rsidRDefault="00764D34" w:rsidP="00764D34">
      <w:pPr>
        <w:spacing w:before="120"/>
        <w:rPr>
          <w:rFonts w:ascii="Times New Roman" w:hAnsi="Times New Roman" w:cs="Times New Roman"/>
          <w:sz w:val="26"/>
          <w:szCs w:val="26"/>
          <w:lang w:val="en-US"/>
        </w:rPr>
      </w:pPr>
      <w:r w:rsidRPr="00DD2F71">
        <w:rPr>
          <w:rFonts w:ascii="Times New Roman" w:hAnsi="Times New Roman" w:cs="Times New Roman"/>
          <w:sz w:val="26"/>
          <w:szCs w:val="26"/>
        </w:rPr>
        <w:t>7. Chúng tôi đồng ý và cam kết chịu mọi trách nhiệm liên quan đối với tất cả nghĩa vụ của nhà đầu tư trong quá trình dự quan tâm.</w:t>
      </w:r>
    </w:p>
    <w:p w14:paraId="2B3085F0" w14:textId="77777777" w:rsidR="00764D34" w:rsidRPr="00DD2F71" w:rsidRDefault="00764D34" w:rsidP="00764D34">
      <w:pPr>
        <w:spacing w:before="120"/>
        <w:rPr>
          <w:rFonts w:ascii="Times New Roman" w:hAnsi="Times New Roman" w:cs="Times New Roman"/>
          <w:color w:val="auto"/>
          <w:sz w:val="26"/>
          <w:szCs w:val="26"/>
          <w:lang w:val="en-US" w:eastAsia="en-US"/>
        </w:rPr>
      </w:pPr>
    </w:p>
    <w:p w14:paraId="7F8F1A61" w14:textId="77777777" w:rsidR="00764D34" w:rsidRPr="00DD2F71" w:rsidRDefault="00764D34" w:rsidP="00764D34">
      <w:pPr>
        <w:spacing w:before="120"/>
        <w:jc w:val="center"/>
        <w:rPr>
          <w:rFonts w:ascii="Times New Roman" w:hAnsi="Times New Roman" w:cs="Times New Roman"/>
          <w:i/>
          <w:iCs/>
          <w:sz w:val="26"/>
          <w:szCs w:val="26"/>
          <w:lang w:val="en-US"/>
        </w:rPr>
      </w:pPr>
      <w:r w:rsidRPr="00DD2F71">
        <w:rPr>
          <w:rFonts w:ascii="Times New Roman" w:hAnsi="Times New Roman" w:cs="Times New Roman"/>
          <w:b/>
          <w:bCs/>
          <w:sz w:val="26"/>
          <w:szCs w:val="26"/>
        </w:rPr>
        <w:t>Đại diện hợp pháp của nhà đầu tư</w:t>
      </w:r>
      <w:r w:rsidRPr="00DD2F71">
        <w:rPr>
          <w:rFonts w:ascii="Times New Roman" w:hAnsi="Times New Roman" w:cs="Times New Roman"/>
          <w:b/>
          <w:bCs/>
          <w:sz w:val="26"/>
          <w:szCs w:val="26"/>
          <w:lang w:val="en-US"/>
        </w:rPr>
        <w:t xml:space="preserve"> </w:t>
      </w:r>
      <w:r w:rsidRPr="00DD2F71">
        <w:rPr>
          <w:rFonts w:ascii="Times New Roman" w:hAnsi="Times New Roman" w:cs="Times New Roman"/>
          <w:b/>
          <w:bCs/>
          <w:sz w:val="26"/>
          <w:szCs w:val="26"/>
          <w:vertAlign w:val="superscript"/>
        </w:rPr>
        <w:t>(3)</w:t>
      </w:r>
      <w:r w:rsidRPr="00DD2F71">
        <w:rPr>
          <w:rFonts w:ascii="Times New Roman" w:hAnsi="Times New Roman" w:cs="Times New Roman"/>
          <w:color w:val="auto"/>
          <w:sz w:val="26"/>
          <w:szCs w:val="26"/>
          <w:lang w:eastAsia="en-US"/>
        </w:rPr>
        <w:br/>
      </w:r>
      <w:r w:rsidRPr="00DD2F71">
        <w:rPr>
          <w:rFonts w:ascii="Times New Roman" w:hAnsi="Times New Roman" w:cs="Times New Roman"/>
          <w:i/>
          <w:iCs/>
          <w:sz w:val="26"/>
          <w:szCs w:val="26"/>
        </w:rPr>
        <w:t>[ghi tên</w:t>
      </w:r>
      <w:r w:rsidRPr="00DD2F71">
        <w:rPr>
          <w:rFonts w:ascii="Times New Roman" w:hAnsi="Times New Roman" w:cs="Times New Roman"/>
          <w:sz w:val="26"/>
          <w:szCs w:val="26"/>
        </w:rPr>
        <w:t xml:space="preserve">, </w:t>
      </w:r>
      <w:r w:rsidRPr="00DD2F71">
        <w:rPr>
          <w:rFonts w:ascii="Times New Roman" w:hAnsi="Times New Roman" w:cs="Times New Roman"/>
          <w:i/>
          <w:iCs/>
          <w:sz w:val="26"/>
          <w:szCs w:val="26"/>
        </w:rPr>
        <w:t>chức danh, ký tên và đóng dấu (nếu có)</w:t>
      </w:r>
      <w:r w:rsidRPr="00DD2F71">
        <w:rPr>
          <w:rFonts w:ascii="Times New Roman" w:hAnsi="Times New Roman" w:cs="Times New Roman"/>
          <w:i/>
          <w:iCs/>
          <w:sz w:val="26"/>
          <w:szCs w:val="26"/>
          <w:vertAlign w:val="superscript"/>
        </w:rPr>
        <w:t>(4)</w:t>
      </w:r>
      <w:r w:rsidRPr="00DD2F71">
        <w:rPr>
          <w:rFonts w:ascii="Times New Roman" w:hAnsi="Times New Roman" w:cs="Times New Roman"/>
          <w:i/>
          <w:iCs/>
          <w:sz w:val="26"/>
          <w:szCs w:val="26"/>
        </w:rPr>
        <w:t>]</w:t>
      </w:r>
    </w:p>
    <w:p w14:paraId="2FF40568" w14:textId="77777777" w:rsidR="00764D34" w:rsidRPr="00DD2F71" w:rsidRDefault="00764D34" w:rsidP="00764D34">
      <w:pPr>
        <w:spacing w:before="120"/>
        <w:jc w:val="center"/>
        <w:rPr>
          <w:rFonts w:ascii="Times New Roman" w:hAnsi="Times New Roman" w:cs="Times New Roman"/>
          <w:color w:val="auto"/>
          <w:sz w:val="26"/>
          <w:szCs w:val="26"/>
          <w:lang w:val="en-US" w:eastAsia="en-US"/>
        </w:rPr>
      </w:pPr>
    </w:p>
    <w:p w14:paraId="3F803E86"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b/>
          <w:bCs/>
          <w:i/>
          <w:iCs/>
          <w:sz w:val="26"/>
          <w:szCs w:val="26"/>
        </w:rPr>
        <w:t>Ghi chú:</w:t>
      </w:r>
    </w:p>
    <w:p w14:paraId="35EB690E"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(1) Nhà đầu tư lưu ý ghi đầy đủ và chính xác các thông tin về t</w:t>
      </w:r>
      <w:r w:rsidRPr="00DD2F71">
        <w:rPr>
          <w:rFonts w:ascii="Times New Roman" w:hAnsi="Times New Roman" w:cs="Times New Roman"/>
          <w:sz w:val="26"/>
          <w:szCs w:val="26"/>
          <w:lang w:val="en-US"/>
        </w:rPr>
        <w:t>ê</w:t>
      </w:r>
      <w:r w:rsidRPr="00DD2F71">
        <w:rPr>
          <w:rFonts w:ascii="Times New Roman" w:hAnsi="Times New Roman" w:cs="Times New Roman"/>
          <w:sz w:val="26"/>
          <w:szCs w:val="26"/>
        </w:rPr>
        <w:t>n của bên mời quan tâm, nhà đầu tư.</w:t>
      </w:r>
    </w:p>
    <w:p w14:paraId="232A17C7" w14:textId="77777777" w:rsidR="00764D34" w:rsidRPr="00DD2F71" w:rsidRDefault="00764D34" w:rsidP="00764D34">
      <w:pPr>
        <w:spacing w:before="120"/>
        <w:rPr>
          <w:rFonts w:ascii="Times New Roman" w:hAnsi="Times New Roman" w:cs="Times New Roman"/>
          <w:color w:val="auto"/>
          <w:sz w:val="26"/>
          <w:szCs w:val="26"/>
          <w:lang w:val="en-US" w:eastAsia="en-US"/>
        </w:rPr>
      </w:pPr>
      <w:r w:rsidRPr="00DD2F71">
        <w:rPr>
          <w:rFonts w:ascii="Times New Roman" w:hAnsi="Times New Roman" w:cs="Times New Roman"/>
          <w:sz w:val="26"/>
          <w:szCs w:val="26"/>
        </w:rPr>
        <w:t>(2) Trường hợp phát hiện nhà đầu tư vi phạm các cam kết này thì nhà đầu tư bị coi</w:t>
      </w:r>
      <w:r w:rsidRPr="00DD2F71">
        <w:rPr>
          <w:rFonts w:ascii="Times New Roman" w:hAnsi="Times New Roman" w:cs="Times New Roman"/>
          <w:sz w:val="26"/>
          <w:szCs w:val="26"/>
          <w:lang w:val="en-US"/>
        </w:rPr>
        <w:t xml:space="preserve"> </w:t>
      </w:r>
      <w:r w:rsidRPr="00DD2F71">
        <w:rPr>
          <w:rFonts w:ascii="Times New Roman" w:hAnsi="Times New Roman" w:cs="Times New Roman"/>
          <w:sz w:val="26"/>
          <w:szCs w:val="26"/>
        </w:rPr>
        <w:t>là có hành vi gian lận, HSĐKTHDA bị loại và nhà đầu tư s</w:t>
      </w:r>
      <w:r w:rsidRPr="00DD2F71">
        <w:rPr>
          <w:rFonts w:ascii="Times New Roman" w:hAnsi="Times New Roman" w:cs="Times New Roman"/>
          <w:sz w:val="26"/>
          <w:szCs w:val="26"/>
          <w:lang w:val="en-US"/>
        </w:rPr>
        <w:t>ẽ</w:t>
      </w:r>
      <w:r w:rsidRPr="00DD2F71">
        <w:rPr>
          <w:rFonts w:ascii="Times New Roman" w:hAnsi="Times New Roman" w:cs="Times New Roman"/>
          <w:sz w:val="26"/>
          <w:szCs w:val="26"/>
        </w:rPr>
        <w:t xml:space="preserve"> bị xử lý vi phạm theo quy</w:t>
      </w:r>
      <w:r w:rsidRPr="00DD2F71">
        <w:rPr>
          <w:rFonts w:ascii="Times New Roman" w:hAnsi="Times New Roman" w:cs="Times New Roman"/>
          <w:sz w:val="26"/>
          <w:szCs w:val="26"/>
          <w:lang w:val="en-US"/>
        </w:rPr>
        <w:t xml:space="preserve"> </w:t>
      </w:r>
      <w:r w:rsidRPr="00DD2F71">
        <w:rPr>
          <w:rFonts w:ascii="Times New Roman" w:hAnsi="Times New Roman" w:cs="Times New Roman"/>
          <w:sz w:val="26"/>
          <w:szCs w:val="26"/>
        </w:rPr>
        <w:t>định.</w:t>
      </w:r>
    </w:p>
    <w:p w14:paraId="20DEF108"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lang w:val="en-US" w:eastAsia="en-US"/>
        </w:rPr>
        <w:t xml:space="preserve">(3) </w:t>
      </w:r>
      <w:r w:rsidRPr="00DD2F71">
        <w:rPr>
          <w:rFonts w:ascii="Times New Roman" w:hAnsi="Times New Roman" w:cs="Times New Roman"/>
          <w:sz w:val="26"/>
          <w:szCs w:val="26"/>
        </w:rPr>
        <w:t xml:space="preserve">Đối với nhà đầu tư độc lập, văn bản đăng ký thực hiện dự án phải được đại diện hợp pháp của nhà đầu tư ký tên, đóng dấu. Đối với nhà đầu tư </w:t>
      </w:r>
      <w:r w:rsidRPr="00DD2F71">
        <w:rPr>
          <w:rFonts w:ascii="Times New Roman" w:hAnsi="Times New Roman" w:cs="Times New Roman"/>
          <w:sz w:val="26"/>
          <w:szCs w:val="26"/>
          <w:lang w:val="en-US" w:eastAsia="en-US"/>
        </w:rPr>
        <w:t xml:space="preserve">liên </w:t>
      </w:r>
      <w:r w:rsidRPr="00DD2F71">
        <w:rPr>
          <w:rFonts w:ascii="Times New Roman" w:hAnsi="Times New Roman" w:cs="Times New Roman"/>
          <w:sz w:val="26"/>
          <w:szCs w:val="26"/>
        </w:rPr>
        <w:t xml:space="preserve">danh, văn bản đăng ký thực hiện dự án phải được đại diện hợp pháp của từng thành viên liên danh hoặc của thành viên liên danh theo phân công trách nhiệm trong văn bản thỏa thuận </w:t>
      </w:r>
      <w:r w:rsidRPr="00DD2F71">
        <w:rPr>
          <w:rFonts w:ascii="Times New Roman" w:hAnsi="Times New Roman" w:cs="Times New Roman"/>
          <w:sz w:val="26"/>
          <w:szCs w:val="26"/>
          <w:lang w:val="en-US" w:eastAsia="en-US"/>
        </w:rPr>
        <w:t xml:space="preserve">liên </w:t>
      </w:r>
      <w:r w:rsidRPr="00DD2F71">
        <w:rPr>
          <w:rFonts w:ascii="Times New Roman" w:hAnsi="Times New Roman" w:cs="Times New Roman"/>
          <w:sz w:val="26"/>
          <w:szCs w:val="26"/>
        </w:rPr>
        <w:t>danh ký t</w:t>
      </w:r>
      <w:r w:rsidRPr="00DD2F71">
        <w:rPr>
          <w:rFonts w:ascii="Times New Roman" w:hAnsi="Times New Roman" w:cs="Times New Roman"/>
          <w:sz w:val="26"/>
          <w:szCs w:val="26"/>
          <w:lang w:val="en-US"/>
        </w:rPr>
        <w:t>ê</w:t>
      </w:r>
      <w:r w:rsidRPr="00DD2F71">
        <w:rPr>
          <w:rFonts w:ascii="Times New Roman" w:hAnsi="Times New Roman" w:cs="Times New Roman"/>
          <w:sz w:val="26"/>
          <w:szCs w:val="26"/>
        </w:rPr>
        <w:t>n, đóng dấu (nếu có).</w:t>
      </w:r>
    </w:p>
    <w:p w14:paraId="23D17B2D" w14:textId="77777777" w:rsidR="00764D34" w:rsidRPr="00DD2F71" w:rsidRDefault="00764D34" w:rsidP="00764D34">
      <w:pPr>
        <w:spacing w:before="120"/>
        <w:rPr>
          <w:rFonts w:ascii="Times New Roman" w:hAnsi="Times New Roman" w:cs="Times New Roman"/>
          <w:sz w:val="26"/>
          <w:szCs w:val="26"/>
          <w:lang w:val="en-US"/>
        </w:rPr>
      </w:pPr>
      <w:r w:rsidRPr="00DD2F71">
        <w:rPr>
          <w:rFonts w:ascii="Times New Roman" w:hAnsi="Times New Roman" w:cs="Times New Roman"/>
          <w:sz w:val="26"/>
          <w:szCs w:val="26"/>
        </w:rPr>
        <w:t>Đại diện hợp pháp của nhà đầu tư/thành viên liên danh được xác định theo quy định tại Mục 13 CDNĐT.</w:t>
      </w:r>
    </w:p>
    <w:p w14:paraId="366F3AD3" w14:textId="77777777" w:rsidR="00764D34" w:rsidRPr="00DD2F71" w:rsidRDefault="00764D34" w:rsidP="00764D34">
      <w:pPr>
        <w:spacing w:before="120"/>
        <w:rPr>
          <w:rFonts w:ascii="Times New Roman" w:hAnsi="Times New Roman" w:cs="Times New Roman"/>
          <w:color w:val="auto"/>
          <w:sz w:val="26"/>
          <w:szCs w:val="26"/>
          <w:lang w:val="en-US" w:eastAsia="en-US"/>
        </w:rPr>
      </w:pPr>
      <w:r w:rsidRPr="00DD2F71">
        <w:rPr>
          <w:rFonts w:ascii="Times New Roman" w:hAnsi="Times New Roman" w:cs="Times New Roman"/>
          <w:sz w:val="26"/>
          <w:szCs w:val="26"/>
        </w:rPr>
        <w:t>(4) Trường hợp nhà đầu tư nước ngoài không có con dấu thì phải cung cấp xác nhận của tổ chức có thẩm quyền về việc chữ ký trong văn bản đăng ký thực hiện dự án và các tài liệu khác trong HSĐKTHDA là của người đại diện hợp pháp của nhà đầu tư.</w:t>
      </w:r>
    </w:p>
    <w:p w14:paraId="64308372" w14:textId="77777777" w:rsidR="00764D34" w:rsidRPr="00DD2F71" w:rsidRDefault="00764D34" w:rsidP="00764D34">
      <w:pPr>
        <w:spacing w:before="120"/>
        <w:rPr>
          <w:rFonts w:ascii="Times New Roman" w:hAnsi="Times New Roman" w:cs="Times New Roman"/>
          <w:color w:val="auto"/>
          <w:sz w:val="26"/>
          <w:szCs w:val="26"/>
          <w:lang w:val="en-US" w:eastAsia="en-US"/>
        </w:rPr>
      </w:pPr>
    </w:p>
    <w:p w14:paraId="342FA19A" w14:textId="77777777" w:rsidR="00764D34" w:rsidRPr="00DD2F71" w:rsidRDefault="00764D34" w:rsidP="00764D34">
      <w:pPr>
        <w:spacing w:before="120"/>
        <w:jc w:val="right"/>
        <w:rPr>
          <w:rFonts w:ascii="Times New Roman" w:hAnsi="Times New Roman" w:cs="Times New Roman"/>
          <w:b/>
          <w:bCs/>
          <w:sz w:val="26"/>
          <w:szCs w:val="26"/>
          <w:lang w:val="en-US"/>
        </w:rPr>
      </w:pPr>
      <w:r w:rsidRPr="00DD2F71">
        <w:rPr>
          <w:rFonts w:ascii="Times New Roman" w:hAnsi="Times New Roman" w:cs="Times New Roman"/>
          <w:b/>
          <w:bCs/>
          <w:sz w:val="26"/>
          <w:szCs w:val="26"/>
        </w:rPr>
        <w:t>Mẫu số 02</w:t>
      </w:r>
    </w:p>
    <w:p w14:paraId="22576E15" w14:textId="77777777" w:rsidR="00764D34" w:rsidRPr="00DD2F71" w:rsidRDefault="00764D34" w:rsidP="00764D34">
      <w:pPr>
        <w:spacing w:before="120"/>
        <w:jc w:val="center"/>
        <w:rPr>
          <w:rFonts w:ascii="Times New Roman" w:hAnsi="Times New Roman" w:cs="Times New Roman"/>
          <w:b/>
          <w:color w:val="auto"/>
          <w:sz w:val="26"/>
          <w:szCs w:val="26"/>
          <w:lang w:val="en-US" w:eastAsia="en-US"/>
        </w:rPr>
      </w:pPr>
      <w:r w:rsidRPr="00DD2F71">
        <w:rPr>
          <w:rFonts w:ascii="Times New Roman" w:hAnsi="Times New Roman" w:cs="Times New Roman"/>
          <w:b/>
          <w:bCs/>
          <w:sz w:val="26"/>
          <w:szCs w:val="26"/>
        </w:rPr>
        <w:t>GIẤY ỦY QUYỀN</w:t>
      </w:r>
    </w:p>
    <w:p w14:paraId="0F26ED01" w14:textId="77777777" w:rsidR="00764D34" w:rsidRPr="00DD2F71" w:rsidRDefault="00764D34" w:rsidP="00764D34">
      <w:pPr>
        <w:spacing w:before="120"/>
        <w:rPr>
          <w:rFonts w:ascii="Times New Roman" w:hAnsi="Times New Roman" w:cs="Times New Roman"/>
          <w:color w:val="auto"/>
          <w:sz w:val="26"/>
          <w:szCs w:val="26"/>
          <w:lang w:val="en-US" w:eastAsia="en-US"/>
        </w:rPr>
      </w:pPr>
      <w:r w:rsidRPr="00DD2F71">
        <w:rPr>
          <w:rFonts w:ascii="Times New Roman" w:hAnsi="Times New Roman" w:cs="Times New Roman"/>
          <w:sz w:val="26"/>
          <w:szCs w:val="26"/>
        </w:rPr>
        <w:t xml:space="preserve">Hôm nay, ngày </w:t>
      </w:r>
      <w:r w:rsidRPr="00DD2F71">
        <w:rPr>
          <w:rFonts w:ascii="Times New Roman" w:hAnsi="Times New Roman" w:cs="Times New Roman"/>
          <w:sz w:val="26"/>
          <w:szCs w:val="26"/>
          <w:lang w:val="en-US"/>
        </w:rPr>
        <w:t xml:space="preserve">__ </w:t>
      </w:r>
      <w:r w:rsidRPr="00DD2F71">
        <w:rPr>
          <w:rFonts w:ascii="Times New Roman" w:hAnsi="Times New Roman" w:cs="Times New Roman"/>
          <w:sz w:val="26"/>
          <w:szCs w:val="26"/>
        </w:rPr>
        <w:t xml:space="preserve">tháng </w:t>
      </w:r>
      <w:r w:rsidRPr="00DD2F71">
        <w:rPr>
          <w:rFonts w:ascii="Times New Roman" w:hAnsi="Times New Roman" w:cs="Times New Roman"/>
          <w:sz w:val="26"/>
          <w:szCs w:val="26"/>
          <w:lang w:val="en-US"/>
        </w:rPr>
        <w:t xml:space="preserve">__ </w:t>
      </w:r>
      <w:r w:rsidRPr="00DD2F71">
        <w:rPr>
          <w:rFonts w:ascii="Times New Roman" w:hAnsi="Times New Roman" w:cs="Times New Roman"/>
          <w:sz w:val="26"/>
          <w:szCs w:val="26"/>
        </w:rPr>
        <w:t>năm</w:t>
      </w:r>
      <w:r w:rsidRPr="00DD2F71">
        <w:rPr>
          <w:rFonts w:ascii="Times New Roman" w:hAnsi="Times New Roman" w:cs="Times New Roman"/>
          <w:sz w:val="26"/>
          <w:szCs w:val="26"/>
          <w:lang w:val="en-US"/>
        </w:rPr>
        <w:t xml:space="preserve"> ___</w:t>
      </w:r>
      <w:r w:rsidRPr="00DD2F71">
        <w:rPr>
          <w:rFonts w:ascii="Times New Roman" w:hAnsi="Times New Roman" w:cs="Times New Roman"/>
          <w:sz w:val="26"/>
          <w:szCs w:val="26"/>
        </w:rPr>
        <w:t xml:space="preserve">, tại </w:t>
      </w:r>
      <w:r w:rsidRPr="00DD2F71">
        <w:rPr>
          <w:rFonts w:ascii="Times New Roman" w:hAnsi="Times New Roman" w:cs="Times New Roman"/>
          <w:sz w:val="26"/>
          <w:szCs w:val="26"/>
          <w:lang w:val="en-US"/>
        </w:rPr>
        <w:t>____</w:t>
      </w:r>
    </w:p>
    <w:p w14:paraId="635EFCE1"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Tôi là</w:t>
      </w:r>
      <w:r w:rsidRPr="00DD2F71">
        <w:rPr>
          <w:rFonts w:ascii="Times New Roman" w:hAnsi="Times New Roman" w:cs="Times New Roman"/>
          <w:sz w:val="26"/>
          <w:szCs w:val="26"/>
          <w:lang w:val="en-US"/>
        </w:rPr>
        <w:t xml:space="preserve"> ____</w:t>
      </w:r>
      <w:r w:rsidRPr="00DD2F71">
        <w:rPr>
          <w:rFonts w:ascii="Times New Roman" w:hAnsi="Times New Roman" w:cs="Times New Roman"/>
          <w:sz w:val="26"/>
          <w:szCs w:val="26"/>
        </w:rPr>
        <w:t xml:space="preserve"> </w:t>
      </w:r>
      <w:r w:rsidRPr="00DD2F71">
        <w:rPr>
          <w:rFonts w:ascii="Times New Roman" w:hAnsi="Times New Roman" w:cs="Times New Roman"/>
          <w:i/>
          <w:iCs/>
          <w:sz w:val="26"/>
          <w:szCs w:val="26"/>
        </w:rPr>
        <w:t>[ghi tên, số hộ chiếu/số CCCD</w:t>
      </w:r>
      <w:r w:rsidRPr="00DD2F71">
        <w:rPr>
          <w:rFonts w:ascii="Times New Roman" w:hAnsi="Times New Roman" w:cs="Times New Roman"/>
          <w:i/>
          <w:iCs/>
          <w:sz w:val="26"/>
          <w:szCs w:val="26"/>
          <w:lang w:val="en-US"/>
        </w:rPr>
        <w:t>,</w:t>
      </w:r>
      <w:r w:rsidRPr="00DD2F71">
        <w:rPr>
          <w:rFonts w:ascii="Times New Roman" w:hAnsi="Times New Roman" w:cs="Times New Roman"/>
          <w:i/>
          <w:iCs/>
          <w:sz w:val="26"/>
          <w:szCs w:val="26"/>
        </w:rPr>
        <w:t xml:space="preserve"> chức danh của người đại diện theo</w:t>
      </w:r>
      <w:r w:rsidRPr="00DD2F71">
        <w:rPr>
          <w:rFonts w:ascii="Times New Roman" w:hAnsi="Times New Roman" w:cs="Times New Roman"/>
          <w:i/>
          <w:iCs/>
          <w:sz w:val="26"/>
          <w:szCs w:val="26"/>
          <w:lang w:val="en-US"/>
        </w:rPr>
        <w:t xml:space="preserve"> </w:t>
      </w:r>
      <w:r w:rsidRPr="00DD2F71">
        <w:rPr>
          <w:rFonts w:ascii="Times New Roman" w:hAnsi="Times New Roman" w:cs="Times New Roman"/>
          <w:i/>
          <w:iCs/>
          <w:sz w:val="26"/>
          <w:szCs w:val="26"/>
        </w:rPr>
        <w:t>pháp luật của nhà đầu tư</w:t>
      </w:r>
      <w:r w:rsidRPr="00DD2F71">
        <w:rPr>
          <w:rFonts w:ascii="Times New Roman" w:hAnsi="Times New Roman" w:cs="Times New Roman"/>
          <w:i/>
          <w:iCs/>
          <w:sz w:val="26"/>
          <w:szCs w:val="26"/>
          <w:lang w:val="en-US"/>
        </w:rPr>
        <w:t>]</w:t>
      </w:r>
      <w:r w:rsidRPr="00DD2F71">
        <w:rPr>
          <w:rFonts w:ascii="Times New Roman" w:hAnsi="Times New Roman" w:cs="Times New Roman"/>
          <w:i/>
          <w:iCs/>
          <w:sz w:val="26"/>
          <w:szCs w:val="26"/>
        </w:rPr>
        <w:t>,</w:t>
      </w:r>
      <w:r w:rsidRPr="00DD2F71">
        <w:rPr>
          <w:rFonts w:ascii="Times New Roman" w:hAnsi="Times New Roman" w:cs="Times New Roman"/>
          <w:sz w:val="26"/>
          <w:szCs w:val="26"/>
        </w:rPr>
        <w:t xml:space="preserve"> là người đại diện theo pháp luật của </w:t>
      </w:r>
      <w:r w:rsidRPr="00DD2F71">
        <w:rPr>
          <w:rFonts w:ascii="Times New Roman" w:hAnsi="Times New Roman" w:cs="Times New Roman"/>
          <w:sz w:val="26"/>
          <w:szCs w:val="26"/>
          <w:lang w:val="en-US"/>
        </w:rPr>
        <w:t xml:space="preserve">____ </w:t>
      </w:r>
      <w:r w:rsidRPr="00DD2F71">
        <w:rPr>
          <w:rFonts w:ascii="Times New Roman" w:hAnsi="Times New Roman" w:cs="Times New Roman"/>
          <w:i/>
          <w:iCs/>
          <w:sz w:val="26"/>
          <w:szCs w:val="26"/>
        </w:rPr>
        <w:t>[ghi tên nhà đầu tư]</w:t>
      </w:r>
      <w:r w:rsidRPr="00DD2F71">
        <w:rPr>
          <w:rFonts w:ascii="Times New Roman" w:hAnsi="Times New Roman" w:cs="Times New Roman"/>
          <w:sz w:val="26"/>
          <w:szCs w:val="26"/>
        </w:rPr>
        <w:t xml:space="preserve"> có địa chỉ tại</w:t>
      </w:r>
      <w:r w:rsidRPr="00DD2F71">
        <w:rPr>
          <w:rFonts w:ascii="Times New Roman" w:hAnsi="Times New Roman" w:cs="Times New Roman"/>
          <w:sz w:val="26"/>
          <w:szCs w:val="26"/>
          <w:lang w:val="en-US"/>
        </w:rPr>
        <w:t xml:space="preserve"> ____</w:t>
      </w:r>
      <w:r w:rsidRPr="00DD2F71">
        <w:rPr>
          <w:rFonts w:ascii="Times New Roman" w:hAnsi="Times New Roman" w:cs="Times New Roman"/>
          <w:sz w:val="26"/>
          <w:szCs w:val="26"/>
        </w:rPr>
        <w:t xml:space="preserve"> </w:t>
      </w:r>
      <w:r w:rsidRPr="00DD2F71">
        <w:rPr>
          <w:rFonts w:ascii="Times New Roman" w:hAnsi="Times New Roman" w:cs="Times New Roman"/>
          <w:i/>
          <w:iCs/>
          <w:sz w:val="26"/>
          <w:szCs w:val="26"/>
        </w:rPr>
        <w:t>[ghi địa chỉ của nhà đầu tư</w:t>
      </w:r>
      <w:r w:rsidRPr="00DD2F71">
        <w:rPr>
          <w:rFonts w:ascii="Times New Roman" w:hAnsi="Times New Roman" w:cs="Times New Roman"/>
          <w:i/>
          <w:iCs/>
          <w:sz w:val="26"/>
          <w:szCs w:val="26"/>
          <w:lang w:val="en-US"/>
        </w:rPr>
        <w:t>]</w:t>
      </w:r>
      <w:r w:rsidRPr="00DD2F71">
        <w:rPr>
          <w:rFonts w:ascii="Times New Roman" w:hAnsi="Times New Roman" w:cs="Times New Roman"/>
          <w:sz w:val="26"/>
          <w:szCs w:val="26"/>
        </w:rPr>
        <w:t>, bằng văn bản này ủy quyền</w:t>
      </w:r>
      <w:r w:rsidRPr="00DD2F71">
        <w:rPr>
          <w:rFonts w:ascii="Times New Roman" w:hAnsi="Times New Roman" w:cs="Times New Roman"/>
          <w:sz w:val="26"/>
          <w:szCs w:val="26"/>
          <w:lang w:val="en-US"/>
        </w:rPr>
        <w:t xml:space="preserve"> </w:t>
      </w:r>
      <w:r w:rsidRPr="00DD2F71">
        <w:rPr>
          <w:rFonts w:ascii="Times New Roman" w:hAnsi="Times New Roman" w:cs="Times New Roman"/>
          <w:sz w:val="26"/>
          <w:szCs w:val="26"/>
        </w:rPr>
        <w:t>cho:</w:t>
      </w:r>
      <w:r w:rsidRPr="00DD2F71">
        <w:rPr>
          <w:rFonts w:ascii="Times New Roman" w:hAnsi="Times New Roman" w:cs="Times New Roman"/>
          <w:sz w:val="26"/>
          <w:szCs w:val="26"/>
          <w:lang w:val="en-US"/>
        </w:rPr>
        <w:t xml:space="preserve"> ____</w:t>
      </w:r>
      <w:r w:rsidRPr="00DD2F71">
        <w:rPr>
          <w:rFonts w:ascii="Times New Roman" w:hAnsi="Times New Roman" w:cs="Times New Roman"/>
          <w:sz w:val="26"/>
          <w:szCs w:val="26"/>
        </w:rPr>
        <w:t xml:space="preserve"> </w:t>
      </w:r>
      <w:r w:rsidRPr="00DD2F71">
        <w:rPr>
          <w:rFonts w:ascii="Times New Roman" w:hAnsi="Times New Roman" w:cs="Times New Roman"/>
          <w:i/>
          <w:iCs/>
          <w:sz w:val="26"/>
          <w:szCs w:val="26"/>
        </w:rPr>
        <w:t>[ghi tên, s</w:t>
      </w:r>
      <w:r w:rsidRPr="00DD2F71">
        <w:rPr>
          <w:rFonts w:ascii="Times New Roman" w:hAnsi="Times New Roman" w:cs="Times New Roman"/>
          <w:i/>
          <w:iCs/>
          <w:sz w:val="26"/>
          <w:szCs w:val="26"/>
          <w:lang w:val="en-US"/>
        </w:rPr>
        <w:t>ố</w:t>
      </w:r>
      <w:r w:rsidRPr="00DD2F71">
        <w:rPr>
          <w:rFonts w:ascii="Times New Roman" w:hAnsi="Times New Roman" w:cs="Times New Roman"/>
          <w:i/>
          <w:iCs/>
          <w:sz w:val="26"/>
          <w:szCs w:val="26"/>
        </w:rPr>
        <w:t xml:space="preserve"> hộ chiếu/số CCCD, chức danh của người được ủy quyền]</w:t>
      </w:r>
      <w:r w:rsidRPr="00DD2F71">
        <w:rPr>
          <w:rFonts w:ascii="Times New Roman" w:hAnsi="Times New Roman" w:cs="Times New Roman"/>
          <w:i/>
          <w:iCs/>
          <w:sz w:val="26"/>
          <w:szCs w:val="26"/>
          <w:lang w:val="en-US"/>
        </w:rPr>
        <w:t xml:space="preserve"> </w:t>
      </w:r>
      <w:r w:rsidRPr="00DD2F71">
        <w:rPr>
          <w:rFonts w:ascii="Times New Roman" w:hAnsi="Times New Roman" w:cs="Times New Roman"/>
          <w:sz w:val="26"/>
          <w:szCs w:val="26"/>
        </w:rPr>
        <w:t xml:space="preserve">thực hiện các công việc sau đây trong quá trình tham gia lựa chọn nhà đầu tư dự án </w:t>
      </w:r>
      <w:r w:rsidRPr="00DD2F71">
        <w:rPr>
          <w:rFonts w:ascii="Times New Roman" w:hAnsi="Times New Roman" w:cs="Times New Roman"/>
          <w:sz w:val="26"/>
          <w:szCs w:val="26"/>
          <w:lang w:val="en-US"/>
        </w:rPr>
        <w:t xml:space="preserve">____ </w:t>
      </w:r>
      <w:r w:rsidRPr="00DD2F71">
        <w:rPr>
          <w:rFonts w:ascii="Times New Roman" w:hAnsi="Times New Roman" w:cs="Times New Roman"/>
          <w:i/>
          <w:iCs/>
          <w:sz w:val="26"/>
          <w:szCs w:val="26"/>
        </w:rPr>
        <w:t>[ghi tên dự án]</w:t>
      </w:r>
      <w:r w:rsidRPr="00DD2F71">
        <w:rPr>
          <w:rFonts w:ascii="Times New Roman" w:hAnsi="Times New Roman" w:cs="Times New Roman"/>
          <w:sz w:val="26"/>
          <w:szCs w:val="26"/>
        </w:rPr>
        <w:t xml:space="preserve"> do </w:t>
      </w:r>
      <w:r w:rsidRPr="00DD2F71">
        <w:rPr>
          <w:rFonts w:ascii="Times New Roman" w:hAnsi="Times New Roman" w:cs="Times New Roman"/>
          <w:sz w:val="26"/>
          <w:szCs w:val="26"/>
          <w:lang w:val="en-US"/>
        </w:rPr>
        <w:t xml:space="preserve">____ </w:t>
      </w:r>
      <w:r w:rsidRPr="00DD2F71">
        <w:rPr>
          <w:rFonts w:ascii="Times New Roman" w:hAnsi="Times New Roman" w:cs="Times New Roman"/>
          <w:i/>
          <w:iCs/>
          <w:sz w:val="26"/>
          <w:szCs w:val="26"/>
        </w:rPr>
        <w:t>[ghi tên bên mời quan tâm]</w:t>
      </w:r>
      <w:r w:rsidRPr="00DD2F71">
        <w:rPr>
          <w:rFonts w:ascii="Times New Roman" w:hAnsi="Times New Roman" w:cs="Times New Roman"/>
          <w:sz w:val="26"/>
          <w:szCs w:val="26"/>
        </w:rPr>
        <w:t xml:space="preserve"> tổ chức:</w:t>
      </w:r>
    </w:p>
    <w:p w14:paraId="4E182272"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i/>
          <w:iCs/>
          <w:sz w:val="26"/>
          <w:szCs w:val="26"/>
        </w:rPr>
        <w:t>[Phạm vi ủy quyền gồm một hoặc một số công việc sau:</w:t>
      </w:r>
    </w:p>
    <w:p w14:paraId="0EEE6009"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xml:space="preserve">- </w:t>
      </w:r>
      <w:r w:rsidRPr="00DD2F71">
        <w:rPr>
          <w:rFonts w:ascii="Times New Roman" w:hAnsi="Times New Roman" w:cs="Times New Roman"/>
          <w:i/>
          <w:iCs/>
          <w:sz w:val="26"/>
          <w:szCs w:val="26"/>
        </w:rPr>
        <w:t>Ký văn bản đăng ký thực hiện dự án;</w:t>
      </w:r>
    </w:p>
    <w:p w14:paraId="69E6ECF8"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i/>
          <w:iCs/>
          <w:sz w:val="26"/>
          <w:szCs w:val="26"/>
        </w:rPr>
        <w:t>- Ký các văn bản, tài liệu để giao dịch với bên mời quan tâm trong quá trình dự quan tâm, kể cả văn bản đề nghị làm rõ hồ sơ mời quan tâm và văn bản giải trình, làm rõ hồ sơ đ</w:t>
      </w:r>
      <w:r w:rsidRPr="00DD2F71">
        <w:rPr>
          <w:rFonts w:ascii="Times New Roman" w:hAnsi="Times New Roman" w:cs="Times New Roman"/>
          <w:i/>
          <w:iCs/>
          <w:sz w:val="26"/>
          <w:szCs w:val="26"/>
          <w:lang w:val="en-US"/>
        </w:rPr>
        <w:t>ă</w:t>
      </w:r>
      <w:r w:rsidRPr="00DD2F71">
        <w:rPr>
          <w:rFonts w:ascii="Times New Roman" w:hAnsi="Times New Roman" w:cs="Times New Roman"/>
          <w:i/>
          <w:iCs/>
          <w:sz w:val="26"/>
          <w:szCs w:val="26"/>
        </w:rPr>
        <w:t>ng ký thực hiện dự án;</w:t>
      </w:r>
    </w:p>
    <w:p w14:paraId="5B1DCCAB"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i/>
          <w:iCs/>
          <w:sz w:val="26"/>
          <w:szCs w:val="26"/>
        </w:rPr>
        <w:t>- Ký đơn dự thầu;</w:t>
      </w:r>
    </w:p>
    <w:p w14:paraId="2141AF83"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i/>
          <w:iCs/>
          <w:sz w:val="26"/>
          <w:szCs w:val="26"/>
        </w:rPr>
        <w:t>- Ký các văn bản, tài liệu để giao dịch với bên mời thầu trong quá trình tham gia lựa chọn nhà đầu tư, kể cả văn bản đề nghị làm r</w:t>
      </w:r>
      <w:r w:rsidRPr="00DD2F71">
        <w:rPr>
          <w:rFonts w:ascii="Times New Roman" w:hAnsi="Times New Roman" w:cs="Times New Roman"/>
          <w:i/>
          <w:iCs/>
          <w:sz w:val="26"/>
          <w:szCs w:val="26"/>
          <w:lang w:val="en-US"/>
        </w:rPr>
        <w:t>õ</w:t>
      </w:r>
      <w:r w:rsidRPr="00DD2F71">
        <w:rPr>
          <w:rFonts w:ascii="Times New Roman" w:hAnsi="Times New Roman" w:cs="Times New Roman"/>
          <w:i/>
          <w:iCs/>
          <w:sz w:val="26"/>
          <w:szCs w:val="26"/>
        </w:rPr>
        <w:t xml:space="preserve"> hồ sơ mời thầu, văn bản giải trình, làm rõ hồ sơ dự thầu;</w:t>
      </w:r>
    </w:p>
    <w:p w14:paraId="6FF703F0" w14:textId="77777777" w:rsidR="00764D34" w:rsidRPr="00DD2F71" w:rsidRDefault="00764D34" w:rsidP="00764D34">
      <w:pPr>
        <w:spacing w:before="120"/>
        <w:rPr>
          <w:rFonts w:ascii="Times New Roman" w:hAnsi="Times New Roman" w:cs="Times New Roman"/>
          <w:i/>
          <w:iCs/>
          <w:sz w:val="26"/>
          <w:szCs w:val="26"/>
          <w:lang w:val="en-US"/>
        </w:rPr>
      </w:pPr>
      <w:r w:rsidRPr="00DD2F71">
        <w:rPr>
          <w:rFonts w:ascii="Times New Roman" w:hAnsi="Times New Roman" w:cs="Times New Roman"/>
          <w:sz w:val="26"/>
          <w:szCs w:val="26"/>
        </w:rPr>
        <w:t xml:space="preserve">- </w:t>
      </w:r>
      <w:r w:rsidRPr="00DD2F71">
        <w:rPr>
          <w:rFonts w:ascii="Times New Roman" w:hAnsi="Times New Roman" w:cs="Times New Roman"/>
          <w:i/>
          <w:iCs/>
          <w:sz w:val="26"/>
          <w:szCs w:val="26"/>
        </w:rPr>
        <w:t>Ký các văn bản kiến nghị trong lựa chọn nhà đầu tư (nếu có)</w:t>
      </w:r>
      <w:r w:rsidRPr="00DD2F71">
        <w:rPr>
          <w:rFonts w:ascii="Times New Roman" w:hAnsi="Times New Roman" w:cs="Times New Roman"/>
          <w:i/>
          <w:iCs/>
          <w:sz w:val="26"/>
          <w:szCs w:val="26"/>
          <w:lang w:val="en-US"/>
        </w:rPr>
        <w:t>;</w:t>
      </w:r>
    </w:p>
    <w:p w14:paraId="725EF5BC" w14:textId="77777777" w:rsidR="00764D34" w:rsidRPr="00DD2F71" w:rsidRDefault="00764D34" w:rsidP="00764D34">
      <w:pPr>
        <w:spacing w:before="120"/>
        <w:rPr>
          <w:rFonts w:ascii="Times New Roman" w:hAnsi="Times New Roman" w:cs="Times New Roman"/>
          <w:i/>
          <w:iCs/>
          <w:sz w:val="26"/>
          <w:szCs w:val="26"/>
          <w:lang w:val="en-US"/>
        </w:rPr>
      </w:pPr>
      <w:r w:rsidRPr="00DD2F71">
        <w:rPr>
          <w:rFonts w:ascii="Times New Roman" w:hAnsi="Times New Roman" w:cs="Times New Roman"/>
          <w:sz w:val="26"/>
          <w:szCs w:val="26"/>
          <w:lang w:val="en-US"/>
        </w:rPr>
        <w:t>-</w:t>
      </w:r>
      <w:r w:rsidRPr="00DD2F71">
        <w:rPr>
          <w:rFonts w:ascii="Times New Roman" w:hAnsi="Times New Roman" w:cs="Times New Roman"/>
          <w:i/>
          <w:iCs/>
          <w:sz w:val="26"/>
          <w:szCs w:val="26"/>
          <w:lang w:val="en-US"/>
        </w:rPr>
        <w:t xml:space="preserve"> </w:t>
      </w:r>
      <w:r w:rsidRPr="00DD2F71">
        <w:rPr>
          <w:rFonts w:ascii="Times New Roman" w:hAnsi="Times New Roman" w:cs="Times New Roman"/>
          <w:i/>
          <w:iCs/>
          <w:sz w:val="26"/>
          <w:szCs w:val="26"/>
        </w:rPr>
        <w:t>Các công việc khác (ghi rõ nội dung các c</w:t>
      </w:r>
      <w:r w:rsidRPr="00DD2F71">
        <w:rPr>
          <w:rFonts w:ascii="Times New Roman" w:hAnsi="Times New Roman" w:cs="Times New Roman"/>
          <w:i/>
          <w:iCs/>
          <w:sz w:val="26"/>
          <w:szCs w:val="26"/>
          <w:lang w:val="en-US"/>
        </w:rPr>
        <w:t>ô</w:t>
      </w:r>
      <w:r w:rsidRPr="00DD2F71">
        <w:rPr>
          <w:rFonts w:ascii="Times New Roman" w:hAnsi="Times New Roman" w:cs="Times New Roman"/>
          <w:i/>
          <w:iCs/>
          <w:sz w:val="26"/>
          <w:szCs w:val="26"/>
        </w:rPr>
        <w:t>ng việc, nếu có)].</w:t>
      </w:r>
    </w:p>
    <w:p w14:paraId="40062EB3"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Người được ủy quyền nêu trên chỉ thực hiện các công việc trong phạm vi</w:t>
      </w:r>
      <w:r w:rsidRPr="00DD2F71">
        <w:rPr>
          <w:rFonts w:ascii="Times New Roman" w:hAnsi="Times New Roman" w:cs="Times New Roman"/>
          <w:sz w:val="26"/>
          <w:szCs w:val="26"/>
          <w:lang w:val="en-US"/>
        </w:rPr>
        <w:t xml:space="preserve"> </w:t>
      </w:r>
      <w:r w:rsidRPr="00DD2F71">
        <w:rPr>
          <w:rFonts w:ascii="Times New Roman" w:hAnsi="Times New Roman" w:cs="Times New Roman"/>
          <w:sz w:val="26"/>
          <w:szCs w:val="26"/>
        </w:rPr>
        <w:t>được ủy quyền với tư cách là đại diện hợp pháp của</w:t>
      </w:r>
      <w:r w:rsidRPr="00DD2F71">
        <w:rPr>
          <w:rFonts w:ascii="Times New Roman" w:hAnsi="Times New Roman" w:cs="Times New Roman"/>
          <w:sz w:val="26"/>
          <w:szCs w:val="26"/>
          <w:lang w:val="en-US"/>
        </w:rPr>
        <w:t xml:space="preserve"> ____</w:t>
      </w:r>
      <w:r w:rsidRPr="00DD2F71">
        <w:rPr>
          <w:rFonts w:ascii="Times New Roman" w:hAnsi="Times New Roman" w:cs="Times New Roman"/>
          <w:sz w:val="26"/>
          <w:szCs w:val="26"/>
        </w:rPr>
        <w:t xml:space="preserve"> </w:t>
      </w:r>
      <w:r w:rsidRPr="00DD2F71">
        <w:rPr>
          <w:rFonts w:ascii="Times New Roman" w:hAnsi="Times New Roman" w:cs="Times New Roman"/>
          <w:i/>
          <w:sz w:val="26"/>
          <w:szCs w:val="26"/>
        </w:rPr>
        <w:t>[ghi tên nhà đầu</w:t>
      </w:r>
      <w:r w:rsidRPr="00DD2F71">
        <w:rPr>
          <w:rFonts w:ascii="Times New Roman" w:hAnsi="Times New Roman" w:cs="Times New Roman"/>
          <w:i/>
          <w:sz w:val="26"/>
          <w:szCs w:val="26"/>
          <w:lang w:val="en-US"/>
        </w:rPr>
        <w:t xml:space="preserve"> </w:t>
      </w:r>
      <w:r w:rsidRPr="00DD2F71">
        <w:rPr>
          <w:rFonts w:ascii="Times New Roman" w:hAnsi="Times New Roman" w:cs="Times New Roman"/>
          <w:i/>
          <w:sz w:val="26"/>
          <w:szCs w:val="26"/>
        </w:rPr>
        <w:t>tư]</w:t>
      </w:r>
      <w:r w:rsidRPr="00DD2F71">
        <w:rPr>
          <w:rFonts w:ascii="Times New Roman" w:hAnsi="Times New Roman" w:cs="Times New Roman"/>
          <w:sz w:val="26"/>
          <w:szCs w:val="26"/>
        </w:rPr>
        <w:t>.</w:t>
      </w:r>
      <w:r w:rsidRPr="00DD2F71">
        <w:rPr>
          <w:rFonts w:ascii="Times New Roman" w:hAnsi="Times New Roman" w:cs="Times New Roman"/>
          <w:sz w:val="26"/>
          <w:szCs w:val="26"/>
          <w:lang w:val="en-US"/>
        </w:rPr>
        <w:t xml:space="preserve"> ____</w:t>
      </w:r>
      <w:r w:rsidRPr="00DD2F71">
        <w:rPr>
          <w:rFonts w:ascii="Times New Roman" w:hAnsi="Times New Roman" w:cs="Times New Roman"/>
          <w:sz w:val="26"/>
          <w:szCs w:val="26"/>
        </w:rPr>
        <w:t xml:space="preserve"> </w:t>
      </w:r>
      <w:r w:rsidRPr="00DD2F71">
        <w:rPr>
          <w:rFonts w:ascii="Times New Roman" w:hAnsi="Times New Roman" w:cs="Times New Roman"/>
          <w:i/>
          <w:iCs/>
          <w:sz w:val="26"/>
          <w:szCs w:val="26"/>
        </w:rPr>
        <w:t>[ghi tên người đại diện theo pháp luật của nhà đầu tư]</w:t>
      </w:r>
      <w:r w:rsidRPr="00DD2F71">
        <w:rPr>
          <w:rFonts w:ascii="Times New Roman" w:hAnsi="Times New Roman" w:cs="Times New Roman"/>
          <w:sz w:val="26"/>
          <w:szCs w:val="26"/>
        </w:rPr>
        <w:t xml:space="preserve"> chịu trách</w:t>
      </w:r>
      <w:r w:rsidRPr="00DD2F71">
        <w:rPr>
          <w:rFonts w:ascii="Times New Roman" w:hAnsi="Times New Roman" w:cs="Times New Roman"/>
          <w:sz w:val="26"/>
          <w:szCs w:val="26"/>
          <w:lang w:val="en-US"/>
        </w:rPr>
        <w:t xml:space="preserve"> </w:t>
      </w:r>
      <w:r w:rsidRPr="00DD2F71">
        <w:rPr>
          <w:rFonts w:ascii="Times New Roman" w:hAnsi="Times New Roman" w:cs="Times New Roman"/>
          <w:sz w:val="26"/>
          <w:szCs w:val="26"/>
        </w:rPr>
        <w:t>nhiệm hoàn toàn về những công việc do</w:t>
      </w:r>
      <w:r w:rsidRPr="00DD2F71">
        <w:rPr>
          <w:rFonts w:ascii="Times New Roman" w:hAnsi="Times New Roman" w:cs="Times New Roman"/>
          <w:sz w:val="26"/>
          <w:szCs w:val="26"/>
          <w:lang w:val="en-US"/>
        </w:rPr>
        <w:t xml:space="preserve"> ____</w:t>
      </w:r>
      <w:r w:rsidRPr="00DD2F71">
        <w:rPr>
          <w:rFonts w:ascii="Times New Roman" w:hAnsi="Times New Roman" w:cs="Times New Roman"/>
          <w:sz w:val="26"/>
          <w:szCs w:val="26"/>
        </w:rPr>
        <w:t xml:space="preserve"> </w:t>
      </w:r>
      <w:r w:rsidRPr="00DD2F71">
        <w:rPr>
          <w:rFonts w:ascii="Times New Roman" w:hAnsi="Times New Roman" w:cs="Times New Roman"/>
          <w:i/>
          <w:iCs/>
          <w:sz w:val="26"/>
          <w:szCs w:val="26"/>
        </w:rPr>
        <w:t>[ghi tên người được ủy quyền]</w:t>
      </w:r>
      <w:r w:rsidRPr="00DD2F71">
        <w:rPr>
          <w:rFonts w:ascii="Times New Roman" w:hAnsi="Times New Roman" w:cs="Times New Roman"/>
          <w:i/>
          <w:iCs/>
          <w:sz w:val="26"/>
          <w:szCs w:val="26"/>
          <w:lang w:val="en-US"/>
        </w:rPr>
        <w:t xml:space="preserve"> </w:t>
      </w:r>
      <w:r w:rsidRPr="00DD2F71">
        <w:rPr>
          <w:rFonts w:ascii="Times New Roman" w:hAnsi="Times New Roman" w:cs="Times New Roman"/>
          <w:sz w:val="26"/>
          <w:szCs w:val="26"/>
        </w:rPr>
        <w:t>thực hiện trong phạm vi ủy quyền.</w:t>
      </w:r>
    </w:p>
    <w:p w14:paraId="483A572D" w14:textId="77777777" w:rsidR="00764D34" w:rsidRPr="00DD2F71" w:rsidRDefault="00764D34" w:rsidP="00764D34">
      <w:pPr>
        <w:spacing w:before="120"/>
        <w:rPr>
          <w:rFonts w:ascii="Times New Roman" w:hAnsi="Times New Roman" w:cs="Times New Roman"/>
          <w:sz w:val="26"/>
          <w:szCs w:val="26"/>
          <w:lang w:val="en-US"/>
        </w:rPr>
      </w:pPr>
      <w:r w:rsidRPr="00DD2F71">
        <w:rPr>
          <w:rFonts w:ascii="Times New Roman" w:hAnsi="Times New Roman" w:cs="Times New Roman"/>
          <w:sz w:val="26"/>
          <w:szCs w:val="26"/>
        </w:rPr>
        <w:t>Giấy ủy quyền có hiệu lực kể từ ngày</w:t>
      </w:r>
      <w:r w:rsidRPr="00DD2F71">
        <w:rPr>
          <w:rFonts w:ascii="Times New Roman" w:hAnsi="Times New Roman" w:cs="Times New Roman"/>
          <w:sz w:val="26"/>
          <w:szCs w:val="26"/>
          <w:lang w:val="en-US"/>
        </w:rPr>
        <w:t xml:space="preserve"> ____</w:t>
      </w:r>
      <w:r w:rsidRPr="00DD2F71">
        <w:rPr>
          <w:rFonts w:ascii="Times New Roman" w:hAnsi="Times New Roman" w:cs="Times New Roman"/>
          <w:sz w:val="26"/>
          <w:szCs w:val="26"/>
        </w:rPr>
        <w:t xml:space="preserve"> đến ngày </w:t>
      </w:r>
      <w:r w:rsidRPr="00DD2F71">
        <w:rPr>
          <w:rFonts w:ascii="Times New Roman" w:hAnsi="Times New Roman" w:cs="Times New Roman"/>
          <w:sz w:val="26"/>
          <w:szCs w:val="26"/>
          <w:lang w:val="en-US"/>
        </w:rPr>
        <w:t xml:space="preserve">____ </w:t>
      </w:r>
      <w:r w:rsidRPr="00DD2F71">
        <w:rPr>
          <w:rFonts w:ascii="Times New Roman" w:hAnsi="Times New Roman" w:cs="Times New Roman"/>
          <w:sz w:val="26"/>
          <w:szCs w:val="26"/>
          <w:vertAlign w:val="superscript"/>
        </w:rPr>
        <w:t>(1)</w:t>
      </w:r>
      <w:r w:rsidRPr="00DD2F71">
        <w:rPr>
          <w:rFonts w:ascii="Times New Roman" w:hAnsi="Times New Roman" w:cs="Times New Roman"/>
          <w:sz w:val="26"/>
          <w:szCs w:val="26"/>
        </w:rPr>
        <w:t>. Giấy ủy quyền</w:t>
      </w:r>
      <w:r w:rsidRPr="00DD2F71">
        <w:rPr>
          <w:rFonts w:ascii="Times New Roman" w:hAnsi="Times New Roman" w:cs="Times New Roman"/>
          <w:sz w:val="26"/>
          <w:szCs w:val="26"/>
          <w:lang w:val="en-US"/>
        </w:rPr>
        <w:t xml:space="preserve"> </w:t>
      </w:r>
      <w:r w:rsidRPr="00DD2F71">
        <w:rPr>
          <w:rFonts w:ascii="Times New Roman" w:hAnsi="Times New Roman" w:cs="Times New Roman"/>
          <w:sz w:val="26"/>
          <w:szCs w:val="26"/>
        </w:rPr>
        <w:t>này được lập thành</w:t>
      </w:r>
      <w:r w:rsidRPr="00DD2F71">
        <w:rPr>
          <w:rFonts w:ascii="Times New Roman" w:hAnsi="Times New Roman" w:cs="Times New Roman"/>
          <w:sz w:val="26"/>
          <w:szCs w:val="26"/>
          <w:lang w:val="en-US"/>
        </w:rPr>
        <w:t xml:space="preserve"> ___</w:t>
      </w:r>
      <w:r w:rsidRPr="00DD2F71">
        <w:rPr>
          <w:rFonts w:ascii="Times New Roman" w:hAnsi="Times New Roman" w:cs="Times New Roman"/>
          <w:sz w:val="26"/>
          <w:szCs w:val="26"/>
        </w:rPr>
        <w:t xml:space="preserve"> bản có giá trị pháp lý như nhau. Người ủy quyền giữ</w:t>
      </w:r>
      <w:r w:rsidRPr="00DD2F71">
        <w:rPr>
          <w:rFonts w:ascii="Times New Roman" w:hAnsi="Times New Roman" w:cs="Times New Roman"/>
          <w:sz w:val="26"/>
          <w:szCs w:val="26"/>
          <w:lang w:val="en-US"/>
        </w:rPr>
        <w:t xml:space="preserve"> ____ </w:t>
      </w:r>
      <w:r w:rsidRPr="00DD2F71">
        <w:rPr>
          <w:rFonts w:ascii="Times New Roman" w:hAnsi="Times New Roman" w:cs="Times New Roman"/>
          <w:sz w:val="26"/>
          <w:szCs w:val="26"/>
        </w:rPr>
        <w:t>bản. Người được ủy</w:t>
      </w:r>
      <w:r w:rsidRPr="00DD2F71">
        <w:rPr>
          <w:rFonts w:ascii="Times New Roman" w:hAnsi="Times New Roman" w:cs="Times New Roman"/>
          <w:sz w:val="26"/>
          <w:szCs w:val="26"/>
          <w:lang w:val="en-US"/>
        </w:rPr>
        <w:t xml:space="preserve"> </w:t>
      </w:r>
      <w:r w:rsidRPr="00DD2F71">
        <w:rPr>
          <w:rFonts w:ascii="Times New Roman" w:hAnsi="Times New Roman" w:cs="Times New Roman"/>
          <w:sz w:val="26"/>
          <w:szCs w:val="26"/>
        </w:rPr>
        <w:t xml:space="preserve">quyền giữ </w:t>
      </w:r>
      <w:r w:rsidRPr="00DD2F71">
        <w:rPr>
          <w:rFonts w:ascii="Times New Roman" w:hAnsi="Times New Roman" w:cs="Times New Roman"/>
          <w:sz w:val="26"/>
          <w:szCs w:val="26"/>
          <w:lang w:val="en-US"/>
        </w:rPr>
        <w:t xml:space="preserve">____ </w:t>
      </w:r>
      <w:r w:rsidRPr="00DD2F71">
        <w:rPr>
          <w:rFonts w:ascii="Times New Roman" w:hAnsi="Times New Roman" w:cs="Times New Roman"/>
          <w:sz w:val="26"/>
          <w:szCs w:val="26"/>
        </w:rPr>
        <w:t>bản. Đính kèm theo bản gốc của Hồ sơ</w:t>
      </w:r>
      <w:r w:rsidRPr="00DD2F71">
        <w:rPr>
          <w:rFonts w:ascii="Times New Roman" w:hAnsi="Times New Roman" w:cs="Times New Roman"/>
          <w:sz w:val="26"/>
          <w:szCs w:val="26"/>
          <w:lang w:val="en-US"/>
        </w:rPr>
        <w:t xml:space="preserve"> </w:t>
      </w:r>
      <w:r w:rsidRPr="00DD2F71">
        <w:rPr>
          <w:rFonts w:ascii="Times New Roman" w:hAnsi="Times New Roman" w:cs="Times New Roman"/>
          <w:sz w:val="26"/>
          <w:szCs w:val="26"/>
        </w:rPr>
        <w:t>đăng ký thực hiện dự án (01) bản gốc./.</w:t>
      </w:r>
    </w:p>
    <w:p w14:paraId="012F4480" w14:textId="77777777" w:rsidR="00764D34" w:rsidRPr="00DD2F71" w:rsidRDefault="00764D34" w:rsidP="00764D34">
      <w:pPr>
        <w:spacing w:before="120"/>
        <w:rPr>
          <w:rFonts w:ascii="Times New Roman" w:hAnsi="Times New Roman" w:cs="Times New Roman"/>
          <w:sz w:val="26"/>
          <w:szCs w:val="26"/>
          <w:lang w:val="en-US"/>
        </w:rPr>
      </w:pPr>
    </w:p>
    <w:tbl>
      <w:tblPr>
        <w:tblW w:w="5000" w:type="pct"/>
        <w:tblCellMar>
          <w:left w:w="0" w:type="dxa"/>
          <w:right w:w="0" w:type="dxa"/>
        </w:tblCellMar>
        <w:tblLook w:val="01E0" w:firstRow="1" w:lastRow="1" w:firstColumn="1" w:lastColumn="1" w:noHBand="0" w:noVBand="0"/>
      </w:tblPr>
      <w:tblGrid>
        <w:gridCol w:w="4680"/>
        <w:gridCol w:w="4680"/>
      </w:tblGrid>
      <w:tr w:rsidR="00764D34" w:rsidRPr="00764D34" w14:paraId="268325E1" w14:textId="77777777" w:rsidTr="00764D34">
        <w:tc>
          <w:tcPr>
            <w:tcW w:w="2500" w:type="pct"/>
          </w:tcPr>
          <w:p w14:paraId="0D638C3D" w14:textId="77777777" w:rsidR="00764D34" w:rsidRPr="00764D34" w:rsidRDefault="00764D34" w:rsidP="00764D34">
            <w:pPr>
              <w:spacing w:before="120"/>
              <w:jc w:val="center"/>
              <w:rPr>
                <w:rFonts w:ascii="Times New Roman" w:hAnsi="Times New Roman" w:cs="Times New Roman"/>
                <w:color w:val="auto"/>
                <w:sz w:val="26"/>
                <w:szCs w:val="26"/>
                <w:lang w:val="en-US" w:eastAsia="en-US"/>
              </w:rPr>
            </w:pPr>
            <w:r w:rsidRPr="00764D34">
              <w:rPr>
                <w:rFonts w:ascii="Times New Roman" w:hAnsi="Times New Roman" w:cs="Times New Roman"/>
                <w:b/>
                <w:bCs/>
                <w:sz w:val="26"/>
                <w:szCs w:val="26"/>
              </w:rPr>
              <w:t>Người được ủy quyền</w:t>
            </w:r>
            <w:r w:rsidRPr="00764D34">
              <w:rPr>
                <w:rFonts w:ascii="Times New Roman" w:hAnsi="Times New Roman" w:cs="Times New Roman"/>
                <w:b/>
                <w:bCs/>
                <w:sz w:val="26"/>
                <w:szCs w:val="26"/>
                <w:lang w:val="en-US"/>
              </w:rPr>
              <w:br/>
            </w:r>
            <w:r w:rsidRPr="00764D34">
              <w:rPr>
                <w:rFonts w:ascii="Times New Roman" w:hAnsi="Times New Roman" w:cs="Times New Roman"/>
                <w:i/>
                <w:iCs/>
                <w:sz w:val="26"/>
                <w:szCs w:val="26"/>
              </w:rPr>
              <w:t>[Ghi tên, chức danh, ký tên và đóng dấu (nếu có)</w:t>
            </w:r>
            <w:r w:rsidRPr="00764D34">
              <w:rPr>
                <w:rFonts w:ascii="Times New Roman" w:hAnsi="Times New Roman" w:cs="Times New Roman"/>
                <w:i/>
                <w:iCs/>
                <w:sz w:val="26"/>
                <w:szCs w:val="26"/>
                <w:vertAlign w:val="superscript"/>
              </w:rPr>
              <w:t>(2)</w:t>
            </w:r>
            <w:r w:rsidRPr="00764D34">
              <w:rPr>
                <w:rFonts w:ascii="Times New Roman" w:hAnsi="Times New Roman" w:cs="Times New Roman"/>
                <w:i/>
                <w:iCs/>
                <w:sz w:val="26"/>
                <w:szCs w:val="26"/>
              </w:rPr>
              <w:t>]</w:t>
            </w:r>
            <w:r w:rsidRPr="00764D34">
              <w:rPr>
                <w:rFonts w:ascii="Times New Roman" w:hAnsi="Times New Roman" w:cs="Times New Roman"/>
                <w:color w:val="auto"/>
                <w:sz w:val="26"/>
                <w:szCs w:val="26"/>
                <w:lang w:eastAsia="en-US"/>
              </w:rPr>
              <w:br/>
            </w:r>
          </w:p>
        </w:tc>
        <w:tc>
          <w:tcPr>
            <w:tcW w:w="2500" w:type="pct"/>
          </w:tcPr>
          <w:p w14:paraId="3F07BA4E" w14:textId="77777777" w:rsidR="00764D34" w:rsidRPr="00764D34" w:rsidRDefault="00764D34" w:rsidP="00764D34">
            <w:pPr>
              <w:spacing w:before="120"/>
              <w:jc w:val="center"/>
              <w:rPr>
                <w:rFonts w:ascii="Times New Roman" w:hAnsi="Times New Roman" w:cs="Times New Roman"/>
                <w:color w:val="auto"/>
                <w:sz w:val="26"/>
                <w:szCs w:val="26"/>
                <w:lang w:val="en-US" w:eastAsia="en-US"/>
              </w:rPr>
            </w:pPr>
            <w:r w:rsidRPr="00764D34">
              <w:rPr>
                <w:rFonts w:ascii="Times New Roman" w:hAnsi="Times New Roman" w:cs="Times New Roman"/>
                <w:b/>
                <w:bCs/>
                <w:sz w:val="26"/>
                <w:szCs w:val="26"/>
              </w:rPr>
              <w:t>Người ủy quyền</w:t>
            </w:r>
            <w:r w:rsidRPr="00764D34">
              <w:rPr>
                <w:rFonts w:ascii="Times New Roman" w:hAnsi="Times New Roman" w:cs="Times New Roman"/>
                <w:color w:val="auto"/>
                <w:sz w:val="26"/>
                <w:szCs w:val="26"/>
                <w:lang w:eastAsia="en-US"/>
              </w:rPr>
              <w:br/>
            </w:r>
            <w:r w:rsidRPr="00764D34">
              <w:rPr>
                <w:rFonts w:ascii="Times New Roman" w:hAnsi="Times New Roman" w:cs="Times New Roman"/>
                <w:i/>
                <w:iCs/>
                <w:sz w:val="26"/>
                <w:szCs w:val="26"/>
              </w:rPr>
              <w:t>[Ghi tên người đại diện theo pháp luật của nhà đầu tư, chức danh, ký tên và đóng dấu (</w:t>
            </w:r>
            <w:r w:rsidRPr="00764D34">
              <w:rPr>
                <w:rFonts w:ascii="Times New Roman" w:hAnsi="Times New Roman" w:cs="Times New Roman"/>
                <w:i/>
                <w:iCs/>
                <w:sz w:val="26"/>
                <w:szCs w:val="26"/>
                <w:lang w:val="en-US"/>
              </w:rPr>
              <w:t>n</w:t>
            </w:r>
            <w:r w:rsidRPr="00764D34">
              <w:rPr>
                <w:rFonts w:ascii="Times New Roman" w:hAnsi="Times New Roman" w:cs="Times New Roman"/>
                <w:i/>
                <w:iCs/>
                <w:sz w:val="26"/>
                <w:szCs w:val="26"/>
              </w:rPr>
              <w:t>ếu có</w:t>
            </w:r>
            <w:r w:rsidRPr="00764D34">
              <w:rPr>
                <w:rFonts w:ascii="Times New Roman" w:hAnsi="Times New Roman" w:cs="Times New Roman"/>
                <w:i/>
                <w:iCs/>
                <w:sz w:val="26"/>
                <w:szCs w:val="26"/>
                <w:lang w:val="en-US"/>
              </w:rPr>
              <w:t>)</w:t>
            </w:r>
            <w:r w:rsidRPr="00764D34">
              <w:rPr>
                <w:rFonts w:ascii="Times New Roman" w:hAnsi="Times New Roman" w:cs="Times New Roman"/>
                <w:i/>
                <w:iCs/>
                <w:sz w:val="26"/>
                <w:szCs w:val="26"/>
                <w:vertAlign w:val="superscript"/>
                <w:lang w:val="en-US"/>
              </w:rPr>
              <w:t>(3)</w:t>
            </w:r>
            <w:r w:rsidRPr="00764D34">
              <w:rPr>
                <w:rFonts w:ascii="Times New Roman" w:hAnsi="Times New Roman" w:cs="Times New Roman"/>
                <w:i/>
                <w:iCs/>
                <w:sz w:val="26"/>
                <w:szCs w:val="26"/>
                <w:lang w:val="en-US"/>
              </w:rPr>
              <w:t>]</w:t>
            </w:r>
          </w:p>
        </w:tc>
      </w:tr>
    </w:tbl>
    <w:p w14:paraId="1050FB50" w14:textId="77777777" w:rsidR="00764D34" w:rsidRPr="00DD2F71" w:rsidRDefault="00764D34" w:rsidP="00764D34">
      <w:pPr>
        <w:spacing w:before="120"/>
        <w:rPr>
          <w:rFonts w:ascii="Times New Roman" w:hAnsi="Times New Roman" w:cs="Times New Roman"/>
          <w:color w:val="auto"/>
          <w:sz w:val="26"/>
          <w:szCs w:val="26"/>
          <w:lang w:val="en-US" w:eastAsia="en-US"/>
        </w:rPr>
      </w:pPr>
      <w:r w:rsidRPr="00DD2F71">
        <w:rPr>
          <w:rFonts w:ascii="Times New Roman" w:hAnsi="Times New Roman" w:cs="Times New Roman"/>
          <w:b/>
          <w:bCs/>
          <w:i/>
          <w:iCs/>
          <w:sz w:val="26"/>
          <w:szCs w:val="26"/>
        </w:rPr>
        <w:t>Ghi chú</w:t>
      </w:r>
      <w:r w:rsidRPr="00DD2F71">
        <w:rPr>
          <w:rFonts w:ascii="Times New Roman" w:hAnsi="Times New Roman" w:cs="Times New Roman"/>
          <w:b/>
          <w:bCs/>
          <w:i/>
          <w:iCs/>
          <w:sz w:val="26"/>
          <w:szCs w:val="26"/>
          <w:lang w:val="en-US"/>
        </w:rPr>
        <w:t>:</w:t>
      </w:r>
    </w:p>
    <w:p w14:paraId="0DC5E5FC"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(1) Ghi ngày có hiệu lực và ngày hết hiệu lực của giấy ủy quyền phù hợp với quá trình tham dự thầu.</w:t>
      </w:r>
    </w:p>
    <w:p w14:paraId="7C14B7AE"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(2), (3) Việc sử dụng con dấu trong trường hợp được ủy quyền có thể là dấu của nhà đầu tư hoặc dấu của đơn vị mà cá nhân liên quan được ủy quyền.</w:t>
      </w:r>
    </w:p>
    <w:p w14:paraId="41D784D3" w14:textId="77777777" w:rsidR="00764D34" w:rsidRPr="00DD2F71" w:rsidRDefault="00764D34" w:rsidP="00764D34">
      <w:pPr>
        <w:spacing w:before="120"/>
        <w:rPr>
          <w:rFonts w:ascii="Times New Roman" w:hAnsi="Times New Roman" w:cs="Times New Roman"/>
          <w:color w:val="auto"/>
          <w:sz w:val="26"/>
          <w:szCs w:val="26"/>
          <w:lang w:eastAsia="en-US"/>
        </w:rPr>
      </w:pPr>
    </w:p>
    <w:p w14:paraId="040F5AD0" w14:textId="77777777" w:rsidR="00764D34" w:rsidRPr="00DD2F71" w:rsidRDefault="00764D34" w:rsidP="00764D34">
      <w:pPr>
        <w:spacing w:before="120"/>
        <w:jc w:val="right"/>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 xml:space="preserve">Mẫu số </w:t>
      </w:r>
      <w:r w:rsidRPr="00DD2F71">
        <w:rPr>
          <w:rFonts w:ascii="Times New Roman" w:hAnsi="Times New Roman" w:cs="Times New Roman"/>
          <w:b/>
          <w:bCs/>
          <w:sz w:val="26"/>
          <w:szCs w:val="26"/>
          <w:lang w:val="en-US" w:eastAsia="en-US"/>
        </w:rPr>
        <w:t>03</w:t>
      </w:r>
    </w:p>
    <w:p w14:paraId="5C1B8DF7" w14:textId="77777777" w:rsidR="00764D34" w:rsidRPr="00DD2F71" w:rsidRDefault="00764D34" w:rsidP="00764D34">
      <w:pPr>
        <w:spacing w:before="120"/>
        <w:jc w:val="center"/>
        <w:rPr>
          <w:rFonts w:ascii="Times New Roman" w:hAnsi="Times New Roman" w:cs="Times New Roman"/>
          <w:b/>
          <w:color w:val="auto"/>
          <w:sz w:val="26"/>
          <w:szCs w:val="26"/>
          <w:lang w:eastAsia="en-US"/>
        </w:rPr>
      </w:pPr>
      <w:r w:rsidRPr="00DD2F71">
        <w:rPr>
          <w:rFonts w:ascii="Times New Roman" w:hAnsi="Times New Roman" w:cs="Times New Roman"/>
          <w:b/>
          <w:bCs/>
          <w:sz w:val="26"/>
          <w:szCs w:val="26"/>
        </w:rPr>
        <w:t>THỎA THUẬN LIÊN DANH</w:t>
      </w:r>
    </w:p>
    <w:p w14:paraId="2822239C" w14:textId="77777777" w:rsidR="00764D34" w:rsidRPr="00DD2F71" w:rsidRDefault="00764D34" w:rsidP="00764D34">
      <w:pPr>
        <w:spacing w:before="120"/>
        <w:jc w:val="right"/>
        <w:rPr>
          <w:rFonts w:ascii="Times New Roman" w:hAnsi="Times New Roman" w:cs="Times New Roman"/>
          <w:color w:val="auto"/>
          <w:sz w:val="26"/>
          <w:szCs w:val="26"/>
          <w:lang w:val="en-US" w:eastAsia="en-US"/>
        </w:rPr>
      </w:pPr>
      <w:r w:rsidRPr="00DD2F71">
        <w:rPr>
          <w:rFonts w:ascii="Times New Roman" w:hAnsi="Times New Roman" w:cs="Times New Roman"/>
          <w:sz w:val="26"/>
          <w:szCs w:val="26"/>
        </w:rPr>
        <w:t xml:space="preserve">(Địa điểm), ngày </w:t>
      </w:r>
      <w:r w:rsidRPr="00DD2F71">
        <w:rPr>
          <w:rFonts w:ascii="Times New Roman" w:hAnsi="Times New Roman" w:cs="Times New Roman"/>
          <w:sz w:val="26"/>
          <w:szCs w:val="26"/>
          <w:lang w:val="en-US"/>
        </w:rPr>
        <w:t xml:space="preserve">__ </w:t>
      </w:r>
      <w:r w:rsidRPr="00DD2F71">
        <w:rPr>
          <w:rFonts w:ascii="Times New Roman" w:hAnsi="Times New Roman" w:cs="Times New Roman"/>
          <w:sz w:val="26"/>
          <w:szCs w:val="26"/>
        </w:rPr>
        <w:t xml:space="preserve">tháng </w:t>
      </w:r>
      <w:r w:rsidRPr="00DD2F71">
        <w:rPr>
          <w:rFonts w:ascii="Times New Roman" w:hAnsi="Times New Roman" w:cs="Times New Roman"/>
          <w:sz w:val="26"/>
          <w:szCs w:val="26"/>
          <w:lang w:val="en-US"/>
        </w:rPr>
        <w:t xml:space="preserve">__ </w:t>
      </w:r>
      <w:r w:rsidRPr="00DD2F71">
        <w:rPr>
          <w:rFonts w:ascii="Times New Roman" w:hAnsi="Times New Roman" w:cs="Times New Roman"/>
          <w:sz w:val="26"/>
          <w:szCs w:val="26"/>
        </w:rPr>
        <w:t>năm</w:t>
      </w:r>
      <w:r w:rsidRPr="00DD2F71">
        <w:rPr>
          <w:rFonts w:ascii="Times New Roman" w:hAnsi="Times New Roman" w:cs="Times New Roman"/>
          <w:sz w:val="26"/>
          <w:szCs w:val="26"/>
          <w:lang w:val="en-US"/>
        </w:rPr>
        <w:t xml:space="preserve"> ____</w:t>
      </w:r>
    </w:p>
    <w:p w14:paraId="40BCDA35"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Chúng tôi, đại diện cho các bên ký thỏa thuận liên danh, gồm có:</w:t>
      </w:r>
    </w:p>
    <w:p w14:paraId="280C087C"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Tên thành viên liên danh:</w:t>
      </w:r>
      <w:r w:rsidRPr="00DD2F71">
        <w:rPr>
          <w:rFonts w:ascii="Times New Roman" w:hAnsi="Times New Roman" w:cs="Times New Roman"/>
          <w:b/>
          <w:bCs/>
          <w:sz w:val="26"/>
          <w:szCs w:val="26"/>
          <w:lang w:val="en-US"/>
        </w:rPr>
        <w:t xml:space="preserve"> </w:t>
      </w:r>
      <w:r w:rsidRPr="00DD2F71">
        <w:rPr>
          <w:rFonts w:ascii="Times New Roman" w:hAnsi="Times New Roman" w:cs="Times New Roman"/>
          <w:bCs/>
          <w:sz w:val="26"/>
          <w:szCs w:val="26"/>
          <w:lang w:val="en-US"/>
        </w:rPr>
        <w:t>____</w:t>
      </w:r>
      <w:r w:rsidRPr="00DD2F71">
        <w:rPr>
          <w:rFonts w:ascii="Times New Roman" w:hAnsi="Times New Roman" w:cs="Times New Roman"/>
          <w:sz w:val="26"/>
          <w:szCs w:val="26"/>
        </w:rPr>
        <w:t xml:space="preserve"> </w:t>
      </w:r>
      <w:r w:rsidRPr="00DD2F71">
        <w:rPr>
          <w:rFonts w:ascii="Times New Roman" w:hAnsi="Times New Roman" w:cs="Times New Roman"/>
          <w:i/>
          <w:iCs/>
          <w:sz w:val="26"/>
          <w:szCs w:val="26"/>
        </w:rPr>
        <w:t>[Ghi tên từng thành viên liên danh]</w:t>
      </w:r>
    </w:p>
    <w:p w14:paraId="70AE3FBB"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Quốc gia nơi đăng ký hoạt động:</w:t>
      </w:r>
    </w:p>
    <w:p w14:paraId="67CFDC19"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Mã số thuế:</w:t>
      </w:r>
    </w:p>
    <w:p w14:paraId="2C3B8BF7"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Địa chỉ:</w:t>
      </w:r>
    </w:p>
    <w:p w14:paraId="03755741"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Điện thoại:</w:t>
      </w:r>
    </w:p>
    <w:p w14:paraId="47A107E5"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xml:space="preserve">- </w:t>
      </w:r>
      <w:r w:rsidRPr="00DD2F71">
        <w:rPr>
          <w:rFonts w:ascii="Times New Roman" w:hAnsi="Times New Roman" w:cs="Times New Roman"/>
          <w:sz w:val="26"/>
          <w:szCs w:val="26"/>
          <w:lang w:val="en-US" w:eastAsia="en-US"/>
        </w:rPr>
        <w:t>Fax:</w:t>
      </w:r>
    </w:p>
    <w:p w14:paraId="07B8A746"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xml:space="preserve">- </w:t>
      </w:r>
      <w:r w:rsidRPr="00DD2F71">
        <w:rPr>
          <w:rFonts w:ascii="Times New Roman" w:hAnsi="Times New Roman" w:cs="Times New Roman"/>
          <w:sz w:val="26"/>
          <w:szCs w:val="26"/>
          <w:lang w:val="en-US" w:eastAsia="en-US"/>
        </w:rPr>
        <w:t>Email:</w:t>
      </w:r>
    </w:p>
    <w:p w14:paraId="51F5DC0E"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Người đại diện theo pháp luật:</w:t>
      </w:r>
    </w:p>
    <w:p w14:paraId="6007E4B1"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Chức vụ:</w:t>
      </w:r>
    </w:p>
    <w:p w14:paraId="29DD51D0"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xml:space="preserve">Giấy ủy quyền số </w:t>
      </w:r>
      <w:r w:rsidRPr="00DD2F71">
        <w:rPr>
          <w:rFonts w:ascii="Times New Roman" w:hAnsi="Times New Roman" w:cs="Times New Roman"/>
          <w:sz w:val="26"/>
          <w:szCs w:val="26"/>
          <w:lang w:val="en-US"/>
        </w:rPr>
        <w:t xml:space="preserve">___ </w:t>
      </w:r>
      <w:r w:rsidRPr="00DD2F71">
        <w:rPr>
          <w:rFonts w:ascii="Times New Roman" w:hAnsi="Times New Roman" w:cs="Times New Roman"/>
          <w:sz w:val="26"/>
          <w:szCs w:val="26"/>
        </w:rPr>
        <w:t xml:space="preserve">ngày </w:t>
      </w:r>
      <w:r w:rsidRPr="00DD2F71">
        <w:rPr>
          <w:rFonts w:ascii="Times New Roman" w:hAnsi="Times New Roman" w:cs="Times New Roman"/>
          <w:sz w:val="26"/>
          <w:szCs w:val="26"/>
          <w:lang w:val="en-US"/>
        </w:rPr>
        <w:t xml:space="preserve">___ </w:t>
      </w:r>
      <w:r w:rsidRPr="00DD2F71">
        <w:rPr>
          <w:rFonts w:ascii="Times New Roman" w:hAnsi="Times New Roman" w:cs="Times New Roman"/>
          <w:sz w:val="26"/>
          <w:szCs w:val="26"/>
        </w:rPr>
        <w:t xml:space="preserve">tháng </w:t>
      </w:r>
      <w:r w:rsidRPr="00DD2F71">
        <w:rPr>
          <w:rFonts w:ascii="Times New Roman" w:hAnsi="Times New Roman" w:cs="Times New Roman"/>
          <w:sz w:val="26"/>
          <w:szCs w:val="26"/>
          <w:lang w:val="en-US"/>
        </w:rPr>
        <w:t xml:space="preserve">___ </w:t>
      </w:r>
      <w:r w:rsidRPr="00DD2F71">
        <w:rPr>
          <w:rFonts w:ascii="Times New Roman" w:hAnsi="Times New Roman" w:cs="Times New Roman"/>
          <w:sz w:val="26"/>
          <w:szCs w:val="26"/>
        </w:rPr>
        <w:t xml:space="preserve">năm </w:t>
      </w:r>
      <w:r w:rsidRPr="00DD2F71">
        <w:rPr>
          <w:rFonts w:ascii="Times New Roman" w:hAnsi="Times New Roman" w:cs="Times New Roman"/>
          <w:sz w:val="26"/>
          <w:szCs w:val="26"/>
          <w:lang w:val="en-US"/>
        </w:rPr>
        <w:t xml:space="preserve">___ </w:t>
      </w:r>
      <w:r w:rsidRPr="00DD2F71">
        <w:rPr>
          <w:rFonts w:ascii="Times New Roman" w:hAnsi="Times New Roman" w:cs="Times New Roman"/>
          <w:i/>
          <w:iCs/>
          <w:sz w:val="26"/>
          <w:szCs w:val="26"/>
        </w:rPr>
        <w:t>(trường hợp được ủy quyền).</w:t>
      </w:r>
    </w:p>
    <w:p w14:paraId="2A98678A"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Các bên (sau đây gọi là thành viên) thống nhất ký kết thỏa thuận liên danh với các nội dung sau:</w:t>
      </w:r>
    </w:p>
    <w:p w14:paraId="33C8DDD8"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Điều 1. Nguyên tắc chung</w:t>
      </w:r>
    </w:p>
    <w:p w14:paraId="3BF37099"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xml:space="preserve">1. Các thành viên tự nguyện hình thành liên danh để tham gia đấu thầu dự án </w:t>
      </w:r>
      <w:r w:rsidRPr="00DD2F71">
        <w:rPr>
          <w:rFonts w:ascii="Times New Roman" w:hAnsi="Times New Roman" w:cs="Times New Roman"/>
          <w:i/>
          <w:iCs/>
          <w:sz w:val="26"/>
          <w:szCs w:val="26"/>
        </w:rPr>
        <w:t>[ghi tên dự án].</w:t>
      </w:r>
    </w:p>
    <w:p w14:paraId="05338237"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2. Các thành viên thống nhất tên gọi của liên danh cho mọi giao dịch liên</w:t>
      </w:r>
      <w:r w:rsidRPr="00DD2F71">
        <w:rPr>
          <w:rFonts w:ascii="Times New Roman" w:hAnsi="Times New Roman" w:cs="Times New Roman"/>
          <w:sz w:val="26"/>
          <w:szCs w:val="26"/>
          <w:lang w:val="en-US"/>
        </w:rPr>
        <w:t xml:space="preserve"> </w:t>
      </w:r>
      <w:r w:rsidRPr="00DD2F71">
        <w:rPr>
          <w:rFonts w:ascii="Times New Roman" w:hAnsi="Times New Roman" w:cs="Times New Roman"/>
          <w:sz w:val="26"/>
          <w:szCs w:val="26"/>
        </w:rPr>
        <w:t>quan đến dự án là</w:t>
      </w:r>
      <w:r w:rsidRPr="00DD2F71">
        <w:rPr>
          <w:rFonts w:ascii="Times New Roman" w:hAnsi="Times New Roman" w:cs="Times New Roman"/>
          <w:sz w:val="26"/>
          <w:szCs w:val="26"/>
          <w:lang w:val="en-US"/>
        </w:rPr>
        <w:t>: ____</w:t>
      </w:r>
      <w:r w:rsidRPr="00DD2F71">
        <w:rPr>
          <w:rFonts w:ascii="Times New Roman" w:hAnsi="Times New Roman" w:cs="Times New Roman"/>
          <w:sz w:val="26"/>
          <w:szCs w:val="26"/>
        </w:rPr>
        <w:t xml:space="preserve"> </w:t>
      </w:r>
      <w:r w:rsidRPr="00DD2F71">
        <w:rPr>
          <w:rFonts w:ascii="Times New Roman" w:hAnsi="Times New Roman" w:cs="Times New Roman"/>
          <w:i/>
          <w:iCs/>
          <w:sz w:val="26"/>
          <w:szCs w:val="26"/>
        </w:rPr>
        <w:t>[ghi tên của liên danh theo thỏa thuận].</w:t>
      </w:r>
    </w:p>
    <w:p w14:paraId="24172949"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Địa chỉ giao dịch của Liên danh:</w:t>
      </w:r>
    </w:p>
    <w:p w14:paraId="27979CEE"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Điện thoại:</w:t>
      </w:r>
    </w:p>
    <w:p w14:paraId="7E6C0DE8"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lang w:val="en-US" w:eastAsia="en-US"/>
        </w:rPr>
        <w:t>Fax:</w:t>
      </w:r>
    </w:p>
    <w:p w14:paraId="125E6702"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lang w:val="en-US" w:eastAsia="en-US"/>
        </w:rPr>
        <w:t>Email:</w:t>
      </w:r>
    </w:p>
    <w:p w14:paraId="4AA27697" w14:textId="77777777" w:rsidR="00764D34" w:rsidRPr="00DD2F71" w:rsidRDefault="00764D34" w:rsidP="00764D34">
      <w:pPr>
        <w:spacing w:before="120"/>
        <w:rPr>
          <w:rFonts w:ascii="Times New Roman" w:hAnsi="Times New Roman" w:cs="Times New Roman"/>
          <w:color w:val="auto"/>
          <w:sz w:val="26"/>
          <w:szCs w:val="26"/>
          <w:lang w:val="en-US" w:eastAsia="en-US"/>
        </w:rPr>
      </w:pPr>
      <w:r w:rsidRPr="00DD2F71">
        <w:rPr>
          <w:rFonts w:ascii="Times New Roman" w:hAnsi="Times New Roman" w:cs="Times New Roman"/>
          <w:sz w:val="26"/>
          <w:szCs w:val="26"/>
        </w:rPr>
        <w:t>Người đại diện của Liên danh:</w:t>
      </w:r>
    </w:p>
    <w:p w14:paraId="55AC67E7"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lang w:val="en-US" w:eastAsia="en-US"/>
        </w:rPr>
        <w:t xml:space="preserve">3. </w:t>
      </w:r>
      <w:r w:rsidRPr="00DD2F71">
        <w:rPr>
          <w:rFonts w:ascii="Times New Roman" w:hAnsi="Times New Roman" w:cs="Times New Roman"/>
          <w:sz w:val="26"/>
          <w:szCs w:val="26"/>
        </w:rPr>
        <w:t>Các thành viên cam kết khôn</w:t>
      </w:r>
      <w:r w:rsidRPr="00DD2F71">
        <w:rPr>
          <w:rFonts w:ascii="Times New Roman" w:hAnsi="Times New Roman" w:cs="Times New Roman"/>
          <w:sz w:val="26"/>
          <w:szCs w:val="26"/>
          <w:lang w:val="en-US"/>
        </w:rPr>
        <w:t>g</w:t>
      </w:r>
      <w:r w:rsidRPr="00DD2F71">
        <w:rPr>
          <w:rFonts w:ascii="Times New Roman" w:hAnsi="Times New Roman" w:cs="Times New Roman"/>
          <w:sz w:val="26"/>
          <w:szCs w:val="26"/>
        </w:rPr>
        <w:t xml:space="preserve"> thành viên nào được tự ý tham gia độc lập hoặc </w:t>
      </w:r>
      <w:r w:rsidRPr="00DD2F71">
        <w:rPr>
          <w:rFonts w:ascii="Times New Roman" w:hAnsi="Times New Roman" w:cs="Times New Roman"/>
          <w:sz w:val="26"/>
          <w:szCs w:val="26"/>
          <w:lang w:val="en-US"/>
        </w:rPr>
        <w:t>l</w:t>
      </w:r>
      <w:r w:rsidRPr="00DD2F71">
        <w:rPr>
          <w:rFonts w:ascii="Times New Roman" w:hAnsi="Times New Roman" w:cs="Times New Roman"/>
          <w:sz w:val="26"/>
          <w:szCs w:val="26"/>
        </w:rPr>
        <w:t>i</w:t>
      </w:r>
      <w:r w:rsidRPr="00DD2F71">
        <w:rPr>
          <w:rFonts w:ascii="Times New Roman" w:hAnsi="Times New Roman" w:cs="Times New Roman"/>
          <w:sz w:val="26"/>
          <w:szCs w:val="26"/>
          <w:lang w:val="en-US"/>
        </w:rPr>
        <w:t>ê</w:t>
      </w:r>
      <w:r w:rsidRPr="00DD2F71">
        <w:rPr>
          <w:rFonts w:ascii="Times New Roman" w:hAnsi="Times New Roman" w:cs="Times New Roman"/>
          <w:sz w:val="26"/>
          <w:szCs w:val="26"/>
        </w:rPr>
        <w:t>n danh với nhà đầu tư khác để tham gia đấu thầu dự án.</w:t>
      </w:r>
    </w:p>
    <w:p w14:paraId="521AFC15"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Điều 2. Phân công trách nhiệm</w:t>
      </w:r>
    </w:p>
    <w:p w14:paraId="7045926F"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Các thành viên thống nhất phân công trách nhiệm để thực hiện các công việc trong quá trình đấu thầu lựa chọn nhà đầu tư cho dự án như sau:</w:t>
      </w:r>
    </w:p>
    <w:p w14:paraId="380FA03D"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xml:space="preserve">1. Các bên nhất trí thỏa thuận cho </w:t>
      </w:r>
      <w:r w:rsidRPr="00DD2F71">
        <w:rPr>
          <w:rFonts w:ascii="Times New Roman" w:hAnsi="Times New Roman" w:cs="Times New Roman"/>
          <w:sz w:val="26"/>
          <w:szCs w:val="26"/>
          <w:lang w:val="en-US"/>
        </w:rPr>
        <w:t xml:space="preserve">____ </w:t>
      </w:r>
      <w:r w:rsidRPr="00DD2F71">
        <w:rPr>
          <w:rFonts w:ascii="Times New Roman" w:hAnsi="Times New Roman" w:cs="Times New Roman"/>
          <w:i/>
          <w:iCs/>
          <w:sz w:val="26"/>
          <w:szCs w:val="26"/>
        </w:rPr>
        <w:t>[ghi tên một thành viên]</w:t>
      </w:r>
      <w:r w:rsidRPr="00DD2F71">
        <w:rPr>
          <w:rFonts w:ascii="Times New Roman" w:hAnsi="Times New Roman" w:cs="Times New Roman"/>
          <w:sz w:val="26"/>
          <w:szCs w:val="26"/>
        </w:rPr>
        <w:t xml:space="preserve"> là thành viên</w:t>
      </w:r>
      <w:r w:rsidRPr="00DD2F71">
        <w:rPr>
          <w:rFonts w:ascii="Times New Roman" w:hAnsi="Times New Roman" w:cs="Times New Roman"/>
          <w:sz w:val="26"/>
          <w:szCs w:val="26"/>
          <w:lang w:val="en-US"/>
        </w:rPr>
        <w:t xml:space="preserve"> </w:t>
      </w:r>
      <w:r w:rsidRPr="00DD2F71">
        <w:rPr>
          <w:rFonts w:ascii="Times New Roman" w:hAnsi="Times New Roman" w:cs="Times New Roman"/>
          <w:sz w:val="26"/>
          <w:szCs w:val="26"/>
        </w:rPr>
        <w:t>đứng đ</w:t>
      </w:r>
      <w:r w:rsidRPr="00DD2F71">
        <w:rPr>
          <w:rFonts w:ascii="Times New Roman" w:hAnsi="Times New Roman" w:cs="Times New Roman"/>
          <w:sz w:val="26"/>
          <w:szCs w:val="26"/>
          <w:lang w:val="en-US"/>
        </w:rPr>
        <w:t>ầ</w:t>
      </w:r>
      <w:r w:rsidRPr="00DD2F71">
        <w:rPr>
          <w:rFonts w:ascii="Times New Roman" w:hAnsi="Times New Roman" w:cs="Times New Roman"/>
          <w:sz w:val="26"/>
          <w:szCs w:val="26"/>
        </w:rPr>
        <w:t>u liên danh, đại diện cho liên danh để thực hiện các công việc trong quá trình hoàn thiện, nộp, làm rõ, sửa đổi hồ sơ đăng ký thực hiện dự án thuộc trường hợp phải tổ chức đấu thầu theo quy định của pháp luật quản lý ngành, lĩnh vực.</w:t>
      </w:r>
    </w:p>
    <w:p w14:paraId="4A831E00"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2. Vai trò, trách nhiệm của các thành viên liên danh</w:t>
      </w:r>
      <w:r w:rsidRPr="00DD2F71">
        <w:rPr>
          <w:rFonts w:ascii="Times New Roman" w:hAnsi="Times New Roman" w:cs="Times New Roman"/>
          <w:sz w:val="26"/>
          <w:szCs w:val="26"/>
          <w:lang w:val="en-US"/>
        </w:rPr>
        <w:t xml:space="preserve"> </w:t>
      </w:r>
      <w:r w:rsidRPr="00DD2F71">
        <w:rPr>
          <w:rFonts w:ascii="Times New Roman" w:hAnsi="Times New Roman" w:cs="Times New Roman"/>
          <w:sz w:val="26"/>
          <w:szCs w:val="26"/>
          <w:vertAlign w:val="superscript"/>
          <w:lang w:val="en-US"/>
        </w:rPr>
        <w:t xml:space="preserve">(1) </w:t>
      </w:r>
      <w:r w:rsidRPr="00DD2F71">
        <w:rPr>
          <w:rFonts w:ascii="Times New Roman" w:hAnsi="Times New Roman" w:cs="Times New Roman"/>
          <w:i/>
          <w:sz w:val="26"/>
          <w:szCs w:val="26"/>
          <w:lang w:val="en-US"/>
        </w:rPr>
        <w:t>[ghi</w:t>
      </w:r>
      <w:r w:rsidRPr="00DD2F71">
        <w:rPr>
          <w:rFonts w:ascii="Times New Roman" w:hAnsi="Times New Roman" w:cs="Times New Roman"/>
          <w:sz w:val="26"/>
          <w:szCs w:val="26"/>
        </w:rPr>
        <w:t xml:space="preserve"> </w:t>
      </w:r>
      <w:r w:rsidRPr="00DD2F71">
        <w:rPr>
          <w:rFonts w:ascii="Times New Roman" w:hAnsi="Times New Roman" w:cs="Times New Roman"/>
          <w:i/>
          <w:iCs/>
          <w:sz w:val="26"/>
          <w:szCs w:val="26"/>
        </w:rPr>
        <w:t>cụ thể vai trò, trách nhiệm của từng thành viên liên danh và ghi tỷ lệ phần trăm góp vốn chủ sở hữu trong liên danh]:</w:t>
      </w:r>
      <w:r w:rsidRPr="00DD2F71">
        <w:rPr>
          <w:rFonts w:ascii="Times New Roman" w:hAnsi="Times New Roman" w:cs="Times New Roman"/>
          <w:sz w:val="26"/>
          <w:szCs w:val="26"/>
        </w:rPr>
        <w:t xml:space="preserve">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27"/>
        <w:gridCol w:w="2737"/>
        <w:gridCol w:w="2767"/>
        <w:gridCol w:w="1171"/>
        <w:gridCol w:w="2064"/>
      </w:tblGrid>
      <w:tr w:rsidR="00764D34" w:rsidRPr="00DD2F71" w14:paraId="1103D632" w14:textId="77777777" w:rsidTr="00002E11">
        <w:tblPrEx>
          <w:tblCellMar>
            <w:top w:w="0" w:type="dxa"/>
            <w:left w:w="0" w:type="dxa"/>
            <w:bottom w:w="0" w:type="dxa"/>
            <w:right w:w="0" w:type="dxa"/>
          </w:tblCellMar>
        </w:tblPrEx>
        <w:tc>
          <w:tcPr>
            <w:tcW w:w="335" w:type="pct"/>
            <w:vMerge w:val="restart"/>
            <w:shd w:val="clear" w:color="auto" w:fill="FFFFFF"/>
            <w:vAlign w:val="center"/>
          </w:tcPr>
          <w:p w14:paraId="2322B7AD" w14:textId="77777777" w:rsidR="00764D34" w:rsidRPr="00DD2F71" w:rsidRDefault="00764D34" w:rsidP="00002E11">
            <w:pPr>
              <w:spacing w:before="120"/>
              <w:jc w:val="center"/>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TT</w:t>
            </w:r>
          </w:p>
        </w:tc>
        <w:tc>
          <w:tcPr>
            <w:tcW w:w="1461" w:type="pct"/>
            <w:vMerge w:val="restart"/>
            <w:shd w:val="clear" w:color="auto" w:fill="FFFFFF"/>
            <w:vAlign w:val="center"/>
          </w:tcPr>
          <w:p w14:paraId="05ED1AE1" w14:textId="77777777" w:rsidR="00764D34" w:rsidRPr="00DD2F71" w:rsidRDefault="00764D34" w:rsidP="00002E11">
            <w:pPr>
              <w:spacing w:before="120"/>
              <w:jc w:val="center"/>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Tên thành viên</w:t>
            </w:r>
          </w:p>
        </w:tc>
        <w:tc>
          <w:tcPr>
            <w:tcW w:w="1477" w:type="pct"/>
            <w:vMerge w:val="restart"/>
            <w:shd w:val="clear" w:color="auto" w:fill="FFFFFF"/>
            <w:vAlign w:val="center"/>
          </w:tcPr>
          <w:p w14:paraId="742CD199" w14:textId="77777777" w:rsidR="00764D34" w:rsidRPr="00DD2F71" w:rsidRDefault="00764D34" w:rsidP="00002E11">
            <w:pPr>
              <w:spacing w:before="120"/>
              <w:jc w:val="center"/>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Vai trò tham gia</w:t>
            </w:r>
          </w:p>
          <w:p w14:paraId="7671CCB2" w14:textId="77777777" w:rsidR="00764D34" w:rsidRPr="00DD2F71" w:rsidRDefault="00764D34" w:rsidP="00002E11">
            <w:pPr>
              <w:spacing w:before="120"/>
              <w:rPr>
                <w:rFonts w:ascii="Times New Roman" w:hAnsi="Times New Roman" w:cs="Times New Roman"/>
                <w:i/>
                <w:color w:val="auto"/>
                <w:sz w:val="26"/>
                <w:szCs w:val="26"/>
                <w:lang w:eastAsia="en-US"/>
              </w:rPr>
            </w:pPr>
            <w:r w:rsidRPr="00DD2F71">
              <w:rPr>
                <w:rFonts w:ascii="Times New Roman" w:hAnsi="Times New Roman" w:cs="Times New Roman"/>
                <w:i/>
                <w:iCs/>
                <w:sz w:val="26"/>
                <w:szCs w:val="26"/>
              </w:rPr>
              <w:t>[Ghi phần công việc mà thành viên đảm nhận (thu xếp tài chính, xây dựng, quản lý, vận hành,...]</w:t>
            </w:r>
          </w:p>
        </w:tc>
        <w:tc>
          <w:tcPr>
            <w:tcW w:w="1727" w:type="pct"/>
            <w:gridSpan w:val="2"/>
            <w:shd w:val="clear" w:color="auto" w:fill="FFFFFF"/>
            <w:vAlign w:val="center"/>
          </w:tcPr>
          <w:p w14:paraId="06C6BB15" w14:textId="77777777" w:rsidR="00764D34" w:rsidRPr="00DD2F71" w:rsidRDefault="00764D34" w:rsidP="00002E11">
            <w:pPr>
              <w:spacing w:before="120"/>
              <w:jc w:val="center"/>
              <w:rPr>
                <w:rFonts w:ascii="Times New Roman" w:hAnsi="Times New Roman" w:cs="Times New Roman"/>
                <w:b/>
                <w:color w:val="auto"/>
                <w:sz w:val="26"/>
                <w:szCs w:val="26"/>
                <w:lang w:eastAsia="en-US"/>
              </w:rPr>
            </w:pPr>
            <w:r w:rsidRPr="00DD2F71">
              <w:rPr>
                <w:rFonts w:ascii="Times New Roman" w:hAnsi="Times New Roman" w:cs="Times New Roman"/>
                <w:b/>
                <w:bCs/>
                <w:sz w:val="26"/>
                <w:szCs w:val="26"/>
              </w:rPr>
              <w:t xml:space="preserve">Vốn chủ </w:t>
            </w:r>
            <w:r w:rsidRPr="00DD2F71">
              <w:rPr>
                <w:rFonts w:ascii="Times New Roman" w:hAnsi="Times New Roman" w:cs="Times New Roman"/>
                <w:b/>
                <w:sz w:val="26"/>
                <w:szCs w:val="26"/>
              </w:rPr>
              <w:t xml:space="preserve">sở </w:t>
            </w:r>
            <w:r w:rsidRPr="00DD2F71">
              <w:rPr>
                <w:rFonts w:ascii="Times New Roman" w:hAnsi="Times New Roman" w:cs="Times New Roman"/>
                <w:b/>
                <w:bCs/>
                <w:sz w:val="26"/>
                <w:szCs w:val="26"/>
              </w:rPr>
              <w:t>hữu</w:t>
            </w:r>
          </w:p>
        </w:tc>
      </w:tr>
      <w:tr w:rsidR="00764D34" w:rsidRPr="00DD2F71" w14:paraId="450B9FEC" w14:textId="77777777" w:rsidTr="00002E11">
        <w:tblPrEx>
          <w:tblCellMar>
            <w:top w:w="0" w:type="dxa"/>
            <w:left w:w="0" w:type="dxa"/>
            <w:bottom w:w="0" w:type="dxa"/>
            <w:right w:w="0" w:type="dxa"/>
          </w:tblCellMar>
        </w:tblPrEx>
        <w:tc>
          <w:tcPr>
            <w:tcW w:w="335" w:type="pct"/>
            <w:vMerge/>
            <w:shd w:val="clear" w:color="auto" w:fill="FFFFFF"/>
            <w:vAlign w:val="center"/>
          </w:tcPr>
          <w:p w14:paraId="5B3CED2A" w14:textId="77777777" w:rsidR="00764D34" w:rsidRPr="00DD2F71" w:rsidRDefault="00764D34" w:rsidP="00002E11">
            <w:pPr>
              <w:spacing w:before="120"/>
              <w:jc w:val="center"/>
              <w:rPr>
                <w:rFonts w:ascii="Times New Roman" w:hAnsi="Times New Roman" w:cs="Times New Roman"/>
                <w:color w:val="auto"/>
                <w:sz w:val="26"/>
                <w:szCs w:val="26"/>
                <w:lang w:eastAsia="en-US"/>
              </w:rPr>
            </w:pPr>
          </w:p>
        </w:tc>
        <w:tc>
          <w:tcPr>
            <w:tcW w:w="1461" w:type="pct"/>
            <w:vMerge/>
            <w:shd w:val="clear" w:color="auto" w:fill="FFFFFF"/>
            <w:vAlign w:val="center"/>
          </w:tcPr>
          <w:p w14:paraId="4B635C84" w14:textId="77777777" w:rsidR="00764D34" w:rsidRPr="00DD2F71" w:rsidRDefault="00764D34" w:rsidP="00002E11">
            <w:pPr>
              <w:spacing w:before="120"/>
              <w:jc w:val="center"/>
              <w:rPr>
                <w:rFonts w:ascii="Times New Roman" w:hAnsi="Times New Roman" w:cs="Times New Roman"/>
                <w:color w:val="auto"/>
                <w:sz w:val="26"/>
                <w:szCs w:val="26"/>
                <w:lang w:eastAsia="en-US"/>
              </w:rPr>
            </w:pPr>
          </w:p>
        </w:tc>
        <w:tc>
          <w:tcPr>
            <w:tcW w:w="1477" w:type="pct"/>
            <w:vMerge/>
            <w:shd w:val="clear" w:color="auto" w:fill="FFFFFF"/>
            <w:vAlign w:val="center"/>
          </w:tcPr>
          <w:p w14:paraId="3DE1223F" w14:textId="77777777" w:rsidR="00764D34" w:rsidRPr="00DD2F71" w:rsidRDefault="00764D34" w:rsidP="00002E11">
            <w:pPr>
              <w:spacing w:before="120"/>
              <w:jc w:val="center"/>
              <w:rPr>
                <w:rFonts w:ascii="Times New Roman" w:hAnsi="Times New Roman" w:cs="Times New Roman"/>
                <w:color w:val="auto"/>
                <w:sz w:val="26"/>
                <w:szCs w:val="26"/>
                <w:lang w:eastAsia="en-US"/>
              </w:rPr>
            </w:pPr>
          </w:p>
        </w:tc>
        <w:tc>
          <w:tcPr>
            <w:tcW w:w="625" w:type="pct"/>
            <w:shd w:val="clear" w:color="auto" w:fill="FFFFFF"/>
            <w:vAlign w:val="center"/>
          </w:tcPr>
          <w:p w14:paraId="00EBB31E" w14:textId="77777777" w:rsidR="00764D34" w:rsidRPr="00DD2F71" w:rsidRDefault="00764D34" w:rsidP="00002E11">
            <w:pPr>
              <w:spacing w:before="120"/>
              <w:jc w:val="center"/>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Giá trị</w:t>
            </w:r>
          </w:p>
        </w:tc>
        <w:tc>
          <w:tcPr>
            <w:tcW w:w="1102" w:type="pct"/>
            <w:shd w:val="clear" w:color="auto" w:fill="FFFFFF"/>
            <w:vAlign w:val="center"/>
          </w:tcPr>
          <w:p w14:paraId="6D432C69" w14:textId="77777777" w:rsidR="00764D34" w:rsidRPr="00DD2F71" w:rsidRDefault="00764D34" w:rsidP="00002E11">
            <w:pPr>
              <w:spacing w:before="120"/>
              <w:jc w:val="center"/>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T</w:t>
            </w:r>
            <w:r w:rsidRPr="00DD2F71">
              <w:rPr>
                <w:rFonts w:ascii="Times New Roman" w:hAnsi="Times New Roman" w:cs="Times New Roman"/>
                <w:b/>
                <w:bCs/>
                <w:sz w:val="26"/>
                <w:szCs w:val="26"/>
                <w:lang w:val="en-US"/>
              </w:rPr>
              <w:t>ỉ</w:t>
            </w:r>
            <w:r w:rsidRPr="00DD2F71">
              <w:rPr>
                <w:rFonts w:ascii="Times New Roman" w:hAnsi="Times New Roman" w:cs="Times New Roman"/>
                <w:b/>
                <w:bCs/>
                <w:sz w:val="26"/>
                <w:szCs w:val="26"/>
              </w:rPr>
              <w:t xml:space="preserve"> lệ %</w:t>
            </w:r>
          </w:p>
        </w:tc>
      </w:tr>
      <w:tr w:rsidR="00764D34" w:rsidRPr="00DD2F71" w14:paraId="3B7B2915" w14:textId="77777777" w:rsidTr="00002E11">
        <w:tblPrEx>
          <w:tblCellMar>
            <w:top w:w="0" w:type="dxa"/>
            <w:left w:w="0" w:type="dxa"/>
            <w:bottom w:w="0" w:type="dxa"/>
            <w:right w:w="0" w:type="dxa"/>
          </w:tblCellMar>
        </w:tblPrEx>
        <w:tc>
          <w:tcPr>
            <w:tcW w:w="335" w:type="pct"/>
            <w:shd w:val="clear" w:color="auto" w:fill="FFFFFF"/>
            <w:vAlign w:val="center"/>
          </w:tcPr>
          <w:p w14:paraId="6A02F5C7" w14:textId="77777777" w:rsidR="00764D34" w:rsidRPr="00DD2F71" w:rsidRDefault="00764D34" w:rsidP="00002E11">
            <w:pPr>
              <w:spacing w:before="120"/>
              <w:jc w:val="center"/>
              <w:rPr>
                <w:rFonts w:ascii="Times New Roman" w:hAnsi="Times New Roman" w:cs="Times New Roman"/>
                <w:color w:val="auto"/>
                <w:sz w:val="26"/>
                <w:szCs w:val="26"/>
                <w:lang w:eastAsia="en-US"/>
              </w:rPr>
            </w:pPr>
            <w:r w:rsidRPr="00DD2F71">
              <w:rPr>
                <w:rFonts w:ascii="Times New Roman" w:hAnsi="Times New Roman" w:cs="Times New Roman"/>
                <w:sz w:val="26"/>
                <w:szCs w:val="26"/>
              </w:rPr>
              <w:t>1</w:t>
            </w:r>
          </w:p>
        </w:tc>
        <w:tc>
          <w:tcPr>
            <w:tcW w:w="1461" w:type="pct"/>
            <w:shd w:val="clear" w:color="auto" w:fill="FFFFFF"/>
            <w:vAlign w:val="center"/>
          </w:tcPr>
          <w:p w14:paraId="0E9BB35B" w14:textId="77777777" w:rsidR="00764D34" w:rsidRPr="00DD2F71" w:rsidRDefault="00764D34" w:rsidP="00002E11">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xml:space="preserve">Thành viên 1 </w:t>
            </w:r>
            <w:r w:rsidRPr="00DD2F71">
              <w:rPr>
                <w:rFonts w:ascii="Times New Roman" w:hAnsi="Times New Roman" w:cs="Times New Roman"/>
                <w:i/>
                <w:iCs/>
                <w:sz w:val="26"/>
                <w:szCs w:val="26"/>
              </w:rPr>
              <w:t>[Đứng đầu liên danh]</w:t>
            </w:r>
          </w:p>
        </w:tc>
        <w:tc>
          <w:tcPr>
            <w:tcW w:w="1477" w:type="pct"/>
            <w:shd w:val="clear" w:color="auto" w:fill="FFFFFF"/>
            <w:vAlign w:val="center"/>
          </w:tcPr>
          <w:p w14:paraId="063C584B" w14:textId="77777777" w:rsidR="00764D34" w:rsidRPr="00DD2F71" w:rsidRDefault="00764D34" w:rsidP="00002E11">
            <w:pPr>
              <w:spacing w:before="120"/>
              <w:jc w:val="center"/>
              <w:rPr>
                <w:rFonts w:ascii="Times New Roman" w:hAnsi="Times New Roman" w:cs="Times New Roman"/>
                <w:color w:val="auto"/>
                <w:sz w:val="26"/>
                <w:szCs w:val="26"/>
                <w:lang w:eastAsia="en-US"/>
              </w:rPr>
            </w:pPr>
          </w:p>
        </w:tc>
        <w:tc>
          <w:tcPr>
            <w:tcW w:w="625" w:type="pct"/>
            <w:shd w:val="clear" w:color="auto" w:fill="FFFFFF"/>
            <w:vAlign w:val="center"/>
          </w:tcPr>
          <w:p w14:paraId="5413EB7E" w14:textId="77777777" w:rsidR="00764D34" w:rsidRPr="00DD2F71" w:rsidRDefault="00764D34" w:rsidP="00002E11">
            <w:pPr>
              <w:spacing w:before="120"/>
              <w:jc w:val="center"/>
              <w:rPr>
                <w:rFonts w:ascii="Times New Roman" w:hAnsi="Times New Roman" w:cs="Times New Roman"/>
                <w:color w:val="auto"/>
                <w:sz w:val="26"/>
                <w:szCs w:val="26"/>
                <w:lang w:eastAsia="en-US"/>
              </w:rPr>
            </w:pPr>
          </w:p>
        </w:tc>
        <w:tc>
          <w:tcPr>
            <w:tcW w:w="1102" w:type="pct"/>
            <w:shd w:val="clear" w:color="auto" w:fill="FFFFFF"/>
            <w:vAlign w:val="center"/>
          </w:tcPr>
          <w:p w14:paraId="1B3E2E19" w14:textId="77777777" w:rsidR="00764D34" w:rsidRPr="00DD2F71" w:rsidRDefault="00764D34" w:rsidP="00002E11">
            <w:pPr>
              <w:spacing w:before="120"/>
              <w:jc w:val="center"/>
              <w:rPr>
                <w:rFonts w:ascii="Times New Roman" w:hAnsi="Times New Roman" w:cs="Times New Roman"/>
                <w:color w:val="auto"/>
                <w:sz w:val="26"/>
                <w:szCs w:val="26"/>
                <w:lang w:eastAsia="en-US"/>
              </w:rPr>
            </w:pPr>
            <w:r w:rsidRPr="00DD2F71">
              <w:rPr>
                <w:rFonts w:ascii="Times New Roman" w:hAnsi="Times New Roman" w:cs="Times New Roman"/>
                <w:i/>
                <w:iCs/>
                <w:sz w:val="26"/>
                <w:szCs w:val="26"/>
              </w:rPr>
              <w:t>[tối thiểu 30%]</w:t>
            </w:r>
          </w:p>
        </w:tc>
      </w:tr>
      <w:tr w:rsidR="00764D34" w:rsidRPr="00DD2F71" w14:paraId="6FB02F08" w14:textId="77777777" w:rsidTr="00002E11">
        <w:tblPrEx>
          <w:tblCellMar>
            <w:top w:w="0" w:type="dxa"/>
            <w:left w:w="0" w:type="dxa"/>
            <w:bottom w:w="0" w:type="dxa"/>
            <w:right w:w="0" w:type="dxa"/>
          </w:tblCellMar>
        </w:tblPrEx>
        <w:tc>
          <w:tcPr>
            <w:tcW w:w="335" w:type="pct"/>
            <w:shd w:val="clear" w:color="auto" w:fill="FFFFFF"/>
            <w:vAlign w:val="center"/>
          </w:tcPr>
          <w:p w14:paraId="7EE3E6B6" w14:textId="77777777" w:rsidR="00764D34" w:rsidRPr="00DD2F71" w:rsidRDefault="00764D34" w:rsidP="00002E11">
            <w:pPr>
              <w:spacing w:before="120"/>
              <w:jc w:val="center"/>
              <w:rPr>
                <w:rFonts w:ascii="Times New Roman" w:hAnsi="Times New Roman" w:cs="Times New Roman"/>
                <w:color w:val="auto"/>
                <w:sz w:val="26"/>
                <w:szCs w:val="26"/>
                <w:lang w:eastAsia="en-US"/>
              </w:rPr>
            </w:pPr>
            <w:r w:rsidRPr="00DD2F71">
              <w:rPr>
                <w:rFonts w:ascii="Times New Roman" w:hAnsi="Times New Roman" w:cs="Times New Roman"/>
                <w:sz w:val="26"/>
                <w:szCs w:val="26"/>
              </w:rPr>
              <w:t>2</w:t>
            </w:r>
          </w:p>
        </w:tc>
        <w:tc>
          <w:tcPr>
            <w:tcW w:w="1461" w:type="pct"/>
            <w:shd w:val="clear" w:color="auto" w:fill="FFFFFF"/>
            <w:vAlign w:val="center"/>
          </w:tcPr>
          <w:p w14:paraId="0816DD64" w14:textId="77777777" w:rsidR="00764D34" w:rsidRPr="00DD2F71" w:rsidRDefault="00764D34" w:rsidP="00002E11">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Thành viên 2</w:t>
            </w:r>
          </w:p>
        </w:tc>
        <w:tc>
          <w:tcPr>
            <w:tcW w:w="1477" w:type="pct"/>
            <w:shd w:val="clear" w:color="auto" w:fill="FFFFFF"/>
            <w:vAlign w:val="center"/>
          </w:tcPr>
          <w:p w14:paraId="7037EFCF" w14:textId="77777777" w:rsidR="00764D34" w:rsidRPr="00DD2F71" w:rsidRDefault="00764D34" w:rsidP="00002E11">
            <w:pPr>
              <w:spacing w:before="120"/>
              <w:jc w:val="center"/>
              <w:rPr>
                <w:rFonts w:ascii="Times New Roman" w:hAnsi="Times New Roman" w:cs="Times New Roman"/>
                <w:color w:val="auto"/>
                <w:sz w:val="26"/>
                <w:szCs w:val="26"/>
                <w:lang w:eastAsia="en-US"/>
              </w:rPr>
            </w:pPr>
          </w:p>
        </w:tc>
        <w:tc>
          <w:tcPr>
            <w:tcW w:w="625" w:type="pct"/>
            <w:shd w:val="clear" w:color="auto" w:fill="FFFFFF"/>
            <w:vAlign w:val="center"/>
          </w:tcPr>
          <w:p w14:paraId="2CF7D807" w14:textId="77777777" w:rsidR="00764D34" w:rsidRPr="00DD2F71" w:rsidRDefault="00764D34" w:rsidP="00002E11">
            <w:pPr>
              <w:spacing w:before="120"/>
              <w:jc w:val="center"/>
              <w:rPr>
                <w:rFonts w:ascii="Times New Roman" w:hAnsi="Times New Roman" w:cs="Times New Roman"/>
                <w:color w:val="auto"/>
                <w:sz w:val="26"/>
                <w:szCs w:val="26"/>
                <w:lang w:eastAsia="en-US"/>
              </w:rPr>
            </w:pPr>
          </w:p>
        </w:tc>
        <w:tc>
          <w:tcPr>
            <w:tcW w:w="1102" w:type="pct"/>
            <w:shd w:val="clear" w:color="auto" w:fill="FFFFFF"/>
            <w:vAlign w:val="center"/>
          </w:tcPr>
          <w:p w14:paraId="3B2759E3" w14:textId="77777777" w:rsidR="00764D34" w:rsidRPr="00DD2F71" w:rsidRDefault="00764D34" w:rsidP="00002E11">
            <w:pPr>
              <w:spacing w:before="120"/>
              <w:jc w:val="center"/>
              <w:rPr>
                <w:rFonts w:ascii="Times New Roman" w:hAnsi="Times New Roman" w:cs="Times New Roman"/>
                <w:color w:val="auto"/>
                <w:sz w:val="26"/>
                <w:szCs w:val="26"/>
                <w:lang w:eastAsia="en-US"/>
              </w:rPr>
            </w:pPr>
            <w:r w:rsidRPr="00DD2F71">
              <w:rPr>
                <w:rFonts w:ascii="Times New Roman" w:hAnsi="Times New Roman" w:cs="Times New Roman"/>
                <w:i/>
                <w:iCs/>
                <w:sz w:val="26"/>
                <w:szCs w:val="26"/>
              </w:rPr>
              <w:t>[tối thiểu 15%]</w:t>
            </w:r>
          </w:p>
        </w:tc>
      </w:tr>
      <w:tr w:rsidR="00764D34" w:rsidRPr="00DD2F71" w14:paraId="2C3F796E" w14:textId="77777777" w:rsidTr="00002E11">
        <w:tblPrEx>
          <w:tblCellMar>
            <w:top w:w="0" w:type="dxa"/>
            <w:left w:w="0" w:type="dxa"/>
            <w:bottom w:w="0" w:type="dxa"/>
            <w:right w:w="0" w:type="dxa"/>
          </w:tblCellMar>
        </w:tblPrEx>
        <w:tc>
          <w:tcPr>
            <w:tcW w:w="335" w:type="pct"/>
            <w:shd w:val="clear" w:color="auto" w:fill="FFFFFF"/>
            <w:vAlign w:val="center"/>
          </w:tcPr>
          <w:p w14:paraId="55093061" w14:textId="77777777" w:rsidR="00764D34" w:rsidRPr="00DD2F71" w:rsidRDefault="00764D34" w:rsidP="00002E11">
            <w:pPr>
              <w:spacing w:before="120"/>
              <w:jc w:val="center"/>
              <w:rPr>
                <w:rFonts w:ascii="Times New Roman" w:hAnsi="Times New Roman" w:cs="Times New Roman"/>
                <w:color w:val="auto"/>
                <w:sz w:val="26"/>
                <w:szCs w:val="26"/>
                <w:lang w:eastAsia="en-US"/>
              </w:rPr>
            </w:pPr>
            <w:r w:rsidRPr="00DD2F71">
              <w:rPr>
                <w:rFonts w:ascii="Times New Roman" w:hAnsi="Times New Roman" w:cs="Times New Roman"/>
                <w:sz w:val="26"/>
                <w:szCs w:val="26"/>
              </w:rPr>
              <w:t>3</w:t>
            </w:r>
          </w:p>
        </w:tc>
        <w:tc>
          <w:tcPr>
            <w:tcW w:w="1461" w:type="pct"/>
            <w:shd w:val="clear" w:color="auto" w:fill="FFFFFF"/>
            <w:vAlign w:val="center"/>
          </w:tcPr>
          <w:p w14:paraId="5C91D76C" w14:textId="77777777" w:rsidR="00764D34" w:rsidRPr="00DD2F71" w:rsidRDefault="00764D34" w:rsidP="00002E11">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Thành viên 3</w:t>
            </w:r>
          </w:p>
        </w:tc>
        <w:tc>
          <w:tcPr>
            <w:tcW w:w="1477" w:type="pct"/>
            <w:shd w:val="clear" w:color="auto" w:fill="FFFFFF"/>
            <w:vAlign w:val="center"/>
          </w:tcPr>
          <w:p w14:paraId="6202306F" w14:textId="77777777" w:rsidR="00764D34" w:rsidRPr="00DD2F71" w:rsidRDefault="00764D34" w:rsidP="00002E11">
            <w:pPr>
              <w:spacing w:before="120"/>
              <w:jc w:val="center"/>
              <w:rPr>
                <w:rFonts w:ascii="Times New Roman" w:hAnsi="Times New Roman" w:cs="Times New Roman"/>
                <w:color w:val="auto"/>
                <w:sz w:val="26"/>
                <w:szCs w:val="26"/>
                <w:lang w:eastAsia="en-US"/>
              </w:rPr>
            </w:pPr>
          </w:p>
        </w:tc>
        <w:tc>
          <w:tcPr>
            <w:tcW w:w="625" w:type="pct"/>
            <w:shd w:val="clear" w:color="auto" w:fill="FFFFFF"/>
            <w:vAlign w:val="center"/>
          </w:tcPr>
          <w:p w14:paraId="0909093D" w14:textId="77777777" w:rsidR="00764D34" w:rsidRPr="00DD2F71" w:rsidRDefault="00764D34" w:rsidP="00002E11">
            <w:pPr>
              <w:spacing w:before="120"/>
              <w:jc w:val="center"/>
              <w:rPr>
                <w:rFonts w:ascii="Times New Roman" w:hAnsi="Times New Roman" w:cs="Times New Roman"/>
                <w:color w:val="auto"/>
                <w:sz w:val="26"/>
                <w:szCs w:val="26"/>
                <w:lang w:eastAsia="en-US"/>
              </w:rPr>
            </w:pPr>
          </w:p>
        </w:tc>
        <w:tc>
          <w:tcPr>
            <w:tcW w:w="1102" w:type="pct"/>
            <w:shd w:val="clear" w:color="auto" w:fill="FFFFFF"/>
            <w:vAlign w:val="center"/>
          </w:tcPr>
          <w:p w14:paraId="3AB426C0" w14:textId="77777777" w:rsidR="00764D34" w:rsidRPr="00DD2F71" w:rsidRDefault="00764D34" w:rsidP="00002E11">
            <w:pPr>
              <w:spacing w:before="120"/>
              <w:jc w:val="center"/>
              <w:rPr>
                <w:rFonts w:ascii="Times New Roman" w:hAnsi="Times New Roman" w:cs="Times New Roman"/>
                <w:color w:val="auto"/>
                <w:sz w:val="26"/>
                <w:szCs w:val="26"/>
                <w:lang w:eastAsia="en-US"/>
              </w:rPr>
            </w:pPr>
            <w:r w:rsidRPr="00DD2F71">
              <w:rPr>
                <w:rFonts w:ascii="Times New Roman" w:hAnsi="Times New Roman" w:cs="Times New Roman"/>
                <w:i/>
                <w:iCs/>
                <w:sz w:val="26"/>
                <w:szCs w:val="26"/>
              </w:rPr>
              <w:t>[tối thiểu 15%]</w:t>
            </w:r>
          </w:p>
        </w:tc>
      </w:tr>
      <w:tr w:rsidR="00764D34" w:rsidRPr="00DD2F71" w14:paraId="41510466" w14:textId="77777777" w:rsidTr="00002E11">
        <w:tblPrEx>
          <w:tblCellMar>
            <w:top w:w="0" w:type="dxa"/>
            <w:left w:w="0" w:type="dxa"/>
            <w:bottom w:w="0" w:type="dxa"/>
            <w:right w:w="0" w:type="dxa"/>
          </w:tblCellMar>
        </w:tblPrEx>
        <w:tc>
          <w:tcPr>
            <w:tcW w:w="335" w:type="pct"/>
            <w:shd w:val="clear" w:color="auto" w:fill="FFFFFF"/>
            <w:vAlign w:val="center"/>
          </w:tcPr>
          <w:p w14:paraId="1A223719" w14:textId="77777777" w:rsidR="00764D34" w:rsidRPr="00DD2F71" w:rsidRDefault="00764D34" w:rsidP="00002E11">
            <w:pPr>
              <w:spacing w:before="120"/>
              <w:jc w:val="center"/>
              <w:rPr>
                <w:rFonts w:ascii="Times New Roman" w:hAnsi="Times New Roman" w:cs="Times New Roman"/>
                <w:color w:val="auto"/>
                <w:sz w:val="26"/>
                <w:szCs w:val="26"/>
                <w:lang w:val="en-US" w:eastAsia="en-US"/>
              </w:rPr>
            </w:pPr>
            <w:r w:rsidRPr="00DD2F71">
              <w:rPr>
                <w:rFonts w:ascii="Times New Roman" w:hAnsi="Times New Roman" w:cs="Times New Roman"/>
                <w:color w:val="auto"/>
                <w:sz w:val="26"/>
                <w:szCs w:val="26"/>
                <w:lang w:val="en-US" w:eastAsia="en-US"/>
              </w:rPr>
              <w:t>...</w:t>
            </w:r>
          </w:p>
        </w:tc>
        <w:tc>
          <w:tcPr>
            <w:tcW w:w="1461" w:type="pct"/>
            <w:shd w:val="clear" w:color="auto" w:fill="FFFFFF"/>
            <w:vAlign w:val="center"/>
          </w:tcPr>
          <w:p w14:paraId="2DA86E29" w14:textId="77777777" w:rsidR="00764D34" w:rsidRPr="00DD2F71" w:rsidRDefault="00764D34" w:rsidP="00002E11">
            <w:pPr>
              <w:spacing w:before="120"/>
              <w:jc w:val="center"/>
              <w:rPr>
                <w:rFonts w:ascii="Times New Roman" w:hAnsi="Times New Roman" w:cs="Times New Roman"/>
                <w:color w:val="auto"/>
                <w:sz w:val="26"/>
                <w:szCs w:val="26"/>
                <w:lang w:eastAsia="en-US"/>
              </w:rPr>
            </w:pPr>
          </w:p>
        </w:tc>
        <w:tc>
          <w:tcPr>
            <w:tcW w:w="1477" w:type="pct"/>
            <w:shd w:val="clear" w:color="auto" w:fill="FFFFFF"/>
            <w:vAlign w:val="center"/>
          </w:tcPr>
          <w:p w14:paraId="3196D796" w14:textId="77777777" w:rsidR="00764D34" w:rsidRPr="00DD2F71" w:rsidRDefault="00764D34" w:rsidP="00002E11">
            <w:pPr>
              <w:spacing w:before="120"/>
              <w:jc w:val="center"/>
              <w:rPr>
                <w:rFonts w:ascii="Times New Roman" w:hAnsi="Times New Roman" w:cs="Times New Roman"/>
                <w:color w:val="auto"/>
                <w:sz w:val="26"/>
                <w:szCs w:val="26"/>
                <w:lang w:eastAsia="en-US"/>
              </w:rPr>
            </w:pPr>
          </w:p>
        </w:tc>
        <w:tc>
          <w:tcPr>
            <w:tcW w:w="625" w:type="pct"/>
            <w:shd w:val="clear" w:color="auto" w:fill="FFFFFF"/>
            <w:vAlign w:val="center"/>
          </w:tcPr>
          <w:p w14:paraId="02D97448" w14:textId="77777777" w:rsidR="00764D34" w:rsidRPr="00DD2F71" w:rsidRDefault="00764D34" w:rsidP="00002E11">
            <w:pPr>
              <w:spacing w:before="120"/>
              <w:jc w:val="center"/>
              <w:rPr>
                <w:rFonts w:ascii="Times New Roman" w:hAnsi="Times New Roman" w:cs="Times New Roman"/>
                <w:color w:val="auto"/>
                <w:sz w:val="26"/>
                <w:szCs w:val="26"/>
                <w:lang w:eastAsia="en-US"/>
              </w:rPr>
            </w:pPr>
          </w:p>
        </w:tc>
        <w:tc>
          <w:tcPr>
            <w:tcW w:w="1102" w:type="pct"/>
            <w:shd w:val="clear" w:color="auto" w:fill="FFFFFF"/>
            <w:vAlign w:val="center"/>
          </w:tcPr>
          <w:p w14:paraId="6B4E9903" w14:textId="77777777" w:rsidR="00764D34" w:rsidRPr="00DD2F71" w:rsidRDefault="00764D34" w:rsidP="00002E11">
            <w:pPr>
              <w:spacing w:before="120"/>
              <w:jc w:val="center"/>
              <w:rPr>
                <w:rFonts w:ascii="Times New Roman" w:hAnsi="Times New Roman" w:cs="Times New Roman"/>
                <w:color w:val="auto"/>
                <w:sz w:val="26"/>
                <w:szCs w:val="26"/>
                <w:lang w:eastAsia="en-US"/>
              </w:rPr>
            </w:pPr>
          </w:p>
        </w:tc>
      </w:tr>
      <w:tr w:rsidR="00764D34" w:rsidRPr="00DD2F71" w14:paraId="608AAFFD" w14:textId="77777777" w:rsidTr="00002E11">
        <w:tblPrEx>
          <w:tblCellMar>
            <w:top w:w="0" w:type="dxa"/>
            <w:left w:w="0" w:type="dxa"/>
            <w:bottom w:w="0" w:type="dxa"/>
            <w:right w:w="0" w:type="dxa"/>
          </w:tblCellMar>
        </w:tblPrEx>
        <w:tc>
          <w:tcPr>
            <w:tcW w:w="3273" w:type="pct"/>
            <w:gridSpan w:val="3"/>
            <w:shd w:val="clear" w:color="auto" w:fill="FFFFFF"/>
            <w:vAlign w:val="center"/>
          </w:tcPr>
          <w:p w14:paraId="5C2294A5" w14:textId="77777777" w:rsidR="00764D34" w:rsidRPr="00DD2F71" w:rsidRDefault="00764D34" w:rsidP="00002E11">
            <w:pPr>
              <w:spacing w:before="120"/>
              <w:jc w:val="right"/>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Tổng</w:t>
            </w:r>
          </w:p>
        </w:tc>
        <w:tc>
          <w:tcPr>
            <w:tcW w:w="625" w:type="pct"/>
            <w:shd w:val="clear" w:color="auto" w:fill="FFFFFF"/>
            <w:vAlign w:val="center"/>
          </w:tcPr>
          <w:p w14:paraId="35AD64BE" w14:textId="77777777" w:rsidR="00764D34" w:rsidRPr="00DD2F71" w:rsidRDefault="00764D34" w:rsidP="00002E11">
            <w:pPr>
              <w:spacing w:before="120"/>
              <w:jc w:val="center"/>
              <w:rPr>
                <w:rFonts w:ascii="Times New Roman" w:hAnsi="Times New Roman" w:cs="Times New Roman"/>
                <w:color w:val="auto"/>
                <w:sz w:val="26"/>
                <w:szCs w:val="26"/>
                <w:lang w:val="en-US" w:eastAsia="en-US"/>
              </w:rPr>
            </w:pPr>
            <w:r w:rsidRPr="00DD2F71">
              <w:rPr>
                <w:rFonts w:ascii="Times New Roman" w:hAnsi="Times New Roman" w:cs="Times New Roman"/>
                <w:color w:val="auto"/>
                <w:sz w:val="26"/>
                <w:szCs w:val="26"/>
                <w:lang w:val="en-US" w:eastAsia="en-US"/>
              </w:rPr>
              <w:t>...</w:t>
            </w:r>
          </w:p>
        </w:tc>
        <w:tc>
          <w:tcPr>
            <w:tcW w:w="1102" w:type="pct"/>
            <w:shd w:val="clear" w:color="auto" w:fill="FFFFFF"/>
            <w:vAlign w:val="center"/>
          </w:tcPr>
          <w:p w14:paraId="57FEAEF4" w14:textId="77777777" w:rsidR="00764D34" w:rsidRPr="00DD2F71" w:rsidRDefault="00764D34" w:rsidP="00002E11">
            <w:pPr>
              <w:spacing w:before="120"/>
              <w:jc w:val="center"/>
              <w:rPr>
                <w:rFonts w:ascii="Times New Roman" w:hAnsi="Times New Roman" w:cs="Times New Roman"/>
                <w:b/>
                <w:color w:val="auto"/>
                <w:sz w:val="26"/>
                <w:szCs w:val="26"/>
                <w:lang w:eastAsia="en-US"/>
              </w:rPr>
            </w:pPr>
            <w:r w:rsidRPr="00DD2F71">
              <w:rPr>
                <w:rFonts w:ascii="Times New Roman" w:hAnsi="Times New Roman" w:cs="Times New Roman"/>
                <w:b/>
                <w:sz w:val="26"/>
                <w:szCs w:val="26"/>
              </w:rPr>
              <w:t>100%</w:t>
            </w:r>
          </w:p>
        </w:tc>
      </w:tr>
    </w:tbl>
    <w:p w14:paraId="438E6596" w14:textId="77777777" w:rsidR="00764D34" w:rsidRPr="00DD2F71" w:rsidRDefault="00764D34" w:rsidP="00764D34">
      <w:pPr>
        <w:spacing w:before="120"/>
        <w:rPr>
          <w:rFonts w:ascii="Times New Roman" w:hAnsi="Times New Roman" w:cs="Times New Roman"/>
          <w:sz w:val="26"/>
          <w:szCs w:val="26"/>
          <w:lang w:val="en-US"/>
        </w:rPr>
      </w:pPr>
      <w:r w:rsidRPr="00DD2F71">
        <w:rPr>
          <w:rFonts w:ascii="Times New Roman" w:hAnsi="Times New Roman" w:cs="Times New Roman"/>
          <w:sz w:val="26"/>
          <w:szCs w:val="26"/>
        </w:rPr>
        <w:t>3. Các thành viên cam kết không thành viên nào được tự ý tham gia độc lập hoặc liên danh với nhà đầu tư khác để tham gia lựa chọn nhà đầu tư dự án này. Trường hợp trúng thầu, không thành viên nào có quyền từ chối thực hiện các trách nhiệm và nghĩa vụ đã quy định trong hợp đồng. Trường hợp thành viên của liên danh từ chối hoàn thành trách nhiệm riêng của mình như đã thỏa thuận thì thành viên đó bị xử lý như sau:</w:t>
      </w:r>
    </w:p>
    <w:p w14:paraId="48DBFBD1"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Bồi thường thiệt hại cho các bên trong liên danh;</w:t>
      </w:r>
    </w:p>
    <w:p w14:paraId="3A584FFA"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Bồi thường thiệt hại cho cơ quan có thẩm quyền theo quy định nêu trong hợp đồng;</w:t>
      </w:r>
    </w:p>
    <w:p w14:paraId="6900F57F"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Hình thức xử lý khác [ghi rõ hình thức xử lý khác].</w:t>
      </w:r>
    </w:p>
    <w:p w14:paraId="64D6F482"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Điều 3. Hiệu lực của thỏa thuận liên danh</w:t>
      </w:r>
    </w:p>
    <w:p w14:paraId="256F043B"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1. Thỏa thuận liên danh có hiệu lực kể từ ngày ký.</w:t>
      </w:r>
    </w:p>
    <w:p w14:paraId="2F021F94"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2. Thỏa thuận liên danh chấm dứt hiệu lực trong các trường hợp sau:</w:t>
      </w:r>
    </w:p>
    <w:p w14:paraId="7F8249ED"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Các bên thỏa thuận cùng chấm dứt;</w:t>
      </w:r>
    </w:p>
    <w:p w14:paraId="445B0F25"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Có sự thay đổi thành viên liên danh. Trong trường hợp này, nếu sự thay đổi thành viên liên danh được bên mời quan tâm chấp thuận thì các bên phải thành lập thỏa thuận liên danh mới;</w:t>
      </w:r>
    </w:p>
    <w:p w14:paraId="7460D6A1"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Liên danh không đáp ứng yêu cầu sơ bộ về năng lực;</w:t>
      </w:r>
    </w:p>
    <w:p w14:paraId="4216D6AC"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Kết thúc thủ tục mời quan tâm;</w:t>
      </w:r>
    </w:p>
    <w:p w14:paraId="01366BD1" w14:textId="77777777" w:rsidR="00764D34" w:rsidRPr="00DD2F71" w:rsidRDefault="00764D34" w:rsidP="00764D34">
      <w:pPr>
        <w:spacing w:before="120"/>
        <w:rPr>
          <w:rFonts w:ascii="Times New Roman" w:hAnsi="Times New Roman" w:cs="Times New Roman"/>
          <w:sz w:val="26"/>
          <w:szCs w:val="26"/>
          <w:lang w:val="en-US"/>
        </w:rPr>
      </w:pPr>
      <w:r w:rsidRPr="00DD2F71">
        <w:rPr>
          <w:rFonts w:ascii="Times New Roman" w:hAnsi="Times New Roman" w:cs="Times New Roman"/>
          <w:sz w:val="26"/>
          <w:szCs w:val="26"/>
        </w:rPr>
        <w:t xml:space="preserve">Thỏa thuận liên danh được lập thành </w:t>
      </w:r>
      <w:r w:rsidRPr="00DD2F71">
        <w:rPr>
          <w:rFonts w:ascii="Times New Roman" w:hAnsi="Times New Roman" w:cs="Times New Roman"/>
          <w:sz w:val="26"/>
          <w:szCs w:val="26"/>
          <w:lang w:val="en-US"/>
        </w:rPr>
        <w:t xml:space="preserve">___ </w:t>
      </w:r>
      <w:r w:rsidRPr="00DD2F71">
        <w:rPr>
          <w:rFonts w:ascii="Times New Roman" w:hAnsi="Times New Roman" w:cs="Times New Roman"/>
          <w:sz w:val="26"/>
          <w:szCs w:val="26"/>
        </w:rPr>
        <w:t>bản gốc, mỗi thành viên liên danh</w:t>
      </w:r>
      <w:r w:rsidRPr="00DD2F71">
        <w:rPr>
          <w:rFonts w:ascii="Times New Roman" w:hAnsi="Times New Roman" w:cs="Times New Roman"/>
          <w:sz w:val="26"/>
          <w:szCs w:val="26"/>
          <w:lang w:val="en-US"/>
        </w:rPr>
        <w:t xml:space="preserve"> </w:t>
      </w:r>
      <w:r w:rsidRPr="00DD2F71">
        <w:rPr>
          <w:rFonts w:ascii="Times New Roman" w:hAnsi="Times New Roman" w:cs="Times New Roman"/>
          <w:sz w:val="26"/>
          <w:szCs w:val="26"/>
        </w:rPr>
        <w:t>giữ</w:t>
      </w:r>
      <w:r w:rsidRPr="00DD2F71">
        <w:rPr>
          <w:rFonts w:ascii="Times New Roman" w:hAnsi="Times New Roman" w:cs="Times New Roman"/>
          <w:sz w:val="26"/>
          <w:szCs w:val="26"/>
          <w:lang w:val="en-US"/>
        </w:rPr>
        <w:t xml:space="preserve"> ___</w:t>
      </w:r>
      <w:r w:rsidRPr="00DD2F71">
        <w:rPr>
          <w:rFonts w:ascii="Times New Roman" w:hAnsi="Times New Roman" w:cs="Times New Roman"/>
          <w:sz w:val="26"/>
          <w:szCs w:val="26"/>
        </w:rPr>
        <w:t xml:space="preserve"> bản, nộp kèm theo hồ sơ đăng ký thực hiện dự án 01 bản gốc. Các bản có</w:t>
      </w:r>
      <w:r w:rsidRPr="00DD2F71">
        <w:rPr>
          <w:rFonts w:ascii="Times New Roman" w:hAnsi="Times New Roman" w:cs="Times New Roman"/>
          <w:sz w:val="26"/>
          <w:szCs w:val="26"/>
          <w:lang w:val="en-US"/>
        </w:rPr>
        <w:t xml:space="preserve"> </w:t>
      </w:r>
      <w:r w:rsidRPr="00DD2F71">
        <w:rPr>
          <w:rFonts w:ascii="Times New Roman" w:hAnsi="Times New Roman" w:cs="Times New Roman"/>
          <w:sz w:val="26"/>
          <w:szCs w:val="26"/>
        </w:rPr>
        <w:t>giá trị pháp lý như nhau.</w:t>
      </w:r>
    </w:p>
    <w:p w14:paraId="1FD2D08C" w14:textId="77777777" w:rsidR="00764D34" w:rsidRPr="00DD2F71" w:rsidRDefault="00764D34" w:rsidP="00764D34">
      <w:pPr>
        <w:spacing w:before="120"/>
        <w:rPr>
          <w:rFonts w:ascii="Times New Roman" w:hAnsi="Times New Roman" w:cs="Times New Roman"/>
          <w:color w:val="auto"/>
          <w:sz w:val="26"/>
          <w:szCs w:val="26"/>
          <w:lang w:val="en-US" w:eastAsia="en-US"/>
        </w:rPr>
      </w:pPr>
    </w:p>
    <w:p w14:paraId="7597575C" w14:textId="77777777" w:rsidR="00764D34" w:rsidRPr="00DD2F71" w:rsidRDefault="00764D34" w:rsidP="00764D34">
      <w:pPr>
        <w:spacing w:before="120"/>
        <w:jc w:val="center"/>
        <w:rPr>
          <w:rFonts w:ascii="Times New Roman" w:hAnsi="Times New Roman" w:cs="Times New Roman"/>
          <w:i/>
          <w:iCs/>
          <w:sz w:val="26"/>
          <w:szCs w:val="26"/>
          <w:lang w:val="en-US"/>
        </w:rPr>
      </w:pPr>
      <w:r w:rsidRPr="00DD2F71">
        <w:rPr>
          <w:rFonts w:ascii="Times New Roman" w:hAnsi="Times New Roman" w:cs="Times New Roman"/>
          <w:b/>
          <w:bCs/>
          <w:sz w:val="26"/>
          <w:szCs w:val="26"/>
        </w:rPr>
        <w:t>Đại diện hợp pháp của từng thành viên liên danh</w:t>
      </w:r>
      <w:r w:rsidRPr="00DD2F71">
        <w:rPr>
          <w:rFonts w:ascii="Times New Roman" w:hAnsi="Times New Roman" w:cs="Times New Roman"/>
          <w:b/>
          <w:bCs/>
          <w:sz w:val="26"/>
          <w:szCs w:val="26"/>
          <w:lang w:val="en-US"/>
        </w:rPr>
        <w:t xml:space="preserve"> </w:t>
      </w:r>
      <w:r w:rsidRPr="00DD2F71">
        <w:rPr>
          <w:rFonts w:ascii="Times New Roman" w:hAnsi="Times New Roman" w:cs="Times New Roman"/>
          <w:b/>
          <w:bCs/>
          <w:sz w:val="26"/>
          <w:szCs w:val="26"/>
          <w:vertAlign w:val="superscript"/>
          <w:lang w:val="en-US"/>
        </w:rPr>
        <w:t>(2)</w:t>
      </w:r>
      <w:r w:rsidRPr="00DD2F71">
        <w:rPr>
          <w:rFonts w:ascii="Times New Roman" w:hAnsi="Times New Roman" w:cs="Times New Roman"/>
          <w:color w:val="auto"/>
          <w:sz w:val="26"/>
          <w:szCs w:val="26"/>
          <w:lang w:val="en-US" w:eastAsia="en-US"/>
        </w:rPr>
        <w:br/>
      </w:r>
      <w:r w:rsidRPr="00DD2F71">
        <w:rPr>
          <w:rFonts w:ascii="Times New Roman" w:hAnsi="Times New Roman" w:cs="Times New Roman"/>
          <w:i/>
          <w:iCs/>
          <w:sz w:val="26"/>
          <w:szCs w:val="26"/>
        </w:rPr>
        <w:t>[ghi tên đại diện hợp pháp của từng thành viên, chức danh, ký tên và đóng dấu (nếu có)</w:t>
      </w:r>
      <w:r w:rsidRPr="00DD2F71">
        <w:rPr>
          <w:rFonts w:ascii="Times New Roman" w:hAnsi="Times New Roman" w:cs="Times New Roman"/>
          <w:i/>
          <w:iCs/>
          <w:sz w:val="26"/>
          <w:szCs w:val="26"/>
          <w:vertAlign w:val="superscript"/>
        </w:rPr>
        <w:t>(3</w:t>
      </w:r>
      <w:r w:rsidRPr="00DD2F71">
        <w:rPr>
          <w:rFonts w:ascii="Times New Roman" w:hAnsi="Times New Roman" w:cs="Times New Roman"/>
          <w:i/>
          <w:iCs/>
          <w:sz w:val="26"/>
          <w:szCs w:val="26"/>
          <w:vertAlign w:val="superscript"/>
          <w:lang w:val="en-US"/>
        </w:rPr>
        <w:t>)</w:t>
      </w:r>
      <w:r w:rsidRPr="00DD2F71">
        <w:rPr>
          <w:rFonts w:ascii="Times New Roman" w:hAnsi="Times New Roman" w:cs="Times New Roman"/>
          <w:i/>
          <w:iCs/>
          <w:sz w:val="26"/>
          <w:szCs w:val="26"/>
        </w:rPr>
        <w:t>]</w:t>
      </w:r>
    </w:p>
    <w:p w14:paraId="49FF5B38" w14:textId="77777777" w:rsidR="00764D34" w:rsidRPr="00DD2F71" w:rsidRDefault="00764D34" w:rsidP="00764D34">
      <w:pPr>
        <w:spacing w:before="120"/>
        <w:jc w:val="center"/>
        <w:rPr>
          <w:rFonts w:ascii="Times New Roman" w:hAnsi="Times New Roman" w:cs="Times New Roman"/>
          <w:color w:val="auto"/>
          <w:sz w:val="26"/>
          <w:szCs w:val="26"/>
          <w:lang w:val="en-US" w:eastAsia="en-US"/>
        </w:rPr>
      </w:pPr>
    </w:p>
    <w:p w14:paraId="645B6010"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b/>
          <w:bCs/>
          <w:i/>
          <w:iCs/>
          <w:sz w:val="26"/>
          <w:szCs w:val="26"/>
        </w:rPr>
        <w:t>Ghi chú:</w:t>
      </w:r>
    </w:p>
    <w:p w14:paraId="20813528"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(1) Nhà đầu tư phải liệt kê vai trò tham gia và tỷ lệ góp vốn chủ sở hữu của từng thành viên liên danh.</w:t>
      </w:r>
    </w:p>
    <w:p w14:paraId="17E1163A" w14:textId="77777777" w:rsidR="00764D34" w:rsidRPr="00DD2F71" w:rsidRDefault="00764D34" w:rsidP="00764D34">
      <w:pPr>
        <w:spacing w:before="120"/>
        <w:rPr>
          <w:rFonts w:ascii="Times New Roman" w:hAnsi="Times New Roman" w:cs="Times New Roman"/>
          <w:color w:val="auto"/>
          <w:sz w:val="26"/>
          <w:szCs w:val="26"/>
          <w:lang w:val="en-US" w:eastAsia="en-US"/>
        </w:rPr>
      </w:pPr>
      <w:r w:rsidRPr="00DD2F71">
        <w:rPr>
          <w:rFonts w:ascii="Times New Roman" w:hAnsi="Times New Roman" w:cs="Times New Roman"/>
          <w:sz w:val="26"/>
          <w:szCs w:val="26"/>
        </w:rPr>
        <w:t>(2) Đại diện hợp pháp của từng thành viên liên danh có thể là người đại diện theo pháp luật hoặc người đại diện theo pháp luật ủy quyền.</w:t>
      </w:r>
    </w:p>
    <w:p w14:paraId="311E689E"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(3) Trường hợp thành viên liên danh là nhà đầu tư nước ngoài không có con dấu thì phải cung cấp xác nhận của tổ chức có thẩm quyền về việc chữ ký trong thỏa thuận liên danh là của người đại diện hợp pháp của thành viên liên danh.</w:t>
      </w:r>
    </w:p>
    <w:p w14:paraId="76A03C0E" w14:textId="77777777" w:rsidR="00764D34" w:rsidRPr="00DD2F71" w:rsidRDefault="00764D34" w:rsidP="00764D34">
      <w:pPr>
        <w:spacing w:before="120"/>
        <w:rPr>
          <w:rFonts w:ascii="Times New Roman" w:hAnsi="Times New Roman" w:cs="Times New Roman"/>
          <w:color w:val="auto"/>
          <w:sz w:val="26"/>
          <w:szCs w:val="26"/>
          <w:lang w:eastAsia="en-US"/>
        </w:rPr>
      </w:pPr>
    </w:p>
    <w:p w14:paraId="7C2CC9F0" w14:textId="77777777" w:rsidR="00764D34" w:rsidRPr="00DD2F71" w:rsidRDefault="00764D34" w:rsidP="00764D34">
      <w:pPr>
        <w:spacing w:before="120"/>
        <w:jc w:val="right"/>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Mẫu số 04</w:t>
      </w:r>
    </w:p>
    <w:p w14:paraId="5D4BE8E8" w14:textId="77777777" w:rsidR="00764D34" w:rsidRPr="00DD2F71" w:rsidRDefault="00764D34" w:rsidP="00764D34">
      <w:pPr>
        <w:spacing w:before="120"/>
        <w:jc w:val="center"/>
        <w:rPr>
          <w:rFonts w:ascii="Times New Roman" w:hAnsi="Times New Roman" w:cs="Times New Roman"/>
          <w:b/>
          <w:color w:val="auto"/>
          <w:sz w:val="26"/>
          <w:szCs w:val="26"/>
          <w:lang w:eastAsia="en-US"/>
        </w:rPr>
      </w:pPr>
      <w:r w:rsidRPr="00DD2F71">
        <w:rPr>
          <w:rFonts w:ascii="Times New Roman" w:hAnsi="Times New Roman" w:cs="Times New Roman"/>
          <w:b/>
          <w:bCs/>
          <w:sz w:val="26"/>
          <w:szCs w:val="26"/>
        </w:rPr>
        <w:t>THÔNG TIN VỀ NHÀ ĐẦU TƯ VÀ CÁC ĐỐI TÁC CÙNG THỰC HIỆN</w:t>
      </w:r>
    </w:p>
    <w:p w14:paraId="4432FBB3" w14:textId="77777777" w:rsidR="00764D34" w:rsidRPr="00DD2F71" w:rsidRDefault="00764D34" w:rsidP="00764D34">
      <w:pPr>
        <w:spacing w:before="120"/>
        <w:jc w:val="right"/>
        <w:rPr>
          <w:rFonts w:ascii="Times New Roman" w:hAnsi="Times New Roman" w:cs="Times New Roman"/>
          <w:color w:val="auto"/>
          <w:sz w:val="26"/>
          <w:szCs w:val="26"/>
          <w:lang w:val="en-US" w:eastAsia="en-US"/>
        </w:rPr>
      </w:pPr>
      <w:r w:rsidRPr="00DD2F71">
        <w:rPr>
          <w:rFonts w:ascii="Times New Roman" w:hAnsi="Times New Roman" w:cs="Times New Roman"/>
          <w:sz w:val="26"/>
          <w:szCs w:val="26"/>
        </w:rPr>
        <w:t>(Địa điểm)</w:t>
      </w:r>
      <w:r w:rsidRPr="00DD2F71">
        <w:rPr>
          <w:rFonts w:ascii="Times New Roman" w:hAnsi="Times New Roman" w:cs="Times New Roman"/>
          <w:sz w:val="26"/>
          <w:szCs w:val="26"/>
          <w:lang w:val="en-US"/>
        </w:rPr>
        <w:t>___</w:t>
      </w:r>
      <w:r w:rsidRPr="00DD2F71">
        <w:rPr>
          <w:rFonts w:ascii="Times New Roman" w:hAnsi="Times New Roman" w:cs="Times New Roman"/>
          <w:sz w:val="26"/>
          <w:szCs w:val="26"/>
        </w:rPr>
        <w:t xml:space="preserve">, </w:t>
      </w:r>
      <w:r w:rsidRPr="00DD2F71">
        <w:rPr>
          <w:rFonts w:ascii="Times New Roman" w:hAnsi="Times New Roman" w:cs="Times New Roman"/>
          <w:sz w:val="26"/>
          <w:szCs w:val="26"/>
          <w:lang w:val="en-US"/>
        </w:rPr>
        <w:t>ngày ___ tháng ___ năm ____</w:t>
      </w:r>
    </w:p>
    <w:p w14:paraId="72EEDFAF"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I. Thông tin về nhà đầu tư/thành viên liên danh</w:t>
      </w:r>
      <w:r w:rsidRPr="00DD2F71">
        <w:rPr>
          <w:rFonts w:ascii="Times New Roman" w:hAnsi="Times New Roman" w:cs="Times New Roman"/>
          <w:b/>
          <w:bCs/>
          <w:sz w:val="26"/>
          <w:szCs w:val="26"/>
          <w:vertAlign w:val="superscript"/>
        </w:rPr>
        <w:t>(</w:t>
      </w:r>
      <w:r w:rsidRPr="00DD2F71">
        <w:rPr>
          <w:rFonts w:ascii="Times New Roman" w:hAnsi="Times New Roman" w:cs="Times New Roman"/>
          <w:b/>
          <w:bCs/>
          <w:sz w:val="26"/>
          <w:szCs w:val="26"/>
          <w:vertAlign w:val="superscript"/>
          <w:lang w:val="en-US"/>
        </w:rPr>
        <w:t>1</w:t>
      </w:r>
      <w:r w:rsidRPr="00DD2F71">
        <w:rPr>
          <w:rFonts w:ascii="Times New Roman" w:hAnsi="Times New Roman" w:cs="Times New Roman"/>
          <w:b/>
          <w:bCs/>
          <w:sz w:val="26"/>
          <w:szCs w:val="26"/>
          <w:vertAlign w:val="superscript"/>
        </w:rPr>
        <w:t>)</w:t>
      </w:r>
    </w:p>
    <w:p w14:paraId="51083EB9"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1. Tên nhà đầu tư/thành viên liên danh:</w:t>
      </w:r>
    </w:p>
    <w:p w14:paraId="445B2CAD"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2. Quốc gia nơi đăng ký hoạt động của nhà đầu tư/thành viên liên danh:</w:t>
      </w:r>
    </w:p>
    <w:p w14:paraId="78CDD125"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3. Năm thành lập:</w:t>
      </w:r>
    </w:p>
    <w:p w14:paraId="0ADD72A7"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4. Địa chỉ hợp pháp của nhà đầu tư/thành viên liên danh tại quốc gia đăng ký:</w:t>
      </w:r>
    </w:p>
    <w:p w14:paraId="6C842E08"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5. Thông tin về đại diện hợp pháp của nhà đầu tư/thành viên liên danh:</w:t>
      </w:r>
    </w:p>
    <w:p w14:paraId="25E6E00B"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Tên:</w:t>
      </w:r>
    </w:p>
    <w:p w14:paraId="252DD8A5"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Địa chỉ:</w:t>
      </w:r>
    </w:p>
    <w:p w14:paraId="6ADCF2D4"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Số điện thoại/fax:</w:t>
      </w:r>
    </w:p>
    <w:p w14:paraId="395C9465"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Địa chỉ e-mail:</w:t>
      </w:r>
    </w:p>
    <w:p w14:paraId="2FB5B764"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6. Sơ đồ tổ chức của nhà đầu tư.</w:t>
      </w:r>
    </w:p>
    <w:p w14:paraId="694942DB" w14:textId="77777777" w:rsidR="00764D34" w:rsidRPr="00DD2F71" w:rsidRDefault="00764D34" w:rsidP="00764D34">
      <w:pPr>
        <w:spacing w:before="120"/>
        <w:rPr>
          <w:rFonts w:ascii="Times New Roman" w:hAnsi="Times New Roman" w:cs="Times New Roman"/>
          <w:b/>
          <w:color w:val="auto"/>
          <w:sz w:val="26"/>
          <w:szCs w:val="26"/>
          <w:lang w:eastAsia="en-US"/>
        </w:rPr>
      </w:pPr>
      <w:r w:rsidRPr="00DD2F71">
        <w:rPr>
          <w:rFonts w:ascii="Times New Roman" w:hAnsi="Times New Roman" w:cs="Times New Roman"/>
          <w:b/>
          <w:bCs/>
          <w:sz w:val="26"/>
          <w:szCs w:val="26"/>
        </w:rPr>
        <w:t>II. Thông tin về các đối tác cùng thực hiện (nếu có)</w:t>
      </w:r>
      <w:r w:rsidRPr="00DD2F71">
        <w:rPr>
          <w:rFonts w:ascii="Times New Roman" w:hAnsi="Times New Roman" w:cs="Times New Roman"/>
          <w:b/>
          <w:bCs/>
          <w:sz w:val="26"/>
          <w:szCs w:val="26"/>
          <w:lang w:val="en-US"/>
        </w:rPr>
        <w:t xml:space="preserve"> </w:t>
      </w:r>
      <w:r w:rsidRPr="00DD2F71">
        <w:rPr>
          <w:rFonts w:ascii="Times New Roman" w:hAnsi="Times New Roman" w:cs="Times New Roman"/>
          <w:b/>
          <w:bCs/>
          <w:sz w:val="26"/>
          <w:szCs w:val="26"/>
          <w:vertAlign w:val="superscript"/>
        </w:rPr>
        <w:t>(2)</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713"/>
        <w:gridCol w:w="1725"/>
        <w:gridCol w:w="1607"/>
        <w:gridCol w:w="1967"/>
        <w:gridCol w:w="1691"/>
        <w:gridCol w:w="1663"/>
      </w:tblGrid>
      <w:tr w:rsidR="00764D34" w:rsidRPr="00DD2F71" w14:paraId="14CE16A0" w14:textId="77777777" w:rsidTr="00002E11">
        <w:tblPrEx>
          <w:tblCellMar>
            <w:top w:w="0" w:type="dxa"/>
            <w:left w:w="0" w:type="dxa"/>
            <w:bottom w:w="0" w:type="dxa"/>
            <w:right w:w="0" w:type="dxa"/>
          </w:tblCellMar>
        </w:tblPrEx>
        <w:tc>
          <w:tcPr>
            <w:tcW w:w="380" w:type="pct"/>
            <w:shd w:val="clear" w:color="auto" w:fill="FFFFFF"/>
            <w:vAlign w:val="center"/>
          </w:tcPr>
          <w:p w14:paraId="3A96A8FF" w14:textId="77777777" w:rsidR="00764D34" w:rsidRPr="00DD2F71" w:rsidRDefault="00764D34" w:rsidP="00002E11">
            <w:pPr>
              <w:spacing w:before="120"/>
              <w:jc w:val="center"/>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TT</w:t>
            </w:r>
          </w:p>
        </w:tc>
        <w:tc>
          <w:tcPr>
            <w:tcW w:w="921" w:type="pct"/>
            <w:shd w:val="clear" w:color="auto" w:fill="FFFFFF"/>
            <w:vAlign w:val="center"/>
          </w:tcPr>
          <w:p w14:paraId="40DE0585" w14:textId="77777777" w:rsidR="00764D34" w:rsidRPr="00DD2F71" w:rsidRDefault="00764D34" w:rsidP="00002E11">
            <w:pPr>
              <w:spacing w:before="120"/>
              <w:jc w:val="center"/>
              <w:rPr>
                <w:rFonts w:ascii="Times New Roman" w:hAnsi="Times New Roman" w:cs="Times New Roman"/>
                <w:b/>
                <w:color w:val="auto"/>
                <w:sz w:val="26"/>
                <w:szCs w:val="26"/>
                <w:lang w:eastAsia="en-US"/>
              </w:rPr>
            </w:pPr>
            <w:r w:rsidRPr="00DD2F71">
              <w:rPr>
                <w:rFonts w:ascii="Times New Roman" w:hAnsi="Times New Roman" w:cs="Times New Roman"/>
                <w:b/>
                <w:bCs/>
                <w:sz w:val="26"/>
                <w:szCs w:val="26"/>
              </w:rPr>
              <w:t>Tên đối tác</w:t>
            </w:r>
            <w:r w:rsidRPr="00DD2F71">
              <w:rPr>
                <w:rFonts w:ascii="Times New Roman" w:hAnsi="Times New Roman" w:cs="Times New Roman"/>
                <w:b/>
                <w:bCs/>
                <w:sz w:val="26"/>
                <w:szCs w:val="26"/>
                <w:vertAlign w:val="superscript"/>
              </w:rPr>
              <w:t>(3)</w:t>
            </w:r>
          </w:p>
        </w:tc>
        <w:tc>
          <w:tcPr>
            <w:tcW w:w="858" w:type="pct"/>
            <w:shd w:val="clear" w:color="auto" w:fill="FFFFFF"/>
            <w:vAlign w:val="center"/>
          </w:tcPr>
          <w:p w14:paraId="208692B7" w14:textId="77777777" w:rsidR="00764D34" w:rsidRPr="00DD2F71" w:rsidRDefault="00764D34" w:rsidP="00002E11">
            <w:pPr>
              <w:spacing w:before="120"/>
              <w:jc w:val="center"/>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Quốc gia nơi đăng ký hoạt động</w:t>
            </w:r>
          </w:p>
        </w:tc>
        <w:tc>
          <w:tcPr>
            <w:tcW w:w="1050" w:type="pct"/>
            <w:shd w:val="clear" w:color="auto" w:fill="FFFFFF"/>
            <w:vAlign w:val="center"/>
          </w:tcPr>
          <w:p w14:paraId="65B73053" w14:textId="77777777" w:rsidR="00764D34" w:rsidRPr="00DD2F71" w:rsidRDefault="00764D34" w:rsidP="00002E11">
            <w:pPr>
              <w:spacing w:before="120"/>
              <w:jc w:val="center"/>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Vai trò tham gia</w:t>
            </w:r>
            <w:r w:rsidRPr="00DD2F71">
              <w:rPr>
                <w:rFonts w:ascii="Times New Roman" w:hAnsi="Times New Roman" w:cs="Times New Roman"/>
                <w:b/>
                <w:bCs/>
                <w:sz w:val="26"/>
                <w:szCs w:val="26"/>
                <w:vertAlign w:val="superscript"/>
              </w:rPr>
              <w:t>(4)</w:t>
            </w:r>
          </w:p>
        </w:tc>
        <w:tc>
          <w:tcPr>
            <w:tcW w:w="903" w:type="pct"/>
            <w:shd w:val="clear" w:color="auto" w:fill="FFFFFF"/>
            <w:vAlign w:val="center"/>
          </w:tcPr>
          <w:p w14:paraId="3FC5C2AF" w14:textId="77777777" w:rsidR="00764D34" w:rsidRPr="00DD2F71" w:rsidRDefault="00764D34" w:rsidP="00002E11">
            <w:pPr>
              <w:spacing w:before="120"/>
              <w:jc w:val="center"/>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Người đại diện theo pháp luật</w:t>
            </w:r>
          </w:p>
        </w:tc>
        <w:tc>
          <w:tcPr>
            <w:tcW w:w="888" w:type="pct"/>
            <w:shd w:val="clear" w:color="auto" w:fill="FFFFFF"/>
            <w:vAlign w:val="center"/>
          </w:tcPr>
          <w:p w14:paraId="20CA87F2" w14:textId="77777777" w:rsidR="00764D34" w:rsidRPr="00DD2F71" w:rsidRDefault="00764D34" w:rsidP="00002E11">
            <w:pPr>
              <w:spacing w:before="120"/>
              <w:jc w:val="center"/>
              <w:rPr>
                <w:rFonts w:ascii="Times New Roman" w:hAnsi="Times New Roman" w:cs="Times New Roman"/>
                <w:color w:val="auto"/>
                <w:sz w:val="26"/>
                <w:szCs w:val="26"/>
                <w:lang w:val="en-US" w:eastAsia="en-US"/>
              </w:rPr>
            </w:pPr>
            <w:r w:rsidRPr="00DD2F71">
              <w:rPr>
                <w:rFonts w:ascii="Times New Roman" w:hAnsi="Times New Roman" w:cs="Times New Roman"/>
                <w:b/>
                <w:bCs/>
                <w:sz w:val="26"/>
                <w:szCs w:val="26"/>
              </w:rPr>
              <w:t>Hợp đ</w:t>
            </w:r>
            <w:r w:rsidRPr="00DD2F71">
              <w:rPr>
                <w:rFonts w:ascii="Times New Roman" w:hAnsi="Times New Roman" w:cs="Times New Roman"/>
                <w:b/>
                <w:bCs/>
                <w:sz w:val="26"/>
                <w:szCs w:val="26"/>
                <w:lang w:val="en-US"/>
              </w:rPr>
              <w:t>ồ</w:t>
            </w:r>
            <w:r w:rsidRPr="00DD2F71">
              <w:rPr>
                <w:rFonts w:ascii="Times New Roman" w:hAnsi="Times New Roman" w:cs="Times New Roman"/>
                <w:b/>
                <w:bCs/>
                <w:sz w:val="26"/>
                <w:szCs w:val="26"/>
              </w:rPr>
              <w:t>ng với đối tác</w:t>
            </w:r>
            <w:r w:rsidRPr="00DD2F71">
              <w:rPr>
                <w:rFonts w:ascii="Times New Roman" w:hAnsi="Times New Roman" w:cs="Times New Roman"/>
                <w:b/>
                <w:bCs/>
                <w:sz w:val="26"/>
                <w:szCs w:val="26"/>
                <w:vertAlign w:val="superscript"/>
              </w:rPr>
              <w:t>(5)</w:t>
            </w:r>
          </w:p>
        </w:tc>
      </w:tr>
      <w:tr w:rsidR="00764D34" w:rsidRPr="00DD2F71" w14:paraId="021B9CDA" w14:textId="77777777" w:rsidTr="00002E11">
        <w:tblPrEx>
          <w:tblCellMar>
            <w:top w:w="0" w:type="dxa"/>
            <w:left w:w="0" w:type="dxa"/>
            <w:bottom w:w="0" w:type="dxa"/>
            <w:right w:w="0" w:type="dxa"/>
          </w:tblCellMar>
        </w:tblPrEx>
        <w:tc>
          <w:tcPr>
            <w:tcW w:w="380" w:type="pct"/>
            <w:shd w:val="clear" w:color="auto" w:fill="FFFFFF"/>
            <w:vAlign w:val="center"/>
          </w:tcPr>
          <w:p w14:paraId="4146A515" w14:textId="77777777" w:rsidR="00764D34" w:rsidRPr="00DD2F71" w:rsidRDefault="00764D34" w:rsidP="00002E11">
            <w:pPr>
              <w:spacing w:before="120"/>
              <w:jc w:val="center"/>
              <w:rPr>
                <w:rFonts w:ascii="Times New Roman" w:hAnsi="Times New Roman" w:cs="Times New Roman"/>
                <w:color w:val="auto"/>
                <w:sz w:val="26"/>
                <w:szCs w:val="26"/>
                <w:lang w:eastAsia="en-US"/>
              </w:rPr>
            </w:pPr>
            <w:r w:rsidRPr="00DD2F71">
              <w:rPr>
                <w:rFonts w:ascii="Times New Roman" w:hAnsi="Times New Roman" w:cs="Times New Roman"/>
                <w:bCs/>
                <w:sz w:val="26"/>
                <w:szCs w:val="26"/>
              </w:rPr>
              <w:t>1</w:t>
            </w:r>
          </w:p>
        </w:tc>
        <w:tc>
          <w:tcPr>
            <w:tcW w:w="921" w:type="pct"/>
            <w:shd w:val="clear" w:color="auto" w:fill="FFFFFF"/>
            <w:vAlign w:val="center"/>
          </w:tcPr>
          <w:p w14:paraId="4E37EFDE" w14:textId="77777777" w:rsidR="00764D34" w:rsidRPr="00DD2F71" w:rsidRDefault="00764D34" w:rsidP="00002E11">
            <w:pPr>
              <w:spacing w:before="120"/>
              <w:rPr>
                <w:rFonts w:ascii="Times New Roman" w:hAnsi="Times New Roman" w:cs="Times New Roman"/>
                <w:color w:val="auto"/>
                <w:sz w:val="26"/>
                <w:szCs w:val="26"/>
                <w:lang w:eastAsia="en-US"/>
              </w:rPr>
            </w:pPr>
            <w:r w:rsidRPr="00DD2F71">
              <w:rPr>
                <w:rFonts w:ascii="Times New Roman" w:hAnsi="Times New Roman" w:cs="Times New Roman"/>
                <w:i/>
                <w:iCs/>
                <w:sz w:val="26"/>
                <w:szCs w:val="26"/>
              </w:rPr>
              <w:t>Công ty 1</w:t>
            </w:r>
          </w:p>
        </w:tc>
        <w:tc>
          <w:tcPr>
            <w:tcW w:w="858" w:type="pct"/>
            <w:shd w:val="clear" w:color="auto" w:fill="FFFFFF"/>
            <w:vAlign w:val="center"/>
          </w:tcPr>
          <w:p w14:paraId="52F9FE4D" w14:textId="77777777" w:rsidR="00764D34" w:rsidRPr="00DD2F71" w:rsidRDefault="00764D34" w:rsidP="00002E11">
            <w:pPr>
              <w:spacing w:before="120"/>
              <w:jc w:val="center"/>
              <w:rPr>
                <w:rFonts w:ascii="Times New Roman" w:hAnsi="Times New Roman" w:cs="Times New Roman"/>
                <w:color w:val="auto"/>
                <w:sz w:val="26"/>
                <w:szCs w:val="26"/>
                <w:lang w:eastAsia="en-US"/>
              </w:rPr>
            </w:pPr>
          </w:p>
        </w:tc>
        <w:tc>
          <w:tcPr>
            <w:tcW w:w="1050" w:type="pct"/>
            <w:shd w:val="clear" w:color="auto" w:fill="FFFFFF"/>
            <w:vAlign w:val="center"/>
          </w:tcPr>
          <w:p w14:paraId="5B9DA3F7" w14:textId="77777777" w:rsidR="00764D34" w:rsidRPr="00DD2F71" w:rsidRDefault="00764D34" w:rsidP="00002E11">
            <w:pPr>
              <w:spacing w:before="120"/>
              <w:rPr>
                <w:rFonts w:ascii="Times New Roman" w:hAnsi="Times New Roman" w:cs="Times New Roman"/>
                <w:color w:val="auto"/>
                <w:sz w:val="26"/>
                <w:szCs w:val="26"/>
                <w:lang w:eastAsia="en-US"/>
              </w:rPr>
            </w:pPr>
            <w:r w:rsidRPr="00DD2F71">
              <w:rPr>
                <w:rFonts w:ascii="Times New Roman" w:hAnsi="Times New Roman" w:cs="Times New Roman"/>
                <w:i/>
                <w:iCs/>
                <w:sz w:val="26"/>
                <w:szCs w:val="26"/>
              </w:rPr>
              <w:t>[Tổ chức cung cấp tài chính]</w:t>
            </w:r>
          </w:p>
        </w:tc>
        <w:tc>
          <w:tcPr>
            <w:tcW w:w="903" w:type="pct"/>
            <w:shd w:val="clear" w:color="auto" w:fill="FFFFFF"/>
            <w:vAlign w:val="center"/>
          </w:tcPr>
          <w:p w14:paraId="49A82C52" w14:textId="77777777" w:rsidR="00764D34" w:rsidRPr="00DD2F71" w:rsidRDefault="00764D34" w:rsidP="00002E11">
            <w:pPr>
              <w:spacing w:before="120"/>
              <w:jc w:val="center"/>
              <w:rPr>
                <w:rFonts w:ascii="Times New Roman" w:hAnsi="Times New Roman" w:cs="Times New Roman"/>
                <w:color w:val="auto"/>
                <w:sz w:val="26"/>
                <w:szCs w:val="26"/>
                <w:lang w:eastAsia="en-US"/>
              </w:rPr>
            </w:pPr>
          </w:p>
        </w:tc>
        <w:tc>
          <w:tcPr>
            <w:tcW w:w="888" w:type="pct"/>
            <w:shd w:val="clear" w:color="auto" w:fill="FFFFFF"/>
            <w:vAlign w:val="center"/>
          </w:tcPr>
          <w:p w14:paraId="53B92DB7" w14:textId="77777777" w:rsidR="00764D34" w:rsidRPr="00DD2F71" w:rsidRDefault="00764D34" w:rsidP="00002E11">
            <w:pPr>
              <w:spacing w:before="120"/>
              <w:jc w:val="center"/>
              <w:rPr>
                <w:rFonts w:ascii="Times New Roman" w:hAnsi="Times New Roman" w:cs="Times New Roman"/>
                <w:color w:val="auto"/>
                <w:sz w:val="26"/>
                <w:szCs w:val="26"/>
                <w:lang w:eastAsia="en-US"/>
              </w:rPr>
            </w:pPr>
          </w:p>
        </w:tc>
      </w:tr>
      <w:tr w:rsidR="00764D34" w:rsidRPr="00DD2F71" w14:paraId="23DC6053" w14:textId="77777777" w:rsidTr="00002E11">
        <w:tblPrEx>
          <w:tblCellMar>
            <w:top w:w="0" w:type="dxa"/>
            <w:left w:w="0" w:type="dxa"/>
            <w:bottom w:w="0" w:type="dxa"/>
            <w:right w:w="0" w:type="dxa"/>
          </w:tblCellMar>
        </w:tblPrEx>
        <w:tc>
          <w:tcPr>
            <w:tcW w:w="380" w:type="pct"/>
            <w:shd w:val="clear" w:color="auto" w:fill="FFFFFF"/>
            <w:vAlign w:val="center"/>
          </w:tcPr>
          <w:p w14:paraId="785D02BA" w14:textId="77777777" w:rsidR="00764D34" w:rsidRPr="00DD2F71" w:rsidRDefault="00764D34" w:rsidP="00002E11">
            <w:pPr>
              <w:spacing w:before="120"/>
              <w:jc w:val="center"/>
              <w:rPr>
                <w:rFonts w:ascii="Times New Roman" w:hAnsi="Times New Roman" w:cs="Times New Roman"/>
                <w:color w:val="auto"/>
                <w:sz w:val="26"/>
                <w:szCs w:val="26"/>
                <w:lang w:eastAsia="en-US"/>
              </w:rPr>
            </w:pPr>
            <w:r w:rsidRPr="00DD2F71">
              <w:rPr>
                <w:rFonts w:ascii="Times New Roman" w:hAnsi="Times New Roman" w:cs="Times New Roman"/>
                <w:bCs/>
                <w:sz w:val="26"/>
                <w:szCs w:val="26"/>
              </w:rPr>
              <w:t>2</w:t>
            </w:r>
          </w:p>
        </w:tc>
        <w:tc>
          <w:tcPr>
            <w:tcW w:w="921" w:type="pct"/>
            <w:shd w:val="clear" w:color="auto" w:fill="FFFFFF"/>
            <w:vAlign w:val="center"/>
          </w:tcPr>
          <w:p w14:paraId="233E87DF" w14:textId="77777777" w:rsidR="00764D34" w:rsidRPr="00DD2F71" w:rsidRDefault="00764D34" w:rsidP="00002E11">
            <w:pPr>
              <w:spacing w:before="120"/>
              <w:rPr>
                <w:rFonts w:ascii="Times New Roman" w:hAnsi="Times New Roman" w:cs="Times New Roman"/>
                <w:color w:val="auto"/>
                <w:sz w:val="26"/>
                <w:szCs w:val="26"/>
                <w:lang w:eastAsia="en-US"/>
              </w:rPr>
            </w:pPr>
            <w:r w:rsidRPr="00DD2F71">
              <w:rPr>
                <w:rFonts w:ascii="Times New Roman" w:hAnsi="Times New Roman" w:cs="Times New Roman"/>
                <w:i/>
                <w:iCs/>
                <w:sz w:val="26"/>
                <w:szCs w:val="26"/>
              </w:rPr>
              <w:t>Công ty 2</w:t>
            </w:r>
          </w:p>
        </w:tc>
        <w:tc>
          <w:tcPr>
            <w:tcW w:w="858" w:type="pct"/>
            <w:shd w:val="clear" w:color="auto" w:fill="FFFFFF"/>
            <w:vAlign w:val="center"/>
          </w:tcPr>
          <w:p w14:paraId="30EF2897" w14:textId="77777777" w:rsidR="00764D34" w:rsidRPr="00DD2F71" w:rsidRDefault="00764D34" w:rsidP="00002E11">
            <w:pPr>
              <w:spacing w:before="120"/>
              <w:jc w:val="center"/>
              <w:rPr>
                <w:rFonts w:ascii="Times New Roman" w:hAnsi="Times New Roman" w:cs="Times New Roman"/>
                <w:color w:val="auto"/>
                <w:sz w:val="26"/>
                <w:szCs w:val="26"/>
                <w:lang w:eastAsia="en-US"/>
              </w:rPr>
            </w:pPr>
          </w:p>
        </w:tc>
        <w:tc>
          <w:tcPr>
            <w:tcW w:w="1050" w:type="pct"/>
            <w:shd w:val="clear" w:color="auto" w:fill="FFFFFF"/>
            <w:vAlign w:val="center"/>
          </w:tcPr>
          <w:p w14:paraId="61F4F3A2" w14:textId="77777777" w:rsidR="00764D34" w:rsidRPr="00DD2F71" w:rsidRDefault="00764D34" w:rsidP="00002E11">
            <w:pPr>
              <w:spacing w:before="120"/>
              <w:rPr>
                <w:rFonts w:ascii="Times New Roman" w:hAnsi="Times New Roman" w:cs="Times New Roman"/>
                <w:i/>
                <w:color w:val="auto"/>
                <w:sz w:val="26"/>
                <w:szCs w:val="26"/>
                <w:lang w:eastAsia="en-US"/>
              </w:rPr>
            </w:pPr>
            <w:r w:rsidRPr="00DD2F71">
              <w:rPr>
                <w:rFonts w:ascii="Times New Roman" w:hAnsi="Times New Roman" w:cs="Times New Roman"/>
                <w:i/>
                <w:iCs/>
                <w:sz w:val="26"/>
                <w:szCs w:val="26"/>
              </w:rPr>
              <w:t xml:space="preserve">[Nhà thầu xây </w:t>
            </w:r>
            <w:r w:rsidRPr="00DD2F71">
              <w:rPr>
                <w:rFonts w:ascii="Times New Roman" w:hAnsi="Times New Roman" w:cs="Times New Roman"/>
                <w:bCs/>
                <w:i/>
                <w:iCs/>
                <w:sz w:val="26"/>
                <w:szCs w:val="26"/>
              </w:rPr>
              <w:t>lắp]</w:t>
            </w:r>
          </w:p>
        </w:tc>
        <w:tc>
          <w:tcPr>
            <w:tcW w:w="903" w:type="pct"/>
            <w:shd w:val="clear" w:color="auto" w:fill="FFFFFF"/>
            <w:vAlign w:val="center"/>
          </w:tcPr>
          <w:p w14:paraId="0D337255" w14:textId="77777777" w:rsidR="00764D34" w:rsidRPr="00DD2F71" w:rsidRDefault="00764D34" w:rsidP="00002E11">
            <w:pPr>
              <w:spacing w:before="120"/>
              <w:jc w:val="center"/>
              <w:rPr>
                <w:rFonts w:ascii="Times New Roman" w:hAnsi="Times New Roman" w:cs="Times New Roman"/>
                <w:color w:val="auto"/>
                <w:sz w:val="26"/>
                <w:szCs w:val="26"/>
                <w:lang w:eastAsia="en-US"/>
              </w:rPr>
            </w:pPr>
          </w:p>
        </w:tc>
        <w:tc>
          <w:tcPr>
            <w:tcW w:w="888" w:type="pct"/>
            <w:shd w:val="clear" w:color="auto" w:fill="FFFFFF"/>
            <w:vAlign w:val="center"/>
          </w:tcPr>
          <w:p w14:paraId="09B5F09D" w14:textId="77777777" w:rsidR="00764D34" w:rsidRPr="00DD2F71" w:rsidRDefault="00764D34" w:rsidP="00002E11">
            <w:pPr>
              <w:spacing w:before="120"/>
              <w:jc w:val="center"/>
              <w:rPr>
                <w:rFonts w:ascii="Times New Roman" w:hAnsi="Times New Roman" w:cs="Times New Roman"/>
                <w:color w:val="auto"/>
                <w:sz w:val="26"/>
                <w:szCs w:val="26"/>
                <w:lang w:eastAsia="en-US"/>
              </w:rPr>
            </w:pPr>
          </w:p>
        </w:tc>
      </w:tr>
      <w:tr w:rsidR="00764D34" w:rsidRPr="00DD2F71" w14:paraId="2C0F799D" w14:textId="77777777" w:rsidTr="00002E11">
        <w:tblPrEx>
          <w:tblCellMar>
            <w:top w:w="0" w:type="dxa"/>
            <w:left w:w="0" w:type="dxa"/>
            <w:bottom w:w="0" w:type="dxa"/>
            <w:right w:w="0" w:type="dxa"/>
          </w:tblCellMar>
        </w:tblPrEx>
        <w:tc>
          <w:tcPr>
            <w:tcW w:w="380" w:type="pct"/>
            <w:shd w:val="clear" w:color="auto" w:fill="FFFFFF"/>
            <w:vAlign w:val="center"/>
          </w:tcPr>
          <w:p w14:paraId="586806D9" w14:textId="77777777" w:rsidR="00764D34" w:rsidRPr="00DD2F71" w:rsidRDefault="00764D34" w:rsidP="00002E11">
            <w:pPr>
              <w:spacing w:before="120"/>
              <w:jc w:val="center"/>
              <w:rPr>
                <w:rFonts w:ascii="Times New Roman" w:hAnsi="Times New Roman" w:cs="Times New Roman"/>
                <w:color w:val="auto"/>
                <w:sz w:val="26"/>
                <w:szCs w:val="26"/>
                <w:lang w:eastAsia="en-US"/>
              </w:rPr>
            </w:pPr>
            <w:r w:rsidRPr="00DD2F71">
              <w:rPr>
                <w:rFonts w:ascii="Times New Roman" w:hAnsi="Times New Roman" w:cs="Times New Roman"/>
                <w:bCs/>
                <w:sz w:val="26"/>
                <w:szCs w:val="26"/>
              </w:rPr>
              <w:t>3</w:t>
            </w:r>
          </w:p>
        </w:tc>
        <w:tc>
          <w:tcPr>
            <w:tcW w:w="921" w:type="pct"/>
            <w:shd w:val="clear" w:color="auto" w:fill="FFFFFF"/>
            <w:vAlign w:val="center"/>
          </w:tcPr>
          <w:p w14:paraId="29DBA39A" w14:textId="77777777" w:rsidR="00764D34" w:rsidRPr="00DD2F71" w:rsidRDefault="00764D34" w:rsidP="00002E11">
            <w:pPr>
              <w:spacing w:before="120"/>
              <w:rPr>
                <w:rFonts w:ascii="Times New Roman" w:hAnsi="Times New Roman" w:cs="Times New Roman"/>
                <w:color w:val="auto"/>
                <w:sz w:val="26"/>
                <w:szCs w:val="26"/>
                <w:lang w:eastAsia="en-US"/>
              </w:rPr>
            </w:pPr>
            <w:r w:rsidRPr="00DD2F71">
              <w:rPr>
                <w:rFonts w:ascii="Times New Roman" w:hAnsi="Times New Roman" w:cs="Times New Roman"/>
                <w:i/>
                <w:iCs/>
                <w:sz w:val="26"/>
                <w:szCs w:val="26"/>
              </w:rPr>
              <w:t>Công ty 3</w:t>
            </w:r>
          </w:p>
        </w:tc>
        <w:tc>
          <w:tcPr>
            <w:tcW w:w="858" w:type="pct"/>
            <w:shd w:val="clear" w:color="auto" w:fill="FFFFFF"/>
            <w:vAlign w:val="center"/>
          </w:tcPr>
          <w:p w14:paraId="6A200C95" w14:textId="77777777" w:rsidR="00764D34" w:rsidRPr="00DD2F71" w:rsidRDefault="00764D34" w:rsidP="00002E11">
            <w:pPr>
              <w:spacing w:before="120"/>
              <w:jc w:val="center"/>
              <w:rPr>
                <w:rFonts w:ascii="Times New Roman" w:hAnsi="Times New Roman" w:cs="Times New Roman"/>
                <w:color w:val="auto"/>
                <w:sz w:val="26"/>
                <w:szCs w:val="26"/>
                <w:lang w:eastAsia="en-US"/>
              </w:rPr>
            </w:pPr>
          </w:p>
        </w:tc>
        <w:tc>
          <w:tcPr>
            <w:tcW w:w="1050" w:type="pct"/>
            <w:shd w:val="clear" w:color="auto" w:fill="FFFFFF"/>
            <w:vAlign w:val="center"/>
          </w:tcPr>
          <w:p w14:paraId="6A8F8E76" w14:textId="77777777" w:rsidR="00764D34" w:rsidRPr="00DD2F71" w:rsidRDefault="00764D34" w:rsidP="00002E11">
            <w:pPr>
              <w:spacing w:before="120"/>
              <w:rPr>
                <w:rFonts w:ascii="Times New Roman" w:hAnsi="Times New Roman" w:cs="Times New Roman"/>
                <w:color w:val="auto"/>
                <w:sz w:val="26"/>
                <w:szCs w:val="26"/>
                <w:lang w:eastAsia="en-US"/>
              </w:rPr>
            </w:pPr>
            <w:r w:rsidRPr="00DD2F71">
              <w:rPr>
                <w:rFonts w:ascii="Times New Roman" w:hAnsi="Times New Roman" w:cs="Times New Roman"/>
                <w:i/>
                <w:iCs/>
                <w:sz w:val="26"/>
                <w:szCs w:val="26"/>
              </w:rPr>
              <w:t>[Nhà thầu vận hành/ Quản lý]</w:t>
            </w:r>
          </w:p>
        </w:tc>
        <w:tc>
          <w:tcPr>
            <w:tcW w:w="903" w:type="pct"/>
            <w:shd w:val="clear" w:color="auto" w:fill="FFFFFF"/>
            <w:vAlign w:val="center"/>
          </w:tcPr>
          <w:p w14:paraId="20593902" w14:textId="77777777" w:rsidR="00764D34" w:rsidRPr="00DD2F71" w:rsidRDefault="00764D34" w:rsidP="00002E11">
            <w:pPr>
              <w:spacing w:before="120"/>
              <w:jc w:val="center"/>
              <w:rPr>
                <w:rFonts w:ascii="Times New Roman" w:hAnsi="Times New Roman" w:cs="Times New Roman"/>
                <w:color w:val="auto"/>
                <w:sz w:val="26"/>
                <w:szCs w:val="26"/>
                <w:lang w:eastAsia="en-US"/>
              </w:rPr>
            </w:pPr>
          </w:p>
        </w:tc>
        <w:tc>
          <w:tcPr>
            <w:tcW w:w="888" w:type="pct"/>
            <w:shd w:val="clear" w:color="auto" w:fill="FFFFFF"/>
            <w:vAlign w:val="center"/>
          </w:tcPr>
          <w:p w14:paraId="19ECCA09" w14:textId="77777777" w:rsidR="00764D34" w:rsidRPr="00DD2F71" w:rsidRDefault="00764D34" w:rsidP="00002E11">
            <w:pPr>
              <w:spacing w:before="120"/>
              <w:jc w:val="center"/>
              <w:rPr>
                <w:rFonts w:ascii="Times New Roman" w:hAnsi="Times New Roman" w:cs="Times New Roman"/>
                <w:color w:val="auto"/>
                <w:sz w:val="26"/>
                <w:szCs w:val="26"/>
                <w:lang w:eastAsia="en-US"/>
              </w:rPr>
            </w:pPr>
          </w:p>
        </w:tc>
      </w:tr>
      <w:tr w:rsidR="00764D34" w:rsidRPr="00DD2F71" w14:paraId="34C225ED" w14:textId="77777777" w:rsidTr="00002E11">
        <w:tblPrEx>
          <w:tblCellMar>
            <w:top w:w="0" w:type="dxa"/>
            <w:left w:w="0" w:type="dxa"/>
            <w:bottom w:w="0" w:type="dxa"/>
            <w:right w:w="0" w:type="dxa"/>
          </w:tblCellMar>
        </w:tblPrEx>
        <w:tc>
          <w:tcPr>
            <w:tcW w:w="380" w:type="pct"/>
            <w:shd w:val="clear" w:color="auto" w:fill="FFFFFF"/>
            <w:vAlign w:val="center"/>
          </w:tcPr>
          <w:p w14:paraId="68B9344E" w14:textId="77777777" w:rsidR="00764D34" w:rsidRPr="00DD2F71" w:rsidRDefault="00764D34" w:rsidP="00002E11">
            <w:pPr>
              <w:spacing w:before="120"/>
              <w:jc w:val="center"/>
              <w:rPr>
                <w:rFonts w:ascii="Times New Roman" w:hAnsi="Times New Roman" w:cs="Times New Roman"/>
                <w:color w:val="auto"/>
                <w:sz w:val="26"/>
                <w:szCs w:val="26"/>
                <w:lang w:eastAsia="en-US"/>
              </w:rPr>
            </w:pPr>
          </w:p>
        </w:tc>
        <w:tc>
          <w:tcPr>
            <w:tcW w:w="921" w:type="pct"/>
            <w:shd w:val="clear" w:color="auto" w:fill="FFFFFF"/>
            <w:vAlign w:val="center"/>
          </w:tcPr>
          <w:p w14:paraId="24187DFD" w14:textId="77777777" w:rsidR="00764D34" w:rsidRPr="00DD2F71" w:rsidRDefault="00764D34" w:rsidP="00002E11">
            <w:pPr>
              <w:spacing w:before="120"/>
              <w:rPr>
                <w:rFonts w:ascii="Times New Roman" w:hAnsi="Times New Roman" w:cs="Times New Roman"/>
                <w:color w:val="auto"/>
                <w:sz w:val="26"/>
                <w:szCs w:val="26"/>
                <w:lang w:val="en-US" w:eastAsia="en-US"/>
              </w:rPr>
            </w:pPr>
            <w:r w:rsidRPr="00DD2F71">
              <w:rPr>
                <w:rFonts w:ascii="Times New Roman" w:hAnsi="Times New Roman" w:cs="Times New Roman"/>
                <w:color w:val="auto"/>
                <w:sz w:val="26"/>
                <w:szCs w:val="26"/>
                <w:lang w:val="en-US" w:eastAsia="en-US"/>
              </w:rPr>
              <w:t>……</w:t>
            </w:r>
          </w:p>
        </w:tc>
        <w:tc>
          <w:tcPr>
            <w:tcW w:w="858" w:type="pct"/>
            <w:shd w:val="clear" w:color="auto" w:fill="FFFFFF"/>
            <w:vAlign w:val="center"/>
          </w:tcPr>
          <w:p w14:paraId="5AA60ABB" w14:textId="77777777" w:rsidR="00764D34" w:rsidRPr="00DD2F71" w:rsidRDefault="00764D34" w:rsidP="00002E11">
            <w:pPr>
              <w:spacing w:before="120"/>
              <w:jc w:val="center"/>
              <w:rPr>
                <w:rFonts w:ascii="Times New Roman" w:hAnsi="Times New Roman" w:cs="Times New Roman"/>
                <w:color w:val="auto"/>
                <w:sz w:val="26"/>
                <w:szCs w:val="26"/>
                <w:lang w:eastAsia="en-US"/>
              </w:rPr>
            </w:pPr>
          </w:p>
        </w:tc>
        <w:tc>
          <w:tcPr>
            <w:tcW w:w="1050" w:type="pct"/>
            <w:shd w:val="clear" w:color="auto" w:fill="FFFFFF"/>
            <w:vAlign w:val="center"/>
          </w:tcPr>
          <w:p w14:paraId="2EF68E23" w14:textId="77777777" w:rsidR="00764D34" w:rsidRPr="00DD2F71" w:rsidRDefault="00764D34" w:rsidP="00002E11">
            <w:pPr>
              <w:spacing w:before="120"/>
              <w:jc w:val="center"/>
              <w:rPr>
                <w:rFonts w:ascii="Times New Roman" w:hAnsi="Times New Roman" w:cs="Times New Roman"/>
                <w:color w:val="auto"/>
                <w:sz w:val="26"/>
                <w:szCs w:val="26"/>
                <w:lang w:eastAsia="en-US"/>
              </w:rPr>
            </w:pPr>
          </w:p>
        </w:tc>
        <w:tc>
          <w:tcPr>
            <w:tcW w:w="903" w:type="pct"/>
            <w:shd w:val="clear" w:color="auto" w:fill="FFFFFF"/>
            <w:vAlign w:val="center"/>
          </w:tcPr>
          <w:p w14:paraId="43B7A543" w14:textId="77777777" w:rsidR="00764D34" w:rsidRPr="00DD2F71" w:rsidRDefault="00764D34" w:rsidP="00002E11">
            <w:pPr>
              <w:spacing w:before="120"/>
              <w:jc w:val="center"/>
              <w:rPr>
                <w:rFonts w:ascii="Times New Roman" w:hAnsi="Times New Roman" w:cs="Times New Roman"/>
                <w:color w:val="auto"/>
                <w:sz w:val="26"/>
                <w:szCs w:val="26"/>
                <w:lang w:eastAsia="en-US"/>
              </w:rPr>
            </w:pPr>
          </w:p>
        </w:tc>
        <w:tc>
          <w:tcPr>
            <w:tcW w:w="888" w:type="pct"/>
            <w:shd w:val="clear" w:color="auto" w:fill="FFFFFF"/>
            <w:vAlign w:val="center"/>
          </w:tcPr>
          <w:p w14:paraId="774BDF4B" w14:textId="77777777" w:rsidR="00764D34" w:rsidRPr="00DD2F71" w:rsidRDefault="00764D34" w:rsidP="00002E11">
            <w:pPr>
              <w:spacing w:before="120"/>
              <w:jc w:val="center"/>
              <w:rPr>
                <w:rFonts w:ascii="Times New Roman" w:hAnsi="Times New Roman" w:cs="Times New Roman"/>
                <w:color w:val="auto"/>
                <w:sz w:val="26"/>
                <w:szCs w:val="26"/>
                <w:lang w:eastAsia="en-US"/>
              </w:rPr>
            </w:pPr>
          </w:p>
        </w:tc>
      </w:tr>
    </w:tbl>
    <w:p w14:paraId="1735BB4F" w14:textId="77777777" w:rsidR="00764D34" w:rsidRPr="00DD2F71" w:rsidRDefault="00764D34" w:rsidP="00764D34">
      <w:pPr>
        <w:spacing w:before="120"/>
        <w:jc w:val="center"/>
        <w:rPr>
          <w:rFonts w:ascii="Times New Roman" w:hAnsi="Times New Roman" w:cs="Times New Roman"/>
          <w:bCs/>
          <w:sz w:val="26"/>
          <w:szCs w:val="26"/>
          <w:lang w:val="en-US"/>
        </w:rPr>
      </w:pPr>
    </w:p>
    <w:p w14:paraId="035F80BF" w14:textId="77777777" w:rsidR="00764D34" w:rsidRPr="00DD2F71" w:rsidRDefault="00764D34" w:rsidP="00764D34">
      <w:pPr>
        <w:spacing w:before="120"/>
        <w:jc w:val="center"/>
        <w:rPr>
          <w:rFonts w:ascii="Times New Roman" w:hAnsi="Times New Roman" w:cs="Times New Roman"/>
          <w:i/>
          <w:iCs/>
          <w:sz w:val="26"/>
          <w:szCs w:val="26"/>
          <w:lang w:val="en-US"/>
        </w:rPr>
      </w:pPr>
      <w:r w:rsidRPr="00DD2F71">
        <w:rPr>
          <w:rFonts w:ascii="Times New Roman" w:hAnsi="Times New Roman" w:cs="Times New Roman"/>
          <w:b/>
          <w:bCs/>
          <w:sz w:val="26"/>
          <w:szCs w:val="26"/>
        </w:rPr>
        <w:t>Đại di</w:t>
      </w:r>
      <w:r w:rsidRPr="00DD2F71">
        <w:rPr>
          <w:rFonts w:ascii="Times New Roman" w:hAnsi="Times New Roman" w:cs="Times New Roman"/>
          <w:b/>
          <w:bCs/>
          <w:sz w:val="26"/>
          <w:szCs w:val="26"/>
          <w:lang w:val="en-US"/>
        </w:rPr>
        <w:t>ệ</w:t>
      </w:r>
      <w:r w:rsidRPr="00DD2F71">
        <w:rPr>
          <w:rFonts w:ascii="Times New Roman" w:hAnsi="Times New Roman" w:cs="Times New Roman"/>
          <w:b/>
          <w:bCs/>
          <w:sz w:val="26"/>
          <w:szCs w:val="26"/>
        </w:rPr>
        <w:t>n hợp pháp của nhà đầu tư</w:t>
      </w:r>
      <w:r w:rsidRPr="00DD2F71">
        <w:rPr>
          <w:rFonts w:ascii="Times New Roman" w:hAnsi="Times New Roman" w:cs="Times New Roman"/>
          <w:color w:val="auto"/>
          <w:sz w:val="26"/>
          <w:szCs w:val="26"/>
          <w:lang w:eastAsia="en-US"/>
        </w:rPr>
        <w:br/>
      </w:r>
      <w:r w:rsidRPr="00DD2F71">
        <w:rPr>
          <w:rFonts w:ascii="Times New Roman" w:hAnsi="Times New Roman" w:cs="Times New Roman"/>
          <w:i/>
          <w:iCs/>
          <w:sz w:val="26"/>
          <w:szCs w:val="26"/>
        </w:rPr>
        <w:t>[ghi tên</w:t>
      </w:r>
      <w:r w:rsidRPr="00DD2F71">
        <w:rPr>
          <w:rFonts w:ascii="Times New Roman" w:hAnsi="Times New Roman" w:cs="Times New Roman"/>
          <w:sz w:val="26"/>
          <w:szCs w:val="26"/>
        </w:rPr>
        <w:t xml:space="preserve">, </w:t>
      </w:r>
      <w:r w:rsidRPr="00DD2F71">
        <w:rPr>
          <w:rFonts w:ascii="Times New Roman" w:hAnsi="Times New Roman" w:cs="Times New Roman"/>
          <w:i/>
          <w:iCs/>
          <w:sz w:val="26"/>
          <w:szCs w:val="26"/>
        </w:rPr>
        <w:t>chức danh, ký tên và đóng dấu (nếu có)]</w:t>
      </w:r>
    </w:p>
    <w:p w14:paraId="01DAD7F6" w14:textId="77777777" w:rsidR="00764D34" w:rsidRPr="00DD2F71" w:rsidRDefault="00764D34" w:rsidP="00764D34">
      <w:pPr>
        <w:spacing w:before="120"/>
        <w:jc w:val="center"/>
        <w:rPr>
          <w:rFonts w:ascii="Times New Roman" w:hAnsi="Times New Roman" w:cs="Times New Roman"/>
          <w:color w:val="auto"/>
          <w:sz w:val="26"/>
          <w:szCs w:val="26"/>
          <w:lang w:val="en-US" w:eastAsia="en-US"/>
        </w:rPr>
      </w:pPr>
    </w:p>
    <w:p w14:paraId="439BB12A" w14:textId="77777777" w:rsidR="00764D34" w:rsidRPr="00DD2F71" w:rsidRDefault="00764D34" w:rsidP="00764D34">
      <w:pPr>
        <w:spacing w:before="120"/>
        <w:rPr>
          <w:rFonts w:ascii="Times New Roman" w:hAnsi="Times New Roman" w:cs="Times New Roman"/>
          <w:color w:val="auto"/>
          <w:sz w:val="26"/>
          <w:szCs w:val="26"/>
          <w:lang w:val="en-US" w:eastAsia="en-US"/>
        </w:rPr>
      </w:pPr>
      <w:r w:rsidRPr="00DD2F71">
        <w:rPr>
          <w:rFonts w:ascii="Times New Roman" w:hAnsi="Times New Roman" w:cs="Times New Roman"/>
          <w:b/>
          <w:bCs/>
          <w:i/>
          <w:iCs/>
          <w:sz w:val="26"/>
          <w:szCs w:val="26"/>
        </w:rPr>
        <w:t>Ghi chú</w:t>
      </w:r>
      <w:r w:rsidRPr="00DD2F71">
        <w:rPr>
          <w:rFonts w:ascii="Times New Roman" w:hAnsi="Times New Roman" w:cs="Times New Roman"/>
          <w:b/>
          <w:bCs/>
          <w:i/>
          <w:iCs/>
          <w:sz w:val="26"/>
          <w:szCs w:val="26"/>
          <w:lang w:val="en-US"/>
        </w:rPr>
        <w:t>:</w:t>
      </w:r>
    </w:p>
    <w:p w14:paraId="46E865F6"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(1) Trường hợp nhà đầu tư liên danh thì từng thành viên liên danh phải kê khai theo Mẫu này. Nhà đầu tư/thành viên liên danh cần nộp kèm theo bản chụp một trong các tài liệu sau đây: Giấy chứng nhận đăng ký doanh nghiệp hoặc quyết định thành lập hoặc tài liệu có giá trị tương đương do cơ quan có thẩm quyền cấp đối với nhà đầu tư trong nước; đối với nhà đầu tư nước ngoài, có tài liệu chứng minh đăng ký thành lập, hoạt động theo pháp luật nước ngoài.</w:t>
      </w:r>
    </w:p>
    <w:p w14:paraId="5C9C66B5"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(2) Kê khai phần này trong trường hợp dự án áp dụng hình thức đấu thầu trong nước nhưng cần sử dụng công nghệ, kỹ thuật tiên tiến, kinh nghiệm quốc tế, nhà đầu tư trong nước sử dụng đối tác là nhà thầu nước ngoài đối với có sự tham gia của các đối tác nước ngoài.</w:t>
      </w:r>
    </w:p>
    <w:p w14:paraId="771D0D82"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xml:space="preserve">(3) Nhà đầu tư ghi cụ thể tên của các đối tác tham gia thực hiện dự án. Trường hợp khi tham dự quan tâm chưa xác định được cụ thể tên của các đối tác thì không phải kê khai vào cột này mà chỉ kê khai vào cột “vai trò tham gia”. Sau </w:t>
      </w:r>
      <w:r w:rsidRPr="00DD2F71">
        <w:rPr>
          <w:rFonts w:ascii="Times New Roman" w:hAnsi="Times New Roman" w:cs="Times New Roman"/>
          <w:sz w:val="26"/>
          <w:szCs w:val="26"/>
          <w:lang w:val="en-US"/>
        </w:rPr>
        <w:t>đ</w:t>
      </w:r>
      <w:r w:rsidRPr="00DD2F71">
        <w:rPr>
          <w:rFonts w:ascii="Times New Roman" w:hAnsi="Times New Roman" w:cs="Times New Roman"/>
          <w:sz w:val="26"/>
          <w:szCs w:val="26"/>
        </w:rPr>
        <w:t>ó, nếu trúng thầu thì khi huy động các đối tác thực hiện công việc đã kê khai thì phải thông báo cho bên mời thầu. Trường hợp kê khai, sau khi trúng thầu, nhà đầu tư, tổ chức kinh tế do nhà đầu tư thành lập thay đổi tên, công việc đối tác thực hiện thì phải thông báo cho bên mời thầu.</w:t>
      </w:r>
    </w:p>
    <w:p w14:paraId="309C39AD"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(4) Nhà đầu tư ghi cụ thể vai trò tham gia của từng đối tác.</w:t>
      </w:r>
    </w:p>
    <w:p w14:paraId="745D68A7"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(5) Nhà đầu tư ghi cụ thể số hợp đồng (nếu có) kèm theo bản chụp được chứng thực tài liệu đó. Hợp đồng hoặc văn bản thỏa thuận với đối tác phải được ký với đại diện hợp pháp của các bên. Đại diện hợp pháp của các bên là người đại diện theo pháp luật của các bên hoặc người được người đại diện hợp pháp của các bên ủy quyền.</w:t>
      </w:r>
    </w:p>
    <w:p w14:paraId="3E84C175" w14:textId="77777777" w:rsidR="00764D34" w:rsidRPr="00DD2F71" w:rsidRDefault="00764D34" w:rsidP="00764D34">
      <w:pPr>
        <w:spacing w:before="120"/>
        <w:rPr>
          <w:rFonts w:ascii="Times New Roman" w:hAnsi="Times New Roman" w:cs="Times New Roman"/>
          <w:color w:val="auto"/>
          <w:sz w:val="26"/>
          <w:szCs w:val="26"/>
          <w:lang w:val="en-US" w:eastAsia="en-US"/>
        </w:rPr>
      </w:pPr>
      <w:r w:rsidRPr="00DD2F71">
        <w:rPr>
          <w:rFonts w:ascii="Times New Roman" w:hAnsi="Times New Roman" w:cs="Times New Roman"/>
          <w:sz w:val="26"/>
          <w:szCs w:val="26"/>
        </w:rPr>
        <w:t xml:space="preserve">2.1.3. Nhà đầu tư trong nước được sử dụng đối tác là nhà thầu nước ngoài khi tham gia đấu thầu trong nước. </w:t>
      </w:r>
      <w:r w:rsidRPr="00DD2F71">
        <w:rPr>
          <w:rFonts w:ascii="Times New Roman" w:hAnsi="Times New Roman" w:cs="Times New Roman"/>
          <w:i/>
          <w:iCs/>
          <w:sz w:val="26"/>
          <w:szCs w:val="26"/>
        </w:rPr>
        <w:t>[Ghi nội dung này nếu dự án áp dụng hình thức đấu thầu trong nước nhưng cần thúc đẩy sử dụng công nghệ</w:t>
      </w:r>
      <w:r w:rsidRPr="00DD2F71">
        <w:rPr>
          <w:rFonts w:ascii="Times New Roman" w:hAnsi="Times New Roman" w:cs="Times New Roman"/>
          <w:sz w:val="26"/>
          <w:szCs w:val="26"/>
        </w:rPr>
        <w:t xml:space="preserve">, </w:t>
      </w:r>
      <w:r w:rsidRPr="00DD2F71">
        <w:rPr>
          <w:rFonts w:ascii="Times New Roman" w:hAnsi="Times New Roman" w:cs="Times New Roman"/>
          <w:i/>
          <w:iCs/>
          <w:sz w:val="26"/>
          <w:szCs w:val="26"/>
        </w:rPr>
        <w:t>kỹ thuật tiên tiến</w:t>
      </w:r>
      <w:r w:rsidRPr="00DD2F71">
        <w:rPr>
          <w:rFonts w:ascii="Times New Roman" w:hAnsi="Times New Roman" w:cs="Times New Roman"/>
          <w:sz w:val="26"/>
          <w:szCs w:val="26"/>
        </w:rPr>
        <w:t xml:space="preserve">, </w:t>
      </w:r>
      <w:r w:rsidRPr="00DD2F71">
        <w:rPr>
          <w:rFonts w:ascii="Times New Roman" w:hAnsi="Times New Roman" w:cs="Times New Roman"/>
          <w:i/>
          <w:iCs/>
          <w:sz w:val="26"/>
          <w:szCs w:val="26"/>
        </w:rPr>
        <w:t>kinh nghiệm quản lý quốc tế].</w:t>
      </w:r>
    </w:p>
    <w:p w14:paraId="05FE89D6" w14:textId="77777777" w:rsidR="00764D34" w:rsidRPr="00DD2F71" w:rsidRDefault="00764D34" w:rsidP="00764D34">
      <w:pPr>
        <w:spacing w:before="120"/>
        <w:rPr>
          <w:rFonts w:ascii="Times New Roman" w:hAnsi="Times New Roman" w:cs="Times New Roman"/>
          <w:bCs/>
          <w:sz w:val="26"/>
          <w:szCs w:val="26"/>
          <w:lang w:val="en-US"/>
        </w:rPr>
      </w:pPr>
    </w:p>
    <w:p w14:paraId="10FA928A" w14:textId="77777777" w:rsidR="00764D34" w:rsidRPr="00DD2F71" w:rsidRDefault="00764D34" w:rsidP="00764D34">
      <w:pPr>
        <w:spacing w:before="120"/>
        <w:jc w:val="right"/>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Mẫu số 05</w:t>
      </w:r>
    </w:p>
    <w:p w14:paraId="77D469A8" w14:textId="77777777" w:rsidR="00764D34" w:rsidRPr="00DD2F71" w:rsidRDefault="00764D34" w:rsidP="00764D34">
      <w:pPr>
        <w:spacing w:before="120"/>
        <w:jc w:val="center"/>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NĂNG LỰC TÀI CHÍNH CỦA NHÀ Đ</w:t>
      </w:r>
      <w:r w:rsidRPr="00DD2F71">
        <w:rPr>
          <w:rFonts w:ascii="Times New Roman" w:hAnsi="Times New Roman" w:cs="Times New Roman"/>
          <w:b/>
          <w:bCs/>
          <w:sz w:val="26"/>
          <w:szCs w:val="26"/>
          <w:lang w:val="en-US"/>
        </w:rPr>
        <w:t>ẦU</w:t>
      </w:r>
      <w:r w:rsidRPr="00DD2F71">
        <w:rPr>
          <w:rFonts w:ascii="Times New Roman" w:hAnsi="Times New Roman" w:cs="Times New Roman"/>
          <w:b/>
          <w:bCs/>
          <w:sz w:val="26"/>
          <w:szCs w:val="26"/>
        </w:rPr>
        <w:t xml:space="preserve"> TƯ</w:t>
      </w:r>
      <w:r w:rsidRPr="00DD2F71">
        <w:rPr>
          <w:rFonts w:ascii="Times New Roman" w:hAnsi="Times New Roman" w:cs="Times New Roman"/>
          <w:b/>
          <w:bCs/>
          <w:sz w:val="26"/>
          <w:szCs w:val="26"/>
          <w:vertAlign w:val="superscript"/>
        </w:rPr>
        <w:t>(</w:t>
      </w:r>
      <w:r w:rsidRPr="00DD2F71">
        <w:rPr>
          <w:rFonts w:ascii="Times New Roman" w:hAnsi="Times New Roman" w:cs="Times New Roman"/>
          <w:b/>
          <w:bCs/>
          <w:sz w:val="26"/>
          <w:szCs w:val="26"/>
          <w:vertAlign w:val="superscript"/>
          <w:lang w:val="en-US"/>
        </w:rPr>
        <w:t>1</w:t>
      </w:r>
      <w:r w:rsidRPr="00DD2F71">
        <w:rPr>
          <w:rFonts w:ascii="Times New Roman" w:hAnsi="Times New Roman" w:cs="Times New Roman"/>
          <w:b/>
          <w:bCs/>
          <w:sz w:val="26"/>
          <w:szCs w:val="26"/>
          <w:vertAlign w:val="superscript"/>
        </w:rPr>
        <w:t>)</w:t>
      </w:r>
    </w:p>
    <w:p w14:paraId="2AE654B5"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1. Tên nhà đầu tư/thành viên liên danh:</w:t>
      </w:r>
    </w:p>
    <w:p w14:paraId="614C7533"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2. Thông tin về năng lực tài chính của nhà đầu tư/thành viên liên danh</w:t>
      </w:r>
      <w:r w:rsidRPr="00DD2F71">
        <w:rPr>
          <w:rFonts w:ascii="Times New Roman" w:hAnsi="Times New Roman" w:cs="Times New Roman"/>
          <w:b/>
          <w:bCs/>
          <w:sz w:val="26"/>
          <w:szCs w:val="26"/>
          <w:vertAlign w:val="superscript"/>
        </w:rPr>
        <w:t>(2)</w:t>
      </w:r>
      <w:r w:rsidRPr="00DD2F71">
        <w:rPr>
          <w:rFonts w:ascii="Times New Roman" w:hAnsi="Times New Roman" w:cs="Times New Roman"/>
          <w:b/>
          <w:bCs/>
          <w:sz w:val="26"/>
          <w:szCs w:val="26"/>
        </w:rPr>
        <w:t>:</w:t>
      </w:r>
    </w:p>
    <w:p w14:paraId="4D391060"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xml:space="preserve">a) Tóm tắt các số liệu về tài chính </w:t>
      </w:r>
      <w:r w:rsidRPr="00DD2F71">
        <w:rPr>
          <w:rFonts w:ascii="Times New Roman" w:hAnsi="Times New Roman" w:cs="Times New Roman"/>
          <w:sz w:val="26"/>
          <w:szCs w:val="26"/>
          <w:vertAlign w:val="superscript"/>
        </w:rPr>
        <w:t>(3)</w:t>
      </w:r>
      <w:r w:rsidRPr="00DD2F71">
        <w:rPr>
          <w:rFonts w:ascii="Times New Roman" w:hAnsi="Times New Roman" w:cs="Times New Roman"/>
          <w:sz w:val="26"/>
          <w:szCs w:val="26"/>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850"/>
        <w:gridCol w:w="5393"/>
        <w:gridCol w:w="3123"/>
      </w:tblGrid>
      <w:tr w:rsidR="00764D34" w:rsidRPr="00DD2F71" w14:paraId="65FA9533" w14:textId="77777777" w:rsidTr="00002E11">
        <w:tblPrEx>
          <w:tblCellMar>
            <w:top w:w="0" w:type="dxa"/>
            <w:left w:w="0" w:type="dxa"/>
            <w:bottom w:w="0" w:type="dxa"/>
            <w:right w:w="0" w:type="dxa"/>
          </w:tblCellMar>
        </w:tblPrEx>
        <w:tc>
          <w:tcPr>
            <w:tcW w:w="454" w:type="pct"/>
            <w:shd w:val="clear" w:color="auto" w:fill="FFFFFF"/>
          </w:tcPr>
          <w:p w14:paraId="21360D77" w14:textId="77777777" w:rsidR="00764D34" w:rsidRPr="00DD2F71" w:rsidRDefault="00764D34" w:rsidP="00002E11">
            <w:pPr>
              <w:spacing w:before="120"/>
              <w:jc w:val="center"/>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STT</w:t>
            </w:r>
          </w:p>
        </w:tc>
        <w:tc>
          <w:tcPr>
            <w:tcW w:w="2879" w:type="pct"/>
            <w:shd w:val="clear" w:color="auto" w:fill="FFFFFF"/>
          </w:tcPr>
          <w:p w14:paraId="31AF58DC" w14:textId="77777777" w:rsidR="00764D34" w:rsidRPr="00DD2F71" w:rsidRDefault="00764D34" w:rsidP="00002E11">
            <w:pPr>
              <w:spacing w:before="120"/>
              <w:jc w:val="center"/>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Nội dung</w:t>
            </w:r>
          </w:p>
        </w:tc>
        <w:tc>
          <w:tcPr>
            <w:tcW w:w="1667" w:type="pct"/>
            <w:shd w:val="clear" w:color="auto" w:fill="FFFFFF"/>
          </w:tcPr>
          <w:p w14:paraId="2EF0C677" w14:textId="77777777" w:rsidR="00764D34" w:rsidRPr="00DD2F71" w:rsidRDefault="00764D34" w:rsidP="00002E11">
            <w:pPr>
              <w:spacing w:before="120"/>
              <w:jc w:val="center"/>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Giá trị</w:t>
            </w:r>
          </w:p>
        </w:tc>
      </w:tr>
      <w:tr w:rsidR="00764D34" w:rsidRPr="00DD2F71" w14:paraId="5A6872A6" w14:textId="77777777" w:rsidTr="00002E11">
        <w:tblPrEx>
          <w:tblCellMar>
            <w:top w:w="0" w:type="dxa"/>
            <w:left w:w="0" w:type="dxa"/>
            <w:bottom w:w="0" w:type="dxa"/>
            <w:right w:w="0" w:type="dxa"/>
          </w:tblCellMar>
        </w:tblPrEx>
        <w:tc>
          <w:tcPr>
            <w:tcW w:w="454" w:type="pct"/>
            <w:shd w:val="clear" w:color="auto" w:fill="FFFFFF"/>
          </w:tcPr>
          <w:p w14:paraId="593ABACA" w14:textId="77777777" w:rsidR="00764D34" w:rsidRPr="00DD2F71" w:rsidRDefault="00764D34" w:rsidP="00002E11">
            <w:pPr>
              <w:spacing w:before="120"/>
              <w:jc w:val="center"/>
              <w:rPr>
                <w:rFonts w:ascii="Times New Roman" w:hAnsi="Times New Roman" w:cs="Times New Roman"/>
                <w:b/>
                <w:color w:val="auto"/>
                <w:sz w:val="26"/>
                <w:szCs w:val="26"/>
                <w:lang w:eastAsia="en-US"/>
              </w:rPr>
            </w:pPr>
            <w:r w:rsidRPr="00DD2F71">
              <w:rPr>
                <w:rFonts w:ascii="Times New Roman" w:hAnsi="Times New Roman" w:cs="Times New Roman"/>
                <w:b/>
                <w:sz w:val="26"/>
                <w:szCs w:val="26"/>
              </w:rPr>
              <w:t>I</w:t>
            </w:r>
          </w:p>
        </w:tc>
        <w:tc>
          <w:tcPr>
            <w:tcW w:w="2879" w:type="pct"/>
            <w:shd w:val="clear" w:color="auto" w:fill="FFFFFF"/>
          </w:tcPr>
          <w:p w14:paraId="3D1CBB7D" w14:textId="77777777" w:rsidR="00764D34" w:rsidRPr="00DD2F71" w:rsidRDefault="00764D34" w:rsidP="00002E11">
            <w:pPr>
              <w:spacing w:before="120"/>
              <w:rPr>
                <w:rFonts w:ascii="Times New Roman" w:hAnsi="Times New Roman" w:cs="Times New Roman"/>
                <w:b/>
                <w:color w:val="auto"/>
                <w:sz w:val="26"/>
                <w:szCs w:val="26"/>
                <w:lang w:eastAsia="en-US"/>
              </w:rPr>
            </w:pPr>
            <w:r w:rsidRPr="00DD2F71">
              <w:rPr>
                <w:rFonts w:ascii="Times New Roman" w:hAnsi="Times New Roman" w:cs="Times New Roman"/>
                <w:b/>
                <w:bCs/>
                <w:sz w:val="26"/>
                <w:szCs w:val="26"/>
              </w:rPr>
              <w:t xml:space="preserve">Vốn chủ </w:t>
            </w:r>
            <w:r w:rsidRPr="00DD2F71">
              <w:rPr>
                <w:rFonts w:ascii="Times New Roman" w:hAnsi="Times New Roman" w:cs="Times New Roman"/>
                <w:b/>
                <w:sz w:val="26"/>
                <w:szCs w:val="26"/>
              </w:rPr>
              <w:t xml:space="preserve">sở </w:t>
            </w:r>
            <w:r w:rsidRPr="00DD2F71">
              <w:rPr>
                <w:rFonts w:ascii="Times New Roman" w:hAnsi="Times New Roman" w:cs="Times New Roman"/>
                <w:b/>
                <w:bCs/>
                <w:sz w:val="26"/>
                <w:szCs w:val="26"/>
              </w:rPr>
              <w:t xml:space="preserve">hữu cam kết </w:t>
            </w:r>
            <w:r w:rsidRPr="00DD2F71">
              <w:rPr>
                <w:rFonts w:ascii="Times New Roman" w:hAnsi="Times New Roman" w:cs="Times New Roman"/>
                <w:b/>
                <w:sz w:val="26"/>
                <w:szCs w:val="26"/>
              </w:rPr>
              <w:t xml:space="preserve">sử </w:t>
            </w:r>
            <w:r w:rsidRPr="00DD2F71">
              <w:rPr>
                <w:rFonts w:ascii="Times New Roman" w:hAnsi="Times New Roman" w:cs="Times New Roman"/>
                <w:b/>
                <w:bCs/>
                <w:sz w:val="26"/>
                <w:szCs w:val="26"/>
              </w:rPr>
              <w:t>dụng cho dự án</w:t>
            </w:r>
          </w:p>
        </w:tc>
        <w:tc>
          <w:tcPr>
            <w:tcW w:w="1667" w:type="pct"/>
            <w:shd w:val="clear" w:color="auto" w:fill="FFFFFF"/>
          </w:tcPr>
          <w:p w14:paraId="125177AA" w14:textId="77777777" w:rsidR="00764D34" w:rsidRPr="00DD2F71" w:rsidRDefault="00764D34" w:rsidP="00002E11">
            <w:pPr>
              <w:spacing w:before="120"/>
              <w:jc w:val="center"/>
              <w:rPr>
                <w:rFonts w:ascii="Times New Roman" w:hAnsi="Times New Roman" w:cs="Times New Roman"/>
                <w:color w:val="auto"/>
                <w:sz w:val="26"/>
                <w:szCs w:val="26"/>
                <w:lang w:eastAsia="en-US"/>
              </w:rPr>
            </w:pPr>
          </w:p>
        </w:tc>
      </w:tr>
      <w:tr w:rsidR="00764D34" w:rsidRPr="00DD2F71" w14:paraId="50567BF9" w14:textId="77777777" w:rsidTr="00002E11">
        <w:tblPrEx>
          <w:tblCellMar>
            <w:top w:w="0" w:type="dxa"/>
            <w:left w:w="0" w:type="dxa"/>
            <w:bottom w:w="0" w:type="dxa"/>
            <w:right w:w="0" w:type="dxa"/>
          </w:tblCellMar>
        </w:tblPrEx>
        <w:tc>
          <w:tcPr>
            <w:tcW w:w="454" w:type="pct"/>
            <w:shd w:val="clear" w:color="auto" w:fill="FFFFFF"/>
          </w:tcPr>
          <w:p w14:paraId="7403257D" w14:textId="77777777" w:rsidR="00764D34" w:rsidRPr="00DD2F71" w:rsidRDefault="00764D34" w:rsidP="00002E11">
            <w:pPr>
              <w:spacing w:before="120"/>
              <w:jc w:val="center"/>
              <w:rPr>
                <w:rFonts w:ascii="Times New Roman" w:hAnsi="Times New Roman" w:cs="Times New Roman"/>
                <w:b/>
                <w:color w:val="auto"/>
                <w:sz w:val="26"/>
                <w:szCs w:val="26"/>
                <w:lang w:eastAsia="en-US"/>
              </w:rPr>
            </w:pPr>
            <w:r w:rsidRPr="00DD2F71">
              <w:rPr>
                <w:rFonts w:ascii="Times New Roman" w:hAnsi="Times New Roman" w:cs="Times New Roman"/>
                <w:b/>
                <w:sz w:val="26"/>
                <w:szCs w:val="26"/>
              </w:rPr>
              <w:t>II</w:t>
            </w:r>
          </w:p>
        </w:tc>
        <w:tc>
          <w:tcPr>
            <w:tcW w:w="2879" w:type="pct"/>
            <w:shd w:val="clear" w:color="auto" w:fill="FFFFFF"/>
          </w:tcPr>
          <w:p w14:paraId="37C22EC9" w14:textId="77777777" w:rsidR="00764D34" w:rsidRPr="00DD2F71" w:rsidRDefault="00764D34" w:rsidP="00002E11">
            <w:pPr>
              <w:spacing w:before="120"/>
              <w:rPr>
                <w:rFonts w:ascii="Times New Roman" w:hAnsi="Times New Roman" w:cs="Times New Roman"/>
                <w:b/>
                <w:color w:val="auto"/>
                <w:sz w:val="26"/>
                <w:szCs w:val="26"/>
                <w:lang w:eastAsia="en-US"/>
              </w:rPr>
            </w:pPr>
            <w:r w:rsidRPr="00DD2F71">
              <w:rPr>
                <w:rFonts w:ascii="Times New Roman" w:hAnsi="Times New Roman" w:cs="Times New Roman"/>
                <w:b/>
                <w:bCs/>
                <w:sz w:val="26"/>
                <w:szCs w:val="26"/>
              </w:rPr>
              <w:t xml:space="preserve">Các số liệu về vốn chủ </w:t>
            </w:r>
            <w:r w:rsidRPr="00DD2F71">
              <w:rPr>
                <w:rFonts w:ascii="Times New Roman" w:hAnsi="Times New Roman" w:cs="Times New Roman"/>
                <w:b/>
                <w:sz w:val="26"/>
                <w:szCs w:val="26"/>
              </w:rPr>
              <w:t xml:space="preserve">sở </w:t>
            </w:r>
            <w:r w:rsidRPr="00DD2F71">
              <w:rPr>
                <w:rFonts w:ascii="Times New Roman" w:hAnsi="Times New Roman" w:cs="Times New Roman"/>
                <w:b/>
                <w:bCs/>
                <w:sz w:val="26"/>
                <w:szCs w:val="26"/>
              </w:rPr>
              <w:t>hữu của nhà đầu tư</w:t>
            </w:r>
          </w:p>
        </w:tc>
        <w:tc>
          <w:tcPr>
            <w:tcW w:w="1667" w:type="pct"/>
            <w:shd w:val="clear" w:color="auto" w:fill="FFFFFF"/>
          </w:tcPr>
          <w:p w14:paraId="2F89B0F5" w14:textId="77777777" w:rsidR="00764D34" w:rsidRPr="00DD2F71" w:rsidRDefault="00764D34" w:rsidP="00002E11">
            <w:pPr>
              <w:spacing w:before="120"/>
              <w:jc w:val="center"/>
              <w:rPr>
                <w:rFonts w:ascii="Times New Roman" w:hAnsi="Times New Roman" w:cs="Times New Roman"/>
                <w:color w:val="auto"/>
                <w:sz w:val="26"/>
                <w:szCs w:val="26"/>
                <w:lang w:eastAsia="en-US"/>
              </w:rPr>
            </w:pPr>
          </w:p>
        </w:tc>
      </w:tr>
      <w:tr w:rsidR="00764D34" w:rsidRPr="00DD2F71" w14:paraId="1CF3B80F" w14:textId="77777777" w:rsidTr="00002E11">
        <w:tblPrEx>
          <w:tblCellMar>
            <w:top w:w="0" w:type="dxa"/>
            <w:left w:w="0" w:type="dxa"/>
            <w:bottom w:w="0" w:type="dxa"/>
            <w:right w:w="0" w:type="dxa"/>
          </w:tblCellMar>
        </w:tblPrEx>
        <w:tc>
          <w:tcPr>
            <w:tcW w:w="454" w:type="pct"/>
            <w:shd w:val="clear" w:color="auto" w:fill="FFFFFF"/>
          </w:tcPr>
          <w:p w14:paraId="20DED88D" w14:textId="77777777" w:rsidR="00764D34" w:rsidRPr="00DD2F71" w:rsidRDefault="00764D34" w:rsidP="00002E11">
            <w:pPr>
              <w:spacing w:before="120"/>
              <w:jc w:val="center"/>
              <w:rPr>
                <w:rFonts w:ascii="Times New Roman" w:hAnsi="Times New Roman" w:cs="Times New Roman"/>
                <w:color w:val="auto"/>
                <w:sz w:val="26"/>
                <w:szCs w:val="26"/>
                <w:lang w:eastAsia="en-US"/>
              </w:rPr>
            </w:pPr>
            <w:r w:rsidRPr="00DD2F71">
              <w:rPr>
                <w:rFonts w:ascii="Times New Roman" w:hAnsi="Times New Roman" w:cs="Times New Roman"/>
                <w:bCs/>
                <w:sz w:val="26"/>
                <w:szCs w:val="26"/>
              </w:rPr>
              <w:t>1</w:t>
            </w:r>
          </w:p>
        </w:tc>
        <w:tc>
          <w:tcPr>
            <w:tcW w:w="2879" w:type="pct"/>
            <w:shd w:val="clear" w:color="auto" w:fill="FFFFFF"/>
          </w:tcPr>
          <w:p w14:paraId="20264B94" w14:textId="77777777" w:rsidR="00764D34" w:rsidRPr="00DD2F71" w:rsidRDefault="00764D34" w:rsidP="00002E11">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Tổng vốn chủ sở hữu</w:t>
            </w:r>
          </w:p>
        </w:tc>
        <w:tc>
          <w:tcPr>
            <w:tcW w:w="1667" w:type="pct"/>
            <w:shd w:val="clear" w:color="auto" w:fill="FFFFFF"/>
          </w:tcPr>
          <w:p w14:paraId="782E22A3" w14:textId="77777777" w:rsidR="00764D34" w:rsidRPr="00DD2F71" w:rsidRDefault="00764D34" w:rsidP="00002E11">
            <w:pPr>
              <w:spacing w:before="120"/>
              <w:jc w:val="center"/>
              <w:rPr>
                <w:rFonts w:ascii="Times New Roman" w:hAnsi="Times New Roman" w:cs="Times New Roman"/>
                <w:color w:val="auto"/>
                <w:sz w:val="26"/>
                <w:szCs w:val="26"/>
                <w:lang w:eastAsia="en-US"/>
              </w:rPr>
            </w:pPr>
          </w:p>
        </w:tc>
      </w:tr>
      <w:tr w:rsidR="00764D34" w:rsidRPr="00DD2F71" w14:paraId="3B4253D1" w14:textId="77777777" w:rsidTr="00002E11">
        <w:tblPrEx>
          <w:tblCellMar>
            <w:top w:w="0" w:type="dxa"/>
            <w:left w:w="0" w:type="dxa"/>
            <w:bottom w:w="0" w:type="dxa"/>
            <w:right w:w="0" w:type="dxa"/>
          </w:tblCellMar>
        </w:tblPrEx>
        <w:tc>
          <w:tcPr>
            <w:tcW w:w="454" w:type="pct"/>
            <w:shd w:val="clear" w:color="auto" w:fill="FFFFFF"/>
          </w:tcPr>
          <w:p w14:paraId="4CE8E034" w14:textId="77777777" w:rsidR="00764D34" w:rsidRPr="00DD2F71" w:rsidRDefault="00764D34" w:rsidP="00002E11">
            <w:pPr>
              <w:spacing w:before="120"/>
              <w:jc w:val="center"/>
              <w:rPr>
                <w:rFonts w:ascii="Times New Roman" w:hAnsi="Times New Roman" w:cs="Times New Roman"/>
                <w:color w:val="auto"/>
                <w:sz w:val="26"/>
                <w:szCs w:val="26"/>
                <w:lang w:eastAsia="en-US"/>
              </w:rPr>
            </w:pPr>
            <w:r w:rsidRPr="00DD2F71">
              <w:rPr>
                <w:rFonts w:ascii="Times New Roman" w:hAnsi="Times New Roman" w:cs="Times New Roman"/>
                <w:sz w:val="26"/>
                <w:szCs w:val="26"/>
              </w:rPr>
              <w:t>2</w:t>
            </w:r>
          </w:p>
        </w:tc>
        <w:tc>
          <w:tcPr>
            <w:tcW w:w="2879" w:type="pct"/>
            <w:shd w:val="clear" w:color="auto" w:fill="FFFFFF"/>
          </w:tcPr>
          <w:p w14:paraId="1CEE130B" w14:textId="77777777" w:rsidR="00764D34" w:rsidRPr="00DD2F71" w:rsidRDefault="00764D34" w:rsidP="00002E11">
            <w:pPr>
              <w:spacing w:before="120"/>
              <w:rPr>
                <w:rFonts w:ascii="Times New Roman" w:hAnsi="Times New Roman" w:cs="Times New Roman"/>
                <w:color w:val="auto"/>
                <w:sz w:val="26"/>
                <w:szCs w:val="26"/>
                <w:lang w:val="en-US" w:eastAsia="en-US"/>
              </w:rPr>
            </w:pPr>
            <w:r w:rsidRPr="00DD2F71">
              <w:rPr>
                <w:rFonts w:ascii="Times New Roman" w:hAnsi="Times New Roman" w:cs="Times New Roman"/>
                <w:sz w:val="26"/>
                <w:szCs w:val="26"/>
              </w:rPr>
              <w:t>Chi phí liên quan đến tranh chấp, khiếu kiện (nếu có)</w:t>
            </w:r>
            <w:r w:rsidRPr="00DD2F71">
              <w:rPr>
                <w:rFonts w:ascii="Times New Roman" w:hAnsi="Times New Roman" w:cs="Times New Roman"/>
                <w:sz w:val="26"/>
                <w:szCs w:val="26"/>
                <w:lang w:val="en-US"/>
              </w:rPr>
              <w:t xml:space="preserve"> </w:t>
            </w:r>
            <w:r w:rsidRPr="00DD2F71">
              <w:rPr>
                <w:rFonts w:ascii="Times New Roman" w:hAnsi="Times New Roman" w:cs="Times New Roman"/>
                <w:sz w:val="26"/>
                <w:szCs w:val="26"/>
                <w:vertAlign w:val="superscript"/>
                <w:lang w:val="en-US"/>
              </w:rPr>
              <w:t>(4)</w:t>
            </w:r>
          </w:p>
        </w:tc>
        <w:tc>
          <w:tcPr>
            <w:tcW w:w="1667" w:type="pct"/>
            <w:shd w:val="clear" w:color="auto" w:fill="FFFFFF"/>
          </w:tcPr>
          <w:p w14:paraId="745D52E7" w14:textId="77777777" w:rsidR="00764D34" w:rsidRPr="00DD2F71" w:rsidRDefault="00764D34" w:rsidP="00002E11">
            <w:pPr>
              <w:spacing w:before="120"/>
              <w:jc w:val="center"/>
              <w:rPr>
                <w:rFonts w:ascii="Times New Roman" w:hAnsi="Times New Roman" w:cs="Times New Roman"/>
                <w:color w:val="auto"/>
                <w:sz w:val="26"/>
                <w:szCs w:val="26"/>
                <w:lang w:eastAsia="en-US"/>
              </w:rPr>
            </w:pPr>
          </w:p>
        </w:tc>
      </w:tr>
      <w:tr w:rsidR="00764D34" w:rsidRPr="00DD2F71" w14:paraId="30918BD3" w14:textId="77777777" w:rsidTr="00002E11">
        <w:tblPrEx>
          <w:tblCellMar>
            <w:top w:w="0" w:type="dxa"/>
            <w:left w:w="0" w:type="dxa"/>
            <w:bottom w:w="0" w:type="dxa"/>
            <w:right w:w="0" w:type="dxa"/>
          </w:tblCellMar>
        </w:tblPrEx>
        <w:tc>
          <w:tcPr>
            <w:tcW w:w="454" w:type="pct"/>
            <w:shd w:val="clear" w:color="auto" w:fill="FFFFFF"/>
          </w:tcPr>
          <w:p w14:paraId="7A9641FA" w14:textId="77777777" w:rsidR="00764D34" w:rsidRPr="00DD2F71" w:rsidRDefault="00764D34" w:rsidP="00002E11">
            <w:pPr>
              <w:spacing w:before="120"/>
              <w:jc w:val="center"/>
              <w:rPr>
                <w:rFonts w:ascii="Times New Roman" w:hAnsi="Times New Roman" w:cs="Times New Roman"/>
                <w:color w:val="auto"/>
                <w:sz w:val="26"/>
                <w:szCs w:val="26"/>
                <w:lang w:eastAsia="en-US"/>
              </w:rPr>
            </w:pPr>
            <w:r w:rsidRPr="00DD2F71">
              <w:rPr>
                <w:rFonts w:ascii="Times New Roman" w:hAnsi="Times New Roman" w:cs="Times New Roman"/>
                <w:sz w:val="26"/>
                <w:szCs w:val="26"/>
              </w:rPr>
              <w:t>3</w:t>
            </w:r>
          </w:p>
        </w:tc>
        <w:tc>
          <w:tcPr>
            <w:tcW w:w="2879" w:type="pct"/>
            <w:shd w:val="clear" w:color="auto" w:fill="FFFFFF"/>
          </w:tcPr>
          <w:p w14:paraId="716E17D7" w14:textId="77777777" w:rsidR="00764D34" w:rsidRPr="00DD2F71" w:rsidRDefault="00764D34" w:rsidP="00002E11">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Vốn chủ sở hữu cam kết cho các dự án đang thực hiện (không gồm vốn đã được giải ngân cho các dự án đang thực hiện) và các khoản đầu tư tài chính dài hạn khác (nếu có)</w:t>
            </w:r>
            <w:r w:rsidRPr="00DD2F71">
              <w:rPr>
                <w:rFonts w:ascii="Times New Roman" w:hAnsi="Times New Roman" w:cs="Times New Roman"/>
                <w:sz w:val="26"/>
                <w:szCs w:val="26"/>
                <w:vertAlign w:val="superscript"/>
              </w:rPr>
              <w:t>(5)</w:t>
            </w:r>
          </w:p>
        </w:tc>
        <w:tc>
          <w:tcPr>
            <w:tcW w:w="1667" w:type="pct"/>
            <w:shd w:val="clear" w:color="auto" w:fill="FFFFFF"/>
          </w:tcPr>
          <w:p w14:paraId="27959568" w14:textId="77777777" w:rsidR="00764D34" w:rsidRPr="00DD2F71" w:rsidRDefault="00764D34" w:rsidP="00002E11">
            <w:pPr>
              <w:spacing w:before="120"/>
              <w:jc w:val="center"/>
              <w:rPr>
                <w:rFonts w:ascii="Times New Roman" w:hAnsi="Times New Roman" w:cs="Times New Roman"/>
                <w:color w:val="auto"/>
                <w:sz w:val="26"/>
                <w:szCs w:val="26"/>
                <w:lang w:eastAsia="en-US"/>
              </w:rPr>
            </w:pPr>
          </w:p>
        </w:tc>
      </w:tr>
      <w:tr w:rsidR="00764D34" w:rsidRPr="00DD2F71" w14:paraId="7B8581E3" w14:textId="77777777" w:rsidTr="00002E11">
        <w:tblPrEx>
          <w:tblCellMar>
            <w:top w:w="0" w:type="dxa"/>
            <w:left w:w="0" w:type="dxa"/>
            <w:bottom w:w="0" w:type="dxa"/>
            <w:right w:w="0" w:type="dxa"/>
          </w:tblCellMar>
        </w:tblPrEx>
        <w:tc>
          <w:tcPr>
            <w:tcW w:w="454" w:type="pct"/>
            <w:shd w:val="clear" w:color="auto" w:fill="FFFFFF"/>
          </w:tcPr>
          <w:p w14:paraId="5AADFDB6" w14:textId="77777777" w:rsidR="00764D34" w:rsidRPr="00DD2F71" w:rsidRDefault="00764D34" w:rsidP="00002E11">
            <w:pPr>
              <w:spacing w:before="120"/>
              <w:jc w:val="center"/>
              <w:rPr>
                <w:rFonts w:ascii="Times New Roman" w:hAnsi="Times New Roman" w:cs="Times New Roman"/>
                <w:color w:val="auto"/>
                <w:sz w:val="26"/>
                <w:szCs w:val="26"/>
                <w:lang w:eastAsia="en-US"/>
              </w:rPr>
            </w:pPr>
            <w:r w:rsidRPr="00DD2F71">
              <w:rPr>
                <w:rFonts w:ascii="Times New Roman" w:hAnsi="Times New Roman" w:cs="Times New Roman"/>
                <w:sz w:val="26"/>
                <w:szCs w:val="26"/>
              </w:rPr>
              <w:t>4</w:t>
            </w:r>
          </w:p>
        </w:tc>
        <w:tc>
          <w:tcPr>
            <w:tcW w:w="2879" w:type="pct"/>
            <w:shd w:val="clear" w:color="auto" w:fill="FFFFFF"/>
          </w:tcPr>
          <w:p w14:paraId="5FEB03B6" w14:textId="77777777" w:rsidR="00764D34" w:rsidRPr="00DD2F71" w:rsidRDefault="00764D34" w:rsidP="00002E11">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Vốn chủ sở hữu phải giữ lại theo quy định</w:t>
            </w:r>
          </w:p>
        </w:tc>
        <w:tc>
          <w:tcPr>
            <w:tcW w:w="1667" w:type="pct"/>
            <w:shd w:val="clear" w:color="auto" w:fill="FFFFFF"/>
          </w:tcPr>
          <w:p w14:paraId="55FA39BA" w14:textId="77777777" w:rsidR="00764D34" w:rsidRPr="00DD2F71" w:rsidRDefault="00764D34" w:rsidP="00002E11">
            <w:pPr>
              <w:spacing w:before="120"/>
              <w:jc w:val="center"/>
              <w:rPr>
                <w:rFonts w:ascii="Times New Roman" w:hAnsi="Times New Roman" w:cs="Times New Roman"/>
                <w:color w:val="auto"/>
                <w:sz w:val="26"/>
                <w:szCs w:val="26"/>
                <w:lang w:eastAsia="en-US"/>
              </w:rPr>
            </w:pPr>
          </w:p>
        </w:tc>
      </w:tr>
      <w:tr w:rsidR="00764D34" w:rsidRPr="00DD2F71" w14:paraId="19374125" w14:textId="77777777" w:rsidTr="00002E11">
        <w:tblPrEx>
          <w:tblCellMar>
            <w:top w:w="0" w:type="dxa"/>
            <w:left w:w="0" w:type="dxa"/>
            <w:bottom w:w="0" w:type="dxa"/>
            <w:right w:w="0" w:type="dxa"/>
          </w:tblCellMar>
        </w:tblPrEx>
        <w:tc>
          <w:tcPr>
            <w:tcW w:w="454" w:type="pct"/>
            <w:shd w:val="clear" w:color="auto" w:fill="FFFFFF"/>
          </w:tcPr>
          <w:p w14:paraId="4BD4E231" w14:textId="77777777" w:rsidR="00764D34" w:rsidRPr="00DD2F71" w:rsidRDefault="00764D34" w:rsidP="00002E11">
            <w:pPr>
              <w:spacing w:before="120"/>
              <w:jc w:val="center"/>
              <w:rPr>
                <w:rFonts w:ascii="Times New Roman" w:hAnsi="Times New Roman" w:cs="Times New Roman"/>
                <w:color w:val="auto"/>
                <w:sz w:val="26"/>
                <w:szCs w:val="26"/>
                <w:lang w:eastAsia="en-US"/>
              </w:rPr>
            </w:pPr>
            <w:r w:rsidRPr="00DD2F71">
              <w:rPr>
                <w:rFonts w:ascii="Times New Roman" w:hAnsi="Times New Roman" w:cs="Times New Roman"/>
                <w:sz w:val="26"/>
                <w:szCs w:val="26"/>
              </w:rPr>
              <w:t>5</w:t>
            </w:r>
          </w:p>
        </w:tc>
        <w:tc>
          <w:tcPr>
            <w:tcW w:w="2879" w:type="pct"/>
            <w:shd w:val="clear" w:color="auto" w:fill="FFFFFF"/>
          </w:tcPr>
          <w:p w14:paraId="40F64E0A" w14:textId="77777777" w:rsidR="00764D34" w:rsidRPr="00DD2F71" w:rsidRDefault="00764D34" w:rsidP="00002E11">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Vốn chủ sở hữu còn lại của nhà đầu tư</w:t>
            </w:r>
          </w:p>
        </w:tc>
        <w:tc>
          <w:tcPr>
            <w:tcW w:w="1667" w:type="pct"/>
            <w:shd w:val="clear" w:color="auto" w:fill="FFFFFF"/>
          </w:tcPr>
          <w:p w14:paraId="441CA01D" w14:textId="77777777" w:rsidR="00764D34" w:rsidRPr="00DD2F71" w:rsidRDefault="00764D34" w:rsidP="00002E11">
            <w:pPr>
              <w:spacing w:before="120"/>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(5) = (1) - (2) - (3) - (4)</w:t>
            </w:r>
          </w:p>
        </w:tc>
      </w:tr>
    </w:tbl>
    <w:p w14:paraId="77CADC4A"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b) Tài liệu đính kèm</w:t>
      </w:r>
      <w:r w:rsidRPr="00DD2F71">
        <w:rPr>
          <w:rFonts w:ascii="Times New Roman" w:hAnsi="Times New Roman" w:cs="Times New Roman"/>
          <w:sz w:val="26"/>
          <w:szCs w:val="26"/>
          <w:vertAlign w:val="superscript"/>
        </w:rPr>
        <w:t>(6)</w:t>
      </w:r>
    </w:p>
    <w:p w14:paraId="3C71F766"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Báo cáo tài chính hoặc báo cáo đối với các khoản, mục vốn chủ sở hữu đã được kiểm toán thực hiện trong năm; trường hợp không có báo cáo tài chính hoặc báo cáo đối với các khoản, mục vốn chủ sở hữu đã được kiểm toán thực hiện trong năm thì nộp báo cáo tài chính hoặc báo cáo đối với khoản, mục vốn chủ sở hữu đã được kiểm toán của năm liền trước theo quy định của pháp luật về doanh nghiệp, pháp luật về kiểm toán, pháp luật về kế toán.</w:t>
      </w:r>
    </w:p>
    <w:p w14:paraId="7B2CC8E9"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Đối với doanh nghiệp thành lập và hoạt động chưa đủ 12 tháng thì vốn chủ sở hữu được xác định theo vốn điều lệ đã góp theo quy định của pháp luật về doanh nghiệp. Trong trường hợp này, phải đính kèm tài liệu chứng minh vốn điều lệ của doanh nghiệp.</w:t>
      </w:r>
    </w:p>
    <w:p w14:paraId="00249014"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Các báo cáo do nhà đầu tư cung cấp phải bảo đảm tuân thủ các quy định pháp luật về tài chính, kế toán, phản ánh tình hình tài chính riêng của nhà đầu tư hoặc thành viên liên danh (nếu là nhà đầu tư liên danh) mà không phải tình hình</w:t>
      </w:r>
      <w:r w:rsidRPr="00DD2F71">
        <w:rPr>
          <w:rFonts w:ascii="Times New Roman" w:hAnsi="Times New Roman" w:cs="Times New Roman"/>
          <w:sz w:val="26"/>
          <w:szCs w:val="26"/>
          <w:lang w:val="en-US"/>
        </w:rPr>
        <w:t xml:space="preserve"> </w:t>
      </w:r>
      <w:r w:rsidRPr="00DD2F71">
        <w:rPr>
          <w:rFonts w:ascii="Times New Roman" w:hAnsi="Times New Roman" w:cs="Times New Roman"/>
          <w:sz w:val="26"/>
          <w:szCs w:val="26"/>
        </w:rPr>
        <w:t>tài chính của một chủ thể liên kết như công ty mẹ hoặc công ty con hoặc công ty liên kết với nhà đầu tư hoặc thành viên liên danh.</w:t>
      </w:r>
    </w:p>
    <w:p w14:paraId="15B80571" w14:textId="77777777" w:rsidR="00764D34" w:rsidRPr="00DD2F71" w:rsidRDefault="00764D34" w:rsidP="00764D34">
      <w:pPr>
        <w:spacing w:before="120"/>
        <w:rPr>
          <w:rFonts w:ascii="Times New Roman" w:hAnsi="Times New Roman" w:cs="Times New Roman"/>
          <w:sz w:val="26"/>
          <w:szCs w:val="26"/>
          <w:lang w:val="en-US"/>
        </w:rPr>
      </w:pPr>
      <w:r w:rsidRPr="00DD2F71">
        <w:rPr>
          <w:rFonts w:ascii="Times New Roman" w:hAnsi="Times New Roman" w:cs="Times New Roman"/>
          <w:sz w:val="26"/>
          <w:szCs w:val="26"/>
        </w:rPr>
        <w:t>- Danh sách dự án đang thực hiện và các khoản đầu tư tài chính dài hạn khác trong trường hợp tại cùng một thời điểm nhà đầu tư tham gia đầu tư nhiều dự án và các khoản đầu tư tài chính dài hạn khác (nếu có).</w:t>
      </w:r>
    </w:p>
    <w:p w14:paraId="4FB5800A" w14:textId="77777777" w:rsidR="00764D34" w:rsidRPr="00DD2F71" w:rsidRDefault="00764D34" w:rsidP="00764D34">
      <w:pPr>
        <w:spacing w:before="120"/>
        <w:rPr>
          <w:rFonts w:ascii="Times New Roman" w:hAnsi="Times New Roman" w:cs="Times New Roman"/>
          <w:color w:val="auto"/>
          <w:sz w:val="26"/>
          <w:szCs w:val="26"/>
          <w:lang w:val="en-US" w:eastAsia="en-US"/>
        </w:rPr>
      </w:pPr>
    </w:p>
    <w:p w14:paraId="00FDEC7D" w14:textId="77777777" w:rsidR="00764D34" w:rsidRPr="00DD2F71" w:rsidRDefault="00764D34" w:rsidP="00764D34">
      <w:pPr>
        <w:spacing w:before="120"/>
        <w:jc w:val="center"/>
        <w:rPr>
          <w:rFonts w:ascii="Times New Roman" w:hAnsi="Times New Roman" w:cs="Times New Roman"/>
          <w:i/>
          <w:iCs/>
          <w:sz w:val="26"/>
          <w:szCs w:val="26"/>
          <w:lang w:val="en-US"/>
        </w:rPr>
      </w:pPr>
      <w:r w:rsidRPr="00DD2F71">
        <w:rPr>
          <w:rFonts w:ascii="Times New Roman" w:hAnsi="Times New Roman" w:cs="Times New Roman"/>
          <w:b/>
          <w:bCs/>
          <w:sz w:val="26"/>
          <w:szCs w:val="26"/>
        </w:rPr>
        <w:t>Đại diện hợp pháp của nhà đầu tư</w:t>
      </w:r>
      <w:r w:rsidRPr="00DD2F71">
        <w:rPr>
          <w:rFonts w:ascii="Times New Roman" w:hAnsi="Times New Roman" w:cs="Times New Roman"/>
          <w:color w:val="auto"/>
          <w:sz w:val="26"/>
          <w:szCs w:val="26"/>
          <w:lang w:eastAsia="en-US"/>
        </w:rPr>
        <w:br/>
      </w:r>
      <w:r w:rsidRPr="00DD2F71">
        <w:rPr>
          <w:rFonts w:ascii="Times New Roman" w:hAnsi="Times New Roman" w:cs="Times New Roman"/>
          <w:i/>
          <w:iCs/>
          <w:sz w:val="26"/>
          <w:szCs w:val="26"/>
        </w:rPr>
        <w:t>[ghi tên, chức danh, ký tên và đóng d</w:t>
      </w:r>
      <w:r w:rsidRPr="00DD2F71">
        <w:rPr>
          <w:rFonts w:ascii="Times New Roman" w:hAnsi="Times New Roman" w:cs="Times New Roman"/>
          <w:i/>
          <w:iCs/>
          <w:sz w:val="26"/>
          <w:szCs w:val="26"/>
          <w:lang w:val="en-US"/>
        </w:rPr>
        <w:t>ấ</w:t>
      </w:r>
      <w:r w:rsidRPr="00DD2F71">
        <w:rPr>
          <w:rFonts w:ascii="Times New Roman" w:hAnsi="Times New Roman" w:cs="Times New Roman"/>
          <w:i/>
          <w:iCs/>
          <w:sz w:val="26"/>
          <w:szCs w:val="26"/>
        </w:rPr>
        <w:t xml:space="preserve">u </w:t>
      </w:r>
      <w:r w:rsidRPr="00DD2F71">
        <w:rPr>
          <w:rFonts w:ascii="Times New Roman" w:hAnsi="Times New Roman" w:cs="Times New Roman"/>
          <w:i/>
          <w:iCs/>
          <w:sz w:val="26"/>
          <w:szCs w:val="26"/>
          <w:lang w:val="en-US"/>
        </w:rPr>
        <w:t>(</w:t>
      </w:r>
      <w:r w:rsidRPr="00DD2F71">
        <w:rPr>
          <w:rFonts w:ascii="Times New Roman" w:hAnsi="Times New Roman" w:cs="Times New Roman"/>
          <w:i/>
          <w:iCs/>
          <w:sz w:val="26"/>
          <w:szCs w:val="26"/>
        </w:rPr>
        <w:t>nếu có)]</w:t>
      </w:r>
    </w:p>
    <w:p w14:paraId="28662FD5" w14:textId="77777777" w:rsidR="00764D34" w:rsidRPr="00DD2F71" w:rsidRDefault="00764D34" w:rsidP="00764D34">
      <w:pPr>
        <w:spacing w:before="120"/>
        <w:jc w:val="center"/>
        <w:rPr>
          <w:rFonts w:ascii="Times New Roman" w:hAnsi="Times New Roman" w:cs="Times New Roman"/>
          <w:color w:val="auto"/>
          <w:sz w:val="26"/>
          <w:szCs w:val="26"/>
          <w:lang w:val="en-US" w:eastAsia="en-US"/>
        </w:rPr>
      </w:pPr>
    </w:p>
    <w:p w14:paraId="7345CF99" w14:textId="77777777" w:rsidR="00764D34" w:rsidRPr="00DD2F71" w:rsidRDefault="00764D34" w:rsidP="00764D34">
      <w:pPr>
        <w:spacing w:before="120"/>
        <w:rPr>
          <w:rFonts w:ascii="Times New Roman" w:hAnsi="Times New Roman" w:cs="Times New Roman"/>
          <w:b/>
          <w:i/>
          <w:color w:val="auto"/>
          <w:sz w:val="26"/>
          <w:szCs w:val="26"/>
          <w:lang w:eastAsia="en-US"/>
        </w:rPr>
      </w:pPr>
      <w:r w:rsidRPr="00DD2F71">
        <w:rPr>
          <w:rFonts w:ascii="Times New Roman" w:hAnsi="Times New Roman" w:cs="Times New Roman"/>
          <w:b/>
          <w:i/>
          <w:iCs/>
          <w:sz w:val="26"/>
          <w:szCs w:val="26"/>
        </w:rPr>
        <w:t>Ghi chú:</w:t>
      </w:r>
    </w:p>
    <w:p w14:paraId="583A2863"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(1) Trường hợp nhà đầu tư liên danh thì từng thành viên liên danh phải k</w:t>
      </w:r>
      <w:r w:rsidRPr="00DD2F71">
        <w:rPr>
          <w:rFonts w:ascii="Times New Roman" w:hAnsi="Times New Roman" w:cs="Times New Roman"/>
          <w:sz w:val="26"/>
          <w:szCs w:val="26"/>
          <w:lang w:val="en-US"/>
        </w:rPr>
        <w:t>ê</w:t>
      </w:r>
      <w:r w:rsidRPr="00DD2F71">
        <w:rPr>
          <w:rFonts w:ascii="Times New Roman" w:hAnsi="Times New Roman" w:cs="Times New Roman"/>
          <w:sz w:val="26"/>
          <w:szCs w:val="26"/>
        </w:rPr>
        <w:t xml:space="preserve"> khai theo Mẫu này.</w:t>
      </w:r>
    </w:p>
    <w:p w14:paraId="4A2C53AD"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xml:space="preserve">(2) Nhà đầu tư chịu trách nhiệm trước pháp luật về tính chính xác, hợp pháp của các số liệu, tài liệu cung cấp liên quan </w:t>
      </w:r>
      <w:r w:rsidRPr="00DD2F71">
        <w:rPr>
          <w:rFonts w:ascii="Times New Roman" w:hAnsi="Times New Roman" w:cs="Times New Roman"/>
          <w:sz w:val="26"/>
          <w:szCs w:val="26"/>
          <w:lang w:val="en-US"/>
        </w:rPr>
        <w:t>đ</w:t>
      </w:r>
      <w:r w:rsidRPr="00DD2F71">
        <w:rPr>
          <w:rFonts w:ascii="Times New Roman" w:hAnsi="Times New Roman" w:cs="Times New Roman"/>
          <w:sz w:val="26"/>
          <w:szCs w:val="26"/>
        </w:rPr>
        <w:t>ến vốn chủ sở hữu, phân bổ vốn chủ sở hữu cho các dự án đang thực hiện và các khoản đầu tư tài chính dài hạn khác (nếu có). Trường hợp phát hiện thông tin kê khai là không chính xác, làm sai lệch kết quả đánh giá thì sẽ bị coi là gian lận theo quy định tại khoản 4 Điều 16 Luật Đấu thầu và bị loại.</w:t>
      </w:r>
    </w:p>
    <w:p w14:paraId="2192FB67"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(3) Căn cứ yêu cầu, tính chất dự án, bên mời quan tâm, tổ chuyên gia bổ sung các thông tin phù hợp.</w:t>
      </w:r>
    </w:p>
    <w:p w14:paraId="1EC352F2"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(4) Nhà đầu tư kê khai lịch sử tranh chấp, khiếu kiện đối với các dự án đã và đang thực hiện theo Mẫu số 06 - Chương III. Biểu mẫu dự quan tâm</w:t>
      </w:r>
    </w:p>
    <w:p w14:paraId="4651CE0D" w14:textId="77777777" w:rsidR="00764D34" w:rsidRPr="00DD2F71" w:rsidRDefault="00764D34" w:rsidP="00764D34">
      <w:pPr>
        <w:spacing w:before="120"/>
        <w:rPr>
          <w:rFonts w:ascii="Times New Roman" w:hAnsi="Times New Roman" w:cs="Times New Roman"/>
          <w:color w:val="auto"/>
          <w:sz w:val="26"/>
          <w:szCs w:val="26"/>
          <w:lang w:val="en-US" w:eastAsia="en-US"/>
        </w:rPr>
      </w:pPr>
      <w:r w:rsidRPr="00DD2F71">
        <w:rPr>
          <w:rFonts w:ascii="Times New Roman" w:hAnsi="Times New Roman" w:cs="Times New Roman"/>
          <w:sz w:val="26"/>
          <w:szCs w:val="26"/>
        </w:rPr>
        <w:t>(5) Trường hợp tại cùng một thời điểm nhà đầu tư tham gia đầu tư nhiều dự án và các khoản đầu tư tài chính dài hạn khác (nếu có), nhà đầu tư kê khai danh sách các dự án đang thực hiện và các khoản đầu tư tài chính dài hạn khác, bảo đảm đáp ứng đủ toàn bộ số vốn chủ sở hữu nhà đầu tư cam kết thực hiện cho tất cả các dự án và khoản đầu tư tài chính dài hạn khác theo quy định</w:t>
      </w:r>
    </w:p>
    <w:p w14:paraId="4B5AB525"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(6) Căn cứ yêu cầu, tính chất dự án, bên mời quan tâm có thể bổ sung các tài liệu nhà đầu tư phải nộp đ</w:t>
      </w:r>
      <w:r w:rsidRPr="00DD2F71">
        <w:rPr>
          <w:rFonts w:ascii="Times New Roman" w:hAnsi="Times New Roman" w:cs="Times New Roman"/>
          <w:sz w:val="26"/>
          <w:szCs w:val="26"/>
          <w:lang w:val="en-US"/>
        </w:rPr>
        <w:t>ể</w:t>
      </w:r>
      <w:r w:rsidRPr="00DD2F71">
        <w:rPr>
          <w:rFonts w:ascii="Times New Roman" w:hAnsi="Times New Roman" w:cs="Times New Roman"/>
          <w:sz w:val="26"/>
          <w:szCs w:val="26"/>
        </w:rPr>
        <w:t xml:space="preserve"> chứng minh năng lực tài chính (ví dụ như: biên bản kiểm tra quyết toán thuế, tờ khai tự quyết toán thuế; tài liệu chứng minh việc nhà đầu tư đã kê khai quyết toán thuế điện tử; văn bản xác nhận của cơ quan quản lý thuế;...).</w:t>
      </w:r>
    </w:p>
    <w:p w14:paraId="71E41FE9" w14:textId="77777777" w:rsidR="00764D34" w:rsidRPr="00DD2F71" w:rsidRDefault="00764D34" w:rsidP="00764D34">
      <w:pPr>
        <w:spacing w:before="120"/>
        <w:rPr>
          <w:rFonts w:ascii="Times New Roman" w:hAnsi="Times New Roman" w:cs="Times New Roman"/>
          <w:color w:val="auto"/>
          <w:sz w:val="26"/>
          <w:szCs w:val="26"/>
          <w:lang w:eastAsia="en-US"/>
        </w:rPr>
      </w:pPr>
    </w:p>
    <w:p w14:paraId="57A914D2" w14:textId="77777777" w:rsidR="00764D34" w:rsidRPr="00DD2F71" w:rsidRDefault="00764D34" w:rsidP="00764D34">
      <w:pPr>
        <w:spacing w:before="120"/>
        <w:jc w:val="right"/>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Mẫu số 06</w:t>
      </w:r>
    </w:p>
    <w:p w14:paraId="0C909AC7" w14:textId="77777777" w:rsidR="00764D34" w:rsidRPr="00DD2F71" w:rsidRDefault="00764D34" w:rsidP="00764D34">
      <w:pPr>
        <w:spacing w:before="120"/>
        <w:jc w:val="center"/>
        <w:rPr>
          <w:rFonts w:ascii="Times New Roman" w:hAnsi="Times New Roman" w:cs="Times New Roman"/>
          <w:b/>
          <w:color w:val="auto"/>
          <w:sz w:val="26"/>
          <w:szCs w:val="26"/>
          <w:lang w:val="en-US" w:eastAsia="en-US"/>
        </w:rPr>
      </w:pPr>
      <w:r w:rsidRPr="00DD2F71">
        <w:rPr>
          <w:rFonts w:ascii="Times New Roman" w:hAnsi="Times New Roman" w:cs="Times New Roman"/>
          <w:b/>
          <w:sz w:val="26"/>
          <w:szCs w:val="26"/>
        </w:rPr>
        <w:t>LỊCH SỬ TRANH CHẤP, KHIẾU KIỆN ĐỐI VỚI CÁC DỰ ÁN ĐÃ VÀ ĐANG THỰC HIỆN</w:t>
      </w:r>
      <w:r w:rsidRPr="00DD2F71">
        <w:rPr>
          <w:rFonts w:ascii="Times New Roman" w:hAnsi="Times New Roman" w:cs="Times New Roman"/>
          <w:b/>
          <w:sz w:val="26"/>
          <w:szCs w:val="26"/>
          <w:vertAlign w:val="superscript"/>
        </w:rPr>
        <w:t>(</w:t>
      </w:r>
      <w:r w:rsidRPr="00DD2F71">
        <w:rPr>
          <w:rFonts w:ascii="Times New Roman" w:hAnsi="Times New Roman" w:cs="Times New Roman"/>
          <w:b/>
          <w:sz w:val="26"/>
          <w:szCs w:val="26"/>
          <w:vertAlign w:val="superscript"/>
          <w:lang w:val="en-US"/>
        </w:rPr>
        <w:t>1)</w:t>
      </w:r>
    </w:p>
    <w:p w14:paraId="228E79A5" w14:textId="77777777" w:rsidR="00764D34" w:rsidRPr="00DD2F71" w:rsidRDefault="00764D34" w:rsidP="00764D34">
      <w:pPr>
        <w:spacing w:before="120"/>
        <w:jc w:val="right"/>
        <w:rPr>
          <w:rFonts w:ascii="Times New Roman" w:hAnsi="Times New Roman" w:cs="Times New Roman"/>
          <w:color w:val="auto"/>
          <w:sz w:val="26"/>
          <w:szCs w:val="26"/>
          <w:lang w:val="en-US" w:eastAsia="en-US"/>
        </w:rPr>
      </w:pPr>
      <w:r w:rsidRPr="00DD2F71">
        <w:rPr>
          <w:rFonts w:ascii="Times New Roman" w:hAnsi="Times New Roman" w:cs="Times New Roman"/>
          <w:sz w:val="26"/>
          <w:szCs w:val="26"/>
        </w:rPr>
        <w:t xml:space="preserve">Tên nhà đầu tư: </w:t>
      </w:r>
      <w:r w:rsidRPr="00DD2F71">
        <w:rPr>
          <w:rFonts w:ascii="Times New Roman" w:hAnsi="Times New Roman" w:cs="Times New Roman"/>
          <w:sz w:val="26"/>
          <w:szCs w:val="26"/>
          <w:lang w:val="en-US"/>
        </w:rPr>
        <w:t>______________</w:t>
      </w:r>
    </w:p>
    <w:p w14:paraId="4EDD6F01" w14:textId="77777777" w:rsidR="00764D34" w:rsidRPr="00DD2F71" w:rsidRDefault="00764D34" w:rsidP="00764D34">
      <w:pPr>
        <w:spacing w:before="120"/>
        <w:jc w:val="right"/>
        <w:rPr>
          <w:rFonts w:ascii="Times New Roman" w:hAnsi="Times New Roman" w:cs="Times New Roman"/>
          <w:color w:val="auto"/>
          <w:sz w:val="26"/>
          <w:szCs w:val="26"/>
          <w:lang w:val="en-US" w:eastAsia="en-US"/>
        </w:rPr>
      </w:pPr>
      <w:r w:rsidRPr="00DD2F71">
        <w:rPr>
          <w:rFonts w:ascii="Times New Roman" w:hAnsi="Times New Roman" w:cs="Times New Roman"/>
          <w:sz w:val="26"/>
          <w:szCs w:val="26"/>
        </w:rPr>
        <w:t xml:space="preserve">Ngày: </w:t>
      </w:r>
      <w:r w:rsidRPr="00DD2F71">
        <w:rPr>
          <w:rFonts w:ascii="Times New Roman" w:hAnsi="Times New Roman" w:cs="Times New Roman"/>
          <w:sz w:val="26"/>
          <w:szCs w:val="26"/>
          <w:lang w:val="en-US"/>
        </w:rPr>
        <w:t>______________</w:t>
      </w:r>
    </w:p>
    <w:p w14:paraId="1FF85ED2" w14:textId="77777777" w:rsidR="00764D34" w:rsidRPr="00DD2F71" w:rsidRDefault="00764D34" w:rsidP="00764D34">
      <w:pPr>
        <w:spacing w:before="120"/>
        <w:jc w:val="right"/>
        <w:rPr>
          <w:rFonts w:ascii="Times New Roman" w:hAnsi="Times New Roman" w:cs="Times New Roman"/>
          <w:color w:val="auto"/>
          <w:sz w:val="26"/>
          <w:szCs w:val="26"/>
          <w:lang w:val="en-US" w:eastAsia="en-US"/>
        </w:rPr>
      </w:pPr>
      <w:r w:rsidRPr="00DD2F71">
        <w:rPr>
          <w:rFonts w:ascii="Times New Roman" w:hAnsi="Times New Roman" w:cs="Times New Roman"/>
          <w:sz w:val="26"/>
          <w:szCs w:val="26"/>
        </w:rPr>
        <w:t>Tên thành viên của nhà đầu tư liên danh (nếu có)</w:t>
      </w:r>
      <w:r w:rsidRPr="00DD2F71">
        <w:rPr>
          <w:rFonts w:ascii="Times New Roman" w:hAnsi="Times New Roman" w:cs="Times New Roman"/>
          <w:sz w:val="26"/>
          <w:szCs w:val="26"/>
          <w:lang w:val="en-US"/>
        </w:rPr>
        <w:t>: ______________</w:t>
      </w:r>
    </w:p>
    <w:tbl>
      <w:tblPr>
        <w:tblW w:w="5000" w:type="pct"/>
        <w:tblCellMar>
          <w:left w:w="0" w:type="dxa"/>
          <w:right w:w="0" w:type="dxa"/>
        </w:tblCellMar>
        <w:tblLook w:val="0000" w:firstRow="0" w:lastRow="0" w:firstColumn="0" w:lastColumn="0" w:noHBand="0" w:noVBand="0"/>
      </w:tblPr>
      <w:tblGrid>
        <w:gridCol w:w="1023"/>
        <w:gridCol w:w="4052"/>
        <w:gridCol w:w="1668"/>
        <w:gridCol w:w="1452"/>
        <w:gridCol w:w="1175"/>
      </w:tblGrid>
      <w:tr w:rsidR="00764D34" w:rsidRPr="00DD2F71" w14:paraId="21A961C2" w14:textId="77777777" w:rsidTr="00002E11">
        <w:tblPrEx>
          <w:tblCellMar>
            <w:top w:w="0" w:type="dxa"/>
            <w:left w:w="0" w:type="dxa"/>
            <w:bottom w:w="0" w:type="dxa"/>
            <w:right w:w="0" w:type="dxa"/>
          </w:tblCellMar>
        </w:tblPrEx>
        <w:tc>
          <w:tcPr>
            <w:tcW w:w="5000" w:type="pct"/>
            <w:gridSpan w:val="5"/>
            <w:tcBorders>
              <w:top w:val="single" w:sz="4" w:space="0" w:color="auto"/>
              <w:left w:val="single" w:sz="4" w:space="0" w:color="auto"/>
              <w:bottom w:val="nil"/>
              <w:right w:val="single" w:sz="4" w:space="0" w:color="auto"/>
            </w:tcBorders>
            <w:shd w:val="clear" w:color="auto" w:fill="FFFFFF"/>
            <w:vAlign w:val="center"/>
          </w:tcPr>
          <w:p w14:paraId="165A4F85" w14:textId="77777777" w:rsidR="00764D34" w:rsidRPr="00DD2F71" w:rsidRDefault="00764D34" w:rsidP="00002E11">
            <w:pPr>
              <w:spacing w:before="120"/>
              <w:rPr>
                <w:rFonts w:ascii="Times New Roman" w:hAnsi="Times New Roman" w:cs="Times New Roman"/>
                <w:b/>
                <w:color w:val="auto"/>
                <w:sz w:val="26"/>
                <w:szCs w:val="26"/>
                <w:lang w:eastAsia="en-US"/>
              </w:rPr>
            </w:pPr>
            <w:r w:rsidRPr="00DD2F71">
              <w:rPr>
                <w:rFonts w:ascii="Times New Roman" w:hAnsi="Times New Roman" w:cs="Times New Roman"/>
                <w:b/>
                <w:bCs/>
                <w:sz w:val="26"/>
                <w:szCs w:val="26"/>
              </w:rPr>
              <w:t>Các vụ tranh chấp, khiếu kiện đối với các dự án/hợp đồng đã và đang thực hiện</w:t>
            </w:r>
          </w:p>
        </w:tc>
      </w:tr>
      <w:tr w:rsidR="00764D34" w:rsidRPr="00DD2F71" w14:paraId="3E478002" w14:textId="77777777" w:rsidTr="00002E11">
        <w:tblPrEx>
          <w:tblCellMar>
            <w:top w:w="0" w:type="dxa"/>
            <w:left w:w="0" w:type="dxa"/>
            <w:bottom w:w="0" w:type="dxa"/>
            <w:right w:w="0" w:type="dxa"/>
          </w:tblCellMar>
        </w:tblPrEx>
        <w:tc>
          <w:tcPr>
            <w:tcW w:w="5000" w:type="pct"/>
            <w:gridSpan w:val="5"/>
            <w:tcBorders>
              <w:top w:val="single" w:sz="4" w:space="0" w:color="auto"/>
              <w:left w:val="single" w:sz="4" w:space="0" w:color="auto"/>
              <w:bottom w:val="nil"/>
              <w:right w:val="single" w:sz="4" w:space="0" w:color="auto"/>
            </w:tcBorders>
            <w:shd w:val="clear" w:color="auto" w:fill="FFFFFF"/>
            <w:vAlign w:val="center"/>
          </w:tcPr>
          <w:p w14:paraId="7A180B0B" w14:textId="77777777" w:rsidR="00764D34" w:rsidRPr="00DD2F71" w:rsidRDefault="00764D34" w:rsidP="00002E11">
            <w:pPr>
              <w:spacing w:before="120"/>
              <w:rPr>
                <w:rFonts w:ascii="Times New Roman" w:hAnsi="Times New Roman" w:cs="Times New Roman"/>
                <w:b/>
                <w:color w:val="auto"/>
                <w:sz w:val="26"/>
                <w:szCs w:val="26"/>
                <w:lang w:eastAsia="en-US"/>
              </w:rPr>
            </w:pPr>
            <w:r w:rsidRPr="00DD2F71">
              <w:rPr>
                <w:rFonts w:ascii="Times New Roman" w:hAnsi="Times New Roman" w:cs="Times New Roman"/>
                <w:b/>
                <w:bCs/>
                <w:sz w:val="26"/>
                <w:szCs w:val="26"/>
              </w:rPr>
              <w:t>Chọn một trong các thông tin mô tả dưới đây:</w:t>
            </w:r>
          </w:p>
          <w:p w14:paraId="076C8E59" w14:textId="77777777" w:rsidR="00764D34" w:rsidRPr="00DD2F71" w:rsidRDefault="00764D34" w:rsidP="00002E11">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Không có tranh chấp, khiếu kiện đối với các dự án/hợp đồng đã và đang thực hiện.</w:t>
            </w:r>
          </w:p>
          <w:p w14:paraId="6A9DAECB" w14:textId="77777777" w:rsidR="00764D34" w:rsidRPr="00DD2F71" w:rsidRDefault="00764D34" w:rsidP="00002E11">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lang w:val="en-US"/>
              </w:rPr>
              <w:t>□</w:t>
            </w:r>
            <w:r w:rsidRPr="00DD2F71">
              <w:rPr>
                <w:rFonts w:ascii="Times New Roman" w:hAnsi="Times New Roman" w:cs="Times New Roman"/>
                <w:sz w:val="26"/>
                <w:szCs w:val="26"/>
              </w:rPr>
              <w:t xml:space="preserve"> Dưới đây là mô tả về các vụ tranh chấp, khiếu kiện đối với các dự án/hợp đồng đã và đang thực hiện mà nhà đầu tư là một bên đương sự (hoặc mỗi thành viên của liên danh nếu là nhà đầu tư liên danh).</w:t>
            </w:r>
          </w:p>
        </w:tc>
      </w:tr>
      <w:tr w:rsidR="00764D34" w:rsidRPr="00DD2F71" w14:paraId="6FEE4301" w14:textId="77777777" w:rsidTr="00002E11">
        <w:tblPrEx>
          <w:tblCellMar>
            <w:top w:w="0" w:type="dxa"/>
            <w:left w:w="0" w:type="dxa"/>
            <w:bottom w:w="0" w:type="dxa"/>
            <w:right w:w="0" w:type="dxa"/>
          </w:tblCellMar>
        </w:tblPrEx>
        <w:tc>
          <w:tcPr>
            <w:tcW w:w="546" w:type="pct"/>
            <w:tcBorders>
              <w:top w:val="single" w:sz="4" w:space="0" w:color="auto"/>
              <w:left w:val="single" w:sz="4" w:space="0" w:color="auto"/>
              <w:bottom w:val="nil"/>
              <w:right w:val="nil"/>
            </w:tcBorders>
            <w:shd w:val="clear" w:color="auto" w:fill="FFFFFF"/>
            <w:vAlign w:val="center"/>
          </w:tcPr>
          <w:p w14:paraId="58069388" w14:textId="77777777" w:rsidR="00764D34" w:rsidRPr="00DD2F71" w:rsidRDefault="00764D34" w:rsidP="00002E11">
            <w:pPr>
              <w:spacing w:before="120"/>
              <w:jc w:val="center"/>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Năm</w:t>
            </w:r>
          </w:p>
        </w:tc>
        <w:tc>
          <w:tcPr>
            <w:tcW w:w="2162" w:type="pct"/>
            <w:tcBorders>
              <w:top w:val="single" w:sz="4" w:space="0" w:color="auto"/>
              <w:left w:val="single" w:sz="4" w:space="0" w:color="auto"/>
              <w:bottom w:val="nil"/>
              <w:right w:val="nil"/>
            </w:tcBorders>
            <w:shd w:val="clear" w:color="auto" w:fill="FFFFFF"/>
            <w:vAlign w:val="center"/>
          </w:tcPr>
          <w:p w14:paraId="0F56BB33" w14:textId="77777777" w:rsidR="00764D34" w:rsidRPr="00DD2F71" w:rsidRDefault="00764D34" w:rsidP="00002E11">
            <w:pPr>
              <w:spacing w:before="120"/>
              <w:jc w:val="center"/>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Mô tả dự án/hợp đồng</w:t>
            </w:r>
          </w:p>
        </w:tc>
        <w:tc>
          <w:tcPr>
            <w:tcW w:w="890" w:type="pct"/>
            <w:tcBorders>
              <w:top w:val="single" w:sz="4" w:space="0" w:color="auto"/>
              <w:left w:val="single" w:sz="4" w:space="0" w:color="auto"/>
              <w:bottom w:val="nil"/>
              <w:right w:val="nil"/>
            </w:tcBorders>
            <w:shd w:val="clear" w:color="auto" w:fill="FFFFFF"/>
            <w:vAlign w:val="center"/>
          </w:tcPr>
          <w:p w14:paraId="0D58517F" w14:textId="77777777" w:rsidR="00764D34" w:rsidRPr="00DD2F71" w:rsidRDefault="00764D34" w:rsidP="00002E11">
            <w:pPr>
              <w:spacing w:before="120"/>
              <w:jc w:val="center"/>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Vấn đề tranh chấp, khiếu kiện</w:t>
            </w:r>
          </w:p>
        </w:tc>
        <w:tc>
          <w:tcPr>
            <w:tcW w:w="775" w:type="pct"/>
            <w:tcBorders>
              <w:top w:val="single" w:sz="4" w:space="0" w:color="auto"/>
              <w:left w:val="single" w:sz="4" w:space="0" w:color="auto"/>
              <w:bottom w:val="nil"/>
              <w:right w:val="nil"/>
            </w:tcBorders>
            <w:shd w:val="clear" w:color="auto" w:fill="FFFFFF"/>
            <w:vAlign w:val="center"/>
          </w:tcPr>
          <w:p w14:paraId="103B30EF" w14:textId="77777777" w:rsidR="00764D34" w:rsidRPr="00DD2F71" w:rsidRDefault="00764D34" w:rsidP="00002E11">
            <w:pPr>
              <w:spacing w:before="120"/>
              <w:jc w:val="center"/>
              <w:rPr>
                <w:rFonts w:ascii="Times New Roman" w:hAnsi="Times New Roman" w:cs="Times New Roman"/>
                <w:color w:val="auto"/>
                <w:sz w:val="26"/>
                <w:szCs w:val="26"/>
                <w:lang w:eastAsia="en-US"/>
              </w:rPr>
            </w:pPr>
            <w:r w:rsidRPr="00DD2F71">
              <w:rPr>
                <w:rFonts w:ascii="Times New Roman" w:hAnsi="Times New Roman" w:cs="Times New Roman"/>
                <w:b/>
                <w:bCs/>
                <w:sz w:val="26"/>
                <w:szCs w:val="26"/>
              </w:rPr>
              <w:t>Giá trị tranh chấp, khiếu</w:t>
            </w:r>
            <w:r w:rsidRPr="00DD2F71">
              <w:rPr>
                <w:rFonts w:ascii="Times New Roman" w:hAnsi="Times New Roman" w:cs="Times New Roman"/>
                <w:color w:val="auto"/>
                <w:sz w:val="26"/>
                <w:szCs w:val="26"/>
                <w:lang w:eastAsia="en-US"/>
              </w:rPr>
              <w:t xml:space="preserve"> </w:t>
            </w:r>
            <w:r w:rsidRPr="00DD2F71">
              <w:rPr>
                <w:rFonts w:ascii="Times New Roman" w:hAnsi="Times New Roman" w:cs="Times New Roman"/>
                <w:b/>
                <w:bCs/>
                <w:sz w:val="26"/>
                <w:szCs w:val="26"/>
              </w:rPr>
              <w:t>kiện</w:t>
            </w:r>
            <w:r w:rsidRPr="00DD2F71">
              <w:rPr>
                <w:rFonts w:ascii="Times New Roman" w:hAnsi="Times New Roman" w:cs="Times New Roman"/>
                <w:b/>
                <w:bCs/>
                <w:sz w:val="26"/>
                <w:szCs w:val="26"/>
                <w:vertAlign w:val="superscript"/>
              </w:rPr>
              <w:t>(2)</w:t>
            </w:r>
            <w:r w:rsidRPr="00DD2F71">
              <w:rPr>
                <w:rFonts w:ascii="Times New Roman" w:hAnsi="Times New Roman" w:cs="Times New Roman"/>
                <w:color w:val="auto"/>
                <w:sz w:val="26"/>
                <w:szCs w:val="26"/>
                <w:lang w:eastAsia="en-US"/>
              </w:rPr>
              <w:t xml:space="preserve"> </w:t>
            </w:r>
            <w:r w:rsidRPr="00DD2F71">
              <w:rPr>
                <w:rFonts w:ascii="Times New Roman" w:hAnsi="Times New Roman" w:cs="Times New Roman"/>
                <w:b/>
                <w:bCs/>
                <w:sz w:val="26"/>
                <w:szCs w:val="26"/>
                <w:lang w:val="en-US" w:eastAsia="en-US"/>
              </w:rPr>
              <w:t>(VND)</w:t>
            </w:r>
          </w:p>
        </w:tc>
        <w:tc>
          <w:tcPr>
            <w:tcW w:w="627" w:type="pct"/>
            <w:tcBorders>
              <w:top w:val="single" w:sz="4" w:space="0" w:color="auto"/>
              <w:left w:val="single" w:sz="4" w:space="0" w:color="auto"/>
              <w:bottom w:val="nil"/>
              <w:right w:val="single" w:sz="4" w:space="0" w:color="auto"/>
            </w:tcBorders>
            <w:shd w:val="clear" w:color="auto" w:fill="FFFFFF"/>
            <w:vAlign w:val="center"/>
          </w:tcPr>
          <w:p w14:paraId="49D0F25A" w14:textId="77777777" w:rsidR="00764D34" w:rsidRPr="00DD2F71" w:rsidRDefault="00764D34" w:rsidP="00002E11">
            <w:pPr>
              <w:spacing w:before="120"/>
              <w:jc w:val="center"/>
              <w:rPr>
                <w:rFonts w:ascii="Times New Roman" w:hAnsi="Times New Roman" w:cs="Times New Roman"/>
                <w:b/>
                <w:color w:val="auto"/>
                <w:sz w:val="26"/>
                <w:szCs w:val="26"/>
                <w:lang w:eastAsia="en-US"/>
              </w:rPr>
            </w:pPr>
            <w:r w:rsidRPr="00DD2F71">
              <w:rPr>
                <w:rFonts w:ascii="Times New Roman" w:hAnsi="Times New Roman" w:cs="Times New Roman"/>
                <w:b/>
                <w:sz w:val="26"/>
                <w:szCs w:val="26"/>
              </w:rPr>
              <w:t xml:space="preserve">Tỷ </w:t>
            </w:r>
            <w:r w:rsidRPr="00DD2F71">
              <w:rPr>
                <w:rFonts w:ascii="Times New Roman" w:hAnsi="Times New Roman" w:cs="Times New Roman"/>
                <w:b/>
                <w:bCs/>
                <w:sz w:val="26"/>
                <w:szCs w:val="26"/>
              </w:rPr>
              <w:t xml:space="preserve">lệ tương ứng với vốn chủ </w:t>
            </w:r>
            <w:r w:rsidRPr="00DD2F71">
              <w:rPr>
                <w:rFonts w:ascii="Times New Roman" w:hAnsi="Times New Roman" w:cs="Times New Roman"/>
                <w:b/>
                <w:sz w:val="26"/>
                <w:szCs w:val="26"/>
              </w:rPr>
              <w:t xml:space="preserve">sở </w:t>
            </w:r>
            <w:r w:rsidRPr="00DD2F71">
              <w:rPr>
                <w:rFonts w:ascii="Times New Roman" w:hAnsi="Times New Roman" w:cs="Times New Roman"/>
                <w:b/>
                <w:bCs/>
                <w:sz w:val="26"/>
                <w:szCs w:val="26"/>
              </w:rPr>
              <w:t>hữu</w:t>
            </w:r>
          </w:p>
        </w:tc>
      </w:tr>
      <w:tr w:rsidR="00764D34" w:rsidRPr="00DD2F71" w14:paraId="5213A212" w14:textId="77777777" w:rsidTr="00002E11">
        <w:tblPrEx>
          <w:tblCellMar>
            <w:top w:w="0" w:type="dxa"/>
            <w:left w:w="0" w:type="dxa"/>
            <w:bottom w:w="0" w:type="dxa"/>
            <w:right w:w="0" w:type="dxa"/>
          </w:tblCellMar>
        </w:tblPrEx>
        <w:tc>
          <w:tcPr>
            <w:tcW w:w="546" w:type="pct"/>
            <w:tcBorders>
              <w:top w:val="single" w:sz="4" w:space="0" w:color="auto"/>
              <w:left w:val="single" w:sz="4" w:space="0" w:color="auto"/>
              <w:bottom w:val="single" w:sz="4" w:space="0" w:color="auto"/>
              <w:right w:val="nil"/>
            </w:tcBorders>
            <w:shd w:val="clear" w:color="auto" w:fill="FFFFFF"/>
            <w:vAlign w:val="center"/>
          </w:tcPr>
          <w:p w14:paraId="228D752D" w14:textId="77777777" w:rsidR="00764D34" w:rsidRPr="00DD2F71" w:rsidRDefault="00764D34" w:rsidP="00002E11">
            <w:pPr>
              <w:spacing w:before="120"/>
              <w:jc w:val="center"/>
              <w:rPr>
                <w:rFonts w:ascii="Times New Roman" w:hAnsi="Times New Roman" w:cs="Times New Roman"/>
                <w:color w:val="auto"/>
                <w:sz w:val="26"/>
                <w:szCs w:val="26"/>
                <w:lang w:eastAsia="en-US"/>
              </w:rPr>
            </w:pPr>
          </w:p>
        </w:tc>
        <w:tc>
          <w:tcPr>
            <w:tcW w:w="2162" w:type="pct"/>
            <w:tcBorders>
              <w:top w:val="single" w:sz="4" w:space="0" w:color="auto"/>
              <w:left w:val="single" w:sz="4" w:space="0" w:color="auto"/>
              <w:bottom w:val="single" w:sz="4" w:space="0" w:color="auto"/>
              <w:right w:val="nil"/>
            </w:tcBorders>
            <w:shd w:val="clear" w:color="auto" w:fill="FFFFFF"/>
            <w:vAlign w:val="center"/>
          </w:tcPr>
          <w:p w14:paraId="27D503E9" w14:textId="77777777" w:rsidR="00764D34" w:rsidRPr="00DD2F71" w:rsidRDefault="00764D34" w:rsidP="00002E11">
            <w:pPr>
              <w:spacing w:before="120"/>
              <w:rPr>
                <w:rFonts w:ascii="Times New Roman" w:hAnsi="Times New Roman" w:cs="Times New Roman"/>
                <w:color w:val="auto"/>
                <w:sz w:val="26"/>
                <w:szCs w:val="26"/>
                <w:lang w:val="en-US" w:eastAsia="en-US"/>
              </w:rPr>
            </w:pPr>
            <w:r w:rsidRPr="00DD2F71">
              <w:rPr>
                <w:rFonts w:ascii="Times New Roman" w:hAnsi="Times New Roman" w:cs="Times New Roman"/>
                <w:sz w:val="26"/>
                <w:szCs w:val="26"/>
              </w:rPr>
              <w:t>Mô tả dự án/hợp đồng:</w:t>
            </w:r>
            <w:r w:rsidRPr="00DD2F71">
              <w:rPr>
                <w:rFonts w:ascii="Times New Roman" w:hAnsi="Times New Roman" w:cs="Times New Roman"/>
                <w:sz w:val="26"/>
                <w:szCs w:val="26"/>
                <w:lang w:val="en-US"/>
              </w:rPr>
              <w:t>______________</w:t>
            </w:r>
          </w:p>
          <w:p w14:paraId="3203BCD7" w14:textId="77777777" w:rsidR="00764D34" w:rsidRPr="00DD2F71" w:rsidRDefault="00764D34" w:rsidP="00002E11">
            <w:pPr>
              <w:spacing w:before="120"/>
              <w:rPr>
                <w:rFonts w:ascii="Times New Roman" w:hAnsi="Times New Roman" w:cs="Times New Roman"/>
                <w:color w:val="auto"/>
                <w:sz w:val="26"/>
                <w:szCs w:val="26"/>
                <w:lang w:val="en-US" w:eastAsia="en-US"/>
              </w:rPr>
            </w:pPr>
            <w:r w:rsidRPr="00DD2F71">
              <w:rPr>
                <w:rFonts w:ascii="Times New Roman" w:hAnsi="Times New Roman" w:cs="Times New Roman"/>
                <w:sz w:val="26"/>
                <w:szCs w:val="26"/>
              </w:rPr>
              <w:t>Tên cơ quan có thẩm quyền:</w:t>
            </w:r>
            <w:r w:rsidRPr="00DD2F71">
              <w:rPr>
                <w:rFonts w:ascii="Times New Roman" w:hAnsi="Times New Roman" w:cs="Times New Roman"/>
                <w:sz w:val="26"/>
                <w:szCs w:val="26"/>
                <w:lang w:val="en-US"/>
              </w:rPr>
              <w:t>______________</w:t>
            </w:r>
          </w:p>
          <w:p w14:paraId="54704A9D" w14:textId="77777777" w:rsidR="00764D34" w:rsidRPr="00DD2F71" w:rsidRDefault="00764D34" w:rsidP="00002E11">
            <w:pPr>
              <w:spacing w:before="120"/>
              <w:rPr>
                <w:rFonts w:ascii="Times New Roman" w:hAnsi="Times New Roman" w:cs="Times New Roman"/>
                <w:color w:val="auto"/>
                <w:sz w:val="26"/>
                <w:szCs w:val="26"/>
                <w:lang w:val="en-US" w:eastAsia="en-US"/>
              </w:rPr>
            </w:pPr>
            <w:r w:rsidRPr="00DD2F71">
              <w:rPr>
                <w:rFonts w:ascii="Times New Roman" w:hAnsi="Times New Roman" w:cs="Times New Roman"/>
                <w:sz w:val="26"/>
                <w:szCs w:val="26"/>
              </w:rPr>
              <w:t>Tên cơ quan ký kết hợp đồng (nếu có):</w:t>
            </w:r>
            <w:r w:rsidRPr="00DD2F71">
              <w:rPr>
                <w:rFonts w:ascii="Times New Roman" w:hAnsi="Times New Roman" w:cs="Times New Roman"/>
                <w:sz w:val="26"/>
                <w:szCs w:val="26"/>
                <w:lang w:val="en-US"/>
              </w:rPr>
              <w:t>______________</w:t>
            </w:r>
          </w:p>
          <w:p w14:paraId="72EB3FF3" w14:textId="77777777" w:rsidR="00764D34" w:rsidRPr="00DD2F71" w:rsidRDefault="00764D34" w:rsidP="00002E11">
            <w:pPr>
              <w:spacing w:before="120"/>
              <w:rPr>
                <w:rFonts w:ascii="Times New Roman" w:hAnsi="Times New Roman" w:cs="Times New Roman"/>
                <w:color w:val="auto"/>
                <w:sz w:val="26"/>
                <w:szCs w:val="26"/>
                <w:lang w:val="en-US" w:eastAsia="en-US"/>
              </w:rPr>
            </w:pPr>
            <w:r w:rsidRPr="00DD2F71">
              <w:rPr>
                <w:rFonts w:ascii="Times New Roman" w:hAnsi="Times New Roman" w:cs="Times New Roman"/>
                <w:sz w:val="26"/>
                <w:szCs w:val="26"/>
              </w:rPr>
              <w:t>Địa chỉ:</w:t>
            </w:r>
            <w:r w:rsidRPr="00DD2F71">
              <w:rPr>
                <w:rFonts w:ascii="Times New Roman" w:hAnsi="Times New Roman" w:cs="Times New Roman"/>
                <w:sz w:val="26"/>
                <w:szCs w:val="26"/>
                <w:lang w:val="en-US"/>
              </w:rPr>
              <w:t>______________</w:t>
            </w:r>
          </w:p>
        </w:tc>
        <w:tc>
          <w:tcPr>
            <w:tcW w:w="890" w:type="pct"/>
            <w:tcBorders>
              <w:top w:val="single" w:sz="4" w:space="0" w:color="auto"/>
              <w:left w:val="single" w:sz="4" w:space="0" w:color="auto"/>
              <w:bottom w:val="single" w:sz="4" w:space="0" w:color="auto"/>
              <w:right w:val="nil"/>
            </w:tcBorders>
            <w:shd w:val="clear" w:color="auto" w:fill="FFFFFF"/>
            <w:vAlign w:val="center"/>
          </w:tcPr>
          <w:p w14:paraId="46014217" w14:textId="77777777" w:rsidR="00764D34" w:rsidRPr="00DD2F71" w:rsidRDefault="00764D34" w:rsidP="00002E11">
            <w:pPr>
              <w:spacing w:before="120"/>
              <w:jc w:val="center"/>
              <w:rPr>
                <w:rFonts w:ascii="Times New Roman" w:hAnsi="Times New Roman" w:cs="Times New Roman"/>
                <w:color w:val="auto"/>
                <w:sz w:val="26"/>
                <w:szCs w:val="26"/>
                <w:lang w:eastAsia="en-US"/>
              </w:rPr>
            </w:pPr>
          </w:p>
        </w:tc>
        <w:tc>
          <w:tcPr>
            <w:tcW w:w="775" w:type="pct"/>
            <w:tcBorders>
              <w:top w:val="single" w:sz="4" w:space="0" w:color="auto"/>
              <w:left w:val="single" w:sz="4" w:space="0" w:color="auto"/>
              <w:bottom w:val="single" w:sz="4" w:space="0" w:color="auto"/>
              <w:right w:val="nil"/>
            </w:tcBorders>
            <w:shd w:val="clear" w:color="auto" w:fill="FFFFFF"/>
            <w:vAlign w:val="center"/>
          </w:tcPr>
          <w:p w14:paraId="39514D17" w14:textId="77777777" w:rsidR="00764D34" w:rsidRPr="00DD2F71" w:rsidRDefault="00764D34" w:rsidP="00002E11">
            <w:pPr>
              <w:spacing w:before="120"/>
              <w:jc w:val="center"/>
              <w:rPr>
                <w:rFonts w:ascii="Times New Roman" w:hAnsi="Times New Roman" w:cs="Times New Roman"/>
                <w:color w:val="auto"/>
                <w:sz w:val="26"/>
                <w:szCs w:val="26"/>
                <w:lang w:eastAsia="en-US"/>
              </w:rPr>
            </w:pPr>
          </w:p>
        </w:tc>
        <w:tc>
          <w:tcPr>
            <w:tcW w:w="627" w:type="pct"/>
            <w:tcBorders>
              <w:top w:val="single" w:sz="4" w:space="0" w:color="auto"/>
              <w:left w:val="single" w:sz="4" w:space="0" w:color="auto"/>
              <w:bottom w:val="single" w:sz="4" w:space="0" w:color="auto"/>
              <w:right w:val="single" w:sz="4" w:space="0" w:color="auto"/>
            </w:tcBorders>
            <w:shd w:val="clear" w:color="auto" w:fill="FFFFFF"/>
            <w:vAlign w:val="center"/>
          </w:tcPr>
          <w:p w14:paraId="7F0731EF" w14:textId="77777777" w:rsidR="00764D34" w:rsidRPr="00DD2F71" w:rsidRDefault="00764D34" w:rsidP="00002E11">
            <w:pPr>
              <w:spacing w:before="120"/>
              <w:jc w:val="center"/>
              <w:rPr>
                <w:rFonts w:ascii="Times New Roman" w:hAnsi="Times New Roman" w:cs="Times New Roman"/>
                <w:color w:val="auto"/>
                <w:sz w:val="26"/>
                <w:szCs w:val="26"/>
                <w:lang w:eastAsia="en-US"/>
              </w:rPr>
            </w:pPr>
          </w:p>
        </w:tc>
      </w:tr>
    </w:tbl>
    <w:p w14:paraId="563D7D4E"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b/>
          <w:bCs/>
          <w:i/>
          <w:iCs/>
          <w:sz w:val="26"/>
          <w:szCs w:val="26"/>
        </w:rPr>
        <w:t>Ghi chú:</w:t>
      </w:r>
    </w:p>
    <w:p w14:paraId="0FFD0157" w14:textId="77777777" w:rsidR="00764D34" w:rsidRPr="00DD2F71" w:rsidRDefault="00764D34" w:rsidP="00764D34">
      <w:pPr>
        <w:spacing w:before="120"/>
        <w:rPr>
          <w:rFonts w:ascii="Times New Roman" w:hAnsi="Times New Roman" w:cs="Times New Roman"/>
          <w:color w:val="auto"/>
          <w:sz w:val="26"/>
          <w:szCs w:val="26"/>
          <w:lang w:val="en-US" w:eastAsia="en-US"/>
        </w:rPr>
      </w:pPr>
      <w:r w:rsidRPr="00DD2F71">
        <w:rPr>
          <w:rFonts w:ascii="Times New Roman" w:hAnsi="Times New Roman" w:cs="Times New Roman"/>
          <w:sz w:val="26"/>
          <w:szCs w:val="26"/>
        </w:rPr>
        <w:t>(1) Nhà đầu tư bảo đảm việc kê khai nội dung này là đầy đủ và trung thực, nếu Bên mời quan tâm phát hiện bất cứ nhà đầu tư nào đang có các vụ kiện tụng mà không k</w:t>
      </w:r>
      <w:r w:rsidRPr="00DD2F71">
        <w:rPr>
          <w:rFonts w:ascii="Times New Roman" w:hAnsi="Times New Roman" w:cs="Times New Roman"/>
          <w:sz w:val="26"/>
          <w:szCs w:val="26"/>
          <w:lang w:val="en-US"/>
        </w:rPr>
        <w:t>ê</w:t>
      </w:r>
      <w:r w:rsidRPr="00DD2F71">
        <w:rPr>
          <w:rFonts w:ascii="Times New Roman" w:hAnsi="Times New Roman" w:cs="Times New Roman"/>
          <w:sz w:val="26"/>
          <w:szCs w:val="26"/>
        </w:rPr>
        <w:t xml:space="preserve"> khai thì được coi là hành vi gian lận theo quy định tại khoản 4 Điều 16 Luật Đấu thầu và HSĐKTHDA sẽ bị loại. Trường hợp sau khi có kết quả giải quyết tranh chấp dẫn đến vốn chủ sở hữu của nhà đầu tư không đáp ứng yêu cầu để thực hiện dự án thì nhà đầu tư phải cập nhật vốn chủ sở hữu để chứng minh </w:t>
      </w:r>
      <w:r w:rsidRPr="00DD2F71">
        <w:rPr>
          <w:rFonts w:ascii="Times New Roman" w:hAnsi="Times New Roman" w:cs="Times New Roman"/>
          <w:sz w:val="26"/>
          <w:szCs w:val="26"/>
          <w:lang w:val="en-US"/>
        </w:rPr>
        <w:t>đ</w:t>
      </w:r>
      <w:r w:rsidRPr="00DD2F71">
        <w:rPr>
          <w:rFonts w:ascii="Times New Roman" w:hAnsi="Times New Roman" w:cs="Times New Roman"/>
          <w:sz w:val="26"/>
          <w:szCs w:val="26"/>
        </w:rPr>
        <w:t>áp ứng yêu cầu thực hiện dự án theo HSMQT, nếu nhà đầu tư vẫn không đáp ứng sẽ bị loại.</w:t>
      </w:r>
    </w:p>
    <w:p w14:paraId="78291E93" w14:textId="77777777" w:rsidR="00764D34" w:rsidRPr="00DD2F71" w:rsidRDefault="00764D34" w:rsidP="00764D34">
      <w:pPr>
        <w:spacing w:before="120"/>
        <w:rPr>
          <w:rFonts w:ascii="Times New Roman" w:hAnsi="Times New Roman" w:cs="Times New Roman"/>
          <w:color w:val="auto"/>
          <w:sz w:val="26"/>
          <w:szCs w:val="26"/>
          <w:lang w:val="en-US" w:eastAsia="en-US"/>
        </w:rPr>
      </w:pPr>
      <w:r w:rsidRPr="00DD2F71">
        <w:rPr>
          <w:rFonts w:ascii="Times New Roman" w:hAnsi="Times New Roman" w:cs="Times New Roman"/>
          <w:sz w:val="26"/>
          <w:szCs w:val="26"/>
        </w:rPr>
        <w:t>Trường hợp nhà đầu tư liên danh thì từng thành viên của nhà đầu tư liên danh phải k</w:t>
      </w:r>
      <w:r w:rsidRPr="00DD2F71">
        <w:rPr>
          <w:rFonts w:ascii="Times New Roman" w:hAnsi="Times New Roman" w:cs="Times New Roman"/>
          <w:sz w:val="26"/>
          <w:szCs w:val="26"/>
          <w:lang w:val="en-US"/>
        </w:rPr>
        <w:t>ê</w:t>
      </w:r>
      <w:r w:rsidRPr="00DD2F71">
        <w:rPr>
          <w:rFonts w:ascii="Times New Roman" w:hAnsi="Times New Roman" w:cs="Times New Roman"/>
          <w:sz w:val="26"/>
          <w:szCs w:val="26"/>
        </w:rPr>
        <w:t xml:space="preserve"> khai theo Mẫu này.</w:t>
      </w:r>
    </w:p>
    <w:p w14:paraId="5C86E18A" w14:textId="77777777" w:rsidR="00764D34" w:rsidRPr="00DD2F71" w:rsidRDefault="00764D34" w:rsidP="00764D34">
      <w:pPr>
        <w:spacing w:before="120"/>
        <w:rPr>
          <w:rFonts w:ascii="Times New Roman" w:hAnsi="Times New Roman" w:cs="Times New Roman"/>
          <w:color w:val="auto"/>
          <w:sz w:val="26"/>
          <w:szCs w:val="26"/>
          <w:lang w:val="en-US" w:eastAsia="en-US"/>
        </w:rPr>
      </w:pPr>
      <w:r w:rsidRPr="00DD2F71">
        <w:rPr>
          <w:rFonts w:ascii="Times New Roman" w:hAnsi="Times New Roman" w:cs="Times New Roman"/>
          <w:sz w:val="26"/>
          <w:szCs w:val="26"/>
        </w:rPr>
        <w:t>(2) Trường hợp giá trị tranh chấp, khiếu kiện không phải là Đồng Việt Nam thì nhà đầu tư phải quy đổi theo quy định tại Mục 11 CDNĐT.</w:t>
      </w:r>
    </w:p>
    <w:p w14:paraId="3D8759F4" w14:textId="77777777" w:rsidR="00764D34" w:rsidRPr="00DD2F71" w:rsidRDefault="00764D34" w:rsidP="00764D34">
      <w:pPr>
        <w:spacing w:before="120"/>
        <w:jc w:val="center"/>
        <w:rPr>
          <w:rFonts w:ascii="Times New Roman" w:hAnsi="Times New Roman" w:cs="Times New Roman"/>
          <w:bCs/>
          <w:sz w:val="26"/>
          <w:szCs w:val="26"/>
          <w:lang w:val="en-US"/>
        </w:rPr>
      </w:pPr>
    </w:p>
    <w:p w14:paraId="0C92B1EC" w14:textId="77777777" w:rsidR="00764D34" w:rsidRPr="00DD2F71" w:rsidRDefault="00764D34" w:rsidP="00764D34">
      <w:pPr>
        <w:spacing w:before="120"/>
        <w:jc w:val="center"/>
        <w:rPr>
          <w:rFonts w:ascii="Times New Roman" w:hAnsi="Times New Roman" w:cs="Times New Roman"/>
          <w:b/>
          <w:bCs/>
          <w:sz w:val="26"/>
          <w:szCs w:val="26"/>
          <w:lang w:val="en-US"/>
        </w:rPr>
      </w:pPr>
      <w:r w:rsidRPr="00DD2F71">
        <w:rPr>
          <w:rFonts w:ascii="Times New Roman" w:hAnsi="Times New Roman" w:cs="Times New Roman"/>
          <w:b/>
          <w:bCs/>
          <w:sz w:val="26"/>
          <w:szCs w:val="26"/>
        </w:rPr>
        <w:t>PHẦN 2. YÊU CẦU THỰC HIỆN DỰ ÁN</w:t>
      </w:r>
    </w:p>
    <w:p w14:paraId="72C05AC3"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Bên mời quan tâm, tổ chuyên gia căn cứ nội dung quyết định chấp thuận chủ trương đầu tư đối với dự án thuộc diện chấp thuận chủ trương đầu tư, báo cáo nghiên cứu tiền khả thi (nếu có); văn bản phê duyệt thông tin dự án đầu tư kinh doanh đối với dự án không thuộc diện chấp thuận chủ trương đầu tư để xác định yêu cầu thực hiện dự án (trường hợp cần thiết, phát hành kèm theo HSMQT các tài liệu này).</w:t>
      </w:r>
    </w:p>
    <w:p w14:paraId="5866D53D"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Yêu cầu thực hiện dự án gồm:</w:t>
      </w:r>
    </w:p>
    <w:p w14:paraId="7C0F5C4C"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i/>
          <w:iCs/>
          <w:sz w:val="26"/>
          <w:szCs w:val="26"/>
          <w:lang w:val="en-US"/>
        </w:rPr>
        <w:t>1.</w:t>
      </w:r>
      <w:r w:rsidRPr="00DD2F71">
        <w:rPr>
          <w:rFonts w:ascii="Times New Roman" w:hAnsi="Times New Roman" w:cs="Times New Roman"/>
          <w:i/>
          <w:iCs/>
          <w:sz w:val="26"/>
          <w:szCs w:val="26"/>
        </w:rPr>
        <w:t xml:space="preserve"> Tên dự án; mục tiêu đầu tư, quy mô đầu tư của dự án</w:t>
      </w:r>
    </w:p>
    <w:p w14:paraId="7454D953"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i/>
          <w:iCs/>
          <w:sz w:val="26"/>
          <w:szCs w:val="26"/>
        </w:rPr>
        <w:t>2. Tổng vốn đầu tư của dự án:</w:t>
      </w:r>
    </w:p>
    <w:p w14:paraId="76223FF5"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i/>
          <w:iCs/>
          <w:sz w:val="26"/>
          <w:szCs w:val="26"/>
        </w:rPr>
        <w:t>a) Sơ bộ tổng chi phí thực hiện dự án;</w:t>
      </w:r>
    </w:p>
    <w:p w14:paraId="1AFC8F1F"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i/>
          <w:iCs/>
          <w:sz w:val="26"/>
          <w:szCs w:val="26"/>
        </w:rPr>
        <w:t>b) Chi phí khác theo quy định của pháp luật quản lý ngành, lĩnh vực (nếu có);</w:t>
      </w:r>
    </w:p>
    <w:p w14:paraId="660B4824"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i/>
          <w:iCs/>
          <w:sz w:val="26"/>
          <w:szCs w:val="26"/>
        </w:rPr>
        <w:t>c) Chi phí bồi thường, hỗ trợ, tái định cư (nếu có).</w:t>
      </w:r>
    </w:p>
    <w:p w14:paraId="59DB698A"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i/>
          <w:iCs/>
          <w:sz w:val="26"/>
          <w:szCs w:val="26"/>
        </w:rPr>
        <w:t xml:space="preserve">3. Đối với dự án đầu tư dự kiến triển khai trên quỹ đất có tài sản gắn liền với đất phải xử lý theo quy định của pháp luật về quản lý, sử dụng tài sản công là tài sản công tại cơ quan, tổ chức, đơn vị theo quy định của pháp luật về quản lý, sử dụng tài sản công (sau đây gọi </w:t>
      </w:r>
      <w:r w:rsidRPr="00DD2F71">
        <w:rPr>
          <w:rFonts w:ascii="Times New Roman" w:hAnsi="Times New Roman" w:cs="Times New Roman"/>
          <w:i/>
          <w:iCs/>
          <w:sz w:val="26"/>
          <w:szCs w:val="26"/>
          <w:lang w:val="en-US"/>
        </w:rPr>
        <w:t>là</w:t>
      </w:r>
      <w:r w:rsidRPr="00DD2F71">
        <w:rPr>
          <w:rFonts w:ascii="Times New Roman" w:hAnsi="Times New Roman" w:cs="Times New Roman"/>
          <w:i/>
          <w:iCs/>
          <w:sz w:val="26"/>
          <w:szCs w:val="26"/>
        </w:rPr>
        <w:t xml:space="preserve"> tài sản gắn liền với đất) thì việc b</w:t>
      </w:r>
      <w:r w:rsidRPr="00DD2F71">
        <w:rPr>
          <w:rFonts w:ascii="Times New Roman" w:hAnsi="Times New Roman" w:cs="Times New Roman"/>
          <w:i/>
          <w:iCs/>
          <w:sz w:val="26"/>
          <w:szCs w:val="26"/>
          <w:lang w:val="en-US"/>
        </w:rPr>
        <w:t>á</w:t>
      </w:r>
      <w:r w:rsidRPr="00DD2F71">
        <w:rPr>
          <w:rFonts w:ascii="Times New Roman" w:hAnsi="Times New Roman" w:cs="Times New Roman"/>
          <w:i/>
          <w:iCs/>
          <w:sz w:val="26"/>
          <w:szCs w:val="26"/>
        </w:rPr>
        <w:t>n tài sản gắn liền với đất cho nhà đầu tư hoặc nhà đầu tư phải hoàn trả giá trị còn l</w:t>
      </w:r>
      <w:r w:rsidRPr="00DD2F71">
        <w:rPr>
          <w:rFonts w:ascii="Times New Roman" w:hAnsi="Times New Roman" w:cs="Times New Roman"/>
          <w:i/>
          <w:iCs/>
          <w:sz w:val="26"/>
          <w:szCs w:val="26"/>
          <w:lang w:val="en-US"/>
        </w:rPr>
        <w:t>ạ</w:t>
      </w:r>
      <w:r w:rsidRPr="00DD2F71">
        <w:rPr>
          <w:rFonts w:ascii="Times New Roman" w:hAnsi="Times New Roman" w:cs="Times New Roman"/>
          <w:i/>
          <w:iCs/>
          <w:sz w:val="26"/>
          <w:szCs w:val="26"/>
        </w:rPr>
        <w:t>i của tài sản gắn liền với đất bị phá dỡ, hủy bỏ theo quy định của pháp luật về quản lý, sử dụng tài sản công phải được quy định trong HSMQT. Trong đó:</w:t>
      </w:r>
    </w:p>
    <w:p w14:paraId="516CB284"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i/>
          <w:iCs/>
          <w:sz w:val="26"/>
          <w:szCs w:val="26"/>
        </w:rPr>
        <w:t>a) Trường hợp tài sản gắn liền với đất được cấp có thẩm quyền quyết định phá dỡ, hủy bỏ, giá trị còn lại của tài sản gắn liền với đất được xác định trên s</w:t>
      </w:r>
      <w:r w:rsidRPr="00DD2F71">
        <w:rPr>
          <w:rFonts w:ascii="Times New Roman" w:hAnsi="Times New Roman" w:cs="Times New Roman"/>
          <w:i/>
          <w:iCs/>
          <w:sz w:val="26"/>
          <w:szCs w:val="26"/>
          <w:lang w:val="en-US"/>
        </w:rPr>
        <w:t>ổ</w:t>
      </w:r>
      <w:r w:rsidRPr="00DD2F71">
        <w:rPr>
          <w:rFonts w:ascii="Times New Roman" w:hAnsi="Times New Roman" w:cs="Times New Roman"/>
          <w:i/>
          <w:iCs/>
          <w:sz w:val="26"/>
          <w:szCs w:val="26"/>
        </w:rPr>
        <w:t xml:space="preserve"> kế toán tại thời điểm cấp có thẩm quyền quyết định phá dỡ, hủy bỏ.</w:t>
      </w:r>
    </w:p>
    <w:p w14:paraId="5209548F"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i/>
          <w:iCs/>
          <w:sz w:val="26"/>
          <w:szCs w:val="26"/>
        </w:rPr>
        <w:t>Tr</w:t>
      </w:r>
      <w:r w:rsidRPr="00DD2F71">
        <w:rPr>
          <w:rFonts w:ascii="Times New Roman" w:hAnsi="Times New Roman" w:cs="Times New Roman"/>
          <w:i/>
          <w:iCs/>
          <w:sz w:val="26"/>
          <w:szCs w:val="26"/>
          <w:lang w:val="en-US"/>
        </w:rPr>
        <w:t>ườ</w:t>
      </w:r>
      <w:r w:rsidRPr="00DD2F71">
        <w:rPr>
          <w:rFonts w:ascii="Times New Roman" w:hAnsi="Times New Roman" w:cs="Times New Roman"/>
          <w:i/>
          <w:iCs/>
          <w:sz w:val="26"/>
          <w:szCs w:val="26"/>
        </w:rPr>
        <w:t>ng hợp tại thời điểm lập HSMQT chưa xác định được giá trị của tài sản gắn liền với đất, HSMQT quy định nhà đầu tư phải cam kết nộp giá trị của tài sản gắn liền với đất sau khi được cấp có thẩm quyền xác định theo quy định của pháp luật về quản lý, sử dụng tài sản công.</w:t>
      </w:r>
    </w:p>
    <w:p w14:paraId="4AFDCD49"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i/>
          <w:iCs/>
          <w:sz w:val="26"/>
          <w:szCs w:val="26"/>
        </w:rPr>
        <w:t>Trường hợp tài sản gắn liền với đất chưa được theo dõi t</w:t>
      </w:r>
      <w:r w:rsidRPr="00DD2F71">
        <w:rPr>
          <w:rFonts w:ascii="Times New Roman" w:hAnsi="Times New Roman" w:cs="Times New Roman"/>
          <w:i/>
          <w:iCs/>
          <w:sz w:val="26"/>
          <w:szCs w:val="26"/>
          <w:lang w:val="en-US"/>
        </w:rPr>
        <w:t>r</w:t>
      </w:r>
      <w:r w:rsidRPr="00DD2F71">
        <w:rPr>
          <w:rFonts w:ascii="Times New Roman" w:hAnsi="Times New Roman" w:cs="Times New Roman"/>
          <w:i/>
          <w:iCs/>
          <w:sz w:val="26"/>
          <w:szCs w:val="26"/>
        </w:rPr>
        <w:t>ên s</w:t>
      </w:r>
      <w:r w:rsidRPr="00DD2F71">
        <w:rPr>
          <w:rFonts w:ascii="Times New Roman" w:hAnsi="Times New Roman" w:cs="Times New Roman"/>
          <w:i/>
          <w:iCs/>
          <w:sz w:val="26"/>
          <w:szCs w:val="26"/>
          <w:lang w:val="en-US"/>
        </w:rPr>
        <w:t>ổ</w:t>
      </w:r>
      <w:r w:rsidRPr="00DD2F71">
        <w:rPr>
          <w:rFonts w:ascii="Times New Roman" w:hAnsi="Times New Roman" w:cs="Times New Roman"/>
          <w:i/>
          <w:iCs/>
          <w:sz w:val="26"/>
          <w:szCs w:val="26"/>
        </w:rPr>
        <w:t xml:space="preserve"> kế toán thì cơ quan tiếp nhận tài sản có trách nhiệm căn cứ vào hướng dẫn của Bộ Tài chính về chế độ t</w:t>
      </w:r>
      <w:r w:rsidRPr="00DD2F71">
        <w:rPr>
          <w:rFonts w:ascii="Times New Roman" w:hAnsi="Times New Roman" w:cs="Times New Roman"/>
          <w:i/>
          <w:iCs/>
          <w:sz w:val="26"/>
          <w:szCs w:val="26"/>
          <w:lang w:val="en-US"/>
        </w:rPr>
        <w:t>ín</w:t>
      </w:r>
      <w:r w:rsidRPr="00DD2F71">
        <w:rPr>
          <w:rFonts w:ascii="Times New Roman" w:hAnsi="Times New Roman" w:cs="Times New Roman"/>
          <w:i/>
          <w:iCs/>
          <w:sz w:val="26"/>
          <w:szCs w:val="26"/>
        </w:rPr>
        <w:t>h hao mòn, khấu hao tài sản cố định tại cơ quan, tổ chức, đơn vị đ</w:t>
      </w:r>
      <w:r w:rsidRPr="00DD2F71">
        <w:rPr>
          <w:rFonts w:ascii="Times New Roman" w:hAnsi="Times New Roman" w:cs="Times New Roman"/>
          <w:i/>
          <w:iCs/>
          <w:sz w:val="26"/>
          <w:szCs w:val="26"/>
          <w:lang w:val="en-US"/>
        </w:rPr>
        <w:t xml:space="preserve">ể </w:t>
      </w:r>
      <w:r w:rsidRPr="00DD2F71">
        <w:rPr>
          <w:rFonts w:ascii="Times New Roman" w:hAnsi="Times New Roman" w:cs="Times New Roman"/>
          <w:i/>
          <w:iCs/>
          <w:sz w:val="26"/>
          <w:szCs w:val="26"/>
        </w:rPr>
        <w:t>xác định giá trị còn lại của tài sản tại thời điểm thực hiện ph</w:t>
      </w:r>
      <w:r w:rsidRPr="00DD2F71">
        <w:rPr>
          <w:rFonts w:ascii="Times New Roman" w:hAnsi="Times New Roman" w:cs="Times New Roman"/>
          <w:i/>
          <w:iCs/>
          <w:sz w:val="26"/>
          <w:szCs w:val="26"/>
          <w:lang w:val="en-US"/>
        </w:rPr>
        <w:t>á</w:t>
      </w:r>
      <w:r w:rsidRPr="00DD2F71">
        <w:rPr>
          <w:rFonts w:ascii="Times New Roman" w:hAnsi="Times New Roman" w:cs="Times New Roman"/>
          <w:i/>
          <w:iCs/>
          <w:sz w:val="26"/>
          <w:szCs w:val="26"/>
        </w:rPr>
        <w:t xml:space="preserve"> dỡ hủy bỏ.</w:t>
      </w:r>
    </w:p>
    <w:p w14:paraId="05B95379"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i/>
          <w:iCs/>
          <w:sz w:val="26"/>
          <w:szCs w:val="26"/>
        </w:rPr>
        <w:t>b) Trường hợp b</w:t>
      </w:r>
      <w:r w:rsidRPr="00DD2F71">
        <w:rPr>
          <w:rFonts w:ascii="Times New Roman" w:hAnsi="Times New Roman" w:cs="Times New Roman"/>
          <w:i/>
          <w:iCs/>
          <w:sz w:val="26"/>
          <w:szCs w:val="26"/>
          <w:lang w:val="en-US"/>
        </w:rPr>
        <w:t>á</w:t>
      </w:r>
      <w:r w:rsidRPr="00DD2F71">
        <w:rPr>
          <w:rFonts w:ascii="Times New Roman" w:hAnsi="Times New Roman" w:cs="Times New Roman"/>
          <w:i/>
          <w:iCs/>
          <w:sz w:val="26"/>
          <w:szCs w:val="26"/>
        </w:rPr>
        <w:t>n tài sản gắn liền với đất mà cấp có thẩm quyền đã quyết định giá bán tài sản theo quy định của pháp luật về quản lý sử dụng tài sản công trước khi lập HSMQT thì HSMQT ghi rõ thông tin gi</w:t>
      </w:r>
      <w:r w:rsidRPr="00DD2F71">
        <w:rPr>
          <w:rFonts w:ascii="Times New Roman" w:hAnsi="Times New Roman" w:cs="Times New Roman"/>
          <w:i/>
          <w:iCs/>
          <w:sz w:val="26"/>
          <w:szCs w:val="26"/>
          <w:lang w:val="en-US"/>
        </w:rPr>
        <w:t>á</w:t>
      </w:r>
      <w:r w:rsidRPr="00DD2F71">
        <w:rPr>
          <w:rFonts w:ascii="Times New Roman" w:hAnsi="Times New Roman" w:cs="Times New Roman"/>
          <w:i/>
          <w:iCs/>
          <w:sz w:val="26"/>
          <w:szCs w:val="26"/>
        </w:rPr>
        <w:t xml:space="preserve"> b</w:t>
      </w:r>
      <w:r w:rsidRPr="00DD2F71">
        <w:rPr>
          <w:rFonts w:ascii="Times New Roman" w:hAnsi="Times New Roman" w:cs="Times New Roman"/>
          <w:i/>
          <w:iCs/>
          <w:sz w:val="26"/>
          <w:szCs w:val="26"/>
          <w:lang w:val="en-US"/>
        </w:rPr>
        <w:t>á</w:t>
      </w:r>
      <w:r w:rsidRPr="00DD2F71">
        <w:rPr>
          <w:rFonts w:ascii="Times New Roman" w:hAnsi="Times New Roman" w:cs="Times New Roman"/>
          <w:i/>
          <w:iCs/>
          <w:sz w:val="26"/>
          <w:szCs w:val="26"/>
        </w:rPr>
        <w:t>n tài sản gắn liền với đất.</w:t>
      </w:r>
    </w:p>
    <w:p w14:paraId="31C3F64A"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i/>
          <w:iCs/>
          <w:sz w:val="26"/>
          <w:szCs w:val="26"/>
        </w:rPr>
        <w:t>Trường hợp tại thời điểm lập HSMQT, cấp có thẩm quyền chưa quyết định giá b</w:t>
      </w:r>
      <w:r w:rsidRPr="00DD2F71">
        <w:rPr>
          <w:rFonts w:ascii="Times New Roman" w:hAnsi="Times New Roman" w:cs="Times New Roman"/>
          <w:i/>
          <w:iCs/>
          <w:sz w:val="26"/>
          <w:szCs w:val="26"/>
          <w:lang w:val="en-US"/>
        </w:rPr>
        <w:t>á</w:t>
      </w:r>
      <w:r w:rsidRPr="00DD2F71">
        <w:rPr>
          <w:rFonts w:ascii="Times New Roman" w:hAnsi="Times New Roman" w:cs="Times New Roman"/>
          <w:i/>
          <w:iCs/>
          <w:sz w:val="26"/>
          <w:szCs w:val="26"/>
        </w:rPr>
        <w:t>n tài sản thì HSMQT quy định nhà đầu tư cam k</w:t>
      </w:r>
      <w:r w:rsidRPr="00DD2F71">
        <w:rPr>
          <w:rFonts w:ascii="Times New Roman" w:hAnsi="Times New Roman" w:cs="Times New Roman"/>
          <w:i/>
          <w:iCs/>
          <w:sz w:val="26"/>
          <w:szCs w:val="26"/>
          <w:lang w:val="en-US"/>
        </w:rPr>
        <w:t>ết</w:t>
      </w:r>
      <w:r w:rsidRPr="00DD2F71">
        <w:rPr>
          <w:rFonts w:ascii="Times New Roman" w:hAnsi="Times New Roman" w:cs="Times New Roman"/>
          <w:i/>
          <w:iCs/>
          <w:sz w:val="26"/>
          <w:szCs w:val="26"/>
        </w:rPr>
        <w:t xml:space="preserve"> nộp giá trị của tài sản gắn liền</w:t>
      </w:r>
      <w:r w:rsidRPr="00DD2F71">
        <w:rPr>
          <w:rFonts w:ascii="Times New Roman" w:hAnsi="Times New Roman" w:cs="Times New Roman"/>
          <w:color w:val="auto"/>
          <w:sz w:val="26"/>
          <w:szCs w:val="26"/>
          <w:lang w:val="en-US" w:eastAsia="en-US"/>
        </w:rPr>
        <w:t xml:space="preserve"> </w:t>
      </w:r>
      <w:r w:rsidRPr="00DD2F71">
        <w:rPr>
          <w:rFonts w:ascii="Times New Roman" w:hAnsi="Times New Roman" w:cs="Times New Roman"/>
          <w:i/>
          <w:iCs/>
          <w:sz w:val="26"/>
          <w:szCs w:val="26"/>
        </w:rPr>
        <w:t>với đất sẽ được cấp có thẩm quyền quyết định theo quy định của pháp luật về quản lý, sử dụng tài sản công.</w:t>
      </w:r>
    </w:p>
    <w:p w14:paraId="45CC4A9A"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i/>
          <w:iCs/>
          <w:sz w:val="26"/>
          <w:szCs w:val="26"/>
        </w:rPr>
        <w:t>4. Địa điểm thực hiện dự án;</w:t>
      </w:r>
    </w:p>
    <w:p w14:paraId="4956C7FE"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i/>
          <w:iCs/>
          <w:sz w:val="26"/>
          <w:szCs w:val="26"/>
        </w:rPr>
        <w:t>5. Mục đích sử dụng đất; Hiện trạng sử dụng đất (nếu có);</w:t>
      </w:r>
    </w:p>
    <w:p w14:paraId="21433125"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i/>
          <w:iCs/>
          <w:sz w:val="26"/>
          <w:szCs w:val="26"/>
        </w:rPr>
        <w:t>6. Diện tích khu đất thực hiện dự án (nếu có);</w:t>
      </w:r>
    </w:p>
    <w:p w14:paraId="29C11210"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sz w:val="26"/>
          <w:szCs w:val="26"/>
        </w:rPr>
        <w:t xml:space="preserve">7. </w:t>
      </w:r>
      <w:r w:rsidRPr="00DD2F71">
        <w:rPr>
          <w:rFonts w:ascii="Times New Roman" w:hAnsi="Times New Roman" w:cs="Times New Roman"/>
          <w:i/>
          <w:iCs/>
          <w:sz w:val="26"/>
          <w:szCs w:val="26"/>
        </w:rPr>
        <w:t>Các ch</w:t>
      </w:r>
      <w:r w:rsidRPr="00DD2F71">
        <w:rPr>
          <w:rFonts w:ascii="Times New Roman" w:hAnsi="Times New Roman" w:cs="Times New Roman"/>
          <w:i/>
          <w:iCs/>
          <w:sz w:val="26"/>
          <w:szCs w:val="26"/>
          <w:lang w:val="en-US"/>
        </w:rPr>
        <w:t>ỉ</w:t>
      </w:r>
      <w:r w:rsidRPr="00DD2F71">
        <w:rPr>
          <w:rFonts w:ascii="Times New Roman" w:hAnsi="Times New Roman" w:cs="Times New Roman"/>
          <w:i/>
          <w:iCs/>
          <w:sz w:val="26"/>
          <w:szCs w:val="26"/>
        </w:rPr>
        <w:t xml:space="preserve"> tiêu quy hoạch;</w:t>
      </w:r>
    </w:p>
    <w:p w14:paraId="6EDEBD70"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i/>
          <w:iCs/>
          <w:sz w:val="26"/>
          <w:szCs w:val="26"/>
        </w:rPr>
        <w:t>8. Thời hạn</w:t>
      </w:r>
      <w:r w:rsidRPr="00DD2F71">
        <w:rPr>
          <w:rFonts w:ascii="Times New Roman" w:hAnsi="Times New Roman" w:cs="Times New Roman"/>
          <w:sz w:val="26"/>
          <w:szCs w:val="26"/>
        </w:rPr>
        <w:t xml:space="preserve">, </w:t>
      </w:r>
      <w:r w:rsidRPr="00DD2F71">
        <w:rPr>
          <w:rFonts w:ascii="Times New Roman" w:hAnsi="Times New Roman" w:cs="Times New Roman"/>
          <w:i/>
          <w:iCs/>
          <w:sz w:val="26"/>
          <w:szCs w:val="26"/>
        </w:rPr>
        <w:t>tiến độ thực hiện dự án; sơ bộ phương án phân kỳ đầu tư hoặc phân chia dự án thành phần (nếu có); tiến độ thực hiện dự</w:t>
      </w:r>
      <w:r w:rsidRPr="00DD2F71">
        <w:rPr>
          <w:rFonts w:ascii="Times New Roman" w:hAnsi="Times New Roman" w:cs="Times New Roman"/>
          <w:i/>
          <w:iCs/>
          <w:sz w:val="26"/>
          <w:szCs w:val="26"/>
          <w:lang w:val="en-US"/>
        </w:rPr>
        <w:t xml:space="preserve"> á</w:t>
      </w:r>
      <w:r w:rsidRPr="00DD2F71">
        <w:rPr>
          <w:rFonts w:ascii="Times New Roman" w:hAnsi="Times New Roman" w:cs="Times New Roman"/>
          <w:i/>
          <w:iCs/>
          <w:sz w:val="26"/>
          <w:szCs w:val="26"/>
        </w:rPr>
        <w:t>n theo từng giai đoạn (nếu có);</w:t>
      </w:r>
    </w:p>
    <w:p w14:paraId="7216526B"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i/>
          <w:iCs/>
          <w:sz w:val="26"/>
          <w:szCs w:val="26"/>
        </w:rPr>
        <w:t>9. Tên bên mời quan tâm;</w:t>
      </w:r>
    </w:p>
    <w:p w14:paraId="5D64BFE4" w14:textId="77777777" w:rsidR="00764D34" w:rsidRPr="00DD2F71" w:rsidRDefault="00764D34" w:rsidP="00764D34">
      <w:pPr>
        <w:spacing w:before="120"/>
        <w:rPr>
          <w:rFonts w:ascii="Times New Roman" w:hAnsi="Times New Roman" w:cs="Times New Roman"/>
          <w:color w:val="auto"/>
          <w:sz w:val="26"/>
          <w:szCs w:val="26"/>
          <w:lang w:eastAsia="en-US"/>
        </w:rPr>
      </w:pPr>
      <w:r w:rsidRPr="00DD2F71">
        <w:rPr>
          <w:rFonts w:ascii="Times New Roman" w:hAnsi="Times New Roman" w:cs="Times New Roman"/>
          <w:i/>
          <w:iCs/>
          <w:sz w:val="26"/>
          <w:szCs w:val="26"/>
          <w:lang w:val="en-US"/>
        </w:rPr>
        <w:t>10</w:t>
      </w:r>
      <w:r w:rsidRPr="00DD2F71">
        <w:rPr>
          <w:rFonts w:ascii="Times New Roman" w:hAnsi="Times New Roman" w:cs="Times New Roman"/>
          <w:i/>
          <w:iCs/>
          <w:sz w:val="26"/>
          <w:szCs w:val="26"/>
        </w:rPr>
        <w:t>. Các nội dung liên quan khác.</w:t>
      </w:r>
    </w:p>
    <w:p w14:paraId="7D2272C1" w14:textId="77777777" w:rsidR="00764D34" w:rsidRPr="00DD2F71" w:rsidRDefault="00764D34" w:rsidP="00764D34">
      <w:pPr>
        <w:rPr>
          <w:rFonts w:ascii="Times New Roman" w:hAnsi="Times New Roman" w:cs="Times New Roman"/>
          <w:sz w:val="26"/>
          <w:szCs w:val="26"/>
        </w:rPr>
      </w:pPr>
    </w:p>
    <w:p w14:paraId="2D9949A7" w14:textId="77777777" w:rsidR="004A4E12" w:rsidRDefault="004A4E12"/>
    <w:sectPr w:rsidR="004A4E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E5E3A" w14:textId="77777777" w:rsidR="007823BD" w:rsidRDefault="007823BD" w:rsidP="00764D34">
      <w:r>
        <w:separator/>
      </w:r>
    </w:p>
  </w:endnote>
  <w:endnote w:type="continuationSeparator" w:id="0">
    <w:p w14:paraId="4285C228" w14:textId="77777777" w:rsidR="007823BD" w:rsidRDefault="007823BD" w:rsidP="00764D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andara">
    <w:panose1 w:val="020E0502030303020204"/>
    <w:charset w:val="00"/>
    <w:family w:val="swiss"/>
    <w:pitch w:val="variable"/>
    <w:sig w:usb0="A00002EF" w:usb1="4000A44B" w:usb2="00000000" w:usb3="00000000" w:csb0="0000019F" w:csb1="00000000"/>
  </w:font>
  <w:font w:name="Sylfaen">
    <w:panose1 w:val="010A0502050306030303"/>
    <w:charset w:val="00"/>
    <w:family w:val="roman"/>
    <w:pitch w:val="variable"/>
    <w:sig w:usb0="04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Century Schoolbook">
    <w:panose1 w:val="0204060405050502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AF1E9" w14:textId="77777777" w:rsidR="007823BD" w:rsidRDefault="007823BD" w:rsidP="00764D34">
      <w:r>
        <w:separator/>
      </w:r>
    </w:p>
  </w:footnote>
  <w:footnote w:type="continuationSeparator" w:id="0">
    <w:p w14:paraId="2133B6B2" w14:textId="77777777" w:rsidR="007823BD" w:rsidRDefault="007823BD" w:rsidP="00764D34">
      <w:r>
        <w:continuationSeparator/>
      </w:r>
    </w:p>
  </w:footnote>
  <w:footnote w:id="1">
    <w:p w14:paraId="62D8EB9C" w14:textId="77777777" w:rsidR="00764D34" w:rsidRPr="00AE7686" w:rsidRDefault="00764D34" w:rsidP="00764D34">
      <w:pPr>
        <w:pStyle w:val="FootnoteText"/>
        <w:spacing w:before="120"/>
        <w:rPr>
          <w:lang w:val="en-US"/>
        </w:rPr>
      </w:pPr>
      <w:r w:rsidRPr="00AE7686">
        <w:rPr>
          <w:rStyle w:val="FootnoteReference"/>
        </w:rPr>
        <w:t>(1)</w:t>
      </w:r>
      <w:r w:rsidRPr="00AE7686">
        <w:t xml:space="preserve"> </w:t>
      </w:r>
      <w:r w:rsidRPr="00AE7686">
        <w:rPr>
          <w:bCs/>
        </w:rPr>
        <w:t>Không áp dụng đối với các dự án do nhà đầu tư đề xuất.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15:restartNumberingAfterBreak="0">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 w15:restartNumberingAfterBreak="0">
    <w:nsid w:val="00000007"/>
    <w:multiLevelType w:val="multilevel"/>
    <w:tmpl w:val="0000000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 w15:restartNumberingAfterBreak="0">
    <w:nsid w:val="00000009"/>
    <w:multiLevelType w:val="multilevel"/>
    <w:tmpl w:val="00000008"/>
    <w:lvl w:ilvl="0">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5" w15:restartNumberingAfterBreak="0">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6" w15:restartNumberingAfterBreak="0">
    <w:nsid w:val="0000000D"/>
    <w:multiLevelType w:val="multilevel"/>
    <w:tmpl w:val="0000000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7" w15:restartNumberingAfterBreak="0">
    <w:nsid w:val="0000000F"/>
    <w:multiLevelType w:val="multilevel"/>
    <w:tmpl w:val="0000000E"/>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8" w15:restartNumberingAfterBreak="0">
    <w:nsid w:val="00000011"/>
    <w:multiLevelType w:val="multilevel"/>
    <w:tmpl w:val="0000001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9" w15:restartNumberingAfterBreak="0">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0" w15:restartNumberingAfterBreak="0">
    <w:nsid w:val="00000015"/>
    <w:multiLevelType w:val="multilevel"/>
    <w:tmpl w:val="0000001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1" w15:restartNumberingAfterBreak="0">
    <w:nsid w:val="00000017"/>
    <w:multiLevelType w:val="multilevel"/>
    <w:tmpl w:val="00000016"/>
    <w:lvl w:ilvl="0">
      <w:start w:val="7"/>
      <w:numFmt w:val="upp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7"/>
      <w:numFmt w:val="upp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7"/>
      <w:numFmt w:val="upp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7"/>
      <w:numFmt w:val="upp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7"/>
      <w:numFmt w:val="upp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7"/>
      <w:numFmt w:val="upp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7"/>
      <w:numFmt w:val="upp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7"/>
      <w:numFmt w:val="upp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7"/>
      <w:numFmt w:val="upp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2" w15:restartNumberingAfterBreak="0">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3" w15:restartNumberingAfterBreak="0">
    <w:nsid w:val="0000001B"/>
    <w:multiLevelType w:val="multilevel"/>
    <w:tmpl w:val="0000001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4" w15:restartNumberingAfterBreak="0">
    <w:nsid w:val="0000001D"/>
    <w:multiLevelType w:val="multilevel"/>
    <w:tmpl w:val="0000001C"/>
    <w:lvl w:ilvl="0">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5" w15:restartNumberingAfterBreak="0">
    <w:nsid w:val="0000001F"/>
    <w:multiLevelType w:val="multilevel"/>
    <w:tmpl w:val="0000001E"/>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6" w15:restartNumberingAfterBreak="0">
    <w:nsid w:val="00000021"/>
    <w:multiLevelType w:val="multilevel"/>
    <w:tmpl w:val="0000002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7" w15:restartNumberingAfterBreak="0">
    <w:nsid w:val="00000023"/>
    <w:multiLevelType w:val="multilevel"/>
    <w:tmpl w:val="0000002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8" w15:restartNumberingAfterBreak="0">
    <w:nsid w:val="00000025"/>
    <w:multiLevelType w:val="multilevel"/>
    <w:tmpl w:val="0000002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9" w15:restartNumberingAfterBreak="0">
    <w:nsid w:val="00000027"/>
    <w:multiLevelType w:val="multilevel"/>
    <w:tmpl w:val="0000002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0" w15:restartNumberingAfterBreak="0">
    <w:nsid w:val="00000029"/>
    <w:multiLevelType w:val="multilevel"/>
    <w:tmpl w:val="0000002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1" w15:restartNumberingAfterBreak="0">
    <w:nsid w:val="0000002B"/>
    <w:multiLevelType w:val="multilevel"/>
    <w:tmpl w:val="0000002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2" w15:restartNumberingAfterBreak="0">
    <w:nsid w:val="0000002D"/>
    <w:multiLevelType w:val="multilevel"/>
    <w:tmpl w:val="0000002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3" w15:restartNumberingAfterBreak="0">
    <w:nsid w:val="30305769"/>
    <w:multiLevelType w:val="hybridMultilevel"/>
    <w:tmpl w:val="AC048E4E"/>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033775065">
    <w:abstractNumId w:val="23"/>
  </w:num>
  <w:num w:numId="2" w16cid:durableId="1863086107">
    <w:abstractNumId w:val="0"/>
  </w:num>
  <w:num w:numId="3" w16cid:durableId="392431510">
    <w:abstractNumId w:val="1"/>
  </w:num>
  <w:num w:numId="4" w16cid:durableId="1006979899">
    <w:abstractNumId w:val="2"/>
  </w:num>
  <w:num w:numId="5" w16cid:durableId="1441996096">
    <w:abstractNumId w:val="3"/>
  </w:num>
  <w:num w:numId="6" w16cid:durableId="1220479315">
    <w:abstractNumId w:val="4"/>
  </w:num>
  <w:num w:numId="7" w16cid:durableId="1417901513">
    <w:abstractNumId w:val="5"/>
  </w:num>
  <w:num w:numId="8" w16cid:durableId="1843006416">
    <w:abstractNumId w:val="6"/>
  </w:num>
  <w:num w:numId="9" w16cid:durableId="1357266536">
    <w:abstractNumId w:val="7"/>
  </w:num>
  <w:num w:numId="10" w16cid:durableId="1538666552">
    <w:abstractNumId w:val="8"/>
  </w:num>
  <w:num w:numId="11" w16cid:durableId="596208863">
    <w:abstractNumId w:val="9"/>
  </w:num>
  <w:num w:numId="12" w16cid:durableId="35737036">
    <w:abstractNumId w:val="10"/>
  </w:num>
  <w:num w:numId="13" w16cid:durableId="1611887123">
    <w:abstractNumId w:val="11"/>
  </w:num>
  <w:num w:numId="14" w16cid:durableId="146943724">
    <w:abstractNumId w:val="12"/>
  </w:num>
  <w:num w:numId="15" w16cid:durableId="1598251366">
    <w:abstractNumId w:val="13"/>
  </w:num>
  <w:num w:numId="16" w16cid:durableId="1083835123">
    <w:abstractNumId w:val="14"/>
  </w:num>
  <w:num w:numId="17" w16cid:durableId="1152451793">
    <w:abstractNumId w:val="15"/>
  </w:num>
  <w:num w:numId="18" w16cid:durableId="1987853010">
    <w:abstractNumId w:val="16"/>
  </w:num>
  <w:num w:numId="19" w16cid:durableId="961419790">
    <w:abstractNumId w:val="17"/>
  </w:num>
  <w:num w:numId="20" w16cid:durableId="1216356014">
    <w:abstractNumId w:val="18"/>
  </w:num>
  <w:num w:numId="21" w16cid:durableId="823593728">
    <w:abstractNumId w:val="19"/>
  </w:num>
  <w:num w:numId="22" w16cid:durableId="1132753708">
    <w:abstractNumId w:val="20"/>
  </w:num>
  <w:num w:numId="23" w16cid:durableId="1090739978">
    <w:abstractNumId w:val="21"/>
  </w:num>
  <w:num w:numId="24" w16cid:durableId="110503354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64D34"/>
    <w:rsid w:val="00002E11"/>
    <w:rsid w:val="00295CE1"/>
    <w:rsid w:val="003D762C"/>
    <w:rsid w:val="004A4E12"/>
    <w:rsid w:val="004C0B60"/>
    <w:rsid w:val="007505E3"/>
    <w:rsid w:val="00764D34"/>
    <w:rsid w:val="007823BD"/>
    <w:rsid w:val="00973909"/>
    <w:rsid w:val="00A5330B"/>
    <w:rsid w:val="00B80B1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494EB"/>
  <w15:chartTrackingRefBased/>
  <w15:docId w15:val="{F6BFFD15-846C-4FE4-A169-3C93D2716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D34"/>
    <w:pPr>
      <w:widowControl w:val="0"/>
    </w:pPr>
    <w:rPr>
      <w:rFonts w:ascii="Microsoft Sans Serif" w:eastAsia="Microsoft Sans Serif" w:hAnsi="Microsoft Sans Serif" w:cs="Microsoft Sans Serif"/>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customStyle="1" w:styleId="DefaultParagraphFontParaCharCharCharCharChar">
    <w:name w:val="Default Paragraph Font Para Char Char Char Char Char"/>
    <w:autoRedefine/>
    <w:rsid w:val="00764D34"/>
    <w:pPr>
      <w:tabs>
        <w:tab w:val="left" w:pos="1152"/>
      </w:tabs>
      <w:spacing w:before="120" w:after="120" w:line="312" w:lineRule="auto"/>
    </w:pPr>
    <w:rPr>
      <w:rFonts w:ascii="Arial" w:eastAsia="Times New Roman" w:hAnsi="Arial" w:cs="Arial"/>
      <w:sz w:val="26"/>
      <w:szCs w:val="26"/>
      <w:lang w:val="en-US" w:eastAsia="en-US"/>
    </w:rPr>
  </w:style>
  <w:style w:type="character" w:styleId="Hyperlink">
    <w:name w:val="Hyperlink"/>
    <w:rsid w:val="00764D34"/>
    <w:rPr>
      <w:color w:val="0066CC"/>
      <w:u w:val="single"/>
    </w:rPr>
  </w:style>
  <w:style w:type="character" w:customStyle="1" w:styleId="Heading1">
    <w:name w:val="Heading #1_"/>
    <w:link w:val="Heading10"/>
    <w:rsid w:val="00764D34"/>
    <w:rPr>
      <w:rFonts w:ascii="Times New Roman" w:hAnsi="Times New Roman" w:cs="Times New Roman"/>
      <w:sz w:val="19"/>
      <w:szCs w:val="19"/>
      <w:shd w:val="clear" w:color="auto" w:fill="FFFFFF"/>
    </w:rPr>
  </w:style>
  <w:style w:type="paragraph" w:customStyle="1" w:styleId="Heading10">
    <w:name w:val="Heading #1"/>
    <w:basedOn w:val="Normal"/>
    <w:link w:val="Heading1"/>
    <w:rsid w:val="00764D34"/>
    <w:pPr>
      <w:shd w:val="clear" w:color="auto" w:fill="FFFFFF"/>
      <w:spacing w:after="180" w:line="240" w:lineRule="atLeast"/>
      <w:jc w:val="center"/>
      <w:outlineLvl w:val="0"/>
    </w:pPr>
    <w:rPr>
      <w:rFonts w:ascii="Times New Roman" w:eastAsia="Calibri" w:hAnsi="Times New Roman" w:cs="Times New Roman"/>
      <w:color w:val="auto"/>
      <w:sz w:val="19"/>
      <w:szCs w:val="19"/>
      <w:lang w:val="en-US" w:eastAsia="en-US"/>
    </w:rPr>
  </w:style>
  <w:style w:type="character" w:customStyle="1" w:styleId="Heading2">
    <w:name w:val="Heading #2_"/>
    <w:link w:val="Heading20"/>
    <w:rsid w:val="00764D34"/>
    <w:rPr>
      <w:rFonts w:ascii="Times New Roman" w:hAnsi="Times New Roman" w:cs="Times New Roman"/>
      <w:b/>
      <w:bCs/>
      <w:sz w:val="17"/>
      <w:szCs w:val="17"/>
      <w:shd w:val="clear" w:color="auto" w:fill="FFFFFF"/>
    </w:rPr>
  </w:style>
  <w:style w:type="paragraph" w:customStyle="1" w:styleId="Heading20">
    <w:name w:val="Heading #2"/>
    <w:basedOn w:val="Normal"/>
    <w:link w:val="Heading2"/>
    <w:rsid w:val="00764D34"/>
    <w:pPr>
      <w:shd w:val="clear" w:color="auto" w:fill="FFFFFF"/>
      <w:spacing w:before="180" w:line="251" w:lineRule="exact"/>
      <w:jc w:val="center"/>
      <w:outlineLvl w:val="1"/>
    </w:pPr>
    <w:rPr>
      <w:rFonts w:ascii="Times New Roman" w:eastAsia="Calibri" w:hAnsi="Times New Roman" w:cs="Times New Roman"/>
      <w:b/>
      <w:bCs/>
      <w:color w:val="auto"/>
      <w:sz w:val="17"/>
      <w:szCs w:val="17"/>
      <w:lang w:val="en-US" w:eastAsia="en-US"/>
    </w:rPr>
  </w:style>
  <w:style w:type="character" w:customStyle="1" w:styleId="Bodytext3">
    <w:name w:val="Body text (3)_"/>
    <w:link w:val="Bodytext31"/>
    <w:rsid w:val="00764D34"/>
    <w:rPr>
      <w:rFonts w:ascii="Times New Roman" w:hAnsi="Times New Roman" w:cs="Times New Roman"/>
      <w:b/>
      <w:bCs/>
      <w:i/>
      <w:iCs/>
      <w:sz w:val="13"/>
      <w:szCs w:val="13"/>
      <w:shd w:val="clear" w:color="auto" w:fill="FFFFFF"/>
    </w:rPr>
  </w:style>
  <w:style w:type="paragraph" w:customStyle="1" w:styleId="Bodytext31">
    <w:name w:val="Body text (3)1"/>
    <w:basedOn w:val="Normal"/>
    <w:link w:val="Bodytext3"/>
    <w:rsid w:val="00764D34"/>
    <w:pPr>
      <w:shd w:val="clear" w:color="auto" w:fill="FFFFFF"/>
      <w:spacing w:before="60" w:line="207" w:lineRule="exact"/>
      <w:jc w:val="center"/>
    </w:pPr>
    <w:rPr>
      <w:rFonts w:ascii="Times New Roman" w:eastAsia="Calibri" w:hAnsi="Times New Roman" w:cs="Times New Roman"/>
      <w:b/>
      <w:bCs/>
      <w:i/>
      <w:iCs/>
      <w:color w:val="auto"/>
      <w:sz w:val="13"/>
      <w:szCs w:val="13"/>
      <w:lang w:val="en-US" w:eastAsia="en-US"/>
    </w:rPr>
  </w:style>
  <w:style w:type="character" w:customStyle="1" w:styleId="Bodytext4">
    <w:name w:val="Body text (4)_"/>
    <w:link w:val="Bodytext40"/>
    <w:rsid w:val="00764D34"/>
    <w:rPr>
      <w:rFonts w:ascii="Trebuchet MS" w:hAnsi="Trebuchet MS" w:cs="Trebuchet MS"/>
      <w:sz w:val="12"/>
      <w:szCs w:val="12"/>
      <w:shd w:val="clear" w:color="auto" w:fill="FFFFFF"/>
    </w:rPr>
  </w:style>
  <w:style w:type="paragraph" w:customStyle="1" w:styleId="Bodytext40">
    <w:name w:val="Body text (4)"/>
    <w:basedOn w:val="Normal"/>
    <w:link w:val="Bodytext4"/>
    <w:rsid w:val="00764D34"/>
    <w:pPr>
      <w:shd w:val="clear" w:color="auto" w:fill="FFFFFF"/>
      <w:spacing w:after="120" w:line="240" w:lineRule="atLeast"/>
      <w:jc w:val="center"/>
    </w:pPr>
    <w:rPr>
      <w:rFonts w:ascii="Trebuchet MS" w:eastAsia="Calibri" w:hAnsi="Trebuchet MS" w:cs="Trebuchet MS"/>
      <w:color w:val="auto"/>
      <w:sz w:val="12"/>
      <w:szCs w:val="12"/>
      <w:lang w:val="en-US" w:eastAsia="en-US"/>
    </w:rPr>
  </w:style>
  <w:style w:type="character" w:customStyle="1" w:styleId="Bodytext5">
    <w:name w:val="Body text (5)_"/>
    <w:link w:val="Bodytext51"/>
    <w:rsid w:val="00764D34"/>
    <w:rPr>
      <w:rFonts w:ascii="Times New Roman" w:hAnsi="Times New Roman" w:cs="Times New Roman"/>
      <w:b/>
      <w:bCs/>
      <w:sz w:val="13"/>
      <w:szCs w:val="13"/>
      <w:shd w:val="clear" w:color="auto" w:fill="FFFFFF"/>
    </w:rPr>
  </w:style>
  <w:style w:type="paragraph" w:customStyle="1" w:styleId="Bodytext51">
    <w:name w:val="Body text (5)1"/>
    <w:basedOn w:val="Normal"/>
    <w:link w:val="Bodytext5"/>
    <w:rsid w:val="00764D34"/>
    <w:pPr>
      <w:shd w:val="clear" w:color="auto" w:fill="FFFFFF"/>
      <w:spacing w:before="120" w:line="220" w:lineRule="exact"/>
    </w:pPr>
    <w:rPr>
      <w:rFonts w:ascii="Times New Roman" w:eastAsia="Calibri" w:hAnsi="Times New Roman" w:cs="Times New Roman"/>
      <w:b/>
      <w:bCs/>
      <w:color w:val="auto"/>
      <w:sz w:val="13"/>
      <w:szCs w:val="13"/>
      <w:lang w:val="en-US" w:eastAsia="en-US"/>
    </w:rPr>
  </w:style>
  <w:style w:type="character" w:customStyle="1" w:styleId="Bodytext2">
    <w:name w:val="Body text (2)_"/>
    <w:link w:val="Bodytext21"/>
    <w:rsid w:val="00764D34"/>
    <w:rPr>
      <w:rFonts w:ascii="Times New Roman" w:hAnsi="Times New Roman" w:cs="Times New Roman"/>
      <w:sz w:val="13"/>
      <w:szCs w:val="13"/>
      <w:shd w:val="clear" w:color="auto" w:fill="FFFFFF"/>
    </w:rPr>
  </w:style>
  <w:style w:type="paragraph" w:customStyle="1" w:styleId="Bodytext21">
    <w:name w:val="Body text (2)1"/>
    <w:basedOn w:val="Normal"/>
    <w:link w:val="Bodytext2"/>
    <w:rsid w:val="00764D34"/>
    <w:pPr>
      <w:shd w:val="clear" w:color="auto" w:fill="FFFFFF"/>
      <w:spacing w:line="164" w:lineRule="exact"/>
      <w:jc w:val="both"/>
    </w:pPr>
    <w:rPr>
      <w:rFonts w:ascii="Times New Roman" w:eastAsia="Calibri" w:hAnsi="Times New Roman" w:cs="Times New Roman"/>
      <w:color w:val="auto"/>
      <w:sz w:val="13"/>
      <w:szCs w:val="13"/>
      <w:lang w:val="en-US" w:eastAsia="en-US"/>
    </w:rPr>
  </w:style>
  <w:style w:type="character" w:customStyle="1" w:styleId="Bodytext6">
    <w:name w:val="Body text (6)_"/>
    <w:link w:val="Bodytext61"/>
    <w:rsid w:val="00764D34"/>
    <w:rPr>
      <w:rFonts w:ascii="Times New Roman" w:hAnsi="Times New Roman" w:cs="Times New Roman"/>
      <w:i/>
      <w:iCs/>
      <w:sz w:val="13"/>
      <w:szCs w:val="13"/>
      <w:shd w:val="clear" w:color="auto" w:fill="FFFFFF"/>
    </w:rPr>
  </w:style>
  <w:style w:type="paragraph" w:customStyle="1" w:styleId="Bodytext61">
    <w:name w:val="Body text (6)1"/>
    <w:basedOn w:val="Normal"/>
    <w:link w:val="Bodytext6"/>
    <w:rsid w:val="00764D34"/>
    <w:pPr>
      <w:shd w:val="clear" w:color="auto" w:fill="FFFFFF"/>
      <w:spacing w:line="240" w:lineRule="atLeast"/>
      <w:jc w:val="both"/>
    </w:pPr>
    <w:rPr>
      <w:rFonts w:ascii="Times New Roman" w:eastAsia="Calibri" w:hAnsi="Times New Roman" w:cs="Times New Roman"/>
      <w:i/>
      <w:iCs/>
      <w:color w:val="auto"/>
      <w:sz w:val="13"/>
      <w:szCs w:val="13"/>
      <w:lang w:val="en-US" w:eastAsia="en-US"/>
    </w:rPr>
  </w:style>
  <w:style w:type="character" w:customStyle="1" w:styleId="Bodytext6NotItalic">
    <w:name w:val="Body text (6) + Not Italic"/>
    <w:rsid w:val="00764D34"/>
  </w:style>
  <w:style w:type="character" w:customStyle="1" w:styleId="Bodytext2Italic">
    <w:name w:val="Body text (2) + Italic"/>
    <w:rsid w:val="00764D34"/>
    <w:rPr>
      <w:rFonts w:ascii="Times New Roman" w:hAnsi="Times New Roman" w:cs="Times New Roman"/>
      <w:i/>
      <w:iCs/>
      <w:sz w:val="13"/>
      <w:szCs w:val="13"/>
      <w:shd w:val="clear" w:color="auto" w:fill="FFFFFF"/>
    </w:rPr>
  </w:style>
  <w:style w:type="character" w:customStyle="1" w:styleId="Heading3">
    <w:name w:val="Heading #3_"/>
    <w:link w:val="Heading30"/>
    <w:rsid w:val="00764D34"/>
    <w:rPr>
      <w:rFonts w:ascii="Times New Roman" w:hAnsi="Times New Roman" w:cs="Times New Roman"/>
      <w:b/>
      <w:bCs/>
      <w:sz w:val="13"/>
      <w:szCs w:val="13"/>
      <w:shd w:val="clear" w:color="auto" w:fill="FFFFFF"/>
    </w:rPr>
  </w:style>
  <w:style w:type="paragraph" w:customStyle="1" w:styleId="Heading30">
    <w:name w:val="Heading #3"/>
    <w:basedOn w:val="Normal"/>
    <w:link w:val="Heading3"/>
    <w:rsid w:val="00764D34"/>
    <w:pPr>
      <w:shd w:val="clear" w:color="auto" w:fill="FFFFFF"/>
      <w:spacing w:line="220" w:lineRule="exact"/>
      <w:jc w:val="both"/>
      <w:outlineLvl w:val="2"/>
    </w:pPr>
    <w:rPr>
      <w:rFonts w:ascii="Times New Roman" w:eastAsia="Calibri" w:hAnsi="Times New Roman" w:cs="Times New Roman"/>
      <w:b/>
      <w:bCs/>
      <w:color w:val="auto"/>
      <w:sz w:val="13"/>
      <w:szCs w:val="13"/>
      <w:lang w:val="en-US" w:eastAsia="en-US"/>
    </w:rPr>
  </w:style>
  <w:style w:type="character" w:customStyle="1" w:styleId="Bodytext7">
    <w:name w:val="Body text (7)_"/>
    <w:link w:val="Bodytext70"/>
    <w:rsid w:val="00764D34"/>
    <w:rPr>
      <w:rFonts w:ascii="Times New Roman" w:hAnsi="Times New Roman" w:cs="Times New Roman"/>
      <w:b/>
      <w:bCs/>
      <w:sz w:val="11"/>
      <w:szCs w:val="11"/>
      <w:shd w:val="clear" w:color="auto" w:fill="FFFFFF"/>
    </w:rPr>
  </w:style>
  <w:style w:type="paragraph" w:customStyle="1" w:styleId="Bodytext70">
    <w:name w:val="Body text (7)"/>
    <w:basedOn w:val="Normal"/>
    <w:link w:val="Bodytext7"/>
    <w:rsid w:val="00764D34"/>
    <w:pPr>
      <w:shd w:val="clear" w:color="auto" w:fill="FFFFFF"/>
      <w:spacing w:line="240" w:lineRule="atLeast"/>
      <w:ind w:firstLine="400"/>
      <w:jc w:val="both"/>
    </w:pPr>
    <w:rPr>
      <w:rFonts w:ascii="Times New Roman" w:eastAsia="Calibri" w:hAnsi="Times New Roman" w:cs="Times New Roman"/>
      <w:b/>
      <w:bCs/>
      <w:color w:val="auto"/>
      <w:sz w:val="11"/>
      <w:szCs w:val="11"/>
      <w:lang w:val="en-US" w:eastAsia="en-US"/>
    </w:rPr>
  </w:style>
  <w:style w:type="character" w:customStyle="1" w:styleId="Bodytext765pt">
    <w:name w:val="Body text (7) + 6.5 pt"/>
    <w:aliases w:val="Not Bold,Body text (3) + 12 pt"/>
    <w:rsid w:val="00764D34"/>
    <w:rPr>
      <w:rFonts w:ascii="Times New Roman" w:hAnsi="Times New Roman" w:cs="Times New Roman"/>
      <w:b/>
      <w:bCs/>
      <w:sz w:val="13"/>
      <w:szCs w:val="13"/>
      <w:shd w:val="clear" w:color="auto" w:fill="FFFFFF"/>
    </w:rPr>
  </w:style>
  <w:style w:type="character" w:customStyle="1" w:styleId="Bodytext8">
    <w:name w:val="Body text (8)_"/>
    <w:link w:val="Bodytext81"/>
    <w:rsid w:val="00764D34"/>
    <w:rPr>
      <w:rFonts w:ascii="Times New Roman" w:hAnsi="Times New Roman" w:cs="Times New Roman"/>
      <w:sz w:val="9"/>
      <w:szCs w:val="9"/>
      <w:shd w:val="clear" w:color="auto" w:fill="FFFFFF"/>
    </w:rPr>
  </w:style>
  <w:style w:type="paragraph" w:customStyle="1" w:styleId="Bodytext81">
    <w:name w:val="Body text (8)1"/>
    <w:basedOn w:val="Normal"/>
    <w:link w:val="Bodytext8"/>
    <w:rsid w:val="00764D34"/>
    <w:pPr>
      <w:shd w:val="clear" w:color="auto" w:fill="FFFFFF"/>
      <w:spacing w:before="420" w:line="107" w:lineRule="exact"/>
      <w:jc w:val="both"/>
    </w:pPr>
    <w:rPr>
      <w:rFonts w:ascii="Times New Roman" w:eastAsia="Calibri" w:hAnsi="Times New Roman" w:cs="Times New Roman"/>
      <w:color w:val="auto"/>
      <w:sz w:val="9"/>
      <w:szCs w:val="9"/>
      <w:lang w:val="en-US" w:eastAsia="en-US"/>
    </w:rPr>
  </w:style>
  <w:style w:type="character" w:customStyle="1" w:styleId="Bodytext80">
    <w:name w:val="Body text (8)"/>
    <w:rsid w:val="00764D34"/>
  </w:style>
  <w:style w:type="character" w:customStyle="1" w:styleId="Bodytext8Tahoma">
    <w:name w:val="Body text (8) + Tahoma"/>
    <w:aliases w:val="Bold,Body text (2) + 11.5 pt"/>
    <w:rsid w:val="00764D34"/>
    <w:rPr>
      <w:rFonts w:ascii="Tahoma" w:hAnsi="Tahoma" w:cs="Tahoma"/>
      <w:b/>
      <w:bCs/>
      <w:spacing w:val="0"/>
      <w:sz w:val="9"/>
      <w:szCs w:val="9"/>
      <w:shd w:val="clear" w:color="auto" w:fill="FFFFFF"/>
    </w:rPr>
  </w:style>
  <w:style w:type="character" w:customStyle="1" w:styleId="Bodytext9">
    <w:name w:val="Body text (9)_"/>
    <w:link w:val="Bodytext90"/>
    <w:rsid w:val="00764D34"/>
    <w:rPr>
      <w:rFonts w:ascii="Times New Roman" w:hAnsi="Times New Roman" w:cs="Times New Roman"/>
      <w:b/>
      <w:bCs/>
      <w:sz w:val="13"/>
      <w:szCs w:val="13"/>
      <w:shd w:val="clear" w:color="auto" w:fill="FFFFFF"/>
    </w:rPr>
  </w:style>
  <w:style w:type="paragraph" w:customStyle="1" w:styleId="Bodytext90">
    <w:name w:val="Body text (9)"/>
    <w:basedOn w:val="Normal"/>
    <w:link w:val="Bodytext9"/>
    <w:rsid w:val="00764D34"/>
    <w:pPr>
      <w:shd w:val="clear" w:color="auto" w:fill="FFFFFF"/>
      <w:spacing w:line="240" w:lineRule="atLeast"/>
      <w:jc w:val="center"/>
    </w:pPr>
    <w:rPr>
      <w:rFonts w:ascii="Times New Roman" w:eastAsia="Calibri" w:hAnsi="Times New Roman" w:cs="Times New Roman"/>
      <w:b/>
      <w:bCs/>
      <w:color w:val="auto"/>
      <w:sz w:val="13"/>
      <w:szCs w:val="13"/>
      <w:lang w:val="en-US" w:eastAsia="en-US"/>
    </w:rPr>
  </w:style>
  <w:style w:type="character" w:customStyle="1" w:styleId="Bodytext10">
    <w:name w:val="Body text (10)_"/>
    <w:link w:val="Bodytext100"/>
    <w:rsid w:val="00764D34"/>
    <w:rPr>
      <w:rFonts w:ascii="Times New Roman" w:hAnsi="Times New Roman" w:cs="Times New Roman"/>
      <w:sz w:val="19"/>
      <w:szCs w:val="19"/>
      <w:shd w:val="clear" w:color="auto" w:fill="FFFFFF"/>
    </w:rPr>
  </w:style>
  <w:style w:type="paragraph" w:customStyle="1" w:styleId="Bodytext100">
    <w:name w:val="Body text (10)"/>
    <w:basedOn w:val="Normal"/>
    <w:link w:val="Bodytext10"/>
    <w:rsid w:val="00764D34"/>
    <w:pPr>
      <w:shd w:val="clear" w:color="auto" w:fill="FFFFFF"/>
      <w:spacing w:after="180" w:line="240" w:lineRule="atLeast"/>
      <w:jc w:val="center"/>
    </w:pPr>
    <w:rPr>
      <w:rFonts w:ascii="Times New Roman" w:eastAsia="Calibri" w:hAnsi="Times New Roman" w:cs="Times New Roman"/>
      <w:color w:val="auto"/>
      <w:sz w:val="19"/>
      <w:szCs w:val="19"/>
      <w:lang w:val="en-US" w:eastAsia="en-US"/>
    </w:rPr>
  </w:style>
  <w:style w:type="character" w:customStyle="1" w:styleId="Bodytext11">
    <w:name w:val="Body text (11)_"/>
    <w:link w:val="Bodytext110"/>
    <w:rsid w:val="00764D34"/>
    <w:rPr>
      <w:rFonts w:ascii="Times New Roman" w:hAnsi="Times New Roman" w:cs="Times New Roman"/>
      <w:b/>
      <w:bCs/>
      <w:sz w:val="17"/>
      <w:szCs w:val="17"/>
      <w:shd w:val="clear" w:color="auto" w:fill="FFFFFF"/>
    </w:rPr>
  </w:style>
  <w:style w:type="paragraph" w:customStyle="1" w:styleId="Bodytext110">
    <w:name w:val="Body text (11)"/>
    <w:basedOn w:val="Normal"/>
    <w:link w:val="Bodytext11"/>
    <w:rsid w:val="00764D34"/>
    <w:pPr>
      <w:shd w:val="clear" w:color="auto" w:fill="FFFFFF"/>
      <w:spacing w:before="180" w:after="60" w:line="195" w:lineRule="exact"/>
      <w:jc w:val="center"/>
    </w:pPr>
    <w:rPr>
      <w:rFonts w:ascii="Times New Roman" w:eastAsia="Calibri" w:hAnsi="Times New Roman" w:cs="Times New Roman"/>
      <w:b/>
      <w:bCs/>
      <w:color w:val="auto"/>
      <w:sz w:val="17"/>
      <w:szCs w:val="17"/>
      <w:lang w:val="en-US" w:eastAsia="en-US"/>
    </w:rPr>
  </w:style>
  <w:style w:type="character" w:customStyle="1" w:styleId="Bodytext12">
    <w:name w:val="Body text (12)_"/>
    <w:link w:val="Bodytext120"/>
    <w:rsid w:val="00764D34"/>
    <w:rPr>
      <w:rFonts w:ascii="Arial Narrow" w:hAnsi="Arial Narrow" w:cs="Arial Narrow"/>
      <w:sz w:val="11"/>
      <w:szCs w:val="11"/>
      <w:shd w:val="clear" w:color="auto" w:fill="FFFFFF"/>
    </w:rPr>
  </w:style>
  <w:style w:type="paragraph" w:customStyle="1" w:styleId="Bodytext120">
    <w:name w:val="Body text (12)"/>
    <w:basedOn w:val="Normal"/>
    <w:link w:val="Bodytext12"/>
    <w:rsid w:val="00764D34"/>
    <w:pPr>
      <w:shd w:val="clear" w:color="auto" w:fill="FFFFFF"/>
      <w:spacing w:line="240" w:lineRule="atLeast"/>
      <w:jc w:val="center"/>
    </w:pPr>
    <w:rPr>
      <w:rFonts w:ascii="Arial Narrow" w:eastAsia="Calibri" w:hAnsi="Arial Narrow" w:cs="Arial Narrow"/>
      <w:color w:val="auto"/>
      <w:sz w:val="11"/>
      <w:szCs w:val="11"/>
      <w:lang w:val="en-US" w:eastAsia="en-US"/>
    </w:rPr>
  </w:style>
  <w:style w:type="character" w:customStyle="1" w:styleId="Bodytext13">
    <w:name w:val="Body text (13)_"/>
    <w:link w:val="Bodytext130"/>
    <w:rsid w:val="00764D34"/>
    <w:rPr>
      <w:rFonts w:ascii="Tahoma" w:hAnsi="Tahoma" w:cs="Tahoma"/>
      <w:sz w:val="11"/>
      <w:szCs w:val="11"/>
      <w:shd w:val="clear" w:color="auto" w:fill="FFFFFF"/>
    </w:rPr>
  </w:style>
  <w:style w:type="paragraph" w:customStyle="1" w:styleId="Bodytext130">
    <w:name w:val="Body text (13)"/>
    <w:basedOn w:val="Normal"/>
    <w:link w:val="Bodytext13"/>
    <w:rsid w:val="00764D34"/>
    <w:pPr>
      <w:shd w:val="clear" w:color="auto" w:fill="FFFFFF"/>
      <w:spacing w:after="180" w:line="240" w:lineRule="atLeast"/>
      <w:jc w:val="center"/>
    </w:pPr>
    <w:rPr>
      <w:rFonts w:ascii="Tahoma" w:eastAsia="Calibri" w:hAnsi="Tahoma" w:cs="Tahoma"/>
      <w:color w:val="auto"/>
      <w:sz w:val="11"/>
      <w:szCs w:val="11"/>
      <w:lang w:val="en-US" w:eastAsia="en-US"/>
    </w:rPr>
  </w:style>
  <w:style w:type="character" w:customStyle="1" w:styleId="Bodytext30">
    <w:name w:val="Body text (3)"/>
    <w:rsid w:val="00764D34"/>
    <w:rPr>
      <w:rFonts w:ascii="Times New Roman" w:hAnsi="Times New Roman" w:cs="Times New Roman"/>
      <w:b/>
      <w:bCs/>
      <w:i/>
      <w:iCs/>
      <w:spacing w:val="0"/>
      <w:sz w:val="13"/>
      <w:szCs w:val="13"/>
      <w:shd w:val="clear" w:color="auto" w:fill="FFFFFF"/>
    </w:rPr>
  </w:style>
  <w:style w:type="character" w:customStyle="1" w:styleId="Bodytext6Bold">
    <w:name w:val="Body text (6) + Bold"/>
    <w:rsid w:val="00764D34"/>
    <w:rPr>
      <w:rFonts w:ascii="Times New Roman" w:hAnsi="Times New Roman" w:cs="Times New Roman"/>
      <w:b/>
      <w:bCs/>
      <w:i/>
      <w:iCs/>
      <w:spacing w:val="0"/>
      <w:sz w:val="13"/>
      <w:szCs w:val="13"/>
      <w:shd w:val="clear" w:color="auto" w:fill="FFFFFF"/>
    </w:rPr>
  </w:style>
  <w:style w:type="character" w:customStyle="1" w:styleId="Bodytext14">
    <w:name w:val="Body text (14)_"/>
    <w:link w:val="Bodytext140"/>
    <w:rsid w:val="00764D34"/>
    <w:rPr>
      <w:rFonts w:ascii="Times New Roman" w:hAnsi="Times New Roman" w:cs="Times New Roman"/>
      <w:sz w:val="11"/>
      <w:szCs w:val="11"/>
      <w:shd w:val="clear" w:color="auto" w:fill="FFFFFF"/>
    </w:rPr>
  </w:style>
  <w:style w:type="paragraph" w:customStyle="1" w:styleId="Bodytext140">
    <w:name w:val="Body text (14)"/>
    <w:basedOn w:val="Normal"/>
    <w:link w:val="Bodytext14"/>
    <w:rsid w:val="00764D34"/>
    <w:pPr>
      <w:shd w:val="clear" w:color="auto" w:fill="FFFFFF"/>
      <w:spacing w:after="120" w:line="240" w:lineRule="atLeast"/>
      <w:jc w:val="center"/>
    </w:pPr>
    <w:rPr>
      <w:rFonts w:ascii="Times New Roman" w:eastAsia="Calibri" w:hAnsi="Times New Roman" w:cs="Times New Roman"/>
      <w:color w:val="auto"/>
      <w:sz w:val="11"/>
      <w:szCs w:val="11"/>
      <w:lang w:val="en-US" w:eastAsia="en-US"/>
    </w:rPr>
  </w:style>
  <w:style w:type="character" w:customStyle="1" w:styleId="Bodytext15">
    <w:name w:val="Body text (15)_"/>
    <w:link w:val="Bodytext150"/>
    <w:rsid w:val="00764D34"/>
    <w:rPr>
      <w:rFonts w:ascii="Times New Roman" w:hAnsi="Times New Roman" w:cs="Times New Roman"/>
      <w:b/>
      <w:bCs/>
      <w:i/>
      <w:iCs/>
      <w:sz w:val="13"/>
      <w:szCs w:val="13"/>
      <w:shd w:val="clear" w:color="auto" w:fill="FFFFFF"/>
    </w:rPr>
  </w:style>
  <w:style w:type="paragraph" w:customStyle="1" w:styleId="Bodytext150">
    <w:name w:val="Body text (15)"/>
    <w:basedOn w:val="Normal"/>
    <w:link w:val="Bodytext15"/>
    <w:rsid w:val="00764D34"/>
    <w:pPr>
      <w:shd w:val="clear" w:color="auto" w:fill="FFFFFF"/>
      <w:spacing w:line="240" w:lineRule="atLeast"/>
      <w:ind w:firstLine="380"/>
      <w:jc w:val="both"/>
    </w:pPr>
    <w:rPr>
      <w:rFonts w:ascii="Times New Roman" w:eastAsia="Calibri" w:hAnsi="Times New Roman" w:cs="Times New Roman"/>
      <w:b/>
      <w:bCs/>
      <w:i/>
      <w:iCs/>
      <w:color w:val="auto"/>
      <w:sz w:val="13"/>
      <w:szCs w:val="13"/>
      <w:lang w:val="en-US" w:eastAsia="en-US"/>
    </w:rPr>
  </w:style>
  <w:style w:type="character" w:customStyle="1" w:styleId="Bodytext6NotItalic1">
    <w:name w:val="Body text (6) + Not Italic1"/>
    <w:rsid w:val="00764D34"/>
    <w:rPr>
      <w:rFonts w:ascii="Times New Roman" w:hAnsi="Times New Roman" w:cs="Times New Roman"/>
      <w:i/>
      <w:iCs/>
      <w:noProof/>
      <w:sz w:val="13"/>
      <w:szCs w:val="13"/>
      <w:shd w:val="clear" w:color="auto" w:fill="FFFFFF"/>
    </w:rPr>
  </w:style>
  <w:style w:type="character" w:customStyle="1" w:styleId="Bodytext16">
    <w:name w:val="Body text (16)_"/>
    <w:link w:val="Bodytext160"/>
    <w:rsid w:val="00764D34"/>
    <w:rPr>
      <w:rFonts w:ascii="Tahoma" w:hAnsi="Tahoma" w:cs="Tahoma"/>
      <w:sz w:val="10"/>
      <w:szCs w:val="10"/>
      <w:shd w:val="clear" w:color="auto" w:fill="FFFFFF"/>
    </w:rPr>
  </w:style>
  <w:style w:type="paragraph" w:customStyle="1" w:styleId="Bodytext160">
    <w:name w:val="Body text (16)"/>
    <w:basedOn w:val="Normal"/>
    <w:link w:val="Bodytext16"/>
    <w:rsid w:val="00764D34"/>
    <w:pPr>
      <w:shd w:val="clear" w:color="auto" w:fill="FFFFFF"/>
      <w:spacing w:after="420" w:line="240" w:lineRule="atLeast"/>
    </w:pPr>
    <w:rPr>
      <w:rFonts w:ascii="Tahoma" w:eastAsia="Calibri" w:hAnsi="Tahoma" w:cs="Tahoma"/>
      <w:color w:val="auto"/>
      <w:sz w:val="10"/>
      <w:szCs w:val="10"/>
      <w:lang w:val="en-US" w:eastAsia="en-US"/>
    </w:rPr>
  </w:style>
  <w:style w:type="character" w:customStyle="1" w:styleId="Bodytext50">
    <w:name w:val="Body text (5)"/>
    <w:rsid w:val="00764D34"/>
    <w:rPr>
      <w:rFonts w:ascii="Times New Roman" w:hAnsi="Times New Roman" w:cs="Times New Roman"/>
      <w:b/>
      <w:bCs/>
      <w:sz w:val="13"/>
      <w:szCs w:val="13"/>
      <w:u w:val="single"/>
      <w:shd w:val="clear" w:color="auto" w:fill="FFFFFF"/>
    </w:rPr>
  </w:style>
  <w:style w:type="character" w:customStyle="1" w:styleId="Bodytext6Bold2">
    <w:name w:val="Body text (6) + Bold2"/>
    <w:aliases w:val="Not Italic"/>
    <w:rsid w:val="00764D34"/>
    <w:rPr>
      <w:rFonts w:ascii="Times New Roman" w:hAnsi="Times New Roman" w:cs="Times New Roman"/>
      <w:b/>
      <w:bCs/>
      <w:i/>
      <w:iCs/>
      <w:sz w:val="13"/>
      <w:szCs w:val="13"/>
      <w:shd w:val="clear" w:color="auto" w:fill="FFFFFF"/>
    </w:rPr>
  </w:style>
  <w:style w:type="character" w:customStyle="1" w:styleId="Bodytext17">
    <w:name w:val="Body text (17)_"/>
    <w:link w:val="Bodytext170"/>
    <w:rsid w:val="00764D34"/>
    <w:rPr>
      <w:rFonts w:ascii="Times New Roman" w:hAnsi="Times New Roman" w:cs="Times New Roman"/>
      <w:sz w:val="11"/>
      <w:szCs w:val="11"/>
      <w:shd w:val="clear" w:color="auto" w:fill="FFFFFF"/>
    </w:rPr>
  </w:style>
  <w:style w:type="paragraph" w:customStyle="1" w:styleId="Bodytext170">
    <w:name w:val="Body text (17)"/>
    <w:basedOn w:val="Normal"/>
    <w:link w:val="Bodytext17"/>
    <w:rsid w:val="00764D34"/>
    <w:pPr>
      <w:shd w:val="clear" w:color="auto" w:fill="FFFFFF"/>
      <w:spacing w:after="180" w:line="240" w:lineRule="atLeast"/>
      <w:jc w:val="center"/>
    </w:pPr>
    <w:rPr>
      <w:rFonts w:ascii="Times New Roman" w:eastAsia="Calibri" w:hAnsi="Times New Roman" w:cs="Times New Roman"/>
      <w:color w:val="auto"/>
      <w:sz w:val="11"/>
      <w:szCs w:val="11"/>
      <w:lang w:val="en-US" w:eastAsia="en-US"/>
    </w:rPr>
  </w:style>
  <w:style w:type="character" w:customStyle="1" w:styleId="Bodytext2Bold">
    <w:name w:val="Body text (2) + Bold"/>
    <w:rsid w:val="00764D34"/>
    <w:rPr>
      <w:rFonts w:ascii="Times New Roman" w:hAnsi="Times New Roman" w:cs="Times New Roman"/>
      <w:b/>
      <w:bCs/>
      <w:sz w:val="13"/>
      <w:szCs w:val="13"/>
      <w:shd w:val="clear" w:color="auto" w:fill="FFFFFF"/>
    </w:rPr>
  </w:style>
  <w:style w:type="character" w:customStyle="1" w:styleId="Bodytext20">
    <w:name w:val="Body text (2)"/>
    <w:rsid w:val="00764D34"/>
  </w:style>
  <w:style w:type="character" w:customStyle="1" w:styleId="Bodytext2Bold2">
    <w:name w:val="Body text (2) + Bold2"/>
    <w:rsid w:val="00764D34"/>
    <w:rPr>
      <w:rFonts w:ascii="Times New Roman" w:hAnsi="Times New Roman" w:cs="Times New Roman"/>
      <w:b/>
      <w:bCs/>
      <w:sz w:val="13"/>
      <w:szCs w:val="13"/>
      <w:shd w:val="clear" w:color="auto" w:fill="FFFFFF"/>
    </w:rPr>
  </w:style>
  <w:style w:type="character" w:customStyle="1" w:styleId="Bodytext2Italic2">
    <w:name w:val="Body text (2) + Italic2"/>
    <w:rsid w:val="00764D34"/>
    <w:rPr>
      <w:rFonts w:ascii="Times New Roman" w:hAnsi="Times New Roman" w:cs="Times New Roman"/>
      <w:i/>
      <w:iCs/>
      <w:sz w:val="13"/>
      <w:szCs w:val="13"/>
      <w:shd w:val="clear" w:color="auto" w:fill="FFFFFF"/>
      <w:lang w:val="en-US" w:eastAsia="en-US"/>
    </w:rPr>
  </w:style>
  <w:style w:type="character" w:customStyle="1" w:styleId="Bodytext18">
    <w:name w:val="Body text (18)_"/>
    <w:link w:val="Bodytext180"/>
    <w:rsid w:val="00764D34"/>
    <w:rPr>
      <w:rFonts w:ascii="Times New Roman" w:hAnsi="Times New Roman" w:cs="Times New Roman"/>
      <w:b/>
      <w:bCs/>
      <w:sz w:val="12"/>
      <w:szCs w:val="12"/>
      <w:shd w:val="clear" w:color="auto" w:fill="FFFFFF"/>
    </w:rPr>
  </w:style>
  <w:style w:type="paragraph" w:customStyle="1" w:styleId="Bodytext180">
    <w:name w:val="Body text (18)"/>
    <w:basedOn w:val="Normal"/>
    <w:link w:val="Bodytext18"/>
    <w:rsid w:val="00764D34"/>
    <w:pPr>
      <w:shd w:val="clear" w:color="auto" w:fill="FFFFFF"/>
      <w:spacing w:before="60" w:after="120" w:line="240" w:lineRule="atLeast"/>
      <w:jc w:val="both"/>
    </w:pPr>
    <w:rPr>
      <w:rFonts w:ascii="Times New Roman" w:eastAsia="Calibri" w:hAnsi="Times New Roman" w:cs="Times New Roman"/>
      <w:b/>
      <w:bCs/>
      <w:color w:val="auto"/>
      <w:sz w:val="12"/>
      <w:szCs w:val="12"/>
      <w:lang w:val="en-US" w:eastAsia="en-US"/>
    </w:rPr>
  </w:style>
  <w:style w:type="character" w:customStyle="1" w:styleId="Bodytext18Constantia">
    <w:name w:val="Body text (18) + Constantia"/>
    <w:aliases w:val="5.5 pt,Not Bold4,Spacing 0 pt,Văn bản nội dung (2) + Sylfaen"/>
    <w:rsid w:val="00764D34"/>
    <w:rPr>
      <w:rFonts w:ascii="Constantia" w:hAnsi="Constantia" w:cs="Constantia"/>
      <w:b/>
      <w:bCs/>
      <w:spacing w:val="10"/>
      <w:sz w:val="11"/>
      <w:szCs w:val="11"/>
      <w:shd w:val="clear" w:color="auto" w:fill="FFFFFF"/>
      <w:lang w:val="en-US" w:eastAsia="en-US"/>
    </w:rPr>
  </w:style>
  <w:style w:type="character" w:customStyle="1" w:styleId="Bodytext1845pt">
    <w:name w:val="Body text (18) + 4.5 pt"/>
    <w:aliases w:val="Not Bold3"/>
    <w:rsid w:val="00764D34"/>
    <w:rPr>
      <w:rFonts w:ascii="Times New Roman" w:hAnsi="Times New Roman" w:cs="Times New Roman"/>
      <w:b/>
      <w:bCs/>
      <w:sz w:val="9"/>
      <w:szCs w:val="9"/>
      <w:shd w:val="clear" w:color="auto" w:fill="FFFFFF"/>
    </w:rPr>
  </w:style>
  <w:style w:type="character" w:customStyle="1" w:styleId="Bodytext22">
    <w:name w:val="Body text (2)2"/>
    <w:rsid w:val="00764D34"/>
    <w:rPr>
      <w:rFonts w:ascii="Times New Roman" w:hAnsi="Times New Roman" w:cs="Times New Roman"/>
      <w:sz w:val="13"/>
      <w:szCs w:val="13"/>
      <w:u w:val="single"/>
      <w:shd w:val="clear" w:color="auto" w:fill="FFFFFF"/>
    </w:rPr>
  </w:style>
  <w:style w:type="character" w:customStyle="1" w:styleId="Tablecaption2">
    <w:name w:val="Table caption (2)_"/>
    <w:link w:val="Tablecaption20"/>
    <w:rsid w:val="00764D34"/>
    <w:rPr>
      <w:rFonts w:ascii="Constantia" w:hAnsi="Constantia" w:cs="Constantia"/>
      <w:spacing w:val="10"/>
      <w:sz w:val="11"/>
      <w:szCs w:val="11"/>
      <w:shd w:val="clear" w:color="auto" w:fill="FFFFFF"/>
      <w:lang w:val="de-DE" w:eastAsia="de-DE"/>
    </w:rPr>
  </w:style>
  <w:style w:type="paragraph" w:customStyle="1" w:styleId="Tablecaption20">
    <w:name w:val="Table caption (2)"/>
    <w:basedOn w:val="Normal"/>
    <w:link w:val="Tablecaption2"/>
    <w:rsid w:val="00764D34"/>
    <w:pPr>
      <w:shd w:val="clear" w:color="auto" w:fill="FFFFFF"/>
      <w:spacing w:line="240" w:lineRule="atLeast"/>
    </w:pPr>
    <w:rPr>
      <w:rFonts w:ascii="Constantia" w:eastAsia="Calibri" w:hAnsi="Constantia" w:cs="Constantia"/>
      <w:color w:val="auto"/>
      <w:spacing w:val="10"/>
      <w:sz w:val="11"/>
      <w:szCs w:val="11"/>
      <w:lang w:val="de-DE" w:eastAsia="de-DE"/>
    </w:rPr>
  </w:style>
  <w:style w:type="character" w:customStyle="1" w:styleId="Tablecaption3">
    <w:name w:val="Table caption (3)_"/>
    <w:link w:val="Tablecaption30"/>
    <w:rsid w:val="00764D34"/>
    <w:rPr>
      <w:rFonts w:ascii="Arial Narrow" w:hAnsi="Arial Narrow" w:cs="Arial Narrow"/>
      <w:sz w:val="10"/>
      <w:szCs w:val="10"/>
      <w:shd w:val="clear" w:color="auto" w:fill="FFFFFF"/>
    </w:rPr>
  </w:style>
  <w:style w:type="paragraph" w:customStyle="1" w:styleId="Tablecaption30">
    <w:name w:val="Table caption (3)"/>
    <w:basedOn w:val="Normal"/>
    <w:link w:val="Tablecaption3"/>
    <w:rsid w:val="00764D34"/>
    <w:pPr>
      <w:shd w:val="clear" w:color="auto" w:fill="FFFFFF"/>
      <w:spacing w:line="240" w:lineRule="atLeast"/>
    </w:pPr>
    <w:rPr>
      <w:rFonts w:ascii="Arial Narrow" w:eastAsia="Calibri" w:hAnsi="Arial Narrow" w:cs="Arial Narrow"/>
      <w:color w:val="auto"/>
      <w:sz w:val="10"/>
      <w:szCs w:val="10"/>
      <w:lang w:val="en-US" w:eastAsia="en-US"/>
    </w:rPr>
  </w:style>
  <w:style w:type="character" w:customStyle="1" w:styleId="Tablecaption4">
    <w:name w:val="Table caption (4)_"/>
    <w:link w:val="Tablecaption40"/>
    <w:rsid w:val="00764D34"/>
    <w:rPr>
      <w:rFonts w:ascii="Arial Narrow" w:hAnsi="Arial Narrow" w:cs="Arial Narrow"/>
      <w:sz w:val="11"/>
      <w:szCs w:val="11"/>
      <w:shd w:val="clear" w:color="auto" w:fill="FFFFFF"/>
    </w:rPr>
  </w:style>
  <w:style w:type="paragraph" w:customStyle="1" w:styleId="Tablecaption40">
    <w:name w:val="Table caption (4)"/>
    <w:basedOn w:val="Normal"/>
    <w:link w:val="Tablecaption4"/>
    <w:rsid w:val="00764D34"/>
    <w:pPr>
      <w:shd w:val="clear" w:color="auto" w:fill="FFFFFF"/>
      <w:spacing w:line="240" w:lineRule="atLeast"/>
    </w:pPr>
    <w:rPr>
      <w:rFonts w:ascii="Arial Narrow" w:eastAsia="Calibri" w:hAnsi="Arial Narrow" w:cs="Arial Narrow"/>
      <w:color w:val="auto"/>
      <w:sz w:val="11"/>
      <w:szCs w:val="11"/>
      <w:lang w:val="en-US" w:eastAsia="en-US"/>
    </w:rPr>
  </w:style>
  <w:style w:type="character" w:customStyle="1" w:styleId="Tablecaption">
    <w:name w:val="Table caption_"/>
    <w:link w:val="Tablecaption0"/>
    <w:rsid w:val="00764D34"/>
    <w:rPr>
      <w:rFonts w:ascii="Times New Roman" w:hAnsi="Times New Roman" w:cs="Times New Roman"/>
      <w:sz w:val="11"/>
      <w:szCs w:val="11"/>
      <w:shd w:val="clear" w:color="auto" w:fill="FFFFFF"/>
    </w:rPr>
  </w:style>
  <w:style w:type="paragraph" w:customStyle="1" w:styleId="Tablecaption0">
    <w:name w:val="Table caption"/>
    <w:basedOn w:val="Normal"/>
    <w:link w:val="Tablecaption"/>
    <w:rsid w:val="00764D34"/>
    <w:pPr>
      <w:shd w:val="clear" w:color="auto" w:fill="FFFFFF"/>
      <w:spacing w:line="240" w:lineRule="atLeast"/>
    </w:pPr>
    <w:rPr>
      <w:rFonts w:ascii="Times New Roman" w:eastAsia="Calibri" w:hAnsi="Times New Roman" w:cs="Times New Roman"/>
      <w:color w:val="auto"/>
      <w:sz w:val="11"/>
      <w:szCs w:val="11"/>
      <w:lang w:val="en-US" w:eastAsia="en-US"/>
    </w:rPr>
  </w:style>
  <w:style w:type="character" w:customStyle="1" w:styleId="Tablecaption5">
    <w:name w:val="Table caption (5)_"/>
    <w:link w:val="Tablecaption50"/>
    <w:rsid w:val="00764D34"/>
    <w:rPr>
      <w:rFonts w:ascii="Times New Roman" w:hAnsi="Times New Roman" w:cs="Times New Roman"/>
      <w:sz w:val="11"/>
      <w:szCs w:val="11"/>
      <w:shd w:val="clear" w:color="auto" w:fill="FFFFFF"/>
    </w:rPr>
  </w:style>
  <w:style w:type="paragraph" w:customStyle="1" w:styleId="Tablecaption50">
    <w:name w:val="Table caption (5)"/>
    <w:basedOn w:val="Normal"/>
    <w:link w:val="Tablecaption5"/>
    <w:rsid w:val="00764D34"/>
    <w:pPr>
      <w:shd w:val="clear" w:color="auto" w:fill="FFFFFF"/>
      <w:spacing w:line="240" w:lineRule="atLeast"/>
    </w:pPr>
    <w:rPr>
      <w:rFonts w:ascii="Times New Roman" w:eastAsia="Calibri" w:hAnsi="Times New Roman" w:cs="Times New Roman"/>
      <w:color w:val="auto"/>
      <w:sz w:val="11"/>
      <w:szCs w:val="11"/>
      <w:lang w:val="en-US" w:eastAsia="en-US"/>
    </w:rPr>
  </w:style>
  <w:style w:type="character" w:customStyle="1" w:styleId="Tablecaption6">
    <w:name w:val="Table caption (6)_"/>
    <w:link w:val="Tablecaption60"/>
    <w:rsid w:val="00764D34"/>
    <w:rPr>
      <w:rFonts w:ascii="Constantia" w:hAnsi="Constantia" w:cs="Constantia"/>
      <w:spacing w:val="10"/>
      <w:sz w:val="10"/>
      <w:szCs w:val="10"/>
      <w:shd w:val="clear" w:color="auto" w:fill="FFFFFF"/>
    </w:rPr>
  </w:style>
  <w:style w:type="paragraph" w:customStyle="1" w:styleId="Tablecaption60">
    <w:name w:val="Table caption (6)"/>
    <w:basedOn w:val="Normal"/>
    <w:link w:val="Tablecaption6"/>
    <w:rsid w:val="00764D34"/>
    <w:pPr>
      <w:shd w:val="clear" w:color="auto" w:fill="FFFFFF"/>
      <w:spacing w:line="240" w:lineRule="atLeast"/>
    </w:pPr>
    <w:rPr>
      <w:rFonts w:ascii="Constantia" w:eastAsia="Calibri" w:hAnsi="Constantia" w:cs="Constantia"/>
      <w:color w:val="auto"/>
      <w:spacing w:val="10"/>
      <w:sz w:val="10"/>
      <w:szCs w:val="10"/>
      <w:lang w:val="en-US" w:eastAsia="en-US"/>
    </w:rPr>
  </w:style>
  <w:style w:type="character" w:customStyle="1" w:styleId="Tablecaption7">
    <w:name w:val="Table caption (7)_"/>
    <w:link w:val="Tablecaption70"/>
    <w:rsid w:val="00764D34"/>
    <w:rPr>
      <w:rFonts w:ascii="Arial Narrow" w:hAnsi="Arial Narrow" w:cs="Arial Narrow"/>
      <w:sz w:val="11"/>
      <w:szCs w:val="11"/>
      <w:shd w:val="clear" w:color="auto" w:fill="FFFFFF"/>
    </w:rPr>
  </w:style>
  <w:style w:type="paragraph" w:customStyle="1" w:styleId="Tablecaption70">
    <w:name w:val="Table caption (7)"/>
    <w:basedOn w:val="Normal"/>
    <w:link w:val="Tablecaption7"/>
    <w:rsid w:val="00764D34"/>
    <w:pPr>
      <w:shd w:val="clear" w:color="auto" w:fill="FFFFFF"/>
      <w:spacing w:line="240" w:lineRule="atLeast"/>
    </w:pPr>
    <w:rPr>
      <w:rFonts w:ascii="Arial Narrow" w:eastAsia="Calibri" w:hAnsi="Arial Narrow" w:cs="Arial Narrow"/>
      <w:color w:val="auto"/>
      <w:sz w:val="11"/>
      <w:szCs w:val="11"/>
      <w:lang w:val="en-US" w:eastAsia="en-US"/>
    </w:rPr>
  </w:style>
  <w:style w:type="character" w:customStyle="1" w:styleId="Bodytext19">
    <w:name w:val="Body text (19)_"/>
    <w:link w:val="Bodytext190"/>
    <w:rsid w:val="00764D34"/>
    <w:rPr>
      <w:rFonts w:ascii="Times New Roman" w:hAnsi="Times New Roman" w:cs="Times New Roman"/>
      <w:b/>
      <w:bCs/>
      <w:sz w:val="13"/>
      <w:szCs w:val="13"/>
      <w:shd w:val="clear" w:color="auto" w:fill="FFFFFF"/>
    </w:rPr>
  </w:style>
  <w:style w:type="paragraph" w:customStyle="1" w:styleId="Bodytext190">
    <w:name w:val="Body text (19)"/>
    <w:basedOn w:val="Normal"/>
    <w:link w:val="Bodytext19"/>
    <w:rsid w:val="00764D34"/>
    <w:pPr>
      <w:shd w:val="clear" w:color="auto" w:fill="FFFFFF"/>
      <w:spacing w:line="240" w:lineRule="atLeast"/>
    </w:pPr>
    <w:rPr>
      <w:rFonts w:ascii="Times New Roman" w:eastAsia="Calibri" w:hAnsi="Times New Roman" w:cs="Times New Roman"/>
      <w:b/>
      <w:bCs/>
      <w:color w:val="auto"/>
      <w:sz w:val="13"/>
      <w:szCs w:val="13"/>
      <w:lang w:val="en-US" w:eastAsia="en-US"/>
    </w:rPr>
  </w:style>
  <w:style w:type="character" w:customStyle="1" w:styleId="Tablecaption8">
    <w:name w:val="Table caption (8)_"/>
    <w:link w:val="Tablecaption80"/>
    <w:rsid w:val="00764D34"/>
    <w:rPr>
      <w:rFonts w:ascii="Tahoma" w:hAnsi="Tahoma" w:cs="Tahoma"/>
      <w:sz w:val="10"/>
      <w:szCs w:val="10"/>
      <w:shd w:val="clear" w:color="auto" w:fill="FFFFFF"/>
    </w:rPr>
  </w:style>
  <w:style w:type="paragraph" w:customStyle="1" w:styleId="Tablecaption80">
    <w:name w:val="Table caption (8)"/>
    <w:basedOn w:val="Normal"/>
    <w:link w:val="Tablecaption8"/>
    <w:rsid w:val="00764D34"/>
    <w:pPr>
      <w:shd w:val="clear" w:color="auto" w:fill="FFFFFF"/>
      <w:spacing w:line="240" w:lineRule="atLeast"/>
    </w:pPr>
    <w:rPr>
      <w:rFonts w:ascii="Tahoma" w:eastAsia="Calibri" w:hAnsi="Tahoma" w:cs="Tahoma"/>
      <w:color w:val="auto"/>
      <w:sz w:val="10"/>
      <w:szCs w:val="10"/>
      <w:lang w:val="en-US" w:eastAsia="en-US"/>
    </w:rPr>
  </w:style>
  <w:style w:type="character" w:customStyle="1" w:styleId="Tablecaption9">
    <w:name w:val="Table caption (9)_"/>
    <w:link w:val="Tablecaption90"/>
    <w:rsid w:val="00764D34"/>
    <w:rPr>
      <w:rFonts w:ascii="Arial Narrow" w:hAnsi="Arial Narrow" w:cs="Arial Narrow"/>
      <w:sz w:val="11"/>
      <w:szCs w:val="11"/>
      <w:shd w:val="clear" w:color="auto" w:fill="FFFFFF"/>
    </w:rPr>
  </w:style>
  <w:style w:type="paragraph" w:customStyle="1" w:styleId="Tablecaption90">
    <w:name w:val="Table caption (9)"/>
    <w:basedOn w:val="Normal"/>
    <w:link w:val="Tablecaption9"/>
    <w:rsid w:val="00764D34"/>
    <w:pPr>
      <w:shd w:val="clear" w:color="auto" w:fill="FFFFFF"/>
      <w:spacing w:line="240" w:lineRule="atLeast"/>
    </w:pPr>
    <w:rPr>
      <w:rFonts w:ascii="Arial Narrow" w:eastAsia="Calibri" w:hAnsi="Arial Narrow" w:cs="Arial Narrow"/>
      <w:color w:val="auto"/>
      <w:sz w:val="11"/>
      <w:szCs w:val="11"/>
      <w:lang w:val="en-US" w:eastAsia="en-US"/>
    </w:rPr>
  </w:style>
  <w:style w:type="character" w:customStyle="1" w:styleId="Tablecaption10">
    <w:name w:val="Table caption (10)_"/>
    <w:link w:val="Tablecaption100"/>
    <w:rsid w:val="00764D34"/>
    <w:rPr>
      <w:rFonts w:ascii="Tahoma" w:hAnsi="Tahoma" w:cs="Tahoma"/>
      <w:sz w:val="10"/>
      <w:szCs w:val="10"/>
      <w:shd w:val="clear" w:color="auto" w:fill="FFFFFF"/>
    </w:rPr>
  </w:style>
  <w:style w:type="paragraph" w:customStyle="1" w:styleId="Tablecaption100">
    <w:name w:val="Table caption (10)"/>
    <w:basedOn w:val="Normal"/>
    <w:link w:val="Tablecaption10"/>
    <w:rsid w:val="00764D34"/>
    <w:pPr>
      <w:shd w:val="clear" w:color="auto" w:fill="FFFFFF"/>
      <w:spacing w:line="240" w:lineRule="atLeast"/>
    </w:pPr>
    <w:rPr>
      <w:rFonts w:ascii="Tahoma" w:eastAsia="Calibri" w:hAnsi="Tahoma" w:cs="Tahoma"/>
      <w:color w:val="auto"/>
      <w:sz w:val="10"/>
      <w:szCs w:val="10"/>
      <w:lang w:val="en-US" w:eastAsia="en-US"/>
    </w:rPr>
  </w:style>
  <w:style w:type="character" w:customStyle="1" w:styleId="Tablecaption11">
    <w:name w:val="Table caption (11)_"/>
    <w:link w:val="Tablecaption110"/>
    <w:rsid w:val="00764D34"/>
    <w:rPr>
      <w:rFonts w:ascii="Trebuchet MS" w:hAnsi="Trebuchet MS" w:cs="Trebuchet MS"/>
      <w:sz w:val="10"/>
      <w:szCs w:val="10"/>
      <w:shd w:val="clear" w:color="auto" w:fill="FFFFFF"/>
    </w:rPr>
  </w:style>
  <w:style w:type="paragraph" w:customStyle="1" w:styleId="Tablecaption110">
    <w:name w:val="Table caption (11)"/>
    <w:basedOn w:val="Normal"/>
    <w:link w:val="Tablecaption11"/>
    <w:rsid w:val="00764D34"/>
    <w:pPr>
      <w:shd w:val="clear" w:color="auto" w:fill="FFFFFF"/>
      <w:spacing w:line="240" w:lineRule="atLeast"/>
    </w:pPr>
    <w:rPr>
      <w:rFonts w:ascii="Trebuchet MS" w:eastAsia="Calibri" w:hAnsi="Trebuchet MS" w:cs="Trebuchet MS"/>
      <w:color w:val="auto"/>
      <w:sz w:val="10"/>
      <w:szCs w:val="10"/>
      <w:lang w:val="en-US" w:eastAsia="en-US"/>
    </w:rPr>
  </w:style>
  <w:style w:type="character" w:customStyle="1" w:styleId="Bodytext200">
    <w:name w:val="Body text (20)_"/>
    <w:link w:val="Bodytext201"/>
    <w:rsid w:val="00764D34"/>
    <w:rPr>
      <w:rFonts w:ascii="Times New Roman" w:hAnsi="Times New Roman" w:cs="Times New Roman"/>
      <w:sz w:val="11"/>
      <w:szCs w:val="11"/>
      <w:shd w:val="clear" w:color="auto" w:fill="FFFFFF"/>
    </w:rPr>
  </w:style>
  <w:style w:type="paragraph" w:customStyle="1" w:styleId="Bodytext201">
    <w:name w:val="Body text (20)"/>
    <w:basedOn w:val="Normal"/>
    <w:link w:val="Bodytext200"/>
    <w:rsid w:val="00764D34"/>
    <w:pPr>
      <w:shd w:val="clear" w:color="auto" w:fill="FFFFFF"/>
      <w:spacing w:line="240" w:lineRule="atLeast"/>
      <w:jc w:val="center"/>
    </w:pPr>
    <w:rPr>
      <w:rFonts w:ascii="Times New Roman" w:eastAsia="Calibri" w:hAnsi="Times New Roman" w:cs="Times New Roman"/>
      <w:color w:val="auto"/>
      <w:sz w:val="11"/>
      <w:szCs w:val="11"/>
      <w:lang w:val="en-US" w:eastAsia="en-US"/>
    </w:rPr>
  </w:style>
  <w:style w:type="character" w:customStyle="1" w:styleId="Tablecaption12">
    <w:name w:val="Table caption (12)_"/>
    <w:link w:val="Tablecaption120"/>
    <w:rsid w:val="00764D34"/>
    <w:rPr>
      <w:rFonts w:ascii="Times New Roman" w:hAnsi="Times New Roman" w:cs="Times New Roman"/>
      <w:sz w:val="13"/>
      <w:szCs w:val="13"/>
      <w:shd w:val="clear" w:color="auto" w:fill="FFFFFF"/>
    </w:rPr>
  </w:style>
  <w:style w:type="paragraph" w:customStyle="1" w:styleId="Tablecaption120">
    <w:name w:val="Table caption (12)"/>
    <w:basedOn w:val="Normal"/>
    <w:link w:val="Tablecaption12"/>
    <w:rsid w:val="00764D34"/>
    <w:pPr>
      <w:shd w:val="clear" w:color="auto" w:fill="FFFFFF"/>
      <w:spacing w:line="240" w:lineRule="atLeast"/>
    </w:pPr>
    <w:rPr>
      <w:rFonts w:ascii="Times New Roman" w:eastAsia="Calibri" w:hAnsi="Times New Roman" w:cs="Times New Roman"/>
      <w:color w:val="auto"/>
      <w:sz w:val="13"/>
      <w:szCs w:val="13"/>
      <w:lang w:val="en-US" w:eastAsia="en-US"/>
    </w:rPr>
  </w:style>
  <w:style w:type="character" w:customStyle="1" w:styleId="Tablecaption13">
    <w:name w:val="Table caption (13)_"/>
    <w:link w:val="Tablecaption130"/>
    <w:rsid w:val="00764D34"/>
    <w:rPr>
      <w:rFonts w:ascii="Times New Roman" w:hAnsi="Times New Roman" w:cs="Times New Roman"/>
      <w:sz w:val="9"/>
      <w:szCs w:val="9"/>
      <w:shd w:val="clear" w:color="auto" w:fill="FFFFFF"/>
    </w:rPr>
  </w:style>
  <w:style w:type="paragraph" w:customStyle="1" w:styleId="Tablecaption130">
    <w:name w:val="Table caption (13)"/>
    <w:basedOn w:val="Normal"/>
    <w:link w:val="Tablecaption13"/>
    <w:rsid w:val="00764D34"/>
    <w:pPr>
      <w:shd w:val="clear" w:color="auto" w:fill="FFFFFF"/>
      <w:spacing w:line="107" w:lineRule="exact"/>
      <w:jc w:val="both"/>
    </w:pPr>
    <w:rPr>
      <w:rFonts w:ascii="Times New Roman" w:eastAsia="Calibri" w:hAnsi="Times New Roman" w:cs="Times New Roman"/>
      <w:color w:val="auto"/>
      <w:sz w:val="9"/>
      <w:szCs w:val="9"/>
      <w:lang w:val="en-US" w:eastAsia="en-US"/>
    </w:rPr>
  </w:style>
  <w:style w:type="character" w:customStyle="1" w:styleId="Bodytext24pt">
    <w:name w:val="Body text (2) + 4 pt"/>
    <w:rsid w:val="00764D34"/>
    <w:rPr>
      <w:rFonts w:ascii="Times New Roman" w:hAnsi="Times New Roman" w:cs="Times New Roman"/>
      <w:sz w:val="8"/>
      <w:szCs w:val="8"/>
      <w:shd w:val="clear" w:color="auto" w:fill="FFFFFF"/>
    </w:rPr>
  </w:style>
  <w:style w:type="character" w:customStyle="1" w:styleId="Bodytext2Candara">
    <w:name w:val="Body text (2) + Candara"/>
    <w:aliases w:val="4 pt,Italic,Văn bản nội dung (2) + Verdana,Đầu trang hoặc ch穗 trang (6) + Consolas,Body text (5) + 13 pt,Body text (2) + Consolas1,Bold5"/>
    <w:rsid w:val="00764D34"/>
    <w:rPr>
      <w:rFonts w:ascii="Candara" w:hAnsi="Candara" w:cs="Candara"/>
      <w:i/>
      <w:iCs/>
      <w:sz w:val="8"/>
      <w:szCs w:val="8"/>
      <w:shd w:val="clear" w:color="auto" w:fill="FFFFFF"/>
    </w:rPr>
  </w:style>
  <w:style w:type="character" w:customStyle="1" w:styleId="Bodytext2Bold1">
    <w:name w:val="Body text (2) + Bold1"/>
    <w:aliases w:val="Italic1,Not Italic8,Body text (5) + Consolas1,9.5 pt1"/>
    <w:rsid w:val="00764D34"/>
    <w:rPr>
      <w:rFonts w:ascii="Times New Roman" w:hAnsi="Times New Roman" w:cs="Times New Roman"/>
      <w:b/>
      <w:bCs/>
      <w:i/>
      <w:iCs/>
      <w:sz w:val="13"/>
      <w:szCs w:val="13"/>
      <w:shd w:val="clear" w:color="auto" w:fill="FFFFFF"/>
    </w:rPr>
  </w:style>
  <w:style w:type="character" w:customStyle="1" w:styleId="Bodytext655pt">
    <w:name w:val="Body text (6) + 5.5 pt"/>
    <w:aliases w:val="Small Caps"/>
    <w:rsid w:val="00764D34"/>
    <w:rPr>
      <w:rFonts w:ascii="Times New Roman" w:hAnsi="Times New Roman" w:cs="Times New Roman"/>
      <w:i/>
      <w:iCs/>
      <w:smallCaps/>
      <w:sz w:val="11"/>
      <w:szCs w:val="11"/>
      <w:shd w:val="clear" w:color="auto" w:fill="FFFFFF"/>
    </w:rPr>
  </w:style>
  <w:style w:type="character" w:customStyle="1" w:styleId="Bodytext64pt">
    <w:name w:val="Body text (6) + 4 pt"/>
    <w:aliases w:val="Not Italic3,Body text (2) + Arial Narrow"/>
    <w:rsid w:val="00764D34"/>
    <w:rPr>
      <w:rFonts w:ascii="Times New Roman" w:hAnsi="Times New Roman" w:cs="Times New Roman"/>
      <w:i/>
      <w:iCs/>
      <w:sz w:val="8"/>
      <w:szCs w:val="8"/>
      <w:shd w:val="clear" w:color="auto" w:fill="FFFFFF"/>
    </w:rPr>
  </w:style>
  <w:style w:type="character" w:customStyle="1" w:styleId="Bodytext655pt1">
    <w:name w:val="Body text (6) + 5.5 pt1"/>
    <w:rsid w:val="00764D34"/>
    <w:rPr>
      <w:rFonts w:ascii="Times New Roman" w:hAnsi="Times New Roman" w:cs="Times New Roman"/>
      <w:i/>
      <w:iCs/>
      <w:sz w:val="11"/>
      <w:szCs w:val="11"/>
      <w:shd w:val="clear" w:color="auto" w:fill="FFFFFF"/>
    </w:rPr>
  </w:style>
  <w:style w:type="character" w:customStyle="1" w:styleId="Bodytext210">
    <w:name w:val="Body text (21)_"/>
    <w:link w:val="Bodytext211"/>
    <w:rsid w:val="00764D34"/>
    <w:rPr>
      <w:rFonts w:ascii="Times New Roman" w:hAnsi="Times New Roman" w:cs="Times New Roman"/>
      <w:b/>
      <w:bCs/>
      <w:i/>
      <w:iCs/>
      <w:sz w:val="13"/>
      <w:szCs w:val="13"/>
      <w:shd w:val="clear" w:color="auto" w:fill="FFFFFF"/>
    </w:rPr>
  </w:style>
  <w:style w:type="paragraph" w:customStyle="1" w:styleId="Bodytext211">
    <w:name w:val="Body text (21)"/>
    <w:basedOn w:val="Normal"/>
    <w:link w:val="Bodytext210"/>
    <w:rsid w:val="00764D34"/>
    <w:pPr>
      <w:shd w:val="clear" w:color="auto" w:fill="FFFFFF"/>
      <w:spacing w:line="151" w:lineRule="exact"/>
    </w:pPr>
    <w:rPr>
      <w:rFonts w:ascii="Times New Roman" w:eastAsia="Calibri" w:hAnsi="Times New Roman" w:cs="Times New Roman"/>
      <w:b/>
      <w:bCs/>
      <w:i/>
      <w:iCs/>
      <w:color w:val="auto"/>
      <w:sz w:val="13"/>
      <w:szCs w:val="13"/>
      <w:lang w:val="en-US" w:eastAsia="en-US"/>
    </w:rPr>
  </w:style>
  <w:style w:type="character" w:customStyle="1" w:styleId="Bodytext214pt">
    <w:name w:val="Body text (21) + 4 pt"/>
    <w:aliases w:val="Not Bold2,Not Italic2,Heading #2 + 21 pt,Body text (2) + 15 pt1,Bold2"/>
    <w:rsid w:val="00764D34"/>
    <w:rPr>
      <w:rFonts w:ascii="Times New Roman" w:hAnsi="Times New Roman" w:cs="Times New Roman"/>
      <w:b/>
      <w:bCs/>
      <w:i/>
      <w:iCs/>
      <w:sz w:val="8"/>
      <w:szCs w:val="8"/>
      <w:shd w:val="clear" w:color="auto" w:fill="FFFFFF"/>
    </w:rPr>
  </w:style>
  <w:style w:type="character" w:customStyle="1" w:styleId="Bodytext21SmallCaps">
    <w:name w:val="Body text (21) + Small Caps"/>
    <w:rsid w:val="00764D34"/>
    <w:rPr>
      <w:rFonts w:ascii="Times New Roman" w:hAnsi="Times New Roman" w:cs="Times New Roman"/>
      <w:b/>
      <w:bCs/>
      <w:i/>
      <w:iCs/>
      <w:smallCaps/>
      <w:sz w:val="13"/>
      <w:szCs w:val="13"/>
      <w:shd w:val="clear" w:color="auto" w:fill="FFFFFF"/>
    </w:rPr>
  </w:style>
  <w:style w:type="character" w:customStyle="1" w:styleId="Bodytext220">
    <w:name w:val="Body text (22)_"/>
    <w:link w:val="Bodytext221"/>
    <w:rsid w:val="00764D34"/>
    <w:rPr>
      <w:rFonts w:ascii="Candara" w:hAnsi="Candara" w:cs="Candara"/>
      <w:i/>
      <w:iCs/>
      <w:sz w:val="12"/>
      <w:szCs w:val="12"/>
      <w:shd w:val="clear" w:color="auto" w:fill="FFFFFF"/>
    </w:rPr>
  </w:style>
  <w:style w:type="paragraph" w:customStyle="1" w:styleId="Bodytext221">
    <w:name w:val="Body text (22)"/>
    <w:basedOn w:val="Normal"/>
    <w:link w:val="Bodytext220"/>
    <w:rsid w:val="00764D34"/>
    <w:pPr>
      <w:shd w:val="clear" w:color="auto" w:fill="FFFFFF"/>
      <w:spacing w:line="151" w:lineRule="exact"/>
    </w:pPr>
    <w:rPr>
      <w:rFonts w:ascii="Candara" w:eastAsia="Calibri" w:hAnsi="Candara" w:cs="Candara"/>
      <w:i/>
      <w:iCs/>
      <w:color w:val="auto"/>
      <w:sz w:val="12"/>
      <w:szCs w:val="12"/>
      <w:lang w:val="en-US" w:eastAsia="en-US"/>
    </w:rPr>
  </w:style>
  <w:style w:type="character" w:customStyle="1" w:styleId="Bodytext22SmallCaps">
    <w:name w:val="Body text (22) + Small Caps"/>
    <w:rsid w:val="00764D34"/>
    <w:rPr>
      <w:rFonts w:ascii="Candara" w:hAnsi="Candara" w:cs="Candara"/>
      <w:i/>
      <w:iCs/>
      <w:smallCaps/>
      <w:sz w:val="12"/>
      <w:szCs w:val="12"/>
      <w:shd w:val="clear" w:color="auto" w:fill="FFFFFF"/>
    </w:rPr>
  </w:style>
  <w:style w:type="character" w:customStyle="1" w:styleId="Bodytext6Bold1">
    <w:name w:val="Body text (6) + Bold1"/>
    <w:rsid w:val="00764D34"/>
    <w:rPr>
      <w:rFonts w:ascii="Times New Roman" w:hAnsi="Times New Roman" w:cs="Times New Roman"/>
      <w:b/>
      <w:bCs/>
      <w:i/>
      <w:iCs/>
      <w:sz w:val="13"/>
      <w:szCs w:val="13"/>
      <w:shd w:val="clear" w:color="auto" w:fill="FFFFFF"/>
    </w:rPr>
  </w:style>
  <w:style w:type="character" w:customStyle="1" w:styleId="Bodytext65pt">
    <w:name w:val="Body text (6) + 5 pt"/>
    <w:aliases w:val="Small Caps2"/>
    <w:rsid w:val="00764D34"/>
    <w:rPr>
      <w:rFonts w:ascii="Times New Roman" w:hAnsi="Times New Roman" w:cs="Times New Roman"/>
      <w:i/>
      <w:iCs/>
      <w:smallCaps/>
      <w:sz w:val="10"/>
      <w:szCs w:val="10"/>
      <w:shd w:val="clear" w:color="auto" w:fill="FFFFFF"/>
    </w:rPr>
  </w:style>
  <w:style w:type="character" w:customStyle="1" w:styleId="Bodytext6Sylfaen">
    <w:name w:val="Body text (6) + Sylfaen"/>
    <w:aliases w:val="7 pt,Not Italic1,Văn bản nội dung (2) + Lucida Sans Unicode,Gi縅 c當h 1 pt9,Body text (2) + 14 pt1,Bold1"/>
    <w:rsid w:val="00764D34"/>
    <w:rPr>
      <w:rFonts w:ascii="Sylfaen" w:hAnsi="Sylfaen" w:cs="Sylfaen"/>
      <w:i/>
      <w:iCs/>
      <w:sz w:val="14"/>
      <w:szCs w:val="14"/>
      <w:shd w:val="clear" w:color="auto" w:fill="FFFFFF"/>
    </w:rPr>
  </w:style>
  <w:style w:type="character" w:customStyle="1" w:styleId="Bodytext215pt">
    <w:name w:val="Body text (21) + 5 pt"/>
    <w:aliases w:val="Not Bold1,Body text (3) + 14 pt"/>
    <w:rsid w:val="00764D34"/>
    <w:rPr>
      <w:rFonts w:ascii="Times New Roman" w:hAnsi="Times New Roman" w:cs="Times New Roman"/>
      <w:b/>
      <w:bCs/>
      <w:i/>
      <w:iCs/>
      <w:sz w:val="10"/>
      <w:szCs w:val="10"/>
      <w:shd w:val="clear" w:color="auto" w:fill="FFFFFF"/>
    </w:rPr>
  </w:style>
  <w:style w:type="character" w:customStyle="1" w:styleId="Bodytext23">
    <w:name w:val="Body text (23)_"/>
    <w:link w:val="Bodytext230"/>
    <w:rsid w:val="00764D34"/>
    <w:rPr>
      <w:rFonts w:ascii="Times New Roman" w:hAnsi="Times New Roman" w:cs="Times New Roman"/>
      <w:b/>
      <w:bCs/>
      <w:i/>
      <w:iCs/>
      <w:sz w:val="13"/>
      <w:szCs w:val="13"/>
      <w:shd w:val="clear" w:color="auto" w:fill="FFFFFF"/>
    </w:rPr>
  </w:style>
  <w:style w:type="paragraph" w:customStyle="1" w:styleId="Bodytext230">
    <w:name w:val="Body text (23)"/>
    <w:basedOn w:val="Normal"/>
    <w:link w:val="Bodytext23"/>
    <w:rsid w:val="00764D34"/>
    <w:pPr>
      <w:shd w:val="clear" w:color="auto" w:fill="FFFFFF"/>
      <w:spacing w:line="151" w:lineRule="exact"/>
    </w:pPr>
    <w:rPr>
      <w:rFonts w:ascii="Times New Roman" w:eastAsia="Calibri" w:hAnsi="Times New Roman" w:cs="Times New Roman"/>
      <w:b/>
      <w:bCs/>
      <w:i/>
      <w:iCs/>
      <w:color w:val="auto"/>
      <w:sz w:val="13"/>
      <w:szCs w:val="13"/>
      <w:lang w:val="en-US" w:eastAsia="en-US"/>
    </w:rPr>
  </w:style>
  <w:style w:type="character" w:customStyle="1" w:styleId="Bodytext23NotBold">
    <w:name w:val="Body text (23) + Not Bold"/>
    <w:rsid w:val="00764D34"/>
  </w:style>
  <w:style w:type="character" w:customStyle="1" w:styleId="Bodytext60">
    <w:name w:val="Body text (6)"/>
    <w:rsid w:val="00764D34"/>
    <w:rPr>
      <w:rFonts w:ascii="Times New Roman" w:hAnsi="Times New Roman" w:cs="Times New Roman"/>
      <w:i/>
      <w:iCs/>
      <w:sz w:val="13"/>
      <w:szCs w:val="13"/>
      <w:u w:val="single"/>
      <w:shd w:val="clear" w:color="auto" w:fill="FFFFFF"/>
    </w:rPr>
  </w:style>
  <w:style w:type="character" w:customStyle="1" w:styleId="Bodytext2Italic1">
    <w:name w:val="Body text (2) + Italic1"/>
    <w:aliases w:val="Small Caps1"/>
    <w:rsid w:val="00764D34"/>
    <w:rPr>
      <w:rFonts w:ascii="Times New Roman" w:hAnsi="Times New Roman" w:cs="Times New Roman"/>
      <w:i/>
      <w:iCs/>
      <w:smallCaps/>
      <w:sz w:val="13"/>
      <w:szCs w:val="13"/>
      <w:shd w:val="clear" w:color="auto" w:fill="FFFFFF"/>
    </w:rPr>
  </w:style>
  <w:style w:type="character" w:customStyle="1" w:styleId="Bodytext26pt">
    <w:name w:val="Body text (2) + 6 pt"/>
    <w:rsid w:val="00764D34"/>
    <w:rPr>
      <w:rFonts w:ascii="Times New Roman" w:hAnsi="Times New Roman" w:cs="Times New Roman"/>
      <w:sz w:val="12"/>
      <w:szCs w:val="12"/>
      <w:shd w:val="clear" w:color="auto" w:fill="FFFFFF"/>
    </w:rPr>
  </w:style>
  <w:style w:type="character" w:customStyle="1" w:styleId="OnceABox">
    <w:name w:val="OnceABox"/>
    <w:rsid w:val="00764D34"/>
    <w:rPr>
      <w:rFonts w:ascii="Times New Roman" w:hAnsi="Times New Roman" w:cs="Times New Roman"/>
      <w:color w:val="FF0000"/>
      <w:sz w:val="19"/>
      <w:szCs w:val="19"/>
      <w:shd w:val="clear" w:color="auto" w:fill="FFFFFF"/>
      <w:lang w:eastAsia="vi-VN"/>
    </w:rPr>
  </w:style>
  <w:style w:type="paragraph" w:styleId="FootnoteText">
    <w:name w:val="footnote text"/>
    <w:basedOn w:val="Normal"/>
    <w:link w:val="FootnoteTextChar"/>
    <w:semiHidden/>
    <w:rsid w:val="00764D34"/>
    <w:rPr>
      <w:sz w:val="20"/>
      <w:szCs w:val="20"/>
    </w:rPr>
  </w:style>
  <w:style w:type="character" w:customStyle="1" w:styleId="FootnoteTextChar">
    <w:name w:val="Footnote Text Char"/>
    <w:link w:val="FootnoteText"/>
    <w:semiHidden/>
    <w:rsid w:val="00764D34"/>
    <w:rPr>
      <w:rFonts w:ascii="Microsoft Sans Serif" w:eastAsia="Microsoft Sans Serif" w:hAnsi="Microsoft Sans Serif" w:cs="Microsoft Sans Serif"/>
      <w:color w:val="000000"/>
      <w:sz w:val="20"/>
      <w:szCs w:val="20"/>
      <w:lang w:val="vi-VN" w:eastAsia="vi-VN"/>
    </w:rPr>
  </w:style>
  <w:style w:type="character" w:styleId="FootnoteReference">
    <w:name w:val="footnote reference"/>
    <w:semiHidden/>
    <w:rsid w:val="00764D34"/>
    <w:rPr>
      <w:vertAlign w:val="superscript"/>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764D3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3">
    <w:name w:val="Văn bản nội dung (3)_"/>
    <w:link w:val="Vnbnnidung30"/>
    <w:rsid w:val="00764D34"/>
    <w:rPr>
      <w:rFonts w:ascii="Trebuchet MS" w:hAnsi="Trebuchet MS"/>
      <w:sz w:val="21"/>
      <w:szCs w:val="21"/>
      <w:shd w:val="clear" w:color="auto" w:fill="FFFFFF"/>
    </w:rPr>
  </w:style>
  <w:style w:type="paragraph" w:customStyle="1" w:styleId="Vnbnnidung30">
    <w:name w:val="Văn bản nội dung (3)"/>
    <w:basedOn w:val="Normal"/>
    <w:link w:val="Vnbnnidung3"/>
    <w:rsid w:val="00764D34"/>
    <w:pPr>
      <w:shd w:val="clear" w:color="auto" w:fill="FFFFFF"/>
      <w:spacing w:after="420" w:line="240" w:lineRule="atLeast"/>
      <w:jc w:val="center"/>
    </w:pPr>
    <w:rPr>
      <w:rFonts w:ascii="Trebuchet MS" w:eastAsia="Calibri" w:hAnsi="Trebuchet MS" w:cs="Times New Roman"/>
      <w:color w:val="auto"/>
      <w:sz w:val="21"/>
      <w:szCs w:val="21"/>
      <w:lang w:val="en-US" w:eastAsia="en-US"/>
    </w:rPr>
  </w:style>
  <w:style w:type="character" w:customStyle="1" w:styleId="Vnbnnidung4">
    <w:name w:val="Văn bản nội dung (4)_"/>
    <w:link w:val="Vnbnnidung41"/>
    <w:rsid w:val="00764D34"/>
    <w:rPr>
      <w:i/>
      <w:iCs/>
      <w:shd w:val="clear" w:color="auto" w:fill="FFFFFF"/>
    </w:rPr>
  </w:style>
  <w:style w:type="paragraph" w:customStyle="1" w:styleId="Vnbnnidung41">
    <w:name w:val="Văn bản nội dung (4)1"/>
    <w:basedOn w:val="Normal"/>
    <w:link w:val="Vnbnnidung4"/>
    <w:rsid w:val="00764D34"/>
    <w:pPr>
      <w:shd w:val="clear" w:color="auto" w:fill="FFFFFF"/>
      <w:spacing w:before="420" w:after="180" w:line="320" w:lineRule="exact"/>
      <w:ind w:hanging="1200"/>
      <w:jc w:val="both"/>
    </w:pPr>
    <w:rPr>
      <w:rFonts w:ascii="Calibri" w:eastAsia="Calibri" w:hAnsi="Calibri" w:cs="Times New Roman"/>
      <w:i/>
      <w:iCs/>
      <w:color w:val="auto"/>
      <w:sz w:val="22"/>
      <w:szCs w:val="22"/>
      <w:lang w:val="en-US" w:eastAsia="en-US"/>
    </w:rPr>
  </w:style>
  <w:style w:type="character" w:customStyle="1" w:styleId="Vnbnnidung5">
    <w:name w:val="Văn bản nội dung (5)_"/>
    <w:link w:val="Vnbnnidung50"/>
    <w:rsid w:val="00764D34"/>
    <w:rPr>
      <w:b/>
      <w:bCs/>
      <w:sz w:val="26"/>
      <w:szCs w:val="26"/>
      <w:shd w:val="clear" w:color="auto" w:fill="FFFFFF"/>
    </w:rPr>
  </w:style>
  <w:style w:type="paragraph" w:customStyle="1" w:styleId="Vnbnnidung50">
    <w:name w:val="Văn bản nội dung (5)"/>
    <w:basedOn w:val="Normal"/>
    <w:link w:val="Vnbnnidung5"/>
    <w:rsid w:val="00764D34"/>
    <w:pPr>
      <w:shd w:val="clear" w:color="auto" w:fill="FFFFFF"/>
      <w:spacing w:before="180" w:after="180" w:line="240" w:lineRule="atLeast"/>
      <w:jc w:val="center"/>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1"/>
    <w:rsid w:val="00764D34"/>
    <w:rPr>
      <w:shd w:val="clear" w:color="auto" w:fill="FFFFFF"/>
    </w:rPr>
  </w:style>
  <w:style w:type="paragraph" w:customStyle="1" w:styleId="Vnbnnidung21">
    <w:name w:val="Văn bản nội dung (2)1"/>
    <w:basedOn w:val="Normal"/>
    <w:link w:val="Vnbnnidung2"/>
    <w:rsid w:val="00764D34"/>
    <w:pPr>
      <w:shd w:val="clear" w:color="auto" w:fill="FFFFFF"/>
      <w:spacing w:before="180" w:after="180" w:line="323" w:lineRule="exact"/>
      <w:jc w:val="both"/>
    </w:pPr>
    <w:rPr>
      <w:rFonts w:ascii="Calibri" w:eastAsia="Calibri" w:hAnsi="Calibri" w:cs="Times New Roman"/>
      <w:color w:val="auto"/>
      <w:sz w:val="22"/>
      <w:szCs w:val="22"/>
      <w:lang w:val="en-US" w:eastAsia="en-US"/>
    </w:rPr>
  </w:style>
  <w:style w:type="character" w:customStyle="1" w:styleId="Vnbnnidung6">
    <w:name w:val="Văn bản nội dung (6)_"/>
    <w:link w:val="Vnbnnidung60"/>
    <w:rsid w:val="00764D34"/>
    <w:rPr>
      <w:shd w:val="clear" w:color="auto" w:fill="FFFFFF"/>
    </w:rPr>
  </w:style>
  <w:style w:type="paragraph" w:customStyle="1" w:styleId="Vnbnnidung60">
    <w:name w:val="Văn bản nội dung (6)"/>
    <w:basedOn w:val="Normal"/>
    <w:link w:val="Vnbnnidung6"/>
    <w:rsid w:val="00764D34"/>
    <w:pPr>
      <w:shd w:val="clear" w:color="auto" w:fill="FFFFFF"/>
      <w:spacing w:after="420" w:line="240" w:lineRule="atLeast"/>
      <w:jc w:val="center"/>
    </w:pPr>
    <w:rPr>
      <w:rFonts w:ascii="Calibri" w:eastAsia="Calibri" w:hAnsi="Calibri" w:cs="Times New Roman"/>
      <w:color w:val="auto"/>
      <w:sz w:val="22"/>
      <w:szCs w:val="22"/>
      <w:lang w:val="en-US" w:eastAsia="en-US"/>
    </w:rPr>
  </w:style>
  <w:style w:type="character" w:customStyle="1" w:styleId="Vnbnnidung7">
    <w:name w:val="Văn bản nội dung (7)_"/>
    <w:link w:val="Vnbnnidung70"/>
    <w:rsid w:val="00764D34"/>
    <w:rPr>
      <w:rFonts w:ascii="Trebuchet MS" w:hAnsi="Trebuchet MS"/>
      <w:sz w:val="21"/>
      <w:szCs w:val="21"/>
      <w:shd w:val="clear" w:color="auto" w:fill="FFFFFF"/>
    </w:rPr>
  </w:style>
  <w:style w:type="paragraph" w:customStyle="1" w:styleId="Vnbnnidung70">
    <w:name w:val="Văn bản nội dung (7)"/>
    <w:basedOn w:val="Normal"/>
    <w:link w:val="Vnbnnidung7"/>
    <w:rsid w:val="00764D34"/>
    <w:pPr>
      <w:shd w:val="clear" w:color="auto" w:fill="FFFFFF"/>
      <w:spacing w:after="480" w:line="240" w:lineRule="atLeast"/>
      <w:jc w:val="center"/>
    </w:pPr>
    <w:rPr>
      <w:rFonts w:ascii="Trebuchet MS" w:eastAsia="Calibri" w:hAnsi="Trebuchet MS" w:cs="Times New Roman"/>
      <w:color w:val="auto"/>
      <w:sz w:val="21"/>
      <w:szCs w:val="21"/>
      <w:lang w:val="en-US" w:eastAsia="en-US"/>
    </w:rPr>
  </w:style>
  <w:style w:type="character" w:customStyle="1" w:styleId="Vnbnnidung8">
    <w:name w:val="Văn bản nội dung (8)_"/>
    <w:link w:val="Vnbnnidung80"/>
    <w:rsid w:val="00764D34"/>
    <w:rPr>
      <w:rFonts w:ascii="Sylfaen" w:hAnsi="Sylfaen"/>
      <w:sz w:val="21"/>
      <w:szCs w:val="21"/>
      <w:shd w:val="clear" w:color="auto" w:fill="FFFFFF"/>
    </w:rPr>
  </w:style>
  <w:style w:type="paragraph" w:customStyle="1" w:styleId="Vnbnnidung80">
    <w:name w:val="Văn bản nội dung (8)"/>
    <w:basedOn w:val="Normal"/>
    <w:link w:val="Vnbnnidung8"/>
    <w:rsid w:val="00764D34"/>
    <w:pPr>
      <w:shd w:val="clear" w:color="auto" w:fill="FFFFFF"/>
      <w:spacing w:after="420" w:line="240" w:lineRule="atLeast"/>
      <w:jc w:val="center"/>
    </w:pPr>
    <w:rPr>
      <w:rFonts w:ascii="Sylfaen" w:eastAsia="Calibri" w:hAnsi="Sylfaen" w:cs="Times New Roman"/>
      <w:color w:val="auto"/>
      <w:sz w:val="21"/>
      <w:szCs w:val="21"/>
      <w:lang w:val="en-US" w:eastAsia="en-US"/>
    </w:rPr>
  </w:style>
  <w:style w:type="character" w:customStyle="1" w:styleId="Vnbnnidung9">
    <w:name w:val="Văn bản nội dung (9)_"/>
    <w:link w:val="Vnbnnidung90"/>
    <w:rsid w:val="00764D34"/>
    <w:rPr>
      <w:rFonts w:ascii="Trebuchet MS" w:hAnsi="Trebuchet MS"/>
      <w:shd w:val="clear" w:color="auto" w:fill="FFFFFF"/>
    </w:rPr>
  </w:style>
  <w:style w:type="paragraph" w:customStyle="1" w:styleId="Vnbnnidung90">
    <w:name w:val="Văn bản nội dung (9)"/>
    <w:basedOn w:val="Normal"/>
    <w:link w:val="Vnbnnidung9"/>
    <w:rsid w:val="00764D34"/>
    <w:pPr>
      <w:shd w:val="clear" w:color="auto" w:fill="FFFFFF"/>
      <w:spacing w:after="420" w:line="240" w:lineRule="atLeast"/>
      <w:jc w:val="center"/>
    </w:pPr>
    <w:rPr>
      <w:rFonts w:ascii="Trebuchet MS" w:eastAsia="Calibri" w:hAnsi="Trebuchet MS" w:cs="Times New Roman"/>
      <w:color w:val="auto"/>
      <w:sz w:val="22"/>
      <w:szCs w:val="22"/>
      <w:lang w:val="en-US" w:eastAsia="en-US"/>
    </w:rPr>
  </w:style>
  <w:style w:type="character" w:customStyle="1" w:styleId="Vnbnnidung10">
    <w:name w:val="Văn bản nội dung (10)_"/>
    <w:link w:val="Vnbnnidung100"/>
    <w:rsid w:val="00764D34"/>
    <w:rPr>
      <w:rFonts w:ascii="Trebuchet MS" w:hAnsi="Trebuchet MS"/>
      <w:spacing w:val="-10"/>
      <w:sz w:val="21"/>
      <w:szCs w:val="21"/>
      <w:shd w:val="clear" w:color="auto" w:fill="FFFFFF"/>
    </w:rPr>
  </w:style>
  <w:style w:type="paragraph" w:customStyle="1" w:styleId="Vnbnnidung100">
    <w:name w:val="Văn bản nội dung (10)"/>
    <w:basedOn w:val="Normal"/>
    <w:link w:val="Vnbnnidung10"/>
    <w:rsid w:val="00764D34"/>
    <w:pPr>
      <w:shd w:val="clear" w:color="auto" w:fill="FFFFFF"/>
      <w:spacing w:after="420" w:line="240" w:lineRule="atLeast"/>
      <w:jc w:val="center"/>
    </w:pPr>
    <w:rPr>
      <w:rFonts w:ascii="Trebuchet MS" w:eastAsia="Calibri" w:hAnsi="Trebuchet MS" w:cs="Times New Roman"/>
      <w:color w:val="auto"/>
      <w:spacing w:val="-10"/>
      <w:sz w:val="21"/>
      <w:szCs w:val="21"/>
      <w:lang w:val="en-US" w:eastAsia="en-US"/>
    </w:rPr>
  </w:style>
  <w:style w:type="character" w:customStyle="1" w:styleId="Vnbnnidung11">
    <w:name w:val="Văn bản nội dung (11)_"/>
    <w:link w:val="Vnbnnidung110"/>
    <w:rsid w:val="00764D34"/>
    <w:rPr>
      <w:rFonts w:ascii="Sylfaen" w:hAnsi="Sylfaen"/>
      <w:shd w:val="clear" w:color="auto" w:fill="FFFFFF"/>
      <w:lang w:val="de-DE" w:eastAsia="de-DE"/>
    </w:rPr>
  </w:style>
  <w:style w:type="paragraph" w:customStyle="1" w:styleId="Vnbnnidung110">
    <w:name w:val="Văn bản nội dung (11)"/>
    <w:basedOn w:val="Normal"/>
    <w:link w:val="Vnbnnidung11"/>
    <w:rsid w:val="00764D34"/>
    <w:pPr>
      <w:shd w:val="clear" w:color="auto" w:fill="FFFFFF"/>
      <w:spacing w:after="420" w:line="240" w:lineRule="atLeast"/>
      <w:jc w:val="center"/>
    </w:pPr>
    <w:rPr>
      <w:rFonts w:ascii="Sylfaen" w:eastAsia="Calibri" w:hAnsi="Sylfaen" w:cs="Times New Roman"/>
      <w:color w:val="auto"/>
      <w:sz w:val="22"/>
      <w:szCs w:val="22"/>
      <w:lang w:val="de-DE" w:eastAsia="de-DE"/>
    </w:rPr>
  </w:style>
  <w:style w:type="character" w:customStyle="1" w:styleId="Vnbnnidung12">
    <w:name w:val="Văn bản nội dung (12)_"/>
    <w:link w:val="Vnbnnidung120"/>
    <w:rsid w:val="00764D34"/>
    <w:rPr>
      <w:shd w:val="clear" w:color="auto" w:fill="FFFFFF"/>
    </w:rPr>
  </w:style>
  <w:style w:type="paragraph" w:customStyle="1" w:styleId="Vnbnnidung120">
    <w:name w:val="Văn bản nội dung (12)"/>
    <w:basedOn w:val="Normal"/>
    <w:link w:val="Vnbnnidung12"/>
    <w:rsid w:val="00764D34"/>
    <w:pPr>
      <w:shd w:val="clear" w:color="auto" w:fill="FFFFFF"/>
      <w:spacing w:after="360" w:line="240" w:lineRule="atLeast"/>
      <w:jc w:val="center"/>
    </w:pPr>
    <w:rPr>
      <w:rFonts w:ascii="Calibri" w:eastAsia="Calibri" w:hAnsi="Calibri" w:cs="Times New Roman"/>
      <w:color w:val="auto"/>
      <w:sz w:val="22"/>
      <w:szCs w:val="22"/>
      <w:lang w:val="en-US" w:eastAsia="en-US"/>
    </w:rPr>
  </w:style>
  <w:style w:type="character" w:customStyle="1" w:styleId="Vnbnnidung13">
    <w:name w:val="Văn bản nội dung (13)_"/>
    <w:link w:val="Vnbnnidung131"/>
    <w:rsid w:val="00764D34"/>
    <w:rPr>
      <w:b/>
      <w:bCs/>
      <w:i/>
      <w:iCs/>
      <w:sz w:val="26"/>
      <w:szCs w:val="26"/>
      <w:shd w:val="clear" w:color="auto" w:fill="FFFFFF"/>
    </w:rPr>
  </w:style>
  <w:style w:type="paragraph" w:customStyle="1" w:styleId="Vnbnnidung131">
    <w:name w:val="Văn bản nội dung (13)1"/>
    <w:basedOn w:val="Normal"/>
    <w:link w:val="Vnbnnidung13"/>
    <w:rsid w:val="00764D34"/>
    <w:pPr>
      <w:shd w:val="clear" w:color="auto" w:fill="FFFFFF"/>
      <w:spacing w:before="720" w:after="180" w:line="240" w:lineRule="atLeast"/>
    </w:pPr>
    <w:rPr>
      <w:rFonts w:ascii="Calibri" w:eastAsia="Calibri" w:hAnsi="Calibri" w:cs="Times New Roman"/>
      <w:b/>
      <w:bCs/>
      <w:i/>
      <w:iCs/>
      <w:color w:val="auto"/>
      <w:sz w:val="26"/>
      <w:szCs w:val="26"/>
      <w:lang w:val="en-US" w:eastAsia="en-US"/>
    </w:rPr>
  </w:style>
  <w:style w:type="character" w:customStyle="1" w:styleId="Chthchbng">
    <w:name w:val="Chú thích bảng_"/>
    <w:link w:val="Chthchbng0"/>
    <w:rsid w:val="00764D34"/>
    <w:rPr>
      <w:shd w:val="clear" w:color="auto" w:fill="FFFFFF"/>
    </w:rPr>
  </w:style>
  <w:style w:type="paragraph" w:customStyle="1" w:styleId="Chthchbng0">
    <w:name w:val="Chú thích bảng"/>
    <w:basedOn w:val="Normal"/>
    <w:link w:val="Chthchbng"/>
    <w:rsid w:val="00764D34"/>
    <w:pPr>
      <w:shd w:val="clear" w:color="auto" w:fill="FFFFFF"/>
      <w:spacing w:line="240" w:lineRule="atLeast"/>
      <w:jc w:val="right"/>
    </w:pPr>
    <w:rPr>
      <w:rFonts w:ascii="Calibri" w:eastAsia="Calibri" w:hAnsi="Calibri" w:cs="Times New Roman"/>
      <w:color w:val="auto"/>
      <w:sz w:val="22"/>
      <w:szCs w:val="22"/>
      <w:lang w:val="en-US" w:eastAsia="en-US"/>
    </w:rPr>
  </w:style>
  <w:style w:type="character" w:customStyle="1" w:styleId="Chthchbng2">
    <w:name w:val="Chú thích bảng (2)_"/>
    <w:link w:val="Chthchbng20"/>
    <w:rsid w:val="00764D34"/>
    <w:rPr>
      <w:i/>
      <w:iCs/>
      <w:shd w:val="clear" w:color="auto" w:fill="FFFFFF"/>
    </w:rPr>
  </w:style>
  <w:style w:type="paragraph" w:customStyle="1" w:styleId="Chthchbng20">
    <w:name w:val="Chú thích bảng (2)"/>
    <w:basedOn w:val="Normal"/>
    <w:link w:val="Chthchbng2"/>
    <w:rsid w:val="00764D34"/>
    <w:pPr>
      <w:shd w:val="clear" w:color="auto" w:fill="FFFFFF"/>
      <w:spacing w:line="306" w:lineRule="exact"/>
      <w:ind w:firstLine="700"/>
      <w:jc w:val="both"/>
    </w:pPr>
    <w:rPr>
      <w:rFonts w:ascii="Calibri" w:eastAsia="Calibri" w:hAnsi="Calibri" w:cs="Times New Roman"/>
      <w:i/>
      <w:iCs/>
      <w:color w:val="auto"/>
      <w:sz w:val="22"/>
      <w:szCs w:val="22"/>
      <w:lang w:val="en-US" w:eastAsia="en-US"/>
    </w:rPr>
  </w:style>
  <w:style w:type="character" w:customStyle="1" w:styleId="Chthchbng3">
    <w:name w:val="Chú thích bảng (3)_"/>
    <w:link w:val="Chthchbng30"/>
    <w:rsid w:val="00764D34"/>
    <w:rPr>
      <w:b/>
      <w:bCs/>
      <w:sz w:val="26"/>
      <w:szCs w:val="26"/>
      <w:shd w:val="clear" w:color="auto" w:fill="FFFFFF"/>
    </w:rPr>
  </w:style>
  <w:style w:type="paragraph" w:customStyle="1" w:styleId="Chthchbng30">
    <w:name w:val="Chú thích bảng (3)"/>
    <w:basedOn w:val="Normal"/>
    <w:link w:val="Chthchbng3"/>
    <w:rsid w:val="00764D34"/>
    <w:pPr>
      <w:shd w:val="clear" w:color="auto" w:fill="FFFFFF"/>
      <w:spacing w:line="414" w:lineRule="exact"/>
    </w:pPr>
    <w:rPr>
      <w:rFonts w:ascii="Calibri" w:eastAsia="Calibri" w:hAnsi="Calibri" w:cs="Times New Roman"/>
      <w:b/>
      <w:bCs/>
      <w:color w:val="auto"/>
      <w:sz w:val="26"/>
      <w:szCs w:val="26"/>
      <w:lang w:val="en-US" w:eastAsia="en-US"/>
    </w:rPr>
  </w:style>
  <w:style w:type="character" w:customStyle="1" w:styleId="Vnbnnidung14">
    <w:name w:val="Văn bản nội dung (14)_"/>
    <w:link w:val="Vnbnnidung141"/>
    <w:rsid w:val="00764D34"/>
    <w:rPr>
      <w:b/>
      <w:bCs/>
      <w:i/>
      <w:iCs/>
      <w:sz w:val="26"/>
      <w:szCs w:val="26"/>
      <w:shd w:val="clear" w:color="auto" w:fill="FFFFFF"/>
    </w:rPr>
  </w:style>
  <w:style w:type="paragraph" w:customStyle="1" w:styleId="Vnbnnidung141">
    <w:name w:val="Văn bản nội dung (14)1"/>
    <w:basedOn w:val="Normal"/>
    <w:link w:val="Vnbnnidung14"/>
    <w:rsid w:val="00764D34"/>
    <w:pPr>
      <w:shd w:val="clear" w:color="auto" w:fill="FFFFFF"/>
      <w:spacing w:before="720" w:after="240" w:line="240" w:lineRule="atLeast"/>
      <w:jc w:val="both"/>
    </w:pPr>
    <w:rPr>
      <w:rFonts w:ascii="Calibri" w:eastAsia="Calibri" w:hAnsi="Calibri" w:cs="Times New Roman"/>
      <w:b/>
      <w:bCs/>
      <w:i/>
      <w:iCs/>
      <w:color w:val="auto"/>
      <w:sz w:val="26"/>
      <w:szCs w:val="26"/>
      <w:lang w:val="en-US" w:eastAsia="en-US"/>
    </w:rPr>
  </w:style>
  <w:style w:type="character" w:customStyle="1" w:styleId="Vnbnnidung15">
    <w:name w:val="Văn bản nội dung (15)_"/>
    <w:link w:val="Vnbnnidung150"/>
    <w:rsid w:val="00764D34"/>
    <w:rPr>
      <w:sz w:val="11"/>
      <w:szCs w:val="11"/>
      <w:shd w:val="clear" w:color="auto" w:fill="FFFFFF"/>
    </w:rPr>
  </w:style>
  <w:style w:type="paragraph" w:customStyle="1" w:styleId="Vnbnnidung150">
    <w:name w:val="Văn bản nội dung (15)"/>
    <w:basedOn w:val="Normal"/>
    <w:link w:val="Vnbnnidung15"/>
    <w:rsid w:val="00764D34"/>
    <w:pPr>
      <w:shd w:val="clear" w:color="auto" w:fill="FFFFFF"/>
      <w:spacing w:before="6240" w:line="240" w:lineRule="atLeast"/>
    </w:pPr>
    <w:rPr>
      <w:rFonts w:ascii="Calibri" w:eastAsia="Calibri" w:hAnsi="Calibri" w:cs="Times New Roman"/>
      <w:color w:val="auto"/>
      <w:sz w:val="11"/>
      <w:szCs w:val="11"/>
      <w:lang w:val="en-US" w:eastAsia="en-US"/>
    </w:rPr>
  </w:style>
  <w:style w:type="character" w:customStyle="1" w:styleId="Chthchbng4">
    <w:name w:val="Chú thích bảng (4)_"/>
    <w:link w:val="Chthchbng41"/>
    <w:rsid w:val="00764D34"/>
    <w:rPr>
      <w:b/>
      <w:bCs/>
      <w:i/>
      <w:iCs/>
      <w:sz w:val="26"/>
      <w:szCs w:val="26"/>
      <w:shd w:val="clear" w:color="auto" w:fill="FFFFFF"/>
    </w:rPr>
  </w:style>
  <w:style w:type="paragraph" w:customStyle="1" w:styleId="Chthchbng41">
    <w:name w:val="Chú thích bảng (4)1"/>
    <w:basedOn w:val="Normal"/>
    <w:link w:val="Chthchbng4"/>
    <w:rsid w:val="00764D34"/>
    <w:pPr>
      <w:shd w:val="clear" w:color="auto" w:fill="FFFFFF"/>
      <w:spacing w:line="240" w:lineRule="atLeast"/>
    </w:pPr>
    <w:rPr>
      <w:rFonts w:ascii="Calibri" w:eastAsia="Calibri" w:hAnsi="Calibri" w:cs="Times New Roman"/>
      <w:b/>
      <w:bCs/>
      <w:i/>
      <w:iCs/>
      <w:color w:val="auto"/>
      <w:sz w:val="26"/>
      <w:szCs w:val="26"/>
      <w:lang w:val="en-US" w:eastAsia="en-US"/>
    </w:rPr>
  </w:style>
  <w:style w:type="character" w:customStyle="1" w:styleId="Vnbnnidung16">
    <w:name w:val="Văn bản nội dung (16)_"/>
    <w:link w:val="Vnbnnidung160"/>
    <w:rsid w:val="00764D34"/>
    <w:rPr>
      <w:rFonts w:ascii="Trebuchet MS" w:hAnsi="Trebuchet MS"/>
      <w:b/>
      <w:bCs/>
      <w:spacing w:val="-10"/>
      <w:sz w:val="21"/>
      <w:szCs w:val="21"/>
      <w:shd w:val="clear" w:color="auto" w:fill="FFFFFF"/>
    </w:rPr>
  </w:style>
  <w:style w:type="paragraph" w:customStyle="1" w:styleId="Vnbnnidung160">
    <w:name w:val="Văn bản nội dung (16)"/>
    <w:basedOn w:val="Normal"/>
    <w:link w:val="Vnbnnidung16"/>
    <w:rsid w:val="00764D34"/>
    <w:pPr>
      <w:shd w:val="clear" w:color="auto" w:fill="FFFFFF"/>
      <w:spacing w:after="240" w:line="240" w:lineRule="atLeast"/>
      <w:jc w:val="center"/>
    </w:pPr>
    <w:rPr>
      <w:rFonts w:ascii="Trebuchet MS" w:eastAsia="Calibri" w:hAnsi="Trebuchet MS" w:cs="Times New Roman"/>
      <w:b/>
      <w:bCs/>
      <w:color w:val="auto"/>
      <w:spacing w:val="-10"/>
      <w:sz w:val="21"/>
      <w:szCs w:val="21"/>
      <w:lang w:val="en-US" w:eastAsia="en-US"/>
    </w:rPr>
  </w:style>
  <w:style w:type="character" w:customStyle="1" w:styleId="Vnbnnidung17">
    <w:name w:val="Văn bản nội dung (17)_"/>
    <w:link w:val="Vnbnnidung170"/>
    <w:rsid w:val="00764D34"/>
    <w:rPr>
      <w:rFonts w:ascii="Century Gothic" w:hAnsi="Century Gothic"/>
      <w:shd w:val="clear" w:color="auto" w:fill="FFFFFF"/>
    </w:rPr>
  </w:style>
  <w:style w:type="paragraph" w:customStyle="1" w:styleId="Vnbnnidung170">
    <w:name w:val="Văn bản nội dung (17)"/>
    <w:basedOn w:val="Normal"/>
    <w:link w:val="Vnbnnidung17"/>
    <w:rsid w:val="00764D34"/>
    <w:pPr>
      <w:shd w:val="clear" w:color="auto" w:fill="FFFFFF"/>
      <w:spacing w:after="240" w:line="240" w:lineRule="atLeast"/>
      <w:jc w:val="center"/>
    </w:pPr>
    <w:rPr>
      <w:rFonts w:ascii="Century Gothic" w:eastAsia="Calibri" w:hAnsi="Century Gothic" w:cs="Times New Roman"/>
      <w:color w:val="auto"/>
      <w:sz w:val="22"/>
      <w:szCs w:val="22"/>
      <w:lang w:val="en-US" w:eastAsia="en-US"/>
    </w:rPr>
  </w:style>
  <w:style w:type="character" w:customStyle="1" w:styleId="Vnbnnidung18">
    <w:name w:val="Văn bản nội dung (18)_"/>
    <w:link w:val="Vnbnnidung180"/>
    <w:rsid w:val="00764D34"/>
    <w:rPr>
      <w:rFonts w:ascii="Trebuchet MS" w:hAnsi="Trebuchet MS"/>
      <w:spacing w:val="-10"/>
      <w:sz w:val="21"/>
      <w:szCs w:val="21"/>
      <w:shd w:val="clear" w:color="auto" w:fill="FFFFFF"/>
    </w:rPr>
  </w:style>
  <w:style w:type="paragraph" w:customStyle="1" w:styleId="Vnbnnidung180">
    <w:name w:val="Văn bản nội dung (18)"/>
    <w:basedOn w:val="Normal"/>
    <w:link w:val="Vnbnnidung18"/>
    <w:rsid w:val="00764D34"/>
    <w:pPr>
      <w:shd w:val="clear" w:color="auto" w:fill="FFFFFF"/>
      <w:spacing w:after="300" w:line="240" w:lineRule="atLeast"/>
      <w:jc w:val="center"/>
    </w:pPr>
    <w:rPr>
      <w:rFonts w:ascii="Trebuchet MS" w:eastAsia="Calibri" w:hAnsi="Trebuchet MS" w:cs="Times New Roman"/>
      <w:color w:val="auto"/>
      <w:spacing w:val="-10"/>
      <w:sz w:val="21"/>
      <w:szCs w:val="21"/>
      <w:lang w:val="en-US" w:eastAsia="en-US"/>
    </w:rPr>
  </w:style>
  <w:style w:type="character" w:customStyle="1" w:styleId="Tiu2">
    <w:name w:val="Tiêu đề #2_"/>
    <w:link w:val="Tiu20"/>
    <w:rsid w:val="00764D34"/>
    <w:rPr>
      <w:b/>
      <w:bCs/>
      <w:sz w:val="32"/>
      <w:szCs w:val="32"/>
      <w:shd w:val="clear" w:color="auto" w:fill="FFFFFF"/>
    </w:rPr>
  </w:style>
  <w:style w:type="paragraph" w:customStyle="1" w:styleId="Tiu20">
    <w:name w:val="Tiêu đề #2"/>
    <w:basedOn w:val="Normal"/>
    <w:link w:val="Tiu2"/>
    <w:rsid w:val="00764D34"/>
    <w:pPr>
      <w:shd w:val="clear" w:color="auto" w:fill="FFFFFF"/>
      <w:spacing w:after="720" w:line="385" w:lineRule="exact"/>
      <w:jc w:val="center"/>
      <w:outlineLvl w:val="1"/>
    </w:pPr>
    <w:rPr>
      <w:rFonts w:ascii="Calibri" w:eastAsia="Calibri" w:hAnsi="Calibri" w:cs="Times New Roman"/>
      <w:b/>
      <w:bCs/>
      <w:color w:val="auto"/>
      <w:sz w:val="32"/>
      <w:szCs w:val="32"/>
      <w:lang w:val="en-US" w:eastAsia="en-US"/>
    </w:rPr>
  </w:style>
  <w:style w:type="character" w:customStyle="1" w:styleId="Vnbnnidung19">
    <w:name w:val="Văn bản nội dung (19)_"/>
    <w:link w:val="Vnbnnidung190"/>
    <w:rsid w:val="00764D34"/>
    <w:rPr>
      <w:rFonts w:ascii="Tahoma" w:hAnsi="Tahoma"/>
      <w:sz w:val="21"/>
      <w:szCs w:val="21"/>
      <w:shd w:val="clear" w:color="auto" w:fill="FFFFFF"/>
    </w:rPr>
  </w:style>
  <w:style w:type="paragraph" w:customStyle="1" w:styleId="Vnbnnidung190">
    <w:name w:val="Văn bản nội dung (19)"/>
    <w:basedOn w:val="Normal"/>
    <w:link w:val="Vnbnnidung19"/>
    <w:rsid w:val="00764D34"/>
    <w:pPr>
      <w:shd w:val="clear" w:color="auto" w:fill="FFFFFF"/>
      <w:spacing w:after="300" w:line="240" w:lineRule="atLeast"/>
      <w:jc w:val="both"/>
    </w:pPr>
    <w:rPr>
      <w:rFonts w:ascii="Tahoma" w:eastAsia="Calibri" w:hAnsi="Tahoma" w:cs="Times New Roman"/>
      <w:color w:val="auto"/>
      <w:sz w:val="21"/>
      <w:szCs w:val="21"/>
      <w:lang w:val="en-US" w:eastAsia="en-US"/>
    </w:rPr>
  </w:style>
  <w:style w:type="character" w:customStyle="1" w:styleId="Tiu1">
    <w:name w:val="Tiêu đề #1_"/>
    <w:link w:val="Tiu10"/>
    <w:rsid w:val="00764D34"/>
    <w:rPr>
      <w:b/>
      <w:bCs/>
      <w:sz w:val="36"/>
      <w:szCs w:val="36"/>
      <w:shd w:val="clear" w:color="auto" w:fill="FFFFFF"/>
    </w:rPr>
  </w:style>
  <w:style w:type="paragraph" w:customStyle="1" w:styleId="Tiu10">
    <w:name w:val="Tiêu đề #1"/>
    <w:basedOn w:val="Normal"/>
    <w:link w:val="Tiu1"/>
    <w:rsid w:val="00764D34"/>
    <w:pPr>
      <w:shd w:val="clear" w:color="auto" w:fill="FFFFFF"/>
      <w:spacing w:before="540" w:after="300" w:line="240" w:lineRule="atLeast"/>
      <w:jc w:val="center"/>
      <w:outlineLvl w:val="0"/>
    </w:pPr>
    <w:rPr>
      <w:rFonts w:ascii="Calibri" w:eastAsia="Calibri" w:hAnsi="Calibri" w:cs="Times New Roman"/>
      <w:b/>
      <w:bCs/>
      <w:color w:val="auto"/>
      <w:sz w:val="36"/>
      <w:szCs w:val="36"/>
      <w:lang w:val="en-US" w:eastAsia="en-US"/>
    </w:rPr>
  </w:style>
  <w:style w:type="character" w:customStyle="1" w:styleId="Tiu3">
    <w:name w:val="Tiêu đề #3_"/>
    <w:link w:val="Tiu30"/>
    <w:rsid w:val="00764D34"/>
    <w:rPr>
      <w:rFonts w:ascii="Tahoma" w:hAnsi="Tahoma"/>
      <w:b/>
      <w:bCs/>
      <w:sz w:val="28"/>
      <w:szCs w:val="28"/>
      <w:shd w:val="clear" w:color="auto" w:fill="FFFFFF"/>
    </w:rPr>
  </w:style>
  <w:style w:type="paragraph" w:customStyle="1" w:styleId="Tiu30">
    <w:name w:val="Tiêu đề #3"/>
    <w:basedOn w:val="Normal"/>
    <w:link w:val="Tiu3"/>
    <w:rsid w:val="00764D34"/>
    <w:pPr>
      <w:shd w:val="clear" w:color="auto" w:fill="FFFFFF"/>
      <w:spacing w:before="300" w:after="300" w:line="240" w:lineRule="atLeast"/>
      <w:jc w:val="both"/>
      <w:outlineLvl w:val="2"/>
    </w:pPr>
    <w:rPr>
      <w:rFonts w:ascii="Tahoma" w:eastAsia="Calibri" w:hAnsi="Tahoma" w:cs="Times New Roman"/>
      <w:b/>
      <w:bCs/>
      <w:color w:val="auto"/>
      <w:sz w:val="28"/>
      <w:szCs w:val="28"/>
      <w:lang w:val="en-US" w:eastAsia="en-US"/>
    </w:rPr>
  </w:style>
  <w:style w:type="character" w:customStyle="1" w:styleId="Mclc2">
    <w:name w:val="Mục lục (2)_"/>
    <w:link w:val="Mclc20"/>
    <w:rsid w:val="00764D34"/>
    <w:rPr>
      <w:b/>
      <w:bCs/>
      <w:sz w:val="26"/>
      <w:szCs w:val="26"/>
      <w:shd w:val="clear" w:color="auto" w:fill="FFFFFF"/>
    </w:rPr>
  </w:style>
  <w:style w:type="paragraph" w:customStyle="1" w:styleId="Mclc20">
    <w:name w:val="Mục lục (2)"/>
    <w:basedOn w:val="Normal"/>
    <w:link w:val="Mclc2"/>
    <w:rsid w:val="00764D34"/>
    <w:pPr>
      <w:shd w:val="clear" w:color="auto" w:fill="FFFFFF"/>
      <w:spacing w:before="240" w:line="460" w:lineRule="exact"/>
      <w:jc w:val="both"/>
    </w:pPr>
    <w:rPr>
      <w:rFonts w:ascii="Calibri" w:eastAsia="Calibri" w:hAnsi="Calibri" w:cs="Times New Roman"/>
      <w:b/>
      <w:bCs/>
      <w:color w:val="auto"/>
      <w:sz w:val="26"/>
      <w:szCs w:val="26"/>
      <w:lang w:val="en-US" w:eastAsia="en-US"/>
    </w:rPr>
  </w:style>
  <w:style w:type="character" w:customStyle="1" w:styleId="Mclc">
    <w:name w:val="Mục lục_"/>
    <w:link w:val="Mclc0"/>
    <w:rsid w:val="00764D34"/>
    <w:rPr>
      <w:shd w:val="clear" w:color="auto" w:fill="FFFFFF"/>
    </w:rPr>
  </w:style>
  <w:style w:type="paragraph" w:customStyle="1" w:styleId="Mclc0">
    <w:name w:val="Mục lục"/>
    <w:basedOn w:val="Normal"/>
    <w:link w:val="Mclc"/>
    <w:rsid w:val="00764D34"/>
    <w:pPr>
      <w:shd w:val="clear" w:color="auto" w:fill="FFFFFF"/>
      <w:spacing w:line="460" w:lineRule="exact"/>
      <w:jc w:val="both"/>
    </w:pPr>
    <w:rPr>
      <w:rFonts w:ascii="Calibri" w:eastAsia="Calibri" w:hAnsi="Calibri" w:cs="Times New Roman"/>
      <w:color w:val="auto"/>
      <w:sz w:val="22"/>
      <w:szCs w:val="22"/>
      <w:lang w:val="en-US" w:eastAsia="en-US"/>
    </w:rPr>
  </w:style>
  <w:style w:type="character" w:customStyle="1" w:styleId="Vnbnnidung20">
    <w:name w:val="Văn bản nội dung (20)_"/>
    <w:link w:val="Vnbnnidung200"/>
    <w:rsid w:val="00764D34"/>
    <w:rPr>
      <w:rFonts w:ascii="Century Gothic" w:hAnsi="Century Gothic"/>
      <w:sz w:val="8"/>
      <w:szCs w:val="8"/>
      <w:shd w:val="clear" w:color="auto" w:fill="FFFFFF"/>
    </w:rPr>
  </w:style>
  <w:style w:type="paragraph" w:customStyle="1" w:styleId="Vnbnnidung200">
    <w:name w:val="Văn bản nội dung (20)"/>
    <w:basedOn w:val="Normal"/>
    <w:link w:val="Vnbnnidung20"/>
    <w:rsid w:val="00764D34"/>
    <w:pPr>
      <w:shd w:val="clear" w:color="auto" w:fill="FFFFFF"/>
      <w:spacing w:after="180" w:line="240" w:lineRule="atLeast"/>
    </w:pPr>
    <w:rPr>
      <w:rFonts w:ascii="Century Gothic" w:eastAsia="Calibri" w:hAnsi="Century Gothic" w:cs="Times New Roman"/>
      <w:color w:val="auto"/>
      <w:sz w:val="8"/>
      <w:szCs w:val="8"/>
      <w:lang w:val="en-US" w:eastAsia="en-US"/>
    </w:rPr>
  </w:style>
  <w:style w:type="character" w:customStyle="1" w:styleId="Chthchbng5">
    <w:name w:val="Chú thích bảng (5)_"/>
    <w:link w:val="Chthchbng50"/>
    <w:rsid w:val="00764D34"/>
    <w:rPr>
      <w:rFonts w:ascii="Trebuchet MS" w:hAnsi="Trebuchet MS"/>
      <w:shd w:val="clear" w:color="auto" w:fill="FFFFFF"/>
    </w:rPr>
  </w:style>
  <w:style w:type="paragraph" w:customStyle="1" w:styleId="Chthchbng50">
    <w:name w:val="Chú thích bảng (5)"/>
    <w:basedOn w:val="Normal"/>
    <w:link w:val="Chthchbng5"/>
    <w:rsid w:val="00764D34"/>
    <w:pPr>
      <w:shd w:val="clear" w:color="auto" w:fill="FFFFFF"/>
      <w:spacing w:line="240" w:lineRule="atLeast"/>
    </w:pPr>
    <w:rPr>
      <w:rFonts w:ascii="Trebuchet MS" w:eastAsia="Calibri" w:hAnsi="Trebuchet MS" w:cs="Times New Roman"/>
      <w:color w:val="auto"/>
      <w:sz w:val="22"/>
      <w:szCs w:val="22"/>
      <w:lang w:val="en-US" w:eastAsia="en-US"/>
    </w:rPr>
  </w:style>
  <w:style w:type="paragraph" w:styleId="NormalWeb">
    <w:name w:val="Normal (Web)"/>
    <w:basedOn w:val="Normal"/>
    <w:rsid w:val="00764D34"/>
    <w:pPr>
      <w:widowControl/>
      <w:spacing w:before="100" w:beforeAutospacing="1" w:after="100" w:afterAutospacing="1"/>
    </w:pPr>
    <w:rPr>
      <w:rFonts w:ascii="Times New Roman" w:eastAsia="Times New Roman" w:hAnsi="Times New Roman" w:cs="Times New Roman"/>
      <w:color w:val="auto"/>
      <w:lang w:val="en-US" w:eastAsia="en-US"/>
    </w:rPr>
  </w:style>
  <w:style w:type="character" w:customStyle="1" w:styleId="Ghichcuitrang">
    <w:name w:val="Ghi chú cuối trang_"/>
    <w:link w:val="Ghichcuitrang1"/>
    <w:locked/>
    <w:rsid w:val="00764D34"/>
    <w:rPr>
      <w:shd w:val="clear" w:color="auto" w:fill="FFFFFF"/>
    </w:rPr>
  </w:style>
  <w:style w:type="paragraph" w:customStyle="1" w:styleId="Ghichcuitrang1">
    <w:name w:val="Ghi chú cuối trang1"/>
    <w:basedOn w:val="Normal"/>
    <w:link w:val="Ghichcuitrang"/>
    <w:rsid w:val="00764D34"/>
    <w:pPr>
      <w:shd w:val="clear" w:color="auto" w:fill="FFFFFF"/>
      <w:spacing w:line="227" w:lineRule="exact"/>
      <w:jc w:val="both"/>
    </w:pPr>
    <w:rPr>
      <w:rFonts w:ascii="Calibri" w:eastAsia="Calibri" w:hAnsi="Calibri" w:cs="Times New Roman"/>
      <w:color w:val="auto"/>
      <w:sz w:val="22"/>
      <w:szCs w:val="22"/>
      <w:lang w:val="en-US" w:eastAsia="en-US"/>
    </w:rPr>
  </w:style>
  <w:style w:type="character" w:customStyle="1" w:styleId="Ghichcuitrang2">
    <w:name w:val="Ghi chú cuối trang (2)_"/>
    <w:link w:val="Ghichcuitrang20"/>
    <w:locked/>
    <w:rsid w:val="00764D34"/>
    <w:rPr>
      <w:sz w:val="26"/>
      <w:szCs w:val="26"/>
      <w:shd w:val="clear" w:color="auto" w:fill="FFFFFF"/>
    </w:rPr>
  </w:style>
  <w:style w:type="paragraph" w:customStyle="1" w:styleId="Ghichcuitrang20">
    <w:name w:val="Ghi chú cuối trang (2)"/>
    <w:basedOn w:val="Normal"/>
    <w:link w:val="Ghichcuitrang2"/>
    <w:rsid w:val="00764D34"/>
    <w:pPr>
      <w:shd w:val="clear" w:color="auto" w:fill="FFFFFF"/>
      <w:spacing w:after="60" w:line="320" w:lineRule="exact"/>
      <w:ind w:firstLine="700"/>
      <w:jc w:val="both"/>
    </w:pPr>
    <w:rPr>
      <w:rFonts w:ascii="Calibri" w:eastAsia="Calibri" w:hAnsi="Calibri" w:cs="Times New Roman"/>
      <w:color w:val="auto"/>
      <w:sz w:val="26"/>
      <w:szCs w:val="26"/>
      <w:lang w:val="en-US" w:eastAsia="en-US"/>
    </w:rPr>
  </w:style>
  <w:style w:type="character" w:customStyle="1" w:styleId="ChthchnhExact">
    <w:name w:val="Chú thích ảnh Exact"/>
    <w:link w:val="Chthchnh"/>
    <w:locked/>
    <w:rsid w:val="00764D34"/>
    <w:rPr>
      <w:sz w:val="26"/>
      <w:szCs w:val="26"/>
      <w:shd w:val="clear" w:color="auto" w:fill="FFFFFF"/>
    </w:rPr>
  </w:style>
  <w:style w:type="paragraph" w:customStyle="1" w:styleId="Chthchnh">
    <w:name w:val="Chú thích ảnh"/>
    <w:basedOn w:val="Normal"/>
    <w:link w:val="ChthchnhExact"/>
    <w:rsid w:val="00764D34"/>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utranghocchtrang">
    <w:name w:val="Đầu trang hoặc ch穗 trang_"/>
    <w:link w:val="utranghocchtrang1"/>
    <w:locked/>
    <w:rsid w:val="00764D34"/>
    <w:rPr>
      <w:shd w:val="clear" w:color="auto" w:fill="FFFFFF"/>
    </w:rPr>
  </w:style>
  <w:style w:type="paragraph" w:customStyle="1" w:styleId="utranghocchtrang1">
    <w:name w:val="Đầu trang hoặc ch穗 trang1"/>
    <w:basedOn w:val="Normal"/>
    <w:link w:val="utranghocchtrang"/>
    <w:rsid w:val="00764D34"/>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Vnbnnidung13Exact">
    <w:name w:val="Văn bản nội dung (13) Exact"/>
    <w:link w:val="Vnbnnidung130"/>
    <w:locked/>
    <w:rsid w:val="00764D34"/>
    <w:rPr>
      <w:rFonts w:ascii="Arial Narrow" w:hAnsi="Arial Narrow"/>
      <w:i/>
      <w:iCs/>
      <w:spacing w:val="-10"/>
      <w:shd w:val="clear" w:color="auto" w:fill="FFFFFF"/>
    </w:rPr>
  </w:style>
  <w:style w:type="paragraph" w:customStyle="1" w:styleId="Vnbnnidung130">
    <w:name w:val="Văn bản nội dung (13)"/>
    <w:basedOn w:val="Normal"/>
    <w:link w:val="Vnbnnidung13Exact"/>
    <w:rsid w:val="00764D34"/>
    <w:pPr>
      <w:shd w:val="clear" w:color="auto" w:fill="FFFFFF"/>
      <w:spacing w:after="60" w:line="240" w:lineRule="atLeast"/>
    </w:pPr>
    <w:rPr>
      <w:rFonts w:ascii="Arial Narrow" w:eastAsia="Calibri" w:hAnsi="Arial Narrow" w:cs="Times New Roman"/>
      <w:i/>
      <w:iCs/>
      <w:color w:val="auto"/>
      <w:spacing w:val="-10"/>
      <w:sz w:val="22"/>
      <w:szCs w:val="22"/>
      <w:lang w:val="en-US" w:eastAsia="en-US"/>
    </w:rPr>
  </w:style>
  <w:style w:type="character" w:customStyle="1" w:styleId="Vnbnnidung14Exact">
    <w:name w:val="Văn bản nội dung (14) Exact"/>
    <w:link w:val="Vnbnnidung140"/>
    <w:locked/>
    <w:rsid w:val="00764D34"/>
    <w:rPr>
      <w:rFonts w:ascii="Arial Narrow" w:hAnsi="Arial Narrow"/>
      <w:i/>
      <w:iCs/>
      <w:sz w:val="21"/>
      <w:szCs w:val="21"/>
      <w:shd w:val="clear" w:color="auto" w:fill="FFFFFF"/>
    </w:rPr>
  </w:style>
  <w:style w:type="paragraph" w:customStyle="1" w:styleId="Vnbnnidung140">
    <w:name w:val="Văn bản nội dung (14)"/>
    <w:basedOn w:val="Normal"/>
    <w:link w:val="Vnbnnidung14Exact"/>
    <w:rsid w:val="00764D34"/>
    <w:pPr>
      <w:shd w:val="clear" w:color="auto" w:fill="FFFFFF"/>
      <w:spacing w:line="317" w:lineRule="exact"/>
    </w:pPr>
    <w:rPr>
      <w:rFonts w:ascii="Arial Narrow" w:eastAsia="Calibri" w:hAnsi="Arial Narrow" w:cs="Times New Roman"/>
      <w:i/>
      <w:iCs/>
      <w:color w:val="auto"/>
      <w:sz w:val="21"/>
      <w:szCs w:val="21"/>
      <w:lang w:val="en-US" w:eastAsia="en-US"/>
    </w:rPr>
  </w:style>
  <w:style w:type="character" w:customStyle="1" w:styleId="utranghocchtrang6">
    <w:name w:val="Đầu trang hoặc ch穗 trang (6)_"/>
    <w:link w:val="utranghocchtrang61"/>
    <w:locked/>
    <w:rsid w:val="00764D34"/>
    <w:rPr>
      <w:sz w:val="21"/>
      <w:szCs w:val="21"/>
      <w:shd w:val="clear" w:color="auto" w:fill="FFFFFF"/>
    </w:rPr>
  </w:style>
  <w:style w:type="paragraph" w:customStyle="1" w:styleId="utranghocchtrang61">
    <w:name w:val="Đầu trang hoặc ch穗 trang (6)1"/>
    <w:basedOn w:val="Normal"/>
    <w:link w:val="utranghocchtrang6"/>
    <w:rsid w:val="00764D34"/>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Tiu32">
    <w:name w:val="Tiêu đề #3 (2)_"/>
    <w:link w:val="Tiu320"/>
    <w:locked/>
    <w:rsid w:val="00764D34"/>
    <w:rPr>
      <w:sz w:val="28"/>
      <w:szCs w:val="28"/>
      <w:shd w:val="clear" w:color="auto" w:fill="FFFFFF"/>
    </w:rPr>
  </w:style>
  <w:style w:type="paragraph" w:customStyle="1" w:styleId="Tiu320">
    <w:name w:val="Tiêu đề #3 (2)"/>
    <w:basedOn w:val="Normal"/>
    <w:link w:val="Tiu32"/>
    <w:rsid w:val="00764D34"/>
    <w:pPr>
      <w:shd w:val="clear" w:color="auto" w:fill="FFFFFF"/>
      <w:spacing w:line="240" w:lineRule="atLeast"/>
      <w:outlineLvl w:val="2"/>
    </w:pPr>
    <w:rPr>
      <w:rFonts w:ascii="Calibri" w:eastAsia="Calibri" w:hAnsi="Calibri" w:cs="Times New Roman"/>
      <w:color w:val="auto"/>
      <w:sz w:val="28"/>
      <w:szCs w:val="28"/>
      <w:lang w:val="en-US" w:eastAsia="en-US"/>
    </w:rPr>
  </w:style>
  <w:style w:type="character" w:customStyle="1" w:styleId="Tiu33">
    <w:name w:val="Tiêu đề #3 (3)_"/>
    <w:link w:val="Tiu330"/>
    <w:locked/>
    <w:rsid w:val="00764D34"/>
    <w:rPr>
      <w:b/>
      <w:bCs/>
      <w:sz w:val="26"/>
      <w:szCs w:val="26"/>
      <w:shd w:val="clear" w:color="auto" w:fill="FFFFFF"/>
    </w:rPr>
  </w:style>
  <w:style w:type="paragraph" w:customStyle="1" w:styleId="Tiu330">
    <w:name w:val="Tiêu đề #3 (3)"/>
    <w:basedOn w:val="Normal"/>
    <w:link w:val="Tiu33"/>
    <w:rsid w:val="00764D34"/>
    <w:pPr>
      <w:shd w:val="clear" w:color="auto" w:fill="FFFFFF"/>
      <w:spacing w:line="240" w:lineRule="atLeast"/>
      <w:outlineLvl w:val="2"/>
    </w:pPr>
    <w:rPr>
      <w:rFonts w:ascii="Calibri" w:eastAsia="Calibri" w:hAnsi="Calibri" w:cs="Times New Roman"/>
      <w:b/>
      <w:bCs/>
      <w:color w:val="auto"/>
      <w:sz w:val="26"/>
      <w:szCs w:val="26"/>
      <w:lang w:val="en-US" w:eastAsia="en-US"/>
    </w:rPr>
  </w:style>
  <w:style w:type="character" w:customStyle="1" w:styleId="Vnbnnidung210">
    <w:name w:val="Văn bản nội dung (21)_"/>
    <w:link w:val="Vnbnnidung211"/>
    <w:locked/>
    <w:rsid w:val="00764D34"/>
    <w:rPr>
      <w:b/>
      <w:bCs/>
      <w:sz w:val="26"/>
      <w:szCs w:val="26"/>
      <w:shd w:val="clear" w:color="auto" w:fill="FFFFFF"/>
    </w:rPr>
  </w:style>
  <w:style w:type="paragraph" w:customStyle="1" w:styleId="Vnbnnidung211">
    <w:name w:val="Văn bản nội dung (21)"/>
    <w:basedOn w:val="Normal"/>
    <w:link w:val="Vnbnnidung210"/>
    <w:rsid w:val="00764D34"/>
    <w:pPr>
      <w:shd w:val="clear" w:color="auto" w:fill="FFFFFF"/>
      <w:spacing w:line="240" w:lineRule="atLeast"/>
      <w:jc w:val="right"/>
    </w:pPr>
    <w:rPr>
      <w:rFonts w:ascii="Calibri" w:eastAsia="Calibri" w:hAnsi="Calibri" w:cs="Times New Roman"/>
      <w:b/>
      <w:bCs/>
      <w:color w:val="auto"/>
      <w:sz w:val="26"/>
      <w:szCs w:val="26"/>
      <w:lang w:val="en-US" w:eastAsia="en-US"/>
    </w:rPr>
  </w:style>
  <w:style w:type="character" w:customStyle="1" w:styleId="Chthchnh2Exact">
    <w:name w:val="Chú thích ảnh (2) Exact"/>
    <w:link w:val="Chthchnh2"/>
    <w:locked/>
    <w:rsid w:val="00764D34"/>
    <w:rPr>
      <w:rFonts w:ascii="Lucida Sans Unicode" w:hAnsi="Lucida Sans Unicode"/>
      <w:sz w:val="18"/>
      <w:szCs w:val="18"/>
      <w:shd w:val="clear" w:color="auto" w:fill="FFFFFF"/>
    </w:rPr>
  </w:style>
  <w:style w:type="paragraph" w:customStyle="1" w:styleId="Chthchnh2">
    <w:name w:val="Chú thích ảnh (2)"/>
    <w:basedOn w:val="Normal"/>
    <w:link w:val="Chthchnh2Exact"/>
    <w:rsid w:val="00764D34"/>
    <w:pPr>
      <w:shd w:val="clear" w:color="auto" w:fill="FFFFFF"/>
      <w:spacing w:line="240" w:lineRule="atLeast"/>
    </w:pPr>
    <w:rPr>
      <w:rFonts w:ascii="Lucida Sans Unicode" w:eastAsia="Calibri" w:hAnsi="Lucida Sans Unicode" w:cs="Times New Roman"/>
      <w:color w:val="auto"/>
      <w:sz w:val="18"/>
      <w:szCs w:val="18"/>
      <w:lang w:val="en-US" w:eastAsia="en-US"/>
    </w:rPr>
  </w:style>
  <w:style w:type="character" w:customStyle="1" w:styleId="Chthchnh3Exact">
    <w:name w:val="Chú thích ảnh (3) Exact"/>
    <w:link w:val="Chthchnh3"/>
    <w:locked/>
    <w:rsid w:val="00764D34"/>
    <w:rPr>
      <w:shd w:val="clear" w:color="auto" w:fill="FFFFFF"/>
      <w:lang w:val="fr-FR" w:eastAsia="fr-FR"/>
    </w:rPr>
  </w:style>
  <w:style w:type="paragraph" w:customStyle="1" w:styleId="Chthchnh3">
    <w:name w:val="Chú thích ảnh (3)"/>
    <w:basedOn w:val="Normal"/>
    <w:link w:val="Chthchnh3Exact"/>
    <w:rsid w:val="00764D34"/>
    <w:pPr>
      <w:shd w:val="clear" w:color="auto" w:fill="FFFFFF"/>
      <w:spacing w:line="240" w:lineRule="atLeast"/>
    </w:pPr>
    <w:rPr>
      <w:rFonts w:ascii="Calibri" w:eastAsia="Calibri" w:hAnsi="Calibri" w:cs="Times New Roman"/>
      <w:color w:val="auto"/>
      <w:sz w:val="22"/>
      <w:szCs w:val="22"/>
      <w:lang w:val="fr-FR" w:eastAsia="fr-FR"/>
    </w:rPr>
  </w:style>
  <w:style w:type="character" w:customStyle="1" w:styleId="Vnbnnidung22">
    <w:name w:val="Văn bản nội dung (22)_"/>
    <w:link w:val="Vnbnnidung221"/>
    <w:locked/>
    <w:rsid w:val="00764D34"/>
    <w:rPr>
      <w:i/>
      <w:iCs/>
      <w:shd w:val="clear" w:color="auto" w:fill="FFFFFF"/>
    </w:rPr>
  </w:style>
  <w:style w:type="paragraph" w:customStyle="1" w:styleId="Vnbnnidung221">
    <w:name w:val="Văn bản nội dung (22)1"/>
    <w:basedOn w:val="Normal"/>
    <w:link w:val="Vnbnnidung22"/>
    <w:rsid w:val="00764D34"/>
    <w:pPr>
      <w:shd w:val="clear" w:color="auto" w:fill="FFFFFF"/>
      <w:spacing w:before="120" w:after="120" w:line="240" w:lineRule="atLeast"/>
      <w:jc w:val="center"/>
    </w:pPr>
    <w:rPr>
      <w:rFonts w:ascii="Calibri" w:eastAsia="Calibri" w:hAnsi="Calibri" w:cs="Times New Roman"/>
      <w:i/>
      <w:iCs/>
      <w:color w:val="auto"/>
      <w:sz w:val="22"/>
      <w:szCs w:val="22"/>
      <w:lang w:val="en-US" w:eastAsia="en-US"/>
    </w:rPr>
  </w:style>
  <w:style w:type="character" w:customStyle="1" w:styleId="Vnbnnidung23">
    <w:name w:val="Văn bản nội dung (23)_"/>
    <w:link w:val="Vnbnnidung230"/>
    <w:locked/>
    <w:rsid w:val="00764D34"/>
    <w:rPr>
      <w:shd w:val="clear" w:color="auto" w:fill="FFFFFF"/>
    </w:rPr>
  </w:style>
  <w:style w:type="paragraph" w:customStyle="1" w:styleId="Vnbnnidung230">
    <w:name w:val="Văn bản nội dung (23)"/>
    <w:basedOn w:val="Normal"/>
    <w:link w:val="Vnbnnidung23"/>
    <w:rsid w:val="00764D34"/>
    <w:pPr>
      <w:shd w:val="clear" w:color="auto" w:fill="FFFFFF"/>
      <w:spacing w:line="598" w:lineRule="exact"/>
      <w:jc w:val="both"/>
    </w:pPr>
    <w:rPr>
      <w:rFonts w:ascii="Calibri" w:eastAsia="Calibri" w:hAnsi="Calibri" w:cs="Times New Roman"/>
      <w:color w:val="auto"/>
      <w:sz w:val="22"/>
      <w:szCs w:val="22"/>
      <w:lang w:val="en-US" w:eastAsia="en-US"/>
    </w:rPr>
  </w:style>
  <w:style w:type="character" w:customStyle="1" w:styleId="Tiu34">
    <w:name w:val="Tiêu đề #3 (4)_"/>
    <w:link w:val="Tiu340"/>
    <w:locked/>
    <w:rsid w:val="00764D34"/>
    <w:rPr>
      <w:b/>
      <w:bCs/>
      <w:sz w:val="26"/>
      <w:szCs w:val="26"/>
      <w:shd w:val="clear" w:color="auto" w:fill="FFFFFF"/>
    </w:rPr>
  </w:style>
  <w:style w:type="paragraph" w:customStyle="1" w:styleId="Tiu340">
    <w:name w:val="Tiêu đề #3 (4)"/>
    <w:basedOn w:val="Normal"/>
    <w:link w:val="Tiu34"/>
    <w:rsid w:val="00764D34"/>
    <w:pPr>
      <w:shd w:val="clear" w:color="auto" w:fill="FFFFFF"/>
      <w:spacing w:line="562" w:lineRule="exact"/>
      <w:jc w:val="center"/>
      <w:outlineLvl w:val="2"/>
    </w:pPr>
    <w:rPr>
      <w:rFonts w:ascii="Calibri" w:eastAsia="Calibri" w:hAnsi="Calibri" w:cs="Times New Roman"/>
      <w:b/>
      <w:bCs/>
      <w:color w:val="auto"/>
      <w:sz w:val="26"/>
      <w:szCs w:val="26"/>
      <w:lang w:val="en-US" w:eastAsia="en-US"/>
    </w:rPr>
  </w:style>
  <w:style w:type="character" w:customStyle="1" w:styleId="Vnbnnidung24">
    <w:name w:val="Văn bản nội dung (24)_"/>
    <w:link w:val="Vnbnnidung241"/>
    <w:locked/>
    <w:rsid w:val="00764D34"/>
    <w:rPr>
      <w:b/>
      <w:bCs/>
      <w:i/>
      <w:iCs/>
      <w:sz w:val="28"/>
      <w:szCs w:val="28"/>
      <w:shd w:val="clear" w:color="auto" w:fill="FFFFFF"/>
    </w:rPr>
  </w:style>
  <w:style w:type="paragraph" w:customStyle="1" w:styleId="Vnbnnidung241">
    <w:name w:val="Văn bản nội dung (24)1"/>
    <w:basedOn w:val="Normal"/>
    <w:link w:val="Vnbnnidung24"/>
    <w:rsid w:val="00764D34"/>
    <w:pPr>
      <w:shd w:val="clear" w:color="auto" w:fill="FFFFFF"/>
      <w:spacing w:after="240" w:line="240" w:lineRule="atLeast"/>
    </w:pPr>
    <w:rPr>
      <w:rFonts w:ascii="Calibri" w:eastAsia="Calibri" w:hAnsi="Calibri" w:cs="Times New Roman"/>
      <w:b/>
      <w:bCs/>
      <w:i/>
      <w:iCs/>
      <w:color w:val="auto"/>
      <w:sz w:val="28"/>
      <w:szCs w:val="28"/>
      <w:lang w:val="en-US" w:eastAsia="en-US"/>
    </w:rPr>
  </w:style>
  <w:style w:type="character" w:customStyle="1" w:styleId="Vnbnnidung25">
    <w:name w:val="Văn bản nội dung (25)_"/>
    <w:link w:val="Vnbnnidung251"/>
    <w:locked/>
    <w:rsid w:val="00764D34"/>
    <w:rPr>
      <w:b/>
      <w:bCs/>
      <w:i/>
      <w:iCs/>
      <w:sz w:val="28"/>
      <w:szCs w:val="28"/>
      <w:shd w:val="clear" w:color="auto" w:fill="FFFFFF"/>
    </w:rPr>
  </w:style>
  <w:style w:type="paragraph" w:customStyle="1" w:styleId="Vnbnnidung251">
    <w:name w:val="Văn bản nội dung (25)1"/>
    <w:basedOn w:val="Normal"/>
    <w:link w:val="Vnbnnidung25"/>
    <w:rsid w:val="00764D34"/>
    <w:pPr>
      <w:shd w:val="clear" w:color="auto" w:fill="FFFFFF"/>
      <w:spacing w:before="840" w:after="300" w:line="240" w:lineRule="atLeast"/>
      <w:jc w:val="both"/>
    </w:pPr>
    <w:rPr>
      <w:rFonts w:ascii="Calibri" w:eastAsia="Calibri" w:hAnsi="Calibri" w:cs="Times New Roman"/>
      <w:b/>
      <w:bCs/>
      <w:i/>
      <w:iCs/>
      <w:color w:val="auto"/>
      <w:sz w:val="28"/>
      <w:szCs w:val="28"/>
      <w:lang w:val="en-US" w:eastAsia="en-US"/>
    </w:rPr>
  </w:style>
  <w:style w:type="character" w:customStyle="1" w:styleId="Chthchbng6">
    <w:name w:val="Chú thích bảng (6)_"/>
    <w:link w:val="Chthchbng61"/>
    <w:locked/>
    <w:rsid w:val="00764D34"/>
    <w:rPr>
      <w:w w:val="150"/>
      <w:sz w:val="8"/>
      <w:szCs w:val="8"/>
      <w:shd w:val="clear" w:color="auto" w:fill="FFFFFF"/>
    </w:rPr>
  </w:style>
  <w:style w:type="paragraph" w:customStyle="1" w:styleId="Chthchbng61">
    <w:name w:val="Chú thích bảng (6)1"/>
    <w:basedOn w:val="Normal"/>
    <w:link w:val="Chthchbng6"/>
    <w:rsid w:val="00764D34"/>
    <w:pPr>
      <w:shd w:val="clear" w:color="auto" w:fill="FFFFFF"/>
      <w:spacing w:line="240" w:lineRule="atLeast"/>
      <w:jc w:val="both"/>
    </w:pPr>
    <w:rPr>
      <w:rFonts w:ascii="Calibri" w:eastAsia="Calibri" w:hAnsi="Calibri" w:cs="Times New Roman"/>
      <w:color w:val="auto"/>
      <w:w w:val="150"/>
      <w:sz w:val="8"/>
      <w:szCs w:val="8"/>
      <w:lang w:val="en-US" w:eastAsia="en-US"/>
    </w:rPr>
  </w:style>
  <w:style w:type="character" w:customStyle="1" w:styleId="Chthchbng7">
    <w:name w:val="Chú thích bảng (7)_"/>
    <w:link w:val="Chthchbng71"/>
    <w:locked/>
    <w:rsid w:val="00764D34"/>
    <w:rPr>
      <w:b/>
      <w:bCs/>
      <w:i/>
      <w:iCs/>
      <w:sz w:val="26"/>
      <w:szCs w:val="26"/>
      <w:shd w:val="clear" w:color="auto" w:fill="FFFFFF"/>
    </w:rPr>
  </w:style>
  <w:style w:type="paragraph" w:customStyle="1" w:styleId="Chthchbng71">
    <w:name w:val="Chú thích bảng (7)1"/>
    <w:basedOn w:val="Normal"/>
    <w:link w:val="Chthchbng7"/>
    <w:rsid w:val="00764D34"/>
    <w:pPr>
      <w:shd w:val="clear" w:color="auto" w:fill="FFFFFF"/>
      <w:spacing w:line="324" w:lineRule="exact"/>
      <w:ind w:firstLine="740"/>
      <w:jc w:val="both"/>
    </w:pPr>
    <w:rPr>
      <w:rFonts w:ascii="Calibri" w:eastAsia="Calibri" w:hAnsi="Calibri" w:cs="Times New Roman"/>
      <w:b/>
      <w:bCs/>
      <w:i/>
      <w:iCs/>
      <w:color w:val="auto"/>
      <w:sz w:val="26"/>
      <w:szCs w:val="26"/>
      <w:lang w:val="en-US" w:eastAsia="en-US"/>
    </w:rPr>
  </w:style>
  <w:style w:type="character" w:customStyle="1" w:styleId="Chthchbng8">
    <w:name w:val="Chú thích bảng (8)_"/>
    <w:link w:val="Chthchbng80"/>
    <w:locked/>
    <w:rsid w:val="00764D34"/>
    <w:rPr>
      <w:b/>
      <w:bCs/>
      <w:sz w:val="26"/>
      <w:szCs w:val="26"/>
      <w:shd w:val="clear" w:color="auto" w:fill="FFFFFF"/>
    </w:rPr>
  </w:style>
  <w:style w:type="paragraph" w:customStyle="1" w:styleId="Chthchbng80">
    <w:name w:val="Chú thích bảng (8)"/>
    <w:basedOn w:val="Normal"/>
    <w:link w:val="Chthchbng8"/>
    <w:rsid w:val="00764D34"/>
    <w:pPr>
      <w:shd w:val="clear" w:color="auto" w:fill="FFFFFF"/>
      <w:spacing w:line="443" w:lineRule="exact"/>
    </w:pPr>
    <w:rPr>
      <w:rFonts w:ascii="Calibri" w:eastAsia="Calibri" w:hAnsi="Calibri" w:cs="Times New Roman"/>
      <w:b/>
      <w:bCs/>
      <w:color w:val="auto"/>
      <w:sz w:val="26"/>
      <w:szCs w:val="26"/>
      <w:lang w:val="en-US" w:eastAsia="en-US"/>
    </w:rPr>
  </w:style>
  <w:style w:type="character" w:customStyle="1" w:styleId="Chthchbng9">
    <w:name w:val="Chú thích bảng (9)_"/>
    <w:link w:val="Chthchbng91"/>
    <w:locked/>
    <w:rsid w:val="00764D34"/>
    <w:rPr>
      <w:b/>
      <w:bCs/>
      <w:i/>
      <w:iCs/>
      <w:sz w:val="28"/>
      <w:szCs w:val="28"/>
      <w:shd w:val="clear" w:color="auto" w:fill="FFFFFF"/>
    </w:rPr>
  </w:style>
  <w:style w:type="paragraph" w:customStyle="1" w:styleId="Chthchbng91">
    <w:name w:val="Chú thích bảng (9)1"/>
    <w:basedOn w:val="Normal"/>
    <w:link w:val="Chthchbng9"/>
    <w:rsid w:val="00764D34"/>
    <w:pPr>
      <w:shd w:val="clear" w:color="auto" w:fill="FFFFFF"/>
      <w:spacing w:line="240" w:lineRule="atLeast"/>
    </w:pPr>
    <w:rPr>
      <w:rFonts w:ascii="Calibri" w:eastAsia="Calibri" w:hAnsi="Calibri" w:cs="Times New Roman"/>
      <w:b/>
      <w:bCs/>
      <w:i/>
      <w:iCs/>
      <w:color w:val="auto"/>
      <w:sz w:val="28"/>
      <w:szCs w:val="28"/>
      <w:lang w:val="en-US" w:eastAsia="en-US"/>
    </w:rPr>
  </w:style>
  <w:style w:type="character" w:customStyle="1" w:styleId="Vnbnnidung26">
    <w:name w:val="Văn bản nội dung (26)_"/>
    <w:link w:val="Vnbnnidung260"/>
    <w:locked/>
    <w:rsid w:val="00764D34"/>
    <w:rPr>
      <w:b/>
      <w:bCs/>
      <w:i/>
      <w:iCs/>
      <w:sz w:val="26"/>
      <w:szCs w:val="26"/>
      <w:shd w:val="clear" w:color="auto" w:fill="FFFFFF"/>
    </w:rPr>
  </w:style>
  <w:style w:type="paragraph" w:customStyle="1" w:styleId="Vnbnnidung260">
    <w:name w:val="Văn bản nội dung (26)"/>
    <w:basedOn w:val="Normal"/>
    <w:link w:val="Vnbnnidung26"/>
    <w:rsid w:val="00764D34"/>
    <w:pPr>
      <w:shd w:val="clear" w:color="auto" w:fill="FFFFFF"/>
      <w:spacing w:line="432" w:lineRule="exact"/>
      <w:ind w:firstLine="720"/>
      <w:jc w:val="both"/>
    </w:pPr>
    <w:rPr>
      <w:rFonts w:ascii="Calibri" w:eastAsia="Calibri" w:hAnsi="Calibri" w:cs="Times New Roman"/>
      <w:b/>
      <w:bCs/>
      <w:i/>
      <w:iCs/>
      <w:color w:val="auto"/>
      <w:sz w:val="26"/>
      <w:szCs w:val="26"/>
      <w:lang w:val="en-US" w:eastAsia="en-US"/>
    </w:rPr>
  </w:style>
  <w:style w:type="character" w:customStyle="1" w:styleId="Vnbnnidung27">
    <w:name w:val="Văn bản nội dung (27)_"/>
    <w:link w:val="Vnbnnidung270"/>
    <w:locked/>
    <w:rsid w:val="00764D34"/>
    <w:rPr>
      <w:rFonts w:ascii="Lucida Sans Unicode" w:hAnsi="Lucida Sans Unicode"/>
      <w:sz w:val="16"/>
      <w:szCs w:val="16"/>
      <w:shd w:val="clear" w:color="auto" w:fill="FFFFFF"/>
    </w:rPr>
  </w:style>
  <w:style w:type="paragraph" w:customStyle="1" w:styleId="Vnbnnidung270">
    <w:name w:val="Văn bản nội dung (27)"/>
    <w:basedOn w:val="Normal"/>
    <w:link w:val="Vnbnnidung27"/>
    <w:rsid w:val="00764D34"/>
    <w:pPr>
      <w:shd w:val="clear" w:color="auto" w:fill="FFFFFF"/>
      <w:spacing w:line="240" w:lineRule="atLeast"/>
    </w:pPr>
    <w:rPr>
      <w:rFonts w:ascii="Lucida Sans Unicode" w:eastAsia="Calibri" w:hAnsi="Lucida Sans Unicode" w:cs="Times New Roman"/>
      <w:color w:val="auto"/>
      <w:sz w:val="16"/>
      <w:szCs w:val="16"/>
      <w:lang w:val="en-US" w:eastAsia="en-US"/>
    </w:rPr>
  </w:style>
  <w:style w:type="character" w:customStyle="1" w:styleId="Vnbnnidung28">
    <w:name w:val="Văn bản nội dung (28)_"/>
    <w:link w:val="Vnbnnidung280"/>
    <w:locked/>
    <w:rsid w:val="00764D34"/>
    <w:rPr>
      <w:b/>
      <w:bCs/>
      <w:sz w:val="38"/>
      <w:szCs w:val="38"/>
      <w:shd w:val="clear" w:color="auto" w:fill="FFFFFF"/>
    </w:rPr>
  </w:style>
  <w:style w:type="paragraph" w:customStyle="1" w:styleId="Vnbnnidung280">
    <w:name w:val="Văn bản nội dung (28)"/>
    <w:basedOn w:val="Normal"/>
    <w:link w:val="Vnbnnidung28"/>
    <w:rsid w:val="00764D34"/>
    <w:pPr>
      <w:shd w:val="clear" w:color="auto" w:fill="FFFFFF"/>
      <w:spacing w:before="600" w:after="300" w:line="240" w:lineRule="atLeast"/>
      <w:jc w:val="center"/>
    </w:pPr>
    <w:rPr>
      <w:rFonts w:ascii="Calibri" w:eastAsia="Calibri" w:hAnsi="Calibri" w:cs="Times New Roman"/>
      <w:b/>
      <w:bCs/>
      <w:color w:val="auto"/>
      <w:sz w:val="38"/>
      <w:szCs w:val="38"/>
      <w:lang w:val="en-US" w:eastAsia="en-US"/>
    </w:rPr>
  </w:style>
  <w:style w:type="character" w:customStyle="1" w:styleId="Vnbnnidung29">
    <w:name w:val="Văn bản nội dung (29)_"/>
    <w:link w:val="Vnbnnidung290"/>
    <w:locked/>
    <w:rsid w:val="00764D34"/>
    <w:rPr>
      <w:rFonts w:ascii="Tahoma" w:hAnsi="Tahoma"/>
      <w:b/>
      <w:bCs/>
      <w:spacing w:val="-10"/>
      <w:sz w:val="30"/>
      <w:szCs w:val="30"/>
      <w:shd w:val="clear" w:color="auto" w:fill="FFFFFF"/>
    </w:rPr>
  </w:style>
  <w:style w:type="paragraph" w:customStyle="1" w:styleId="Vnbnnidung290">
    <w:name w:val="Văn bản nội dung (29)"/>
    <w:basedOn w:val="Normal"/>
    <w:link w:val="Vnbnnidung29"/>
    <w:rsid w:val="00764D34"/>
    <w:pPr>
      <w:shd w:val="clear" w:color="auto" w:fill="FFFFFF"/>
      <w:spacing w:before="300" w:after="300" w:line="240" w:lineRule="atLeast"/>
      <w:jc w:val="both"/>
    </w:pPr>
    <w:rPr>
      <w:rFonts w:ascii="Tahoma" w:eastAsia="Calibri" w:hAnsi="Tahoma" w:cs="Times New Roman"/>
      <w:b/>
      <w:bCs/>
      <w:color w:val="auto"/>
      <w:spacing w:val="-10"/>
      <w:sz w:val="30"/>
      <w:szCs w:val="30"/>
      <w:lang w:val="en-US" w:eastAsia="en-US"/>
    </w:rPr>
  </w:style>
  <w:style w:type="character" w:customStyle="1" w:styleId="Vnbnnidung300">
    <w:name w:val="Văn bản nội dung (30)_"/>
    <w:link w:val="Vnbnnidung301"/>
    <w:locked/>
    <w:rsid w:val="00764D34"/>
    <w:rPr>
      <w:b/>
      <w:bCs/>
      <w:i/>
      <w:iCs/>
      <w:sz w:val="8"/>
      <w:szCs w:val="8"/>
      <w:shd w:val="clear" w:color="auto" w:fill="FFFFFF"/>
    </w:rPr>
  </w:style>
  <w:style w:type="paragraph" w:customStyle="1" w:styleId="Vnbnnidung301">
    <w:name w:val="Văn bản nội dung (30)"/>
    <w:basedOn w:val="Normal"/>
    <w:link w:val="Vnbnnidung300"/>
    <w:rsid w:val="00764D34"/>
    <w:pPr>
      <w:shd w:val="clear" w:color="auto" w:fill="FFFFFF"/>
      <w:spacing w:before="600" w:line="240" w:lineRule="atLeast"/>
      <w:jc w:val="both"/>
    </w:pPr>
    <w:rPr>
      <w:rFonts w:ascii="Calibri" w:eastAsia="Calibri" w:hAnsi="Calibri" w:cs="Times New Roman"/>
      <w:b/>
      <w:bCs/>
      <w:i/>
      <w:iCs/>
      <w:color w:val="auto"/>
      <w:sz w:val="8"/>
      <w:szCs w:val="8"/>
      <w:lang w:val="en-US" w:eastAsia="en-US"/>
    </w:rPr>
  </w:style>
  <w:style w:type="character" w:customStyle="1" w:styleId="Mclc3">
    <w:name w:val="Mục lục (3)_"/>
    <w:link w:val="Mclc30"/>
    <w:locked/>
    <w:rsid w:val="00764D34"/>
    <w:rPr>
      <w:b/>
      <w:bCs/>
      <w:sz w:val="26"/>
      <w:szCs w:val="26"/>
      <w:shd w:val="clear" w:color="auto" w:fill="FFFFFF"/>
    </w:rPr>
  </w:style>
  <w:style w:type="paragraph" w:customStyle="1" w:styleId="Mclc30">
    <w:name w:val="Mục lục (3)"/>
    <w:basedOn w:val="Normal"/>
    <w:link w:val="Mclc3"/>
    <w:rsid w:val="00764D34"/>
    <w:pPr>
      <w:shd w:val="clear" w:color="auto" w:fill="FFFFFF"/>
      <w:spacing w:before="240" w:line="493" w:lineRule="exact"/>
      <w:jc w:val="both"/>
    </w:pPr>
    <w:rPr>
      <w:rFonts w:ascii="Calibri" w:eastAsia="Calibri" w:hAnsi="Calibri" w:cs="Times New Roman"/>
      <w:b/>
      <w:bCs/>
      <w:color w:val="auto"/>
      <w:sz w:val="26"/>
      <w:szCs w:val="26"/>
      <w:lang w:val="en-US" w:eastAsia="en-US"/>
    </w:rPr>
  </w:style>
  <w:style w:type="character" w:customStyle="1" w:styleId="Chthchnh4Exact">
    <w:name w:val="Chú thích ảnh (4) Exact"/>
    <w:link w:val="Chthchnh4"/>
    <w:locked/>
    <w:rsid w:val="00764D34"/>
    <w:rPr>
      <w:shd w:val="clear" w:color="auto" w:fill="FFFFFF"/>
    </w:rPr>
  </w:style>
  <w:style w:type="paragraph" w:customStyle="1" w:styleId="Chthchnh4">
    <w:name w:val="Chú thích ảnh (4)"/>
    <w:basedOn w:val="Normal"/>
    <w:link w:val="Chthchnh4Exact"/>
    <w:rsid w:val="00764D34"/>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iu35">
    <w:name w:val="Tiêu đề #3 (5)_"/>
    <w:link w:val="Tiu350"/>
    <w:locked/>
    <w:rsid w:val="00764D34"/>
    <w:rPr>
      <w:rFonts w:ascii="Tahoma" w:hAnsi="Tahoma"/>
      <w:b/>
      <w:bCs/>
      <w:spacing w:val="-10"/>
      <w:sz w:val="30"/>
      <w:szCs w:val="30"/>
      <w:shd w:val="clear" w:color="auto" w:fill="FFFFFF"/>
    </w:rPr>
  </w:style>
  <w:style w:type="paragraph" w:customStyle="1" w:styleId="Tiu350">
    <w:name w:val="Tiêu đề #3 (5)"/>
    <w:basedOn w:val="Normal"/>
    <w:link w:val="Tiu35"/>
    <w:rsid w:val="00764D34"/>
    <w:pPr>
      <w:shd w:val="clear" w:color="auto" w:fill="FFFFFF"/>
      <w:spacing w:after="240" w:line="240" w:lineRule="atLeast"/>
      <w:jc w:val="center"/>
      <w:outlineLvl w:val="2"/>
    </w:pPr>
    <w:rPr>
      <w:rFonts w:ascii="Tahoma" w:eastAsia="Calibri" w:hAnsi="Tahoma" w:cs="Times New Roman"/>
      <w:b/>
      <w:bCs/>
      <w:color w:val="auto"/>
      <w:spacing w:val="-10"/>
      <w:sz w:val="30"/>
      <w:szCs w:val="30"/>
      <w:lang w:val="en-US" w:eastAsia="en-US"/>
    </w:rPr>
  </w:style>
  <w:style w:type="character" w:customStyle="1" w:styleId="Vnbnnidung31">
    <w:name w:val="Văn bản nội dung (31)_"/>
    <w:link w:val="Vnbnnidung310"/>
    <w:locked/>
    <w:rsid w:val="00764D34"/>
    <w:rPr>
      <w:rFonts w:ascii="Century Schoolbook" w:hAnsi="Century Schoolbook"/>
      <w:sz w:val="8"/>
      <w:szCs w:val="8"/>
      <w:shd w:val="clear" w:color="auto" w:fill="FFFFFF"/>
    </w:rPr>
  </w:style>
  <w:style w:type="paragraph" w:customStyle="1" w:styleId="Vnbnnidung310">
    <w:name w:val="Văn bản nội dung (31)"/>
    <w:basedOn w:val="Normal"/>
    <w:link w:val="Vnbnnidung31"/>
    <w:rsid w:val="00764D34"/>
    <w:pPr>
      <w:shd w:val="clear" w:color="auto" w:fill="FFFFFF"/>
      <w:spacing w:after="60" w:line="240" w:lineRule="atLeast"/>
    </w:pPr>
    <w:rPr>
      <w:rFonts w:ascii="Century Schoolbook" w:eastAsia="Calibri" w:hAnsi="Century Schoolbook" w:cs="Times New Roman"/>
      <w:color w:val="auto"/>
      <w:sz w:val="8"/>
      <w:szCs w:val="8"/>
      <w:lang w:val="en-US" w:eastAsia="en-US"/>
    </w:rPr>
  </w:style>
  <w:style w:type="character" w:customStyle="1" w:styleId="Vnbnnidung32">
    <w:name w:val="Văn bản nội dung (32)_"/>
    <w:link w:val="Vnbnnidung320"/>
    <w:locked/>
    <w:rsid w:val="00764D34"/>
    <w:rPr>
      <w:rFonts w:ascii="Tahoma" w:hAnsi="Tahoma"/>
      <w:b/>
      <w:bCs/>
      <w:shd w:val="clear" w:color="auto" w:fill="FFFFFF"/>
    </w:rPr>
  </w:style>
  <w:style w:type="paragraph" w:customStyle="1" w:styleId="Vnbnnidung320">
    <w:name w:val="Văn bản nội dung (32)"/>
    <w:basedOn w:val="Normal"/>
    <w:link w:val="Vnbnnidung32"/>
    <w:rsid w:val="00764D34"/>
    <w:pPr>
      <w:shd w:val="clear" w:color="auto" w:fill="FFFFFF"/>
      <w:spacing w:line="302" w:lineRule="exact"/>
      <w:ind w:hanging="1880"/>
    </w:pPr>
    <w:rPr>
      <w:rFonts w:ascii="Tahoma" w:eastAsia="Calibri" w:hAnsi="Tahoma" w:cs="Times New Roman"/>
      <w:b/>
      <w:bCs/>
      <w:color w:val="auto"/>
      <w:sz w:val="22"/>
      <w:szCs w:val="22"/>
      <w:lang w:val="en-US" w:eastAsia="en-US"/>
    </w:rPr>
  </w:style>
  <w:style w:type="character" w:customStyle="1" w:styleId="Vnbnnidung33">
    <w:name w:val="Văn bản nội dung (33)_"/>
    <w:link w:val="Vnbnnidung330"/>
    <w:locked/>
    <w:rsid w:val="00764D34"/>
    <w:rPr>
      <w:i/>
      <w:iCs/>
      <w:sz w:val="8"/>
      <w:szCs w:val="8"/>
      <w:shd w:val="clear" w:color="auto" w:fill="FFFFFF"/>
    </w:rPr>
  </w:style>
  <w:style w:type="paragraph" w:customStyle="1" w:styleId="Vnbnnidung330">
    <w:name w:val="Văn bản nội dung (33)"/>
    <w:basedOn w:val="Normal"/>
    <w:link w:val="Vnbnnidung33"/>
    <w:rsid w:val="00764D34"/>
    <w:pPr>
      <w:shd w:val="clear" w:color="auto" w:fill="FFFFFF"/>
      <w:spacing w:after="180" w:line="240" w:lineRule="atLeast"/>
    </w:pPr>
    <w:rPr>
      <w:rFonts w:ascii="Calibri" w:eastAsia="Calibri" w:hAnsi="Calibri" w:cs="Times New Roman"/>
      <w:i/>
      <w:iCs/>
      <w:color w:val="auto"/>
      <w:sz w:val="8"/>
      <w:szCs w:val="8"/>
      <w:lang w:val="en-US" w:eastAsia="en-US"/>
    </w:rPr>
  </w:style>
  <w:style w:type="character" w:customStyle="1" w:styleId="Chthchbng10">
    <w:name w:val="Chú thích bảng (10)_"/>
    <w:link w:val="Chthchbng100"/>
    <w:locked/>
    <w:rsid w:val="00764D34"/>
    <w:rPr>
      <w:b/>
      <w:bCs/>
      <w:sz w:val="28"/>
      <w:szCs w:val="28"/>
      <w:shd w:val="clear" w:color="auto" w:fill="FFFFFF"/>
    </w:rPr>
  </w:style>
  <w:style w:type="paragraph" w:customStyle="1" w:styleId="Chthchbng100">
    <w:name w:val="Chú thích bảng (10)"/>
    <w:basedOn w:val="Normal"/>
    <w:link w:val="Chthchbng10"/>
    <w:rsid w:val="00764D34"/>
    <w:pPr>
      <w:shd w:val="clear" w:color="auto" w:fill="FFFFFF"/>
      <w:spacing w:line="443" w:lineRule="exact"/>
    </w:pPr>
    <w:rPr>
      <w:rFonts w:ascii="Calibri" w:eastAsia="Calibri" w:hAnsi="Calibri" w:cs="Times New Roman"/>
      <w:b/>
      <w:bCs/>
      <w:color w:val="auto"/>
      <w:sz w:val="28"/>
      <w:szCs w:val="28"/>
      <w:lang w:val="en-US" w:eastAsia="en-US"/>
    </w:rPr>
  </w:style>
  <w:style w:type="character" w:customStyle="1" w:styleId="Vnbnnidung34">
    <w:name w:val="Văn bản nội dung (34)_"/>
    <w:link w:val="Vnbnnidung340"/>
    <w:locked/>
    <w:rsid w:val="00764D34"/>
    <w:rPr>
      <w:rFonts w:ascii="Consolas" w:hAnsi="Consolas"/>
      <w:sz w:val="8"/>
      <w:szCs w:val="8"/>
      <w:shd w:val="clear" w:color="auto" w:fill="FFFFFF"/>
    </w:rPr>
  </w:style>
  <w:style w:type="paragraph" w:customStyle="1" w:styleId="Vnbnnidung340">
    <w:name w:val="Văn bản nội dung (34)"/>
    <w:basedOn w:val="Normal"/>
    <w:link w:val="Vnbnnidung34"/>
    <w:rsid w:val="00764D34"/>
    <w:pPr>
      <w:shd w:val="clear" w:color="auto" w:fill="FFFFFF"/>
      <w:spacing w:before="240" w:line="240" w:lineRule="atLeast"/>
      <w:jc w:val="both"/>
    </w:pPr>
    <w:rPr>
      <w:rFonts w:ascii="Consolas" w:eastAsia="Calibri" w:hAnsi="Consolas" w:cs="Times New Roman"/>
      <w:color w:val="auto"/>
      <w:sz w:val="8"/>
      <w:szCs w:val="8"/>
      <w:lang w:val="en-US" w:eastAsia="en-US"/>
    </w:rPr>
  </w:style>
  <w:style w:type="character" w:customStyle="1" w:styleId="Vnbnnidung36Exact">
    <w:name w:val="Văn bản nội dung (36) Exact"/>
    <w:link w:val="Vnbnnidung36"/>
    <w:locked/>
    <w:rsid w:val="00764D34"/>
    <w:rPr>
      <w:spacing w:val="20"/>
      <w:sz w:val="14"/>
      <w:szCs w:val="14"/>
      <w:shd w:val="clear" w:color="auto" w:fill="FFFFFF"/>
    </w:rPr>
  </w:style>
  <w:style w:type="paragraph" w:customStyle="1" w:styleId="Vnbnnidung36">
    <w:name w:val="Văn bản nội dung (36)"/>
    <w:basedOn w:val="Normal"/>
    <w:link w:val="Vnbnnidung36Exact"/>
    <w:rsid w:val="00764D34"/>
    <w:pPr>
      <w:shd w:val="clear" w:color="auto" w:fill="FFFFFF"/>
      <w:spacing w:before="120" w:after="600" w:line="240" w:lineRule="atLeast"/>
    </w:pPr>
    <w:rPr>
      <w:rFonts w:ascii="Calibri" w:eastAsia="Calibri" w:hAnsi="Calibri" w:cs="Times New Roman"/>
      <w:color w:val="auto"/>
      <w:spacing w:val="20"/>
      <w:sz w:val="14"/>
      <w:szCs w:val="14"/>
      <w:lang w:val="en-US" w:eastAsia="en-US"/>
    </w:rPr>
  </w:style>
  <w:style w:type="character" w:customStyle="1" w:styleId="Vnbnnidung37Exact">
    <w:name w:val="Văn bản nội dung (37) Exact"/>
    <w:link w:val="Vnbnnidung37"/>
    <w:locked/>
    <w:rsid w:val="00764D34"/>
    <w:rPr>
      <w:sz w:val="13"/>
      <w:szCs w:val="13"/>
      <w:shd w:val="clear" w:color="auto" w:fill="FFFFFF"/>
      <w:lang w:val="fr-FR" w:eastAsia="fr-FR"/>
    </w:rPr>
  </w:style>
  <w:style w:type="paragraph" w:customStyle="1" w:styleId="Vnbnnidung37">
    <w:name w:val="Văn bản nội dung (37)"/>
    <w:basedOn w:val="Normal"/>
    <w:link w:val="Vnbnnidung37Exact"/>
    <w:rsid w:val="00764D34"/>
    <w:pPr>
      <w:shd w:val="clear" w:color="auto" w:fill="FFFFFF"/>
      <w:spacing w:before="120" w:line="240" w:lineRule="atLeast"/>
    </w:pPr>
    <w:rPr>
      <w:rFonts w:ascii="Calibri" w:eastAsia="Calibri" w:hAnsi="Calibri" w:cs="Times New Roman"/>
      <w:color w:val="auto"/>
      <w:sz w:val="13"/>
      <w:szCs w:val="13"/>
      <w:lang w:val="fr-FR" w:eastAsia="fr-FR"/>
    </w:rPr>
  </w:style>
  <w:style w:type="character" w:customStyle="1" w:styleId="Chthchnh5">
    <w:name w:val="Chú thích ảnh (5)_"/>
    <w:link w:val="Chthchnh50"/>
    <w:locked/>
    <w:rsid w:val="00764D34"/>
    <w:rPr>
      <w:rFonts w:ascii="Century Gothic" w:hAnsi="Century Gothic"/>
      <w:sz w:val="16"/>
      <w:szCs w:val="16"/>
      <w:shd w:val="clear" w:color="auto" w:fill="FFFFFF"/>
    </w:rPr>
  </w:style>
  <w:style w:type="paragraph" w:customStyle="1" w:styleId="Chthchnh50">
    <w:name w:val="Chú thích ảnh (5)"/>
    <w:basedOn w:val="Normal"/>
    <w:link w:val="Chthchnh5"/>
    <w:rsid w:val="00764D34"/>
    <w:pPr>
      <w:shd w:val="clear" w:color="auto" w:fill="FFFFFF"/>
      <w:spacing w:line="240" w:lineRule="atLeast"/>
    </w:pPr>
    <w:rPr>
      <w:rFonts w:ascii="Century Gothic" w:eastAsia="Calibri" w:hAnsi="Century Gothic" w:cs="Times New Roman"/>
      <w:color w:val="auto"/>
      <w:sz w:val="16"/>
      <w:szCs w:val="16"/>
      <w:lang w:val="en-US" w:eastAsia="en-US"/>
    </w:rPr>
  </w:style>
  <w:style w:type="character" w:customStyle="1" w:styleId="Chthchbng11">
    <w:name w:val="Chú thích bảng (11)_"/>
    <w:link w:val="Chthchbng110"/>
    <w:locked/>
    <w:rsid w:val="00764D34"/>
    <w:rPr>
      <w:rFonts w:ascii="Consolas" w:hAnsi="Consolas"/>
      <w:i/>
      <w:iCs/>
      <w:spacing w:val="10"/>
      <w:sz w:val="8"/>
      <w:szCs w:val="8"/>
      <w:shd w:val="clear" w:color="auto" w:fill="FFFFFF"/>
    </w:rPr>
  </w:style>
  <w:style w:type="paragraph" w:customStyle="1" w:styleId="Chthchbng110">
    <w:name w:val="Chú thích bảng (11)"/>
    <w:basedOn w:val="Normal"/>
    <w:link w:val="Chthchbng11"/>
    <w:rsid w:val="00764D34"/>
    <w:pPr>
      <w:shd w:val="clear" w:color="auto" w:fill="FFFFFF"/>
      <w:spacing w:line="240" w:lineRule="atLeast"/>
    </w:pPr>
    <w:rPr>
      <w:rFonts w:ascii="Consolas" w:eastAsia="Calibri" w:hAnsi="Consolas" w:cs="Times New Roman"/>
      <w:i/>
      <w:iCs/>
      <w:color w:val="auto"/>
      <w:spacing w:val="10"/>
      <w:sz w:val="8"/>
      <w:szCs w:val="8"/>
      <w:lang w:val="en-US" w:eastAsia="en-US"/>
    </w:rPr>
  </w:style>
  <w:style w:type="character" w:customStyle="1" w:styleId="Vnbnnidung38Exact">
    <w:name w:val="Văn bản nội dung (38) Exact"/>
    <w:link w:val="Vnbnnidung38"/>
    <w:locked/>
    <w:rsid w:val="00764D34"/>
    <w:rPr>
      <w:i/>
      <w:iCs/>
      <w:sz w:val="19"/>
      <w:szCs w:val="19"/>
      <w:shd w:val="clear" w:color="auto" w:fill="FFFFFF"/>
    </w:rPr>
  </w:style>
  <w:style w:type="paragraph" w:customStyle="1" w:styleId="Vnbnnidung38">
    <w:name w:val="Văn bản nội dung (38)"/>
    <w:basedOn w:val="Normal"/>
    <w:link w:val="Vnbnnidung38Exact"/>
    <w:rsid w:val="00764D34"/>
    <w:pPr>
      <w:shd w:val="clear" w:color="auto" w:fill="FFFFFF"/>
      <w:spacing w:line="240" w:lineRule="atLeast"/>
      <w:jc w:val="right"/>
    </w:pPr>
    <w:rPr>
      <w:rFonts w:ascii="Calibri" w:eastAsia="Calibri" w:hAnsi="Calibri" w:cs="Times New Roman"/>
      <w:i/>
      <w:iCs/>
      <w:color w:val="auto"/>
      <w:sz w:val="19"/>
      <w:szCs w:val="19"/>
      <w:lang w:val="en-US" w:eastAsia="en-US"/>
    </w:rPr>
  </w:style>
  <w:style w:type="character" w:customStyle="1" w:styleId="Chthchbng12">
    <w:name w:val="Chú thích bảng (12)_"/>
    <w:link w:val="Chthchbng120"/>
    <w:locked/>
    <w:rsid w:val="00764D34"/>
    <w:rPr>
      <w:rFonts w:ascii="Tahoma" w:hAnsi="Tahoma"/>
      <w:b/>
      <w:bCs/>
      <w:spacing w:val="-10"/>
      <w:sz w:val="11"/>
      <w:szCs w:val="11"/>
      <w:shd w:val="clear" w:color="auto" w:fill="FFFFFF"/>
    </w:rPr>
  </w:style>
  <w:style w:type="paragraph" w:customStyle="1" w:styleId="Chthchbng120">
    <w:name w:val="Chú thích bảng (12)"/>
    <w:basedOn w:val="Normal"/>
    <w:link w:val="Chthchbng12"/>
    <w:rsid w:val="00764D34"/>
    <w:pPr>
      <w:shd w:val="clear" w:color="auto" w:fill="FFFFFF"/>
      <w:spacing w:line="240" w:lineRule="atLeast"/>
    </w:pPr>
    <w:rPr>
      <w:rFonts w:ascii="Tahoma" w:eastAsia="Calibri" w:hAnsi="Tahoma" w:cs="Times New Roman"/>
      <w:b/>
      <w:bCs/>
      <w:color w:val="auto"/>
      <w:spacing w:val="-10"/>
      <w:sz w:val="11"/>
      <w:szCs w:val="11"/>
      <w:lang w:val="en-US" w:eastAsia="en-US"/>
    </w:rPr>
  </w:style>
  <w:style w:type="character" w:customStyle="1" w:styleId="Vnbnnidung39">
    <w:name w:val="Văn bản nội dung (39)_"/>
    <w:link w:val="Vnbnnidung390"/>
    <w:locked/>
    <w:rsid w:val="00764D34"/>
    <w:rPr>
      <w:sz w:val="14"/>
      <w:szCs w:val="14"/>
      <w:shd w:val="clear" w:color="auto" w:fill="FFFFFF"/>
    </w:rPr>
  </w:style>
  <w:style w:type="paragraph" w:customStyle="1" w:styleId="Vnbnnidung390">
    <w:name w:val="Văn bản nội dung (39)"/>
    <w:basedOn w:val="Normal"/>
    <w:link w:val="Vnbnnidung39"/>
    <w:rsid w:val="00764D34"/>
    <w:pPr>
      <w:shd w:val="clear" w:color="auto" w:fill="FFFFFF"/>
      <w:spacing w:after="240" w:line="240" w:lineRule="atLeast"/>
    </w:pPr>
    <w:rPr>
      <w:rFonts w:ascii="Calibri" w:eastAsia="Calibri" w:hAnsi="Calibri" w:cs="Times New Roman"/>
      <w:color w:val="auto"/>
      <w:sz w:val="14"/>
      <w:szCs w:val="14"/>
      <w:lang w:val="en-US" w:eastAsia="en-US"/>
    </w:rPr>
  </w:style>
  <w:style w:type="character" w:customStyle="1" w:styleId="Vnbnnidung40">
    <w:name w:val="Văn bản nội dung (40)_"/>
    <w:link w:val="Vnbnnidung401"/>
    <w:locked/>
    <w:rsid w:val="00764D34"/>
    <w:rPr>
      <w:rFonts w:ascii="Corbel" w:hAnsi="Corbel"/>
      <w:i/>
      <w:iCs/>
      <w:spacing w:val="30"/>
      <w:sz w:val="9"/>
      <w:szCs w:val="9"/>
      <w:shd w:val="clear" w:color="auto" w:fill="FFFFFF"/>
    </w:rPr>
  </w:style>
  <w:style w:type="paragraph" w:customStyle="1" w:styleId="Vnbnnidung401">
    <w:name w:val="Văn bản nội dung (40)1"/>
    <w:basedOn w:val="Normal"/>
    <w:link w:val="Vnbnnidung40"/>
    <w:rsid w:val="00764D34"/>
    <w:pPr>
      <w:shd w:val="clear" w:color="auto" w:fill="FFFFFF"/>
      <w:spacing w:before="60" w:line="240" w:lineRule="atLeast"/>
      <w:jc w:val="center"/>
    </w:pPr>
    <w:rPr>
      <w:rFonts w:ascii="Corbel" w:eastAsia="Calibri" w:hAnsi="Corbel" w:cs="Times New Roman"/>
      <w:i/>
      <w:iCs/>
      <w:color w:val="auto"/>
      <w:spacing w:val="30"/>
      <w:sz w:val="9"/>
      <w:szCs w:val="9"/>
      <w:lang w:val="en-US" w:eastAsia="en-US"/>
    </w:rPr>
  </w:style>
  <w:style w:type="character" w:customStyle="1" w:styleId="Vnbnnidung410">
    <w:name w:val="Văn bản nội dung (41)_"/>
    <w:link w:val="Vnbnnidung411"/>
    <w:locked/>
    <w:rsid w:val="00764D34"/>
    <w:rPr>
      <w:rFonts w:ascii="Lucida Sans Unicode" w:hAnsi="Lucida Sans Unicode"/>
      <w:sz w:val="15"/>
      <w:szCs w:val="15"/>
      <w:shd w:val="clear" w:color="auto" w:fill="FFFFFF"/>
    </w:rPr>
  </w:style>
  <w:style w:type="paragraph" w:customStyle="1" w:styleId="Vnbnnidung411">
    <w:name w:val="Văn bản nội dung (41)1"/>
    <w:basedOn w:val="Normal"/>
    <w:link w:val="Vnbnnidung410"/>
    <w:rsid w:val="00764D34"/>
    <w:pPr>
      <w:shd w:val="clear" w:color="auto" w:fill="FFFFFF"/>
      <w:spacing w:line="240" w:lineRule="atLeast"/>
      <w:jc w:val="both"/>
    </w:pPr>
    <w:rPr>
      <w:rFonts w:ascii="Lucida Sans Unicode" w:eastAsia="Calibri" w:hAnsi="Lucida Sans Unicode" w:cs="Times New Roman"/>
      <w:color w:val="auto"/>
      <w:sz w:val="15"/>
      <w:szCs w:val="15"/>
      <w:lang w:val="en-US" w:eastAsia="en-US"/>
    </w:rPr>
  </w:style>
  <w:style w:type="character" w:customStyle="1" w:styleId="Vnbnnidung42">
    <w:name w:val="Văn bản nội dung (42)_"/>
    <w:link w:val="Vnbnnidung420"/>
    <w:locked/>
    <w:rsid w:val="00764D34"/>
    <w:rPr>
      <w:rFonts w:ascii="Lucida Sans Unicode" w:hAnsi="Lucida Sans Unicode"/>
      <w:shd w:val="clear" w:color="auto" w:fill="FFFFFF"/>
    </w:rPr>
  </w:style>
  <w:style w:type="paragraph" w:customStyle="1" w:styleId="Vnbnnidung420">
    <w:name w:val="Văn bản nội dung (42)"/>
    <w:basedOn w:val="Normal"/>
    <w:link w:val="Vnbnnidung42"/>
    <w:rsid w:val="00764D34"/>
    <w:pPr>
      <w:shd w:val="clear" w:color="auto" w:fill="FFFFFF"/>
      <w:spacing w:after="60" w:line="240" w:lineRule="atLeast"/>
      <w:jc w:val="center"/>
    </w:pPr>
    <w:rPr>
      <w:rFonts w:ascii="Lucida Sans Unicode" w:eastAsia="Calibri" w:hAnsi="Lucida Sans Unicode" w:cs="Times New Roman"/>
      <w:color w:val="auto"/>
      <w:sz w:val="22"/>
      <w:szCs w:val="22"/>
      <w:lang w:val="en-US" w:eastAsia="en-US"/>
    </w:rPr>
  </w:style>
  <w:style w:type="character" w:customStyle="1" w:styleId="Chthchbng13">
    <w:name w:val="Chú thích bảng (13)_"/>
    <w:link w:val="Chthchbng131"/>
    <w:locked/>
    <w:rsid w:val="00764D34"/>
    <w:rPr>
      <w:i/>
      <w:iCs/>
      <w:sz w:val="28"/>
      <w:szCs w:val="28"/>
      <w:shd w:val="clear" w:color="auto" w:fill="FFFFFF"/>
    </w:rPr>
  </w:style>
  <w:style w:type="paragraph" w:customStyle="1" w:styleId="Chthchbng131">
    <w:name w:val="Chú thích bảng (13)1"/>
    <w:basedOn w:val="Normal"/>
    <w:link w:val="Chthchbng13"/>
    <w:rsid w:val="00764D34"/>
    <w:pPr>
      <w:shd w:val="clear" w:color="auto" w:fill="FFFFFF"/>
      <w:spacing w:line="324" w:lineRule="exact"/>
      <w:jc w:val="both"/>
    </w:pPr>
    <w:rPr>
      <w:rFonts w:ascii="Calibri" w:eastAsia="Calibri" w:hAnsi="Calibri" w:cs="Times New Roman"/>
      <w:i/>
      <w:iCs/>
      <w:color w:val="auto"/>
      <w:sz w:val="28"/>
      <w:szCs w:val="28"/>
      <w:lang w:val="en-US" w:eastAsia="en-US"/>
    </w:rPr>
  </w:style>
  <w:style w:type="character" w:customStyle="1" w:styleId="Vnbnnidung43">
    <w:name w:val="Văn bản nội dung (43)_"/>
    <w:link w:val="Vnbnnidung430"/>
    <w:locked/>
    <w:rsid w:val="00764D34"/>
    <w:rPr>
      <w:rFonts w:ascii="Tahoma" w:hAnsi="Tahoma"/>
      <w:sz w:val="8"/>
      <w:szCs w:val="8"/>
      <w:shd w:val="clear" w:color="auto" w:fill="FFFFFF"/>
    </w:rPr>
  </w:style>
  <w:style w:type="paragraph" w:customStyle="1" w:styleId="Vnbnnidung430">
    <w:name w:val="Văn bản nội dung (43)"/>
    <w:basedOn w:val="Normal"/>
    <w:link w:val="Vnbnnidung43"/>
    <w:rsid w:val="00764D34"/>
    <w:pPr>
      <w:shd w:val="clear" w:color="auto" w:fill="FFFFFF"/>
      <w:spacing w:before="600" w:line="240" w:lineRule="atLeast"/>
      <w:jc w:val="both"/>
    </w:pPr>
    <w:rPr>
      <w:rFonts w:ascii="Tahoma" w:eastAsia="Calibri" w:hAnsi="Tahoma" w:cs="Times New Roman"/>
      <w:color w:val="auto"/>
      <w:sz w:val="8"/>
      <w:szCs w:val="8"/>
      <w:lang w:val="en-US" w:eastAsia="en-US"/>
    </w:rPr>
  </w:style>
  <w:style w:type="character" w:customStyle="1" w:styleId="Vnbnnidung44Exact">
    <w:name w:val="Văn bản nội dung (44) Exact"/>
    <w:link w:val="Vnbnnidung44"/>
    <w:locked/>
    <w:rsid w:val="00764D34"/>
    <w:rPr>
      <w:shd w:val="clear" w:color="auto" w:fill="FFFFFF"/>
    </w:rPr>
  </w:style>
  <w:style w:type="paragraph" w:customStyle="1" w:styleId="Vnbnnidung44">
    <w:name w:val="Văn bản nội dung (44)"/>
    <w:basedOn w:val="Normal"/>
    <w:link w:val="Vnbnnidung44Exact"/>
    <w:rsid w:val="00764D34"/>
    <w:pPr>
      <w:shd w:val="clear" w:color="auto" w:fill="FFFFFF"/>
      <w:spacing w:line="324" w:lineRule="exact"/>
    </w:pPr>
    <w:rPr>
      <w:rFonts w:ascii="Calibri" w:eastAsia="Calibri" w:hAnsi="Calibri" w:cs="Times New Roman"/>
      <w:color w:val="auto"/>
      <w:sz w:val="22"/>
      <w:szCs w:val="22"/>
      <w:lang w:val="en-US" w:eastAsia="en-US"/>
    </w:rPr>
  </w:style>
  <w:style w:type="character" w:customStyle="1" w:styleId="Vnbnnidung45Exact">
    <w:name w:val="Văn bản nội dung (45) Exact"/>
    <w:link w:val="Vnbnnidung45"/>
    <w:locked/>
    <w:rsid w:val="00764D34"/>
    <w:rPr>
      <w:rFonts w:ascii="Tahoma" w:hAnsi="Tahoma"/>
      <w:spacing w:val="-10"/>
      <w:sz w:val="14"/>
      <w:szCs w:val="14"/>
      <w:shd w:val="clear" w:color="auto" w:fill="FFFFFF"/>
      <w:lang w:val="es-ES_tradnl" w:eastAsia="es-ES_tradnl"/>
    </w:rPr>
  </w:style>
  <w:style w:type="paragraph" w:customStyle="1" w:styleId="Vnbnnidung45">
    <w:name w:val="Văn bản nội dung (45)"/>
    <w:basedOn w:val="Normal"/>
    <w:link w:val="Vnbnnidung45Exact"/>
    <w:rsid w:val="00764D34"/>
    <w:pPr>
      <w:shd w:val="clear" w:color="auto" w:fill="FFFFFF"/>
      <w:spacing w:before="120" w:line="240" w:lineRule="atLeast"/>
    </w:pPr>
    <w:rPr>
      <w:rFonts w:ascii="Tahoma" w:eastAsia="Calibri" w:hAnsi="Tahoma" w:cs="Times New Roman"/>
      <w:color w:val="auto"/>
      <w:spacing w:val="-10"/>
      <w:sz w:val="14"/>
      <w:szCs w:val="14"/>
      <w:lang w:val="es-ES_tradnl" w:eastAsia="es-ES_tradnl"/>
    </w:rPr>
  </w:style>
  <w:style w:type="character" w:customStyle="1" w:styleId="Vnbnnidung46Exact">
    <w:name w:val="Văn bản nội dung (46) Exact"/>
    <w:link w:val="Vnbnnidung46"/>
    <w:locked/>
    <w:rsid w:val="00764D34"/>
    <w:rPr>
      <w:rFonts w:ascii="Tahoma" w:hAnsi="Tahoma"/>
      <w:b/>
      <w:bCs/>
      <w:sz w:val="17"/>
      <w:szCs w:val="17"/>
      <w:shd w:val="clear" w:color="auto" w:fill="FFFFFF"/>
    </w:rPr>
  </w:style>
  <w:style w:type="paragraph" w:customStyle="1" w:styleId="Vnbnnidung46">
    <w:name w:val="Văn bản nội dung (46)"/>
    <w:basedOn w:val="Normal"/>
    <w:link w:val="Vnbnnidung46Exact"/>
    <w:rsid w:val="00764D34"/>
    <w:pPr>
      <w:shd w:val="clear" w:color="auto" w:fill="FFFFFF"/>
      <w:spacing w:line="240" w:lineRule="atLeast"/>
    </w:pPr>
    <w:rPr>
      <w:rFonts w:ascii="Tahoma" w:eastAsia="Calibri" w:hAnsi="Tahoma" w:cs="Times New Roman"/>
      <w:b/>
      <w:bCs/>
      <w:color w:val="auto"/>
      <w:sz w:val="17"/>
      <w:szCs w:val="17"/>
      <w:lang w:val="en-US" w:eastAsia="en-US"/>
    </w:rPr>
  </w:style>
  <w:style w:type="character" w:customStyle="1" w:styleId="Vnbnnidung47Exact">
    <w:name w:val="Văn bản nội dung (47) Exact"/>
    <w:link w:val="Vnbnnidung47"/>
    <w:locked/>
    <w:rsid w:val="00764D34"/>
    <w:rPr>
      <w:rFonts w:ascii="Tahoma" w:hAnsi="Tahoma"/>
      <w:sz w:val="12"/>
      <w:szCs w:val="12"/>
      <w:shd w:val="clear" w:color="auto" w:fill="FFFFFF"/>
    </w:rPr>
  </w:style>
  <w:style w:type="paragraph" w:customStyle="1" w:styleId="Vnbnnidung47">
    <w:name w:val="Văn bản nội dung (47)"/>
    <w:basedOn w:val="Normal"/>
    <w:link w:val="Vnbnnidung47Exact"/>
    <w:rsid w:val="00764D34"/>
    <w:pPr>
      <w:shd w:val="clear" w:color="auto" w:fill="FFFFFF"/>
      <w:spacing w:before="120" w:line="240" w:lineRule="atLeast"/>
    </w:pPr>
    <w:rPr>
      <w:rFonts w:ascii="Tahoma" w:eastAsia="Calibri" w:hAnsi="Tahoma" w:cs="Times New Roman"/>
      <w:color w:val="auto"/>
      <w:sz w:val="12"/>
      <w:szCs w:val="12"/>
      <w:lang w:val="en-US" w:eastAsia="en-US"/>
    </w:rPr>
  </w:style>
  <w:style w:type="character" w:customStyle="1" w:styleId="Chthchnh6Exact">
    <w:name w:val="Chú thích ảnh (6) Exact"/>
    <w:link w:val="Chthchnh6"/>
    <w:locked/>
    <w:rsid w:val="00764D34"/>
    <w:rPr>
      <w:shd w:val="clear" w:color="auto" w:fill="FFFFFF"/>
    </w:rPr>
  </w:style>
  <w:style w:type="paragraph" w:customStyle="1" w:styleId="Chthchnh6">
    <w:name w:val="Chú thích ảnh (6)"/>
    <w:basedOn w:val="Normal"/>
    <w:link w:val="Chthchnh6Exact"/>
    <w:rsid w:val="00764D34"/>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Chthchbng14">
    <w:name w:val="Chú thích bảng (14)_"/>
    <w:link w:val="Chthchbng140"/>
    <w:locked/>
    <w:rsid w:val="00764D34"/>
    <w:rPr>
      <w:b/>
      <w:bCs/>
      <w:sz w:val="26"/>
      <w:szCs w:val="26"/>
      <w:shd w:val="clear" w:color="auto" w:fill="FFFFFF"/>
    </w:rPr>
  </w:style>
  <w:style w:type="paragraph" w:customStyle="1" w:styleId="Chthchbng140">
    <w:name w:val="Chú thích bảng (14)"/>
    <w:basedOn w:val="Normal"/>
    <w:link w:val="Chthchbng14"/>
    <w:rsid w:val="00764D34"/>
    <w:pPr>
      <w:shd w:val="clear" w:color="auto" w:fill="FFFFFF"/>
      <w:spacing w:line="240" w:lineRule="atLeast"/>
    </w:pPr>
    <w:rPr>
      <w:rFonts w:ascii="Calibri" w:eastAsia="Calibri" w:hAnsi="Calibri" w:cs="Times New Roman"/>
      <w:b/>
      <w:bCs/>
      <w:color w:val="auto"/>
      <w:sz w:val="26"/>
      <w:szCs w:val="26"/>
      <w:lang w:val="en-US" w:eastAsia="en-US"/>
    </w:rPr>
  </w:style>
  <w:style w:type="character" w:customStyle="1" w:styleId="Vnbnnidung48">
    <w:name w:val="Văn bản nội dung (48)_"/>
    <w:link w:val="Vnbnnidung480"/>
    <w:locked/>
    <w:rsid w:val="00764D34"/>
    <w:rPr>
      <w:rFonts w:ascii="Lucida Sans Unicode" w:hAnsi="Lucida Sans Unicode"/>
      <w:sz w:val="26"/>
      <w:szCs w:val="26"/>
      <w:shd w:val="clear" w:color="auto" w:fill="FFFFFF"/>
    </w:rPr>
  </w:style>
  <w:style w:type="paragraph" w:customStyle="1" w:styleId="Vnbnnidung480">
    <w:name w:val="Văn bản nội dung (48)"/>
    <w:basedOn w:val="Normal"/>
    <w:link w:val="Vnbnnidung48"/>
    <w:rsid w:val="00764D34"/>
    <w:pPr>
      <w:shd w:val="clear" w:color="auto" w:fill="FFFFFF"/>
      <w:spacing w:after="1200" w:line="240" w:lineRule="atLeast"/>
      <w:jc w:val="both"/>
    </w:pPr>
    <w:rPr>
      <w:rFonts w:ascii="Lucida Sans Unicode" w:eastAsia="Calibri" w:hAnsi="Lucida Sans Unicode" w:cs="Times New Roman"/>
      <w:color w:val="auto"/>
      <w:sz w:val="26"/>
      <w:szCs w:val="26"/>
      <w:lang w:val="en-US" w:eastAsia="en-US"/>
    </w:rPr>
  </w:style>
  <w:style w:type="character" w:customStyle="1" w:styleId="Vnbnnidung49">
    <w:name w:val="Văn bản nội dung (49)_"/>
    <w:link w:val="Vnbnnidung491"/>
    <w:locked/>
    <w:rsid w:val="00764D34"/>
    <w:rPr>
      <w:rFonts w:ascii="Segoe UI" w:hAnsi="Segoe UI"/>
      <w:i/>
      <w:iCs/>
      <w:spacing w:val="30"/>
      <w:shd w:val="clear" w:color="auto" w:fill="FFFFFF"/>
    </w:rPr>
  </w:style>
  <w:style w:type="paragraph" w:customStyle="1" w:styleId="Vnbnnidung491">
    <w:name w:val="Văn bản nội dung (49)1"/>
    <w:basedOn w:val="Normal"/>
    <w:link w:val="Vnbnnidung49"/>
    <w:rsid w:val="00764D34"/>
    <w:pPr>
      <w:shd w:val="clear" w:color="auto" w:fill="FFFFFF"/>
      <w:spacing w:line="346" w:lineRule="exact"/>
      <w:jc w:val="both"/>
    </w:pPr>
    <w:rPr>
      <w:rFonts w:ascii="Segoe UI" w:eastAsia="Calibri" w:hAnsi="Segoe UI" w:cs="Times New Roman"/>
      <w:i/>
      <w:iCs/>
      <w:color w:val="auto"/>
      <w:spacing w:val="30"/>
      <w:sz w:val="22"/>
      <w:szCs w:val="22"/>
      <w:lang w:val="en-US" w:eastAsia="en-US"/>
    </w:rPr>
  </w:style>
  <w:style w:type="character" w:customStyle="1" w:styleId="Vnbnnidung500">
    <w:name w:val="Văn bản nội dung (50)_"/>
    <w:link w:val="Vnbnnidung501"/>
    <w:locked/>
    <w:rsid w:val="00764D34"/>
    <w:rPr>
      <w:rFonts w:ascii="Lucida Sans Unicode" w:hAnsi="Lucida Sans Unicode"/>
      <w:w w:val="200"/>
      <w:sz w:val="8"/>
      <w:szCs w:val="8"/>
      <w:shd w:val="clear" w:color="auto" w:fill="FFFFFF"/>
    </w:rPr>
  </w:style>
  <w:style w:type="paragraph" w:customStyle="1" w:styleId="Vnbnnidung501">
    <w:name w:val="Văn bản nội dung (50)"/>
    <w:basedOn w:val="Normal"/>
    <w:link w:val="Vnbnnidung500"/>
    <w:rsid w:val="00764D34"/>
    <w:pPr>
      <w:shd w:val="clear" w:color="auto" w:fill="FFFFFF"/>
      <w:spacing w:line="240" w:lineRule="atLeast"/>
      <w:jc w:val="both"/>
    </w:pPr>
    <w:rPr>
      <w:rFonts w:ascii="Lucida Sans Unicode" w:eastAsia="Calibri" w:hAnsi="Lucida Sans Unicode" w:cs="Times New Roman"/>
      <w:color w:val="auto"/>
      <w:w w:val="200"/>
      <w:sz w:val="8"/>
      <w:szCs w:val="8"/>
      <w:lang w:val="en-US" w:eastAsia="en-US"/>
    </w:rPr>
  </w:style>
  <w:style w:type="character" w:customStyle="1" w:styleId="Vnbnnidung51">
    <w:name w:val="Văn bản nội dung (51)_"/>
    <w:link w:val="Vnbnnidung510"/>
    <w:locked/>
    <w:rsid w:val="00764D34"/>
    <w:rPr>
      <w:rFonts w:ascii="Tahoma" w:hAnsi="Tahoma"/>
      <w:sz w:val="14"/>
      <w:szCs w:val="14"/>
      <w:shd w:val="clear" w:color="auto" w:fill="FFFFFF"/>
    </w:rPr>
  </w:style>
  <w:style w:type="paragraph" w:customStyle="1" w:styleId="Vnbnnidung510">
    <w:name w:val="Văn bản nội dung (51)"/>
    <w:basedOn w:val="Normal"/>
    <w:link w:val="Vnbnnidung51"/>
    <w:rsid w:val="00764D34"/>
    <w:pPr>
      <w:shd w:val="clear" w:color="auto" w:fill="FFFFFF"/>
      <w:spacing w:line="240" w:lineRule="atLeast"/>
      <w:jc w:val="both"/>
    </w:pPr>
    <w:rPr>
      <w:rFonts w:ascii="Tahoma" w:eastAsia="Calibri" w:hAnsi="Tahoma" w:cs="Times New Roman"/>
      <w:color w:val="auto"/>
      <w:sz w:val="14"/>
      <w:szCs w:val="14"/>
      <w:lang w:val="en-US" w:eastAsia="en-US"/>
    </w:rPr>
  </w:style>
  <w:style w:type="character" w:customStyle="1" w:styleId="Tiu36">
    <w:name w:val="Tiêu đề #3 (6)_"/>
    <w:link w:val="Tiu360"/>
    <w:locked/>
    <w:rsid w:val="00764D34"/>
    <w:rPr>
      <w:sz w:val="26"/>
      <w:szCs w:val="26"/>
      <w:shd w:val="clear" w:color="auto" w:fill="FFFFFF"/>
    </w:rPr>
  </w:style>
  <w:style w:type="paragraph" w:customStyle="1" w:styleId="Tiu360">
    <w:name w:val="Tiêu đề #3 (6)"/>
    <w:basedOn w:val="Normal"/>
    <w:link w:val="Tiu36"/>
    <w:rsid w:val="00764D34"/>
    <w:pPr>
      <w:shd w:val="clear" w:color="auto" w:fill="FFFFFF"/>
      <w:spacing w:line="446" w:lineRule="exact"/>
      <w:jc w:val="center"/>
      <w:outlineLvl w:val="2"/>
    </w:pPr>
    <w:rPr>
      <w:rFonts w:ascii="Calibri" w:eastAsia="Calibri" w:hAnsi="Calibri" w:cs="Times New Roman"/>
      <w:color w:val="auto"/>
      <w:sz w:val="26"/>
      <w:szCs w:val="26"/>
      <w:lang w:val="en-US" w:eastAsia="en-US"/>
    </w:rPr>
  </w:style>
  <w:style w:type="character" w:customStyle="1" w:styleId="Tiu37">
    <w:name w:val="Tiêu đề #3 (7)_"/>
    <w:link w:val="Tiu370"/>
    <w:locked/>
    <w:rsid w:val="00764D34"/>
    <w:rPr>
      <w:b/>
      <w:bCs/>
      <w:sz w:val="26"/>
      <w:szCs w:val="26"/>
      <w:shd w:val="clear" w:color="auto" w:fill="FFFFFF"/>
    </w:rPr>
  </w:style>
  <w:style w:type="paragraph" w:customStyle="1" w:styleId="Tiu370">
    <w:name w:val="Tiêu đề #3 (7)"/>
    <w:basedOn w:val="Normal"/>
    <w:link w:val="Tiu37"/>
    <w:rsid w:val="00764D34"/>
    <w:pPr>
      <w:shd w:val="clear" w:color="auto" w:fill="FFFFFF"/>
      <w:spacing w:after="600" w:line="240" w:lineRule="atLeast"/>
      <w:jc w:val="center"/>
      <w:outlineLvl w:val="2"/>
    </w:pPr>
    <w:rPr>
      <w:rFonts w:ascii="Calibri" w:eastAsia="Calibri" w:hAnsi="Calibri" w:cs="Times New Roman"/>
      <w:b/>
      <w:bCs/>
      <w:color w:val="auto"/>
      <w:sz w:val="26"/>
      <w:szCs w:val="26"/>
      <w:lang w:val="en-US" w:eastAsia="en-US"/>
    </w:rPr>
  </w:style>
  <w:style w:type="character" w:customStyle="1" w:styleId="Vnbnnidung52">
    <w:name w:val="Văn bản nội dung (52)_"/>
    <w:link w:val="Vnbnnidung520"/>
    <w:locked/>
    <w:rsid w:val="00764D34"/>
    <w:rPr>
      <w:b/>
      <w:bCs/>
      <w:i/>
      <w:iCs/>
      <w:sz w:val="24"/>
      <w:szCs w:val="24"/>
      <w:shd w:val="clear" w:color="auto" w:fill="FFFFFF"/>
    </w:rPr>
  </w:style>
  <w:style w:type="paragraph" w:customStyle="1" w:styleId="Vnbnnidung520">
    <w:name w:val="Văn bản nội dung (52)"/>
    <w:basedOn w:val="Normal"/>
    <w:link w:val="Vnbnnidung52"/>
    <w:rsid w:val="00764D34"/>
    <w:pPr>
      <w:shd w:val="clear" w:color="auto" w:fill="FFFFFF"/>
      <w:spacing w:after="120" w:line="240" w:lineRule="atLeast"/>
      <w:ind w:firstLine="560"/>
      <w:jc w:val="both"/>
    </w:pPr>
    <w:rPr>
      <w:rFonts w:ascii="Calibri" w:eastAsia="Calibri" w:hAnsi="Calibri" w:cs="Times New Roman"/>
      <w:b/>
      <w:bCs/>
      <w:i/>
      <w:iCs/>
      <w:color w:val="auto"/>
      <w:lang w:val="en-US" w:eastAsia="en-US"/>
    </w:rPr>
  </w:style>
  <w:style w:type="character" w:customStyle="1" w:styleId="Vnbnnidung53">
    <w:name w:val="Văn bản nội dung (53)_"/>
    <w:link w:val="Vnbnnidung530"/>
    <w:locked/>
    <w:rsid w:val="00764D34"/>
    <w:rPr>
      <w:spacing w:val="40"/>
      <w:shd w:val="clear" w:color="auto" w:fill="FFFFFF"/>
      <w:lang w:val="es-ES_tradnl" w:eastAsia="es-ES_tradnl"/>
    </w:rPr>
  </w:style>
  <w:style w:type="paragraph" w:customStyle="1" w:styleId="Vnbnnidung530">
    <w:name w:val="Văn bản nội dung (53)"/>
    <w:basedOn w:val="Normal"/>
    <w:link w:val="Vnbnnidung53"/>
    <w:rsid w:val="00764D34"/>
    <w:pPr>
      <w:shd w:val="clear" w:color="auto" w:fill="FFFFFF"/>
      <w:spacing w:after="300" w:line="240" w:lineRule="atLeast"/>
    </w:pPr>
    <w:rPr>
      <w:rFonts w:ascii="Calibri" w:eastAsia="Calibri" w:hAnsi="Calibri" w:cs="Times New Roman"/>
      <w:color w:val="auto"/>
      <w:spacing w:val="40"/>
      <w:sz w:val="22"/>
      <w:szCs w:val="22"/>
      <w:lang w:val="es-ES_tradnl" w:eastAsia="es-ES_tradnl"/>
    </w:rPr>
  </w:style>
  <w:style w:type="character" w:customStyle="1" w:styleId="Vnbnnidung55Exact">
    <w:name w:val="Văn bản nội dung (55) Exact"/>
    <w:link w:val="Vnbnnidung55"/>
    <w:locked/>
    <w:rsid w:val="00764D34"/>
    <w:rPr>
      <w:rFonts w:ascii="Tahoma" w:hAnsi="Tahoma"/>
      <w:i/>
      <w:iCs/>
      <w:sz w:val="18"/>
      <w:szCs w:val="18"/>
      <w:shd w:val="clear" w:color="auto" w:fill="FFFFFF"/>
    </w:rPr>
  </w:style>
  <w:style w:type="paragraph" w:customStyle="1" w:styleId="Vnbnnidung55">
    <w:name w:val="Văn bản nội dung (55)"/>
    <w:basedOn w:val="Normal"/>
    <w:link w:val="Vnbnnidung55Exact"/>
    <w:rsid w:val="00764D34"/>
    <w:pPr>
      <w:shd w:val="clear" w:color="auto" w:fill="FFFFFF"/>
      <w:spacing w:line="240" w:lineRule="atLeast"/>
    </w:pPr>
    <w:rPr>
      <w:rFonts w:ascii="Tahoma" w:eastAsia="Calibri" w:hAnsi="Tahoma" w:cs="Times New Roman"/>
      <w:i/>
      <w:iCs/>
      <w:color w:val="auto"/>
      <w:sz w:val="18"/>
      <w:szCs w:val="18"/>
      <w:lang w:val="en-US" w:eastAsia="en-US"/>
    </w:rPr>
  </w:style>
  <w:style w:type="character" w:customStyle="1" w:styleId="Vnbnnidung54">
    <w:name w:val="Văn bản nội dung (54)_"/>
    <w:link w:val="Vnbnnidung540"/>
    <w:locked/>
    <w:rsid w:val="00764D34"/>
    <w:rPr>
      <w:b/>
      <w:bCs/>
      <w:sz w:val="26"/>
      <w:szCs w:val="26"/>
      <w:shd w:val="clear" w:color="auto" w:fill="FFFFFF"/>
    </w:rPr>
  </w:style>
  <w:style w:type="paragraph" w:customStyle="1" w:styleId="Vnbnnidung540">
    <w:name w:val="Văn bản nội dung (54)"/>
    <w:basedOn w:val="Normal"/>
    <w:link w:val="Vnbnnidung54"/>
    <w:rsid w:val="00764D34"/>
    <w:pPr>
      <w:shd w:val="clear" w:color="auto" w:fill="FFFFFF"/>
      <w:spacing w:after="180" w:line="240" w:lineRule="atLeast"/>
      <w:jc w:val="right"/>
    </w:pPr>
    <w:rPr>
      <w:rFonts w:ascii="Calibri" w:eastAsia="Calibri" w:hAnsi="Calibri" w:cs="Times New Roman"/>
      <w:b/>
      <w:bCs/>
      <w:color w:val="auto"/>
      <w:sz w:val="26"/>
      <w:szCs w:val="26"/>
      <w:lang w:val="en-US" w:eastAsia="en-US"/>
    </w:rPr>
  </w:style>
  <w:style w:type="character" w:customStyle="1" w:styleId="Vnbnnidung56">
    <w:name w:val="Văn bản nội dung (56)_"/>
    <w:link w:val="Vnbnnidung560"/>
    <w:locked/>
    <w:rsid w:val="00764D34"/>
    <w:rPr>
      <w:b/>
      <w:bCs/>
      <w:sz w:val="28"/>
      <w:szCs w:val="28"/>
      <w:shd w:val="clear" w:color="auto" w:fill="FFFFFF"/>
    </w:rPr>
  </w:style>
  <w:style w:type="paragraph" w:customStyle="1" w:styleId="Vnbnnidung560">
    <w:name w:val="Văn bản nội dung (56)"/>
    <w:basedOn w:val="Normal"/>
    <w:link w:val="Vnbnnidung56"/>
    <w:rsid w:val="00764D34"/>
    <w:pPr>
      <w:shd w:val="clear" w:color="auto" w:fill="FFFFFF"/>
      <w:spacing w:before="240" w:after="240" w:line="320" w:lineRule="exact"/>
      <w:jc w:val="center"/>
    </w:pPr>
    <w:rPr>
      <w:rFonts w:ascii="Calibri" w:eastAsia="Calibri" w:hAnsi="Calibri" w:cs="Times New Roman"/>
      <w:b/>
      <w:bCs/>
      <w:color w:val="auto"/>
      <w:sz w:val="28"/>
      <w:szCs w:val="28"/>
      <w:lang w:val="en-US" w:eastAsia="en-US"/>
    </w:rPr>
  </w:style>
  <w:style w:type="character" w:customStyle="1" w:styleId="Vnbnnidung57">
    <w:name w:val="Văn bản nội dung (57)_"/>
    <w:link w:val="Vnbnnidung570"/>
    <w:locked/>
    <w:rsid w:val="00764D34"/>
    <w:rPr>
      <w:sz w:val="18"/>
      <w:szCs w:val="18"/>
      <w:shd w:val="clear" w:color="auto" w:fill="FFFFFF"/>
    </w:rPr>
  </w:style>
  <w:style w:type="paragraph" w:customStyle="1" w:styleId="Vnbnnidung570">
    <w:name w:val="Văn bản nội dung (57)"/>
    <w:basedOn w:val="Normal"/>
    <w:link w:val="Vnbnnidung57"/>
    <w:rsid w:val="00764D34"/>
    <w:pPr>
      <w:shd w:val="clear" w:color="auto" w:fill="FFFFFF"/>
      <w:spacing w:after="240" w:line="240" w:lineRule="atLeast"/>
      <w:jc w:val="both"/>
    </w:pPr>
    <w:rPr>
      <w:rFonts w:ascii="Calibri" w:eastAsia="Calibri" w:hAnsi="Calibri" w:cs="Times New Roman"/>
      <w:color w:val="auto"/>
      <w:sz w:val="18"/>
      <w:szCs w:val="18"/>
      <w:lang w:val="en-US" w:eastAsia="en-US"/>
    </w:rPr>
  </w:style>
  <w:style w:type="character" w:customStyle="1" w:styleId="Vnbnnidung58">
    <w:name w:val="Văn bản nội dung (58)_"/>
    <w:link w:val="Vnbnnidung581"/>
    <w:locked/>
    <w:rsid w:val="00764D34"/>
    <w:rPr>
      <w:rFonts w:ascii="Century Gothic" w:hAnsi="Century Gothic"/>
      <w:sz w:val="18"/>
      <w:szCs w:val="18"/>
      <w:shd w:val="clear" w:color="auto" w:fill="FFFFFF"/>
    </w:rPr>
  </w:style>
  <w:style w:type="paragraph" w:customStyle="1" w:styleId="Vnbnnidung581">
    <w:name w:val="Văn bản nội dung (58)1"/>
    <w:basedOn w:val="Normal"/>
    <w:link w:val="Vnbnnidung58"/>
    <w:rsid w:val="00764D34"/>
    <w:pPr>
      <w:shd w:val="clear" w:color="auto" w:fill="FFFFFF"/>
      <w:spacing w:line="240" w:lineRule="atLeast"/>
    </w:pPr>
    <w:rPr>
      <w:rFonts w:ascii="Century Gothic" w:eastAsia="Calibri" w:hAnsi="Century Gothic" w:cs="Times New Roman"/>
      <w:color w:val="auto"/>
      <w:sz w:val="18"/>
      <w:szCs w:val="18"/>
      <w:lang w:val="en-US" w:eastAsia="en-US"/>
    </w:rPr>
  </w:style>
  <w:style w:type="character" w:customStyle="1" w:styleId="Vnbnnidung59">
    <w:name w:val="Văn bản nội dung (59)_"/>
    <w:link w:val="Vnbnnidung590"/>
    <w:locked/>
    <w:rsid w:val="00764D34"/>
    <w:rPr>
      <w:sz w:val="26"/>
      <w:szCs w:val="26"/>
      <w:shd w:val="clear" w:color="auto" w:fill="FFFFFF"/>
    </w:rPr>
  </w:style>
  <w:style w:type="paragraph" w:customStyle="1" w:styleId="Vnbnnidung590">
    <w:name w:val="Văn bản nội dung (59)"/>
    <w:basedOn w:val="Normal"/>
    <w:link w:val="Vnbnnidung59"/>
    <w:rsid w:val="00764D34"/>
    <w:pPr>
      <w:shd w:val="clear" w:color="auto" w:fill="FFFFFF"/>
      <w:spacing w:after="120" w:line="240" w:lineRule="atLeast"/>
    </w:pPr>
    <w:rPr>
      <w:rFonts w:ascii="Calibri" w:eastAsia="Calibri" w:hAnsi="Calibri" w:cs="Times New Roman"/>
      <w:color w:val="auto"/>
      <w:sz w:val="26"/>
      <w:szCs w:val="26"/>
      <w:lang w:val="en-US" w:eastAsia="en-US"/>
    </w:rPr>
  </w:style>
  <w:style w:type="character" w:customStyle="1" w:styleId="Vnbnnidung600">
    <w:name w:val="Văn bản nội dung (60)_"/>
    <w:link w:val="Vnbnnidung601"/>
    <w:locked/>
    <w:rsid w:val="00764D34"/>
    <w:rPr>
      <w:sz w:val="18"/>
      <w:szCs w:val="18"/>
      <w:shd w:val="clear" w:color="auto" w:fill="FFFFFF"/>
      <w:lang w:val="es-ES_tradnl" w:eastAsia="es-ES_tradnl"/>
    </w:rPr>
  </w:style>
  <w:style w:type="paragraph" w:customStyle="1" w:styleId="Vnbnnidung601">
    <w:name w:val="Văn bản nội dung (60)"/>
    <w:basedOn w:val="Normal"/>
    <w:link w:val="Vnbnnidung600"/>
    <w:rsid w:val="00764D34"/>
    <w:pPr>
      <w:shd w:val="clear" w:color="auto" w:fill="FFFFFF"/>
      <w:spacing w:before="120" w:after="240" w:line="240" w:lineRule="atLeast"/>
    </w:pPr>
    <w:rPr>
      <w:rFonts w:ascii="Calibri" w:eastAsia="Calibri" w:hAnsi="Calibri" w:cs="Times New Roman"/>
      <w:color w:val="auto"/>
      <w:sz w:val="18"/>
      <w:szCs w:val="18"/>
      <w:lang w:val="es-ES_tradnl" w:eastAsia="es-ES_tradnl"/>
    </w:rPr>
  </w:style>
  <w:style w:type="character" w:customStyle="1" w:styleId="Vnbnnidung61">
    <w:name w:val="Văn bản nội dung (61)_"/>
    <w:link w:val="Vnbnnidung610"/>
    <w:locked/>
    <w:rsid w:val="00764D34"/>
    <w:rPr>
      <w:sz w:val="36"/>
      <w:szCs w:val="36"/>
      <w:shd w:val="clear" w:color="auto" w:fill="FFFFFF"/>
    </w:rPr>
  </w:style>
  <w:style w:type="paragraph" w:customStyle="1" w:styleId="Vnbnnidung610">
    <w:name w:val="Văn bản nội dung (61)"/>
    <w:basedOn w:val="Normal"/>
    <w:link w:val="Vnbnnidung61"/>
    <w:rsid w:val="00764D34"/>
    <w:pPr>
      <w:shd w:val="clear" w:color="auto" w:fill="FFFFFF"/>
      <w:spacing w:after="300" w:line="240" w:lineRule="atLeast"/>
      <w:jc w:val="center"/>
    </w:pPr>
    <w:rPr>
      <w:rFonts w:ascii="Calibri" w:eastAsia="Calibri" w:hAnsi="Calibri" w:cs="Times New Roman"/>
      <w:color w:val="auto"/>
      <w:sz w:val="36"/>
      <w:szCs w:val="36"/>
      <w:lang w:val="en-US" w:eastAsia="en-US"/>
    </w:rPr>
  </w:style>
  <w:style w:type="character" w:customStyle="1" w:styleId="Vnbnnidung62">
    <w:name w:val="Văn bản nội dung (62)_"/>
    <w:link w:val="Vnbnnidung620"/>
    <w:locked/>
    <w:rsid w:val="00764D34"/>
    <w:rPr>
      <w:rFonts w:ascii="Tahoma" w:hAnsi="Tahoma"/>
      <w:sz w:val="17"/>
      <w:szCs w:val="17"/>
      <w:shd w:val="clear" w:color="auto" w:fill="FFFFFF"/>
    </w:rPr>
  </w:style>
  <w:style w:type="paragraph" w:customStyle="1" w:styleId="Vnbnnidung620">
    <w:name w:val="Văn bản nội dung (62)"/>
    <w:basedOn w:val="Normal"/>
    <w:link w:val="Vnbnnidung62"/>
    <w:rsid w:val="00764D34"/>
    <w:pPr>
      <w:shd w:val="clear" w:color="auto" w:fill="FFFFFF"/>
      <w:spacing w:line="240" w:lineRule="atLeast"/>
      <w:jc w:val="both"/>
    </w:pPr>
    <w:rPr>
      <w:rFonts w:ascii="Tahoma" w:eastAsia="Calibri" w:hAnsi="Tahoma" w:cs="Times New Roman"/>
      <w:color w:val="auto"/>
      <w:sz w:val="17"/>
      <w:szCs w:val="17"/>
      <w:lang w:val="en-US" w:eastAsia="en-US"/>
    </w:rPr>
  </w:style>
  <w:style w:type="character" w:customStyle="1" w:styleId="Vnbnnidung63">
    <w:name w:val="Văn bản nội dung (63)_"/>
    <w:link w:val="Vnbnnidung631"/>
    <w:locked/>
    <w:rsid w:val="00764D34"/>
    <w:rPr>
      <w:i/>
      <w:iCs/>
      <w:spacing w:val="30"/>
      <w:sz w:val="8"/>
      <w:szCs w:val="8"/>
      <w:shd w:val="clear" w:color="auto" w:fill="FFFFFF"/>
    </w:rPr>
  </w:style>
  <w:style w:type="paragraph" w:customStyle="1" w:styleId="Vnbnnidung631">
    <w:name w:val="Văn bản nội dung (63)1"/>
    <w:basedOn w:val="Normal"/>
    <w:link w:val="Vnbnnidung63"/>
    <w:rsid w:val="00764D34"/>
    <w:pPr>
      <w:shd w:val="clear" w:color="auto" w:fill="FFFFFF"/>
      <w:spacing w:before="180" w:after="60" w:line="79" w:lineRule="exact"/>
    </w:pPr>
    <w:rPr>
      <w:rFonts w:ascii="Calibri" w:eastAsia="Calibri" w:hAnsi="Calibri" w:cs="Times New Roman"/>
      <w:i/>
      <w:iCs/>
      <w:color w:val="auto"/>
      <w:spacing w:val="30"/>
      <w:sz w:val="8"/>
      <w:szCs w:val="8"/>
      <w:lang w:val="en-US" w:eastAsia="en-US"/>
    </w:rPr>
  </w:style>
  <w:style w:type="character" w:customStyle="1" w:styleId="Vnbnnidung64">
    <w:name w:val="Văn bản nội dung (64)_"/>
    <w:link w:val="Vnbnnidung640"/>
    <w:locked/>
    <w:rsid w:val="00764D34"/>
    <w:rPr>
      <w:i/>
      <w:iCs/>
      <w:spacing w:val="10"/>
      <w:shd w:val="clear" w:color="auto" w:fill="FFFFFF"/>
    </w:rPr>
  </w:style>
  <w:style w:type="paragraph" w:customStyle="1" w:styleId="Vnbnnidung640">
    <w:name w:val="Văn bản nội dung (64)"/>
    <w:basedOn w:val="Normal"/>
    <w:link w:val="Vnbnnidung64"/>
    <w:rsid w:val="00764D34"/>
    <w:pPr>
      <w:shd w:val="clear" w:color="auto" w:fill="FFFFFF"/>
      <w:spacing w:before="60" w:after="60" w:line="240" w:lineRule="atLeast"/>
      <w:jc w:val="both"/>
    </w:pPr>
    <w:rPr>
      <w:rFonts w:ascii="Calibri" w:eastAsia="Calibri" w:hAnsi="Calibri" w:cs="Times New Roman"/>
      <w:i/>
      <w:iCs/>
      <w:color w:val="auto"/>
      <w:spacing w:val="10"/>
      <w:sz w:val="22"/>
      <w:szCs w:val="22"/>
      <w:lang w:val="en-US" w:eastAsia="en-US"/>
    </w:rPr>
  </w:style>
  <w:style w:type="character" w:customStyle="1" w:styleId="Vnbnnidung35">
    <w:name w:val="Văn bản nội dung (35)_"/>
    <w:link w:val="Vnbnnidung350"/>
    <w:locked/>
    <w:rsid w:val="00764D34"/>
    <w:rPr>
      <w:sz w:val="26"/>
      <w:szCs w:val="26"/>
      <w:shd w:val="clear" w:color="auto" w:fill="FFFFFF"/>
    </w:rPr>
  </w:style>
  <w:style w:type="paragraph" w:customStyle="1" w:styleId="Vnbnnidung350">
    <w:name w:val="Văn bản nội dung (35)"/>
    <w:basedOn w:val="Normal"/>
    <w:link w:val="Vnbnnidung35"/>
    <w:rsid w:val="00764D34"/>
    <w:pPr>
      <w:shd w:val="clear" w:color="auto" w:fill="FFFFFF"/>
      <w:spacing w:after="120" w:line="240" w:lineRule="atLeast"/>
      <w:jc w:val="both"/>
    </w:pPr>
    <w:rPr>
      <w:rFonts w:ascii="Calibri" w:eastAsia="Calibri" w:hAnsi="Calibri" w:cs="Times New Roman"/>
      <w:color w:val="auto"/>
      <w:sz w:val="26"/>
      <w:szCs w:val="26"/>
      <w:lang w:val="en-US" w:eastAsia="en-US"/>
    </w:rPr>
  </w:style>
  <w:style w:type="character" w:customStyle="1" w:styleId="Vnbnnidung65">
    <w:name w:val="Văn bản nội dung (65)_"/>
    <w:link w:val="Vnbnnidung650"/>
    <w:locked/>
    <w:rsid w:val="00764D34"/>
    <w:rPr>
      <w:sz w:val="28"/>
      <w:szCs w:val="28"/>
      <w:shd w:val="clear" w:color="auto" w:fill="FFFFFF"/>
    </w:rPr>
  </w:style>
  <w:style w:type="paragraph" w:customStyle="1" w:styleId="Vnbnnidung650">
    <w:name w:val="Văn bản nội dung (65)"/>
    <w:basedOn w:val="Normal"/>
    <w:link w:val="Vnbnnidung65"/>
    <w:rsid w:val="00764D34"/>
    <w:pPr>
      <w:shd w:val="clear" w:color="auto" w:fill="FFFFFF"/>
      <w:spacing w:after="240" w:line="328" w:lineRule="exact"/>
      <w:ind w:firstLine="780"/>
    </w:pPr>
    <w:rPr>
      <w:rFonts w:ascii="Calibri" w:eastAsia="Calibri" w:hAnsi="Calibri" w:cs="Times New Roman"/>
      <w:color w:val="auto"/>
      <w:sz w:val="28"/>
      <w:szCs w:val="28"/>
      <w:lang w:val="en-US" w:eastAsia="en-US"/>
    </w:rPr>
  </w:style>
  <w:style w:type="character" w:customStyle="1" w:styleId="Vnbnnidung66">
    <w:name w:val="Văn bản nội dung (66)_"/>
    <w:link w:val="Vnbnnidung660"/>
    <w:locked/>
    <w:rsid w:val="00764D34"/>
    <w:rPr>
      <w:i/>
      <w:iCs/>
      <w:w w:val="150"/>
      <w:sz w:val="8"/>
      <w:szCs w:val="8"/>
      <w:shd w:val="clear" w:color="auto" w:fill="FFFFFF"/>
    </w:rPr>
  </w:style>
  <w:style w:type="paragraph" w:customStyle="1" w:styleId="Vnbnnidung660">
    <w:name w:val="Văn bản nội dung (66)"/>
    <w:basedOn w:val="Normal"/>
    <w:link w:val="Vnbnnidung66"/>
    <w:rsid w:val="00764D34"/>
    <w:pPr>
      <w:shd w:val="clear" w:color="auto" w:fill="FFFFFF"/>
      <w:spacing w:after="180" w:line="240" w:lineRule="atLeast"/>
    </w:pPr>
    <w:rPr>
      <w:rFonts w:ascii="Calibri" w:eastAsia="Calibri" w:hAnsi="Calibri" w:cs="Times New Roman"/>
      <w:i/>
      <w:iCs/>
      <w:color w:val="auto"/>
      <w:w w:val="150"/>
      <w:sz w:val="8"/>
      <w:szCs w:val="8"/>
      <w:lang w:val="en-US" w:eastAsia="en-US"/>
    </w:rPr>
  </w:style>
  <w:style w:type="character" w:customStyle="1" w:styleId="Chthchbng15">
    <w:name w:val="Chú thích bảng (15)_"/>
    <w:link w:val="Chthchbng150"/>
    <w:locked/>
    <w:rsid w:val="00764D34"/>
    <w:rPr>
      <w:b/>
      <w:bCs/>
      <w:i/>
      <w:iCs/>
      <w:sz w:val="26"/>
      <w:szCs w:val="26"/>
      <w:shd w:val="clear" w:color="auto" w:fill="FFFFFF"/>
    </w:rPr>
  </w:style>
  <w:style w:type="paragraph" w:customStyle="1" w:styleId="Chthchbng150">
    <w:name w:val="Chú thích bảng (15)"/>
    <w:basedOn w:val="Normal"/>
    <w:link w:val="Chthchbng15"/>
    <w:rsid w:val="00764D34"/>
    <w:pPr>
      <w:shd w:val="clear" w:color="auto" w:fill="FFFFFF"/>
      <w:spacing w:line="240" w:lineRule="atLeast"/>
    </w:pPr>
    <w:rPr>
      <w:rFonts w:ascii="Calibri" w:eastAsia="Calibri" w:hAnsi="Calibri" w:cs="Times New Roman"/>
      <w:b/>
      <w:bCs/>
      <w:i/>
      <w:iCs/>
      <w:color w:val="auto"/>
      <w:sz w:val="26"/>
      <w:szCs w:val="26"/>
      <w:lang w:val="en-US" w:eastAsia="en-US"/>
    </w:rPr>
  </w:style>
  <w:style w:type="character" w:customStyle="1" w:styleId="Vnbnnidung67">
    <w:name w:val="Văn bản nội dung (67)_"/>
    <w:link w:val="Vnbnnidung670"/>
    <w:locked/>
    <w:rsid w:val="00764D34"/>
    <w:rPr>
      <w:rFonts w:ascii="Franklin Gothic Heavy" w:hAnsi="Franklin Gothic Heavy"/>
      <w:sz w:val="10"/>
      <w:szCs w:val="10"/>
      <w:shd w:val="clear" w:color="auto" w:fill="FFFFFF"/>
      <w:lang w:val="de-DE" w:eastAsia="de-DE"/>
    </w:rPr>
  </w:style>
  <w:style w:type="paragraph" w:customStyle="1" w:styleId="Vnbnnidung670">
    <w:name w:val="Văn bản nội dung (67)"/>
    <w:basedOn w:val="Normal"/>
    <w:link w:val="Vnbnnidung67"/>
    <w:rsid w:val="00764D34"/>
    <w:pPr>
      <w:shd w:val="clear" w:color="auto" w:fill="FFFFFF"/>
      <w:spacing w:after="780" w:line="240" w:lineRule="atLeast"/>
    </w:pPr>
    <w:rPr>
      <w:rFonts w:ascii="Franklin Gothic Heavy" w:eastAsia="Calibri" w:hAnsi="Franklin Gothic Heavy" w:cs="Times New Roman"/>
      <w:color w:val="auto"/>
      <w:sz w:val="10"/>
      <w:szCs w:val="10"/>
      <w:lang w:val="de-DE" w:eastAsia="de-DE"/>
    </w:rPr>
  </w:style>
  <w:style w:type="character" w:customStyle="1" w:styleId="Vnbnnidung215pt1">
    <w:name w:val="Văn bản nội dung (2) + 15 pt1"/>
    <w:aliases w:val="In đậm30"/>
    <w:rsid w:val="00764D34"/>
    <w:rPr>
      <w:b/>
      <w:bCs/>
      <w:spacing w:val="0"/>
      <w:sz w:val="30"/>
      <w:szCs w:val="30"/>
      <w:shd w:val="clear" w:color="auto" w:fill="FFFFFF"/>
      <w:lang w:val="es-ES_tradnl" w:eastAsia="es-ES_tradnl"/>
    </w:rPr>
  </w:style>
  <w:style w:type="character" w:customStyle="1" w:styleId="Vnbnnidung15Khginnghig1">
    <w:name w:val="Văn bản nội dung (15) + Khg in nghi麩g1"/>
    <w:aliases w:val="Gi縅 c當h 1 pt5"/>
    <w:rsid w:val="00764D34"/>
    <w:rPr>
      <w:b/>
      <w:bCs/>
      <w:i/>
      <w:iCs/>
      <w:spacing w:val="30"/>
      <w:sz w:val="26"/>
      <w:szCs w:val="26"/>
      <w:shd w:val="clear" w:color="auto" w:fill="FFFFFF"/>
    </w:rPr>
  </w:style>
  <w:style w:type="character" w:customStyle="1" w:styleId="utranghocchtrang614pt">
    <w:name w:val="Đầu trang hoặc ch穗 trang (6) + 14 pt"/>
    <w:aliases w:val="In đậm29"/>
    <w:rsid w:val="00764D34"/>
    <w:rPr>
      <w:b/>
      <w:bCs/>
      <w:sz w:val="28"/>
      <w:szCs w:val="28"/>
      <w:shd w:val="clear" w:color="auto" w:fill="FFFFFF"/>
    </w:rPr>
  </w:style>
  <w:style w:type="character" w:customStyle="1" w:styleId="Tiu4">
    <w:name w:val="Tiêu đề #4_"/>
    <w:link w:val="Tiu40"/>
    <w:rsid w:val="00764D34"/>
    <w:rPr>
      <w:sz w:val="12"/>
      <w:szCs w:val="12"/>
      <w:shd w:val="clear" w:color="auto" w:fill="FFFFFF"/>
    </w:rPr>
  </w:style>
  <w:style w:type="paragraph" w:customStyle="1" w:styleId="Tiu40">
    <w:name w:val="Tiêu đề #4"/>
    <w:basedOn w:val="Normal"/>
    <w:link w:val="Tiu4"/>
    <w:rsid w:val="00764D34"/>
    <w:pPr>
      <w:shd w:val="clear" w:color="auto" w:fill="FFFFFF"/>
      <w:spacing w:after="120" w:line="240" w:lineRule="atLeast"/>
      <w:jc w:val="center"/>
      <w:outlineLvl w:val="3"/>
    </w:pPr>
    <w:rPr>
      <w:rFonts w:ascii="Calibri" w:eastAsia="Calibri" w:hAnsi="Calibri" w:cs="Times New Roman"/>
      <w:color w:val="auto"/>
      <w:sz w:val="12"/>
      <w:szCs w:val="12"/>
      <w:lang w:val="en-US" w:eastAsia="en-US"/>
    </w:rPr>
  </w:style>
  <w:style w:type="character" w:customStyle="1" w:styleId="Tiu314">
    <w:name w:val="Tiêu đề #3 (14)_"/>
    <w:link w:val="Tiu3140"/>
    <w:rsid w:val="00764D34"/>
    <w:rPr>
      <w:b/>
      <w:bCs/>
      <w:i/>
      <w:iCs/>
      <w:sz w:val="13"/>
      <w:szCs w:val="13"/>
      <w:shd w:val="clear" w:color="auto" w:fill="FFFFFF"/>
    </w:rPr>
  </w:style>
  <w:style w:type="paragraph" w:customStyle="1" w:styleId="Tiu3140">
    <w:name w:val="Tiêu đề #3 (14)"/>
    <w:basedOn w:val="Normal"/>
    <w:link w:val="Tiu314"/>
    <w:rsid w:val="00764D34"/>
    <w:pPr>
      <w:shd w:val="clear" w:color="auto" w:fill="FFFFFF"/>
      <w:spacing w:line="240" w:lineRule="atLeast"/>
      <w:ind w:firstLine="340"/>
      <w:jc w:val="both"/>
      <w:outlineLvl w:val="2"/>
    </w:pPr>
    <w:rPr>
      <w:rFonts w:ascii="Calibri" w:eastAsia="Calibri" w:hAnsi="Calibri" w:cs="Times New Roman"/>
      <w:b/>
      <w:bCs/>
      <w:i/>
      <w:iCs/>
      <w:color w:val="auto"/>
      <w:sz w:val="13"/>
      <w:szCs w:val="13"/>
      <w:lang w:val="en-US" w:eastAsia="en-US"/>
    </w:rPr>
  </w:style>
  <w:style w:type="character" w:customStyle="1" w:styleId="Tiu42">
    <w:name w:val="Tiêu đề #4 (2)_"/>
    <w:link w:val="Tiu420"/>
    <w:rsid w:val="00764D34"/>
    <w:rPr>
      <w:sz w:val="13"/>
      <w:szCs w:val="13"/>
      <w:shd w:val="clear" w:color="auto" w:fill="FFFFFF"/>
    </w:rPr>
  </w:style>
  <w:style w:type="paragraph" w:customStyle="1" w:styleId="Tiu420">
    <w:name w:val="Tiêu đề #4 (2)"/>
    <w:basedOn w:val="Normal"/>
    <w:link w:val="Tiu42"/>
    <w:rsid w:val="00764D34"/>
    <w:pPr>
      <w:shd w:val="clear" w:color="auto" w:fill="FFFFFF"/>
      <w:spacing w:after="120" w:line="240" w:lineRule="atLeast"/>
      <w:jc w:val="center"/>
      <w:outlineLvl w:val="3"/>
    </w:pPr>
    <w:rPr>
      <w:rFonts w:ascii="Calibri" w:eastAsia="Calibri" w:hAnsi="Calibri" w:cs="Times New Roman"/>
      <w:color w:val="auto"/>
      <w:sz w:val="13"/>
      <w:szCs w:val="13"/>
      <w:lang w:val="en-US" w:eastAsia="en-US"/>
    </w:rPr>
  </w:style>
  <w:style w:type="character" w:customStyle="1" w:styleId="Tiu12">
    <w:name w:val="Tiêu đề #1 (2)_"/>
    <w:link w:val="Tiu120"/>
    <w:rsid w:val="00764D34"/>
    <w:rPr>
      <w:b/>
      <w:bCs/>
      <w:shd w:val="clear" w:color="auto" w:fill="FFFFFF"/>
    </w:rPr>
  </w:style>
  <w:style w:type="paragraph" w:customStyle="1" w:styleId="Tiu120">
    <w:name w:val="Tiêu đề #1 (2)"/>
    <w:basedOn w:val="Normal"/>
    <w:link w:val="Tiu12"/>
    <w:rsid w:val="00764D34"/>
    <w:pPr>
      <w:shd w:val="clear" w:color="auto" w:fill="FFFFFF"/>
      <w:spacing w:after="480" w:line="240" w:lineRule="atLeast"/>
      <w:jc w:val="center"/>
      <w:outlineLvl w:val="0"/>
    </w:pPr>
    <w:rPr>
      <w:rFonts w:ascii="Calibri" w:eastAsia="Calibri" w:hAnsi="Calibri" w:cs="Times New Roman"/>
      <w:b/>
      <w:bCs/>
      <w:color w:val="auto"/>
      <w:sz w:val="22"/>
      <w:szCs w:val="22"/>
      <w:lang w:val="en-US" w:eastAsia="en-US"/>
    </w:rPr>
  </w:style>
  <w:style w:type="character" w:customStyle="1" w:styleId="Tiu23">
    <w:name w:val="Tiêu đề #2 (3)_"/>
    <w:link w:val="Tiu230"/>
    <w:rsid w:val="00764D34"/>
    <w:rPr>
      <w:b/>
      <w:bCs/>
      <w:sz w:val="18"/>
      <w:szCs w:val="18"/>
      <w:shd w:val="clear" w:color="auto" w:fill="FFFFFF"/>
    </w:rPr>
  </w:style>
  <w:style w:type="paragraph" w:customStyle="1" w:styleId="Tiu230">
    <w:name w:val="Tiêu đề #2 (3)"/>
    <w:basedOn w:val="Normal"/>
    <w:link w:val="Tiu23"/>
    <w:rsid w:val="00764D34"/>
    <w:pPr>
      <w:shd w:val="clear" w:color="auto" w:fill="FFFFFF"/>
      <w:spacing w:before="480" w:after="120" w:line="240" w:lineRule="atLeast"/>
      <w:jc w:val="center"/>
      <w:outlineLvl w:val="1"/>
    </w:pPr>
    <w:rPr>
      <w:rFonts w:ascii="Calibri" w:eastAsia="Calibri" w:hAnsi="Calibri" w:cs="Times New Roman"/>
      <w:b/>
      <w:bCs/>
      <w:color w:val="auto"/>
      <w:sz w:val="18"/>
      <w:szCs w:val="18"/>
      <w:lang w:val="en-US" w:eastAsia="en-US"/>
    </w:rPr>
  </w:style>
  <w:style w:type="character" w:customStyle="1" w:styleId="Tiu43">
    <w:name w:val="Tiêu đề #4 (3)_"/>
    <w:link w:val="Tiu430"/>
    <w:rsid w:val="00764D34"/>
    <w:rPr>
      <w:sz w:val="12"/>
      <w:szCs w:val="12"/>
      <w:shd w:val="clear" w:color="auto" w:fill="FFFFFF"/>
    </w:rPr>
  </w:style>
  <w:style w:type="paragraph" w:customStyle="1" w:styleId="Tiu430">
    <w:name w:val="Tiêu đề #4 (3)"/>
    <w:basedOn w:val="Normal"/>
    <w:link w:val="Tiu43"/>
    <w:rsid w:val="00764D34"/>
    <w:pPr>
      <w:shd w:val="clear" w:color="auto" w:fill="FFFFFF"/>
      <w:spacing w:after="120" w:line="240" w:lineRule="atLeast"/>
      <w:jc w:val="center"/>
      <w:outlineLvl w:val="3"/>
    </w:pPr>
    <w:rPr>
      <w:rFonts w:ascii="Calibri" w:eastAsia="Calibri" w:hAnsi="Calibri" w:cs="Times New Roman"/>
      <w:color w:val="auto"/>
      <w:sz w:val="12"/>
      <w:szCs w:val="12"/>
      <w:lang w:val="en-US" w:eastAsia="en-US"/>
    </w:rPr>
  </w:style>
  <w:style w:type="character" w:customStyle="1" w:styleId="Tiu44">
    <w:name w:val="Tiêu đề #4 (4)_"/>
    <w:link w:val="Tiu440"/>
    <w:rsid w:val="00764D34"/>
    <w:rPr>
      <w:b/>
      <w:bCs/>
      <w:sz w:val="13"/>
      <w:szCs w:val="13"/>
      <w:shd w:val="clear" w:color="auto" w:fill="FFFFFF"/>
    </w:rPr>
  </w:style>
  <w:style w:type="paragraph" w:customStyle="1" w:styleId="Tiu440">
    <w:name w:val="Tiêu đề #4 (4)"/>
    <w:basedOn w:val="Normal"/>
    <w:link w:val="Tiu44"/>
    <w:rsid w:val="00764D34"/>
    <w:pPr>
      <w:shd w:val="clear" w:color="auto" w:fill="FFFFFF"/>
      <w:spacing w:after="60" w:line="240" w:lineRule="atLeast"/>
      <w:jc w:val="center"/>
      <w:outlineLvl w:val="3"/>
    </w:pPr>
    <w:rPr>
      <w:rFonts w:ascii="Calibri" w:eastAsia="Calibri" w:hAnsi="Calibri" w:cs="Times New Roman"/>
      <w:b/>
      <w:bCs/>
      <w:color w:val="auto"/>
      <w:sz w:val="13"/>
      <w:szCs w:val="13"/>
      <w:lang w:val="en-US" w:eastAsia="en-US"/>
    </w:rPr>
  </w:style>
  <w:style w:type="character" w:customStyle="1" w:styleId="Tiu45">
    <w:name w:val="Tiêu đề #4 (5)_"/>
    <w:link w:val="Tiu450"/>
    <w:rsid w:val="00764D34"/>
    <w:rPr>
      <w:rFonts w:ascii="Trebuchet MS" w:hAnsi="Trebuchet MS"/>
      <w:sz w:val="12"/>
      <w:szCs w:val="12"/>
      <w:shd w:val="clear" w:color="auto" w:fill="FFFFFF"/>
    </w:rPr>
  </w:style>
  <w:style w:type="paragraph" w:customStyle="1" w:styleId="Tiu450">
    <w:name w:val="Tiêu đề #4 (5)"/>
    <w:basedOn w:val="Normal"/>
    <w:link w:val="Tiu45"/>
    <w:rsid w:val="00764D34"/>
    <w:pPr>
      <w:shd w:val="clear" w:color="auto" w:fill="FFFFFF"/>
      <w:spacing w:after="120" w:line="240" w:lineRule="atLeast"/>
      <w:jc w:val="center"/>
      <w:outlineLvl w:val="3"/>
    </w:pPr>
    <w:rPr>
      <w:rFonts w:ascii="Trebuchet MS" w:eastAsia="Calibri" w:hAnsi="Trebuchet MS" w:cs="Times New Roman"/>
      <w:color w:val="auto"/>
      <w:sz w:val="12"/>
      <w:szCs w:val="12"/>
      <w:lang w:val="en-US" w:eastAsia="en-US"/>
    </w:rPr>
  </w:style>
  <w:style w:type="character" w:customStyle="1" w:styleId="Tiu46">
    <w:name w:val="Tiêu đề #4 (6)_"/>
    <w:link w:val="Tiu460"/>
    <w:rsid w:val="00764D34"/>
    <w:rPr>
      <w:rFonts w:ascii="Trebuchet MS" w:hAnsi="Trebuchet MS"/>
      <w:sz w:val="12"/>
      <w:szCs w:val="12"/>
      <w:shd w:val="clear" w:color="auto" w:fill="FFFFFF"/>
    </w:rPr>
  </w:style>
  <w:style w:type="paragraph" w:customStyle="1" w:styleId="Tiu460">
    <w:name w:val="Tiêu đề #4 (6)"/>
    <w:basedOn w:val="Normal"/>
    <w:link w:val="Tiu46"/>
    <w:rsid w:val="00764D34"/>
    <w:pPr>
      <w:shd w:val="clear" w:color="auto" w:fill="FFFFFF"/>
      <w:spacing w:after="60" w:line="240" w:lineRule="atLeast"/>
      <w:jc w:val="center"/>
      <w:outlineLvl w:val="3"/>
    </w:pPr>
    <w:rPr>
      <w:rFonts w:ascii="Trebuchet MS" w:eastAsia="Calibri" w:hAnsi="Trebuchet MS" w:cs="Times New Roman"/>
      <w:color w:val="auto"/>
      <w:sz w:val="12"/>
      <w:szCs w:val="12"/>
      <w:lang w:val="en-US" w:eastAsia="en-US"/>
    </w:rPr>
  </w:style>
  <w:style w:type="character" w:customStyle="1" w:styleId="Tiu315">
    <w:name w:val="Tiêu đề #3 (15)_"/>
    <w:link w:val="Tiu3150"/>
    <w:rsid w:val="00764D34"/>
    <w:rPr>
      <w:i/>
      <w:iCs/>
      <w:sz w:val="13"/>
      <w:szCs w:val="13"/>
      <w:shd w:val="clear" w:color="auto" w:fill="FFFFFF"/>
    </w:rPr>
  </w:style>
  <w:style w:type="paragraph" w:customStyle="1" w:styleId="Tiu3150">
    <w:name w:val="Tiêu đề #3 (15)"/>
    <w:basedOn w:val="Normal"/>
    <w:link w:val="Tiu315"/>
    <w:rsid w:val="00764D34"/>
    <w:pPr>
      <w:shd w:val="clear" w:color="auto" w:fill="FFFFFF"/>
      <w:spacing w:before="60" w:after="60" w:line="240" w:lineRule="atLeast"/>
      <w:ind w:firstLine="420"/>
      <w:jc w:val="both"/>
      <w:outlineLvl w:val="2"/>
    </w:pPr>
    <w:rPr>
      <w:rFonts w:ascii="Calibri" w:eastAsia="Calibri" w:hAnsi="Calibri" w:cs="Times New Roman"/>
      <w:i/>
      <w:iCs/>
      <w:color w:val="auto"/>
      <w:sz w:val="13"/>
      <w:szCs w:val="13"/>
      <w:lang w:val="en-US" w:eastAsia="en-US"/>
    </w:rPr>
  </w:style>
  <w:style w:type="character" w:customStyle="1" w:styleId="Tiu315Corbel">
    <w:name w:val="Tiêu đề #3 (15) + Corbel"/>
    <w:aliases w:val="8,5 pt2,Giãn cách 0 pt"/>
    <w:rsid w:val="00764D34"/>
    <w:rPr>
      <w:rFonts w:ascii="Corbel" w:hAnsi="Corbel" w:cs="Corbel"/>
      <w:i/>
      <w:iCs/>
      <w:spacing w:val="-10"/>
      <w:sz w:val="17"/>
      <w:szCs w:val="17"/>
      <w:shd w:val="clear" w:color="auto" w:fill="FFFFFF"/>
    </w:rPr>
  </w:style>
  <w:style w:type="character" w:customStyle="1" w:styleId="Tiu47">
    <w:name w:val="Tiêu đề #4 (7)_"/>
    <w:link w:val="Tiu470"/>
    <w:rsid w:val="00764D34"/>
    <w:rPr>
      <w:sz w:val="14"/>
      <w:szCs w:val="14"/>
      <w:shd w:val="clear" w:color="auto" w:fill="FFFFFF"/>
    </w:rPr>
  </w:style>
  <w:style w:type="paragraph" w:customStyle="1" w:styleId="Tiu470">
    <w:name w:val="Tiêu đề #4 (7)"/>
    <w:basedOn w:val="Normal"/>
    <w:link w:val="Tiu47"/>
    <w:rsid w:val="00764D34"/>
    <w:pPr>
      <w:shd w:val="clear" w:color="auto" w:fill="FFFFFF"/>
      <w:spacing w:after="60" w:line="240" w:lineRule="atLeast"/>
      <w:jc w:val="center"/>
      <w:outlineLvl w:val="3"/>
    </w:pPr>
    <w:rPr>
      <w:rFonts w:ascii="Calibri" w:eastAsia="Calibri" w:hAnsi="Calibri" w:cs="Times New Roman"/>
      <w:color w:val="auto"/>
      <w:sz w:val="14"/>
      <w:szCs w:val="14"/>
      <w:lang w:val="en-US" w:eastAsia="en-US"/>
    </w:rPr>
  </w:style>
  <w:style w:type="character" w:customStyle="1" w:styleId="Tiu48">
    <w:name w:val="Tiêu đề #4 (8)_"/>
    <w:link w:val="Tiu480"/>
    <w:rsid w:val="00764D34"/>
    <w:rPr>
      <w:rFonts w:ascii="Trebuchet MS" w:hAnsi="Trebuchet MS"/>
      <w:sz w:val="12"/>
      <w:szCs w:val="12"/>
      <w:shd w:val="clear" w:color="auto" w:fill="FFFFFF"/>
    </w:rPr>
  </w:style>
  <w:style w:type="paragraph" w:customStyle="1" w:styleId="Tiu480">
    <w:name w:val="Tiêu đề #4 (8)"/>
    <w:basedOn w:val="Normal"/>
    <w:link w:val="Tiu48"/>
    <w:rsid w:val="00764D34"/>
    <w:pPr>
      <w:shd w:val="clear" w:color="auto" w:fill="FFFFFF"/>
      <w:spacing w:after="60" w:line="240" w:lineRule="atLeast"/>
      <w:jc w:val="center"/>
      <w:outlineLvl w:val="3"/>
    </w:pPr>
    <w:rPr>
      <w:rFonts w:ascii="Trebuchet MS" w:eastAsia="Calibri" w:hAnsi="Trebuchet MS" w:cs="Times New Roman"/>
      <w:color w:val="auto"/>
      <w:sz w:val="12"/>
      <w:szCs w:val="12"/>
      <w:lang w:val="en-US" w:eastAsia="en-US"/>
    </w:rPr>
  </w:style>
  <w:style w:type="character" w:customStyle="1" w:styleId="Tiu49">
    <w:name w:val="Tiêu đề #4 (9)_"/>
    <w:link w:val="Tiu490"/>
    <w:rsid w:val="00764D34"/>
    <w:rPr>
      <w:rFonts w:ascii="Trebuchet MS" w:hAnsi="Trebuchet MS"/>
      <w:sz w:val="12"/>
      <w:szCs w:val="12"/>
      <w:shd w:val="clear" w:color="auto" w:fill="FFFFFF"/>
    </w:rPr>
  </w:style>
  <w:style w:type="paragraph" w:customStyle="1" w:styleId="Tiu490">
    <w:name w:val="Tiêu đề #4 (9)"/>
    <w:basedOn w:val="Normal"/>
    <w:link w:val="Tiu49"/>
    <w:rsid w:val="00764D34"/>
    <w:pPr>
      <w:shd w:val="clear" w:color="auto" w:fill="FFFFFF"/>
      <w:spacing w:after="60" w:line="240" w:lineRule="atLeast"/>
      <w:jc w:val="center"/>
      <w:outlineLvl w:val="3"/>
    </w:pPr>
    <w:rPr>
      <w:rFonts w:ascii="Trebuchet MS" w:eastAsia="Calibri" w:hAnsi="Trebuchet MS" w:cs="Times New Roman"/>
      <w:color w:val="auto"/>
      <w:sz w:val="12"/>
      <w:szCs w:val="12"/>
      <w:lang w:val="en-US" w:eastAsia="en-US"/>
    </w:rPr>
  </w:style>
  <w:style w:type="character" w:customStyle="1" w:styleId="Tiu410">
    <w:name w:val="Tiêu đề #4 (10)_"/>
    <w:link w:val="Tiu4100"/>
    <w:rsid w:val="00764D34"/>
    <w:rPr>
      <w:rFonts w:ascii="Trebuchet MS" w:hAnsi="Trebuchet MS"/>
      <w:sz w:val="12"/>
      <w:szCs w:val="12"/>
      <w:shd w:val="clear" w:color="auto" w:fill="FFFFFF"/>
    </w:rPr>
  </w:style>
  <w:style w:type="paragraph" w:customStyle="1" w:styleId="Tiu4100">
    <w:name w:val="Tiêu đề #4 (10)"/>
    <w:basedOn w:val="Normal"/>
    <w:link w:val="Tiu410"/>
    <w:rsid w:val="00764D34"/>
    <w:pPr>
      <w:shd w:val="clear" w:color="auto" w:fill="FFFFFF"/>
      <w:spacing w:after="60" w:line="240" w:lineRule="atLeast"/>
      <w:jc w:val="center"/>
      <w:outlineLvl w:val="3"/>
    </w:pPr>
    <w:rPr>
      <w:rFonts w:ascii="Trebuchet MS" w:eastAsia="Calibri" w:hAnsi="Trebuchet MS" w:cs="Times New Roman"/>
      <w:color w:val="auto"/>
      <w:sz w:val="12"/>
      <w:szCs w:val="12"/>
      <w:lang w:val="en-US" w:eastAsia="en-US"/>
    </w:rPr>
  </w:style>
  <w:style w:type="character" w:customStyle="1" w:styleId="Tiu411">
    <w:name w:val="Tiêu đề #4 (11)_"/>
    <w:link w:val="Tiu4110"/>
    <w:rsid w:val="00764D34"/>
    <w:rPr>
      <w:rFonts w:ascii="Trebuchet MS" w:hAnsi="Trebuchet MS"/>
      <w:sz w:val="11"/>
      <w:szCs w:val="11"/>
      <w:shd w:val="clear" w:color="auto" w:fill="FFFFFF"/>
    </w:rPr>
  </w:style>
  <w:style w:type="paragraph" w:customStyle="1" w:styleId="Tiu4110">
    <w:name w:val="Tiêu đề #4 (11)"/>
    <w:basedOn w:val="Normal"/>
    <w:link w:val="Tiu411"/>
    <w:rsid w:val="00764D34"/>
    <w:pPr>
      <w:shd w:val="clear" w:color="auto" w:fill="FFFFFF"/>
      <w:spacing w:after="60" w:line="240" w:lineRule="atLeast"/>
      <w:jc w:val="center"/>
      <w:outlineLvl w:val="3"/>
    </w:pPr>
    <w:rPr>
      <w:rFonts w:ascii="Trebuchet MS" w:eastAsia="Calibri" w:hAnsi="Trebuchet MS" w:cs="Times New Roman"/>
      <w:color w:val="auto"/>
      <w:sz w:val="11"/>
      <w:szCs w:val="11"/>
      <w:lang w:val="en-US" w:eastAsia="en-US"/>
    </w:rPr>
  </w:style>
  <w:style w:type="character" w:customStyle="1" w:styleId="Tiu412">
    <w:name w:val="Tiêu đề #4 (12)_"/>
    <w:link w:val="Tiu4120"/>
    <w:rsid w:val="00764D34"/>
    <w:rPr>
      <w:b/>
      <w:bCs/>
      <w:sz w:val="12"/>
      <w:szCs w:val="12"/>
      <w:shd w:val="clear" w:color="auto" w:fill="FFFFFF"/>
    </w:rPr>
  </w:style>
  <w:style w:type="paragraph" w:customStyle="1" w:styleId="Tiu4120">
    <w:name w:val="Tiêu đề #4 (12)"/>
    <w:basedOn w:val="Normal"/>
    <w:link w:val="Tiu412"/>
    <w:rsid w:val="00764D34"/>
    <w:pPr>
      <w:shd w:val="clear" w:color="auto" w:fill="FFFFFF"/>
      <w:spacing w:after="60" w:line="240" w:lineRule="atLeast"/>
      <w:jc w:val="center"/>
      <w:outlineLvl w:val="3"/>
    </w:pPr>
    <w:rPr>
      <w:rFonts w:ascii="Calibri" w:eastAsia="Calibri" w:hAnsi="Calibri" w:cs="Times New Roman"/>
      <w:b/>
      <w:bCs/>
      <w:color w:val="auto"/>
      <w:sz w:val="12"/>
      <w:szCs w:val="12"/>
      <w:lang w:val="en-US" w:eastAsia="en-US"/>
    </w:rPr>
  </w:style>
  <w:style w:type="character" w:customStyle="1" w:styleId="Tiu413">
    <w:name w:val="Tiêu đề #4 (13)_"/>
    <w:link w:val="Tiu4130"/>
    <w:rsid w:val="00764D34"/>
    <w:rPr>
      <w:sz w:val="12"/>
      <w:szCs w:val="12"/>
      <w:shd w:val="clear" w:color="auto" w:fill="FFFFFF"/>
    </w:rPr>
  </w:style>
  <w:style w:type="paragraph" w:customStyle="1" w:styleId="Tiu4130">
    <w:name w:val="Tiêu đề #4 (13)"/>
    <w:basedOn w:val="Normal"/>
    <w:link w:val="Tiu413"/>
    <w:rsid w:val="00764D34"/>
    <w:pPr>
      <w:shd w:val="clear" w:color="auto" w:fill="FFFFFF"/>
      <w:spacing w:after="60" w:line="240" w:lineRule="atLeast"/>
      <w:jc w:val="center"/>
      <w:outlineLvl w:val="3"/>
    </w:pPr>
    <w:rPr>
      <w:rFonts w:ascii="Calibri" w:eastAsia="Calibri" w:hAnsi="Calibri" w:cs="Times New Roman"/>
      <w:color w:val="auto"/>
      <w:sz w:val="12"/>
      <w:szCs w:val="12"/>
      <w:lang w:val="en-US" w:eastAsia="en-US"/>
    </w:rPr>
  </w:style>
  <w:style w:type="character" w:customStyle="1" w:styleId="Tiu414">
    <w:name w:val="Tiêu đề #4 (14)_"/>
    <w:link w:val="Tiu4140"/>
    <w:rsid w:val="00764D34"/>
    <w:rPr>
      <w:rFonts w:ascii="Trebuchet MS" w:hAnsi="Trebuchet MS"/>
      <w:sz w:val="12"/>
      <w:szCs w:val="12"/>
      <w:shd w:val="clear" w:color="auto" w:fill="FFFFFF"/>
    </w:rPr>
  </w:style>
  <w:style w:type="paragraph" w:customStyle="1" w:styleId="Tiu4140">
    <w:name w:val="Tiêu đề #4 (14)"/>
    <w:basedOn w:val="Normal"/>
    <w:link w:val="Tiu414"/>
    <w:rsid w:val="00764D34"/>
    <w:pPr>
      <w:shd w:val="clear" w:color="auto" w:fill="FFFFFF"/>
      <w:spacing w:after="60" w:line="240" w:lineRule="atLeast"/>
      <w:jc w:val="center"/>
      <w:outlineLvl w:val="3"/>
    </w:pPr>
    <w:rPr>
      <w:rFonts w:ascii="Trebuchet MS" w:eastAsia="Calibri" w:hAnsi="Trebuchet MS" w:cs="Times New Roman"/>
      <w:color w:val="auto"/>
      <w:sz w:val="12"/>
      <w:szCs w:val="12"/>
      <w:lang w:val="en-US" w:eastAsia="en-US"/>
    </w:rPr>
  </w:style>
  <w:style w:type="character" w:customStyle="1" w:styleId="Headerorfooter">
    <w:name w:val="Header or footer_"/>
    <w:link w:val="Headerorfooter0"/>
    <w:rsid w:val="00764D34"/>
    <w:rPr>
      <w:shd w:val="clear" w:color="auto" w:fill="FFFFFF"/>
    </w:rPr>
  </w:style>
  <w:style w:type="paragraph" w:customStyle="1" w:styleId="Headerorfooter0">
    <w:name w:val="Header or footer"/>
    <w:basedOn w:val="Normal"/>
    <w:link w:val="Headerorfooter"/>
    <w:rsid w:val="00764D34"/>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Headerorfooter18pt">
    <w:name w:val="Header or footer + 18 pt"/>
    <w:rsid w:val="00764D34"/>
    <w:rPr>
      <w:sz w:val="36"/>
      <w:szCs w:val="36"/>
      <w:shd w:val="clear" w:color="auto" w:fill="FFFFFF"/>
    </w:rPr>
  </w:style>
  <w:style w:type="character" w:customStyle="1" w:styleId="Headerorfooter2">
    <w:name w:val="Header or footer (2)_"/>
    <w:link w:val="Headerorfooter20"/>
    <w:rsid w:val="00764D34"/>
    <w:rPr>
      <w:b/>
      <w:bCs/>
      <w:shd w:val="clear" w:color="auto" w:fill="FFFFFF"/>
    </w:rPr>
  </w:style>
  <w:style w:type="paragraph" w:customStyle="1" w:styleId="Headerorfooter20">
    <w:name w:val="Header or footer (2)"/>
    <w:basedOn w:val="Normal"/>
    <w:link w:val="Headerorfooter2"/>
    <w:rsid w:val="00764D34"/>
    <w:pPr>
      <w:shd w:val="clear" w:color="auto" w:fill="FFFFFF"/>
      <w:spacing w:line="240" w:lineRule="atLeast"/>
    </w:pPr>
    <w:rPr>
      <w:rFonts w:ascii="Calibri" w:eastAsia="Calibri" w:hAnsi="Calibri" w:cs="Times New Roman"/>
      <w:b/>
      <w:bCs/>
      <w:color w:val="auto"/>
      <w:sz w:val="22"/>
      <w:szCs w:val="22"/>
      <w:lang w:val="en-US" w:eastAsia="en-US"/>
    </w:rPr>
  </w:style>
  <w:style w:type="character" w:customStyle="1" w:styleId="Heading22">
    <w:name w:val="Heading #2 (2)_"/>
    <w:link w:val="Heading220"/>
    <w:rsid w:val="00764D34"/>
    <w:rPr>
      <w:sz w:val="26"/>
      <w:szCs w:val="26"/>
      <w:shd w:val="clear" w:color="auto" w:fill="FFFFFF"/>
    </w:rPr>
  </w:style>
  <w:style w:type="paragraph" w:customStyle="1" w:styleId="Heading220">
    <w:name w:val="Heading #2 (2)"/>
    <w:basedOn w:val="Normal"/>
    <w:link w:val="Heading22"/>
    <w:rsid w:val="00764D34"/>
    <w:pPr>
      <w:shd w:val="clear" w:color="auto" w:fill="FFFFFF"/>
      <w:spacing w:after="840" w:line="240" w:lineRule="atLeast"/>
      <w:jc w:val="center"/>
      <w:outlineLvl w:val="1"/>
    </w:pPr>
    <w:rPr>
      <w:rFonts w:ascii="Calibri" w:eastAsia="Calibri" w:hAnsi="Calibri" w:cs="Times New Roman"/>
      <w:color w:val="auto"/>
      <w:sz w:val="26"/>
      <w:szCs w:val="26"/>
      <w:lang w:val="en-US" w:eastAsia="en-US"/>
    </w:rPr>
  </w:style>
  <w:style w:type="character" w:customStyle="1" w:styleId="Footnote">
    <w:name w:val="Footnote_"/>
    <w:link w:val="Footnote0"/>
    <w:rsid w:val="00764D34"/>
    <w:rPr>
      <w:shd w:val="clear" w:color="auto" w:fill="FFFFFF"/>
    </w:rPr>
  </w:style>
  <w:style w:type="paragraph" w:customStyle="1" w:styleId="Footnote0">
    <w:name w:val="Footnote"/>
    <w:basedOn w:val="Normal"/>
    <w:link w:val="Footnote"/>
    <w:rsid w:val="00764D34"/>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Headerorfooter3">
    <w:name w:val="Header or footer (3)_"/>
    <w:link w:val="Headerorfooter30"/>
    <w:rsid w:val="00764D34"/>
    <w:rPr>
      <w:sz w:val="28"/>
      <w:szCs w:val="28"/>
      <w:shd w:val="clear" w:color="auto" w:fill="FFFFFF"/>
    </w:rPr>
  </w:style>
  <w:style w:type="paragraph" w:customStyle="1" w:styleId="Headerorfooter30">
    <w:name w:val="Header or footer (3)"/>
    <w:basedOn w:val="Normal"/>
    <w:link w:val="Headerorfooter3"/>
    <w:rsid w:val="00764D34"/>
    <w:pPr>
      <w:shd w:val="clear" w:color="auto" w:fill="FFFFFF"/>
      <w:spacing w:line="240" w:lineRule="atLeast"/>
    </w:pPr>
    <w:rPr>
      <w:rFonts w:ascii="Calibri" w:eastAsia="Calibri" w:hAnsi="Calibri" w:cs="Times New Roman"/>
      <w:color w:val="auto"/>
      <w:sz w:val="28"/>
      <w:szCs w:val="28"/>
      <w:lang w:val="en-US" w:eastAsia="en-US"/>
    </w:rPr>
  </w:style>
  <w:style w:type="character" w:customStyle="1" w:styleId="Heading23">
    <w:name w:val="Heading #2 (3)_"/>
    <w:link w:val="Heading230"/>
    <w:rsid w:val="00764D34"/>
    <w:rPr>
      <w:b/>
      <w:bCs/>
      <w:sz w:val="26"/>
      <w:szCs w:val="26"/>
      <w:shd w:val="clear" w:color="auto" w:fill="FFFFFF"/>
    </w:rPr>
  </w:style>
  <w:style w:type="paragraph" w:customStyle="1" w:styleId="Heading230">
    <w:name w:val="Heading #2 (3)"/>
    <w:basedOn w:val="Normal"/>
    <w:link w:val="Heading23"/>
    <w:rsid w:val="00764D34"/>
    <w:pPr>
      <w:shd w:val="clear" w:color="auto" w:fill="FFFFFF"/>
      <w:spacing w:line="240" w:lineRule="atLeast"/>
      <w:outlineLvl w:val="1"/>
    </w:pPr>
    <w:rPr>
      <w:rFonts w:ascii="Calibri" w:eastAsia="Calibri" w:hAnsi="Calibri" w:cs="Times New Roman"/>
      <w:b/>
      <w:bCs/>
      <w:color w:val="auto"/>
      <w:sz w:val="26"/>
      <w:szCs w:val="26"/>
      <w:lang w:val="en-US" w:eastAsia="en-US"/>
    </w:rPr>
  </w:style>
  <w:style w:type="character" w:customStyle="1" w:styleId="Headerorfooter4">
    <w:name w:val="Header or footer (4)_"/>
    <w:link w:val="Headerorfooter40"/>
    <w:rsid w:val="00764D34"/>
    <w:rPr>
      <w:rFonts w:ascii="Tahoma" w:hAnsi="Tahoma"/>
      <w:sz w:val="21"/>
      <w:szCs w:val="21"/>
      <w:shd w:val="clear" w:color="auto" w:fill="FFFFFF"/>
    </w:rPr>
  </w:style>
  <w:style w:type="paragraph" w:customStyle="1" w:styleId="Headerorfooter40">
    <w:name w:val="Header or footer (4)"/>
    <w:basedOn w:val="Normal"/>
    <w:link w:val="Headerorfooter4"/>
    <w:rsid w:val="00764D34"/>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Headerorfooter5">
    <w:name w:val="Header or footer (5)_"/>
    <w:link w:val="Headerorfooter50"/>
    <w:rsid w:val="00764D34"/>
    <w:rPr>
      <w:i/>
      <w:iCs/>
      <w:sz w:val="24"/>
      <w:szCs w:val="24"/>
      <w:shd w:val="clear" w:color="auto" w:fill="FFFFFF"/>
    </w:rPr>
  </w:style>
  <w:style w:type="paragraph" w:customStyle="1" w:styleId="Headerorfooter50">
    <w:name w:val="Header or footer (5)"/>
    <w:basedOn w:val="Normal"/>
    <w:link w:val="Headerorfooter5"/>
    <w:rsid w:val="00764D34"/>
    <w:pPr>
      <w:shd w:val="clear" w:color="auto" w:fill="FFFFFF"/>
      <w:spacing w:line="240" w:lineRule="atLeast"/>
    </w:pPr>
    <w:rPr>
      <w:rFonts w:ascii="Calibri" w:eastAsia="Calibri" w:hAnsi="Calibri" w:cs="Times New Roman"/>
      <w:i/>
      <w:iCs/>
      <w:color w:val="auto"/>
      <w:lang w:val="en-US" w:eastAsia="en-US"/>
    </w:rPr>
  </w:style>
  <w:style w:type="character" w:customStyle="1" w:styleId="Heading22Bold">
    <w:name w:val="Heading #2 (2) + Bold"/>
    <w:rsid w:val="00764D34"/>
    <w:rPr>
      <w:b/>
      <w:bCs/>
      <w:sz w:val="26"/>
      <w:szCs w:val="26"/>
      <w:shd w:val="clear" w:color="auto" w:fill="FFFFFF"/>
    </w:rPr>
  </w:style>
  <w:style w:type="character" w:customStyle="1" w:styleId="Heading12">
    <w:name w:val="Heading #1 (2)_"/>
    <w:link w:val="Heading120"/>
    <w:rsid w:val="00764D34"/>
    <w:rPr>
      <w:b/>
      <w:bCs/>
      <w:sz w:val="26"/>
      <w:szCs w:val="26"/>
      <w:shd w:val="clear" w:color="auto" w:fill="FFFFFF"/>
    </w:rPr>
  </w:style>
  <w:style w:type="paragraph" w:customStyle="1" w:styleId="Heading120">
    <w:name w:val="Heading #1 (2)"/>
    <w:basedOn w:val="Normal"/>
    <w:link w:val="Heading12"/>
    <w:rsid w:val="00764D34"/>
    <w:pPr>
      <w:shd w:val="clear" w:color="auto" w:fill="FFFFFF"/>
      <w:spacing w:after="720" w:line="240" w:lineRule="atLeast"/>
      <w:ind w:firstLine="820"/>
      <w:jc w:val="both"/>
      <w:outlineLvl w:val="0"/>
    </w:pPr>
    <w:rPr>
      <w:rFonts w:ascii="Calibri" w:eastAsia="Calibri" w:hAnsi="Calibri" w:cs="Times New Roman"/>
      <w:b/>
      <w:bCs/>
      <w:color w:val="auto"/>
      <w:sz w:val="26"/>
      <w:szCs w:val="26"/>
      <w:lang w:val="en-US" w:eastAsia="en-US"/>
    </w:rPr>
  </w:style>
  <w:style w:type="character" w:styleId="FollowedHyperlink">
    <w:name w:val="FollowedHyperlink"/>
    <w:uiPriority w:val="99"/>
    <w:semiHidden/>
    <w:unhideWhenUsed/>
    <w:rsid w:val="00764D34"/>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8862</Words>
  <Characters>50518</Characters>
  <Application>Microsoft Office Word</Application>
  <DocSecurity>4</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59262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2026-05-20T16:23:00Z</dcterms:created>
  <dcterms:modified xsi:type="dcterms:W3CDTF">2026-05-20T16:23:00Z</dcterms:modified>
</cp:coreProperties>
</file>