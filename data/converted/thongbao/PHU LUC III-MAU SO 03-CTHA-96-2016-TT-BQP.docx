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071D" w14:textId="77777777" w:rsidR="007C79AF" w:rsidRPr="00CF33F4" w:rsidRDefault="007C79AF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Mẫu số 0</w:t>
      </w:r>
      <w:r w:rsidRPr="00CF33F4">
        <w:rPr>
          <w:rFonts w:ascii="Times New Roman" w:hAnsi="Times New Roman" w:cs="Times New Roman"/>
          <w:lang w:val="en-US"/>
        </w:rPr>
        <w:t>3</w:t>
      </w:r>
      <w:r w:rsidRPr="00CF33F4">
        <w:rPr>
          <w:rFonts w:ascii="Times New Roman" w:hAnsi="Times New Roman" w:cs="Times New Roman"/>
        </w:rPr>
        <w:t>/CTHA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C79AF" w:rsidRPr="00711048" w14:paraId="433126B9" w14:textId="77777777" w:rsidTr="00711048">
        <w:tc>
          <w:tcPr>
            <w:tcW w:w="3348" w:type="dxa"/>
          </w:tcPr>
          <w:p w14:paraId="34BE8B06" w14:textId="77777777" w:rsidR="007C79AF" w:rsidRPr="00711048" w:rsidRDefault="007C79AF" w:rsidP="0071104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</w:rPr>
            </w:pPr>
            <w:r w:rsidRPr="00711048">
              <w:rPr>
                <w:rFonts w:ascii="Times New Roman" w:eastAsia="Courier New" w:hAnsi="Times New Roman" w:cs="Times New Roman"/>
              </w:rPr>
              <w:t>B</w:t>
            </w:r>
            <w:r w:rsidRPr="00711048">
              <w:rPr>
                <w:rFonts w:ascii="Times New Roman" w:eastAsia="Courier New" w:hAnsi="Times New Roman" w:cs="Times New Roman"/>
                <w:lang w:val="en-US"/>
              </w:rPr>
              <w:t>Ộ</w:t>
            </w:r>
            <w:r w:rsidRPr="00711048">
              <w:rPr>
                <w:rFonts w:ascii="Times New Roman" w:eastAsia="Courier New" w:hAnsi="Times New Roman" w:cs="Times New Roman"/>
              </w:rPr>
              <w:t xml:space="preserve"> QUỐC PHÒNG</w:t>
            </w:r>
            <w:r w:rsidRPr="00711048">
              <w:rPr>
                <w:rFonts w:ascii="Times New Roman" w:eastAsia="Courier New" w:hAnsi="Times New Roman" w:cs="Times New Roman"/>
                <w:lang w:val="en-US"/>
              </w:rPr>
              <w:br/>
            </w:r>
            <w:r w:rsidRPr="00711048">
              <w:rPr>
                <w:rFonts w:ascii="Times New Roman" w:eastAsia="Courier New" w:hAnsi="Times New Roman" w:cs="Times New Roman"/>
                <w:b/>
                <w:bCs/>
              </w:rPr>
              <w:t xml:space="preserve">CỤC </w:t>
            </w:r>
            <w:r w:rsidR="00AB5675" w:rsidRPr="00711048">
              <w:rPr>
                <w:rFonts w:ascii="Times New Roman" w:eastAsia="Courier New" w:hAnsi="Times New Roman" w:cs="Times New Roman"/>
                <w:b/>
                <w:bCs/>
              </w:rPr>
              <w:t>THI</w:t>
            </w:r>
            <w:r w:rsidRPr="00711048">
              <w:rPr>
                <w:rFonts w:ascii="Times New Roman" w:eastAsia="Courier New" w:hAnsi="Times New Roman" w:cs="Times New Roman"/>
                <w:b/>
                <w:bCs/>
              </w:rPr>
              <w:t xml:space="preserve"> HÀNH ÁN</w:t>
            </w:r>
            <w:r w:rsidRPr="00711048">
              <w:rPr>
                <w:rFonts w:ascii="Times New Roman" w:eastAsia="Courier New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0CE83475" w14:textId="77777777" w:rsidR="007C79AF" w:rsidRPr="00711048" w:rsidRDefault="007C79AF" w:rsidP="0071104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711048">
              <w:rPr>
                <w:rFonts w:ascii="Times New Roman" w:eastAsia="Courier New" w:hAnsi="Times New Roman" w:cs="Times New Roman"/>
                <w:b/>
                <w:bCs/>
              </w:rPr>
              <w:t>CỘNG HÒA XÃ HỘI CHỦ NGHĨA VIỆT NAM</w:t>
            </w:r>
            <w:r w:rsidRPr="00711048">
              <w:rPr>
                <w:rFonts w:ascii="Times New Roman" w:eastAsia="Courier New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711048">
              <w:rPr>
                <w:rFonts w:ascii="Times New Roman" w:eastAsia="Courier New" w:hAnsi="Times New Roman" w:cs="Times New Roman"/>
                <w:b/>
                <w:bCs/>
              </w:rPr>
              <w:br/>
              <w:t>---------------</w:t>
            </w:r>
          </w:p>
        </w:tc>
      </w:tr>
      <w:tr w:rsidR="007C79AF" w:rsidRPr="00711048" w14:paraId="4FD425C0" w14:textId="77777777" w:rsidTr="00711048">
        <w:tc>
          <w:tcPr>
            <w:tcW w:w="3348" w:type="dxa"/>
          </w:tcPr>
          <w:p w14:paraId="4FA76637" w14:textId="77777777" w:rsidR="007C79AF" w:rsidRPr="00711048" w:rsidRDefault="007C79AF" w:rsidP="0071104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711048">
              <w:rPr>
                <w:rFonts w:ascii="Times New Roman" w:eastAsia="Courier New" w:hAnsi="Times New Roman" w:cs="Times New Roman"/>
              </w:rPr>
              <w:t>Số:</w:t>
            </w:r>
            <w:r w:rsidRPr="00711048">
              <w:rPr>
                <w:rFonts w:ascii="Times New Roman" w:eastAsia="Courier New" w:hAnsi="Times New Roman" w:cs="Times New Roman"/>
                <w:lang w:val="en-US"/>
              </w:rPr>
              <w:t xml:space="preserve">        </w:t>
            </w:r>
            <w:r w:rsidRPr="00711048">
              <w:rPr>
                <w:rFonts w:ascii="Times New Roman" w:eastAsia="Courier New" w:hAnsi="Times New Roman" w:cs="Times New Roman"/>
              </w:rPr>
              <w:t xml:space="preserve"> /</w:t>
            </w:r>
            <w:r w:rsidRPr="00711048">
              <w:rPr>
                <w:rFonts w:ascii="Times New Roman" w:eastAsia="Courier New" w:hAnsi="Times New Roman" w:cs="Times New Roman"/>
                <w:lang w:val="en-US"/>
              </w:rPr>
              <w:t>TB</w:t>
            </w:r>
            <w:r w:rsidRPr="00711048">
              <w:rPr>
                <w:rFonts w:ascii="Times New Roman" w:eastAsia="Courier New" w:hAnsi="Times New Roman" w:cs="Times New Roman"/>
              </w:rPr>
              <w:t>-CTHA</w:t>
            </w:r>
          </w:p>
        </w:tc>
        <w:tc>
          <w:tcPr>
            <w:tcW w:w="5508" w:type="dxa"/>
          </w:tcPr>
          <w:p w14:paraId="6409321B" w14:textId="77777777" w:rsidR="007C79AF" w:rsidRPr="00711048" w:rsidRDefault="007C79AF" w:rsidP="0071104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</w:rPr>
            </w:pPr>
            <w:r w:rsidRPr="0071104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………….</w:t>
            </w:r>
            <w:r w:rsidRPr="00711048">
              <w:rPr>
                <w:rFonts w:ascii="Times New Roman" w:eastAsia="Courier New" w:hAnsi="Times New Roman" w:cs="Times New Roman"/>
                <w:i/>
                <w:iCs/>
              </w:rPr>
              <w:t xml:space="preserve">, ngày </w:t>
            </w:r>
            <w:r w:rsidRPr="0071104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….. </w:t>
            </w:r>
            <w:r w:rsidRPr="00711048">
              <w:rPr>
                <w:rFonts w:ascii="Times New Roman" w:eastAsia="Courier New" w:hAnsi="Times New Roman" w:cs="Times New Roman"/>
                <w:i/>
                <w:iCs/>
              </w:rPr>
              <w:t xml:space="preserve">tháng </w:t>
            </w:r>
            <w:r w:rsidRPr="0071104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……. </w:t>
            </w:r>
            <w:r w:rsidRPr="00711048">
              <w:rPr>
                <w:rFonts w:ascii="Times New Roman" w:eastAsia="Courier New" w:hAnsi="Times New Roman" w:cs="Times New Roman"/>
                <w:i/>
                <w:iCs/>
              </w:rPr>
              <w:t xml:space="preserve">năm </w:t>
            </w:r>
            <w:r w:rsidRPr="0071104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</w:t>
            </w:r>
          </w:p>
        </w:tc>
      </w:tr>
    </w:tbl>
    <w:p w14:paraId="18B91ED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p w14:paraId="10E069F5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</w:rPr>
        <w:t>TH</w:t>
      </w:r>
      <w:r w:rsidR="007C79AF" w:rsidRPr="00CF33F4">
        <w:rPr>
          <w:rFonts w:ascii="Times New Roman" w:hAnsi="Times New Roman" w:cs="Times New Roman"/>
          <w:b/>
          <w:bCs/>
          <w:lang w:val="en-US"/>
        </w:rPr>
        <w:t>Ô</w:t>
      </w:r>
      <w:r w:rsidRPr="00CF33F4">
        <w:rPr>
          <w:rFonts w:ascii="Times New Roman" w:hAnsi="Times New Roman" w:cs="Times New Roman"/>
          <w:b/>
          <w:bCs/>
        </w:rPr>
        <w:t>NG B</w:t>
      </w:r>
      <w:r w:rsidR="007C79AF" w:rsidRPr="00CF33F4">
        <w:rPr>
          <w:rFonts w:ascii="Times New Roman" w:hAnsi="Times New Roman" w:cs="Times New Roman"/>
          <w:b/>
          <w:bCs/>
          <w:lang w:val="en-US"/>
        </w:rPr>
        <w:t>Á</w:t>
      </w:r>
      <w:r w:rsidRPr="00CF33F4">
        <w:rPr>
          <w:rFonts w:ascii="Times New Roman" w:hAnsi="Times New Roman" w:cs="Times New Roman"/>
          <w:b/>
          <w:bCs/>
        </w:rPr>
        <w:t>O</w:t>
      </w:r>
    </w:p>
    <w:p w14:paraId="0C4DA5A9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</w:rPr>
        <w:t>V</w:t>
      </w:r>
      <w:r w:rsidR="007C79AF" w:rsidRPr="00CF33F4">
        <w:rPr>
          <w:rFonts w:ascii="Times New Roman" w:hAnsi="Times New Roman" w:cs="Times New Roman"/>
          <w:b/>
          <w:bCs/>
          <w:lang w:val="en-US"/>
        </w:rPr>
        <w:t>ề</w:t>
      </w:r>
      <w:r w:rsidRPr="00CF33F4">
        <w:rPr>
          <w:rFonts w:ascii="Times New Roman" w:hAnsi="Times New Roman" w:cs="Times New Roman"/>
          <w:b/>
          <w:bCs/>
        </w:rPr>
        <w:t xml:space="preserve"> việc thụ</w:t>
      </w:r>
      <w:r w:rsidR="007C79AF" w:rsidRPr="00CF33F4">
        <w:rPr>
          <w:rFonts w:ascii="Times New Roman" w:hAnsi="Times New Roman" w:cs="Times New Roman"/>
          <w:b/>
          <w:bCs/>
        </w:rPr>
        <w:t xml:space="preserve"> lý đơn khi</w:t>
      </w:r>
      <w:r w:rsidR="007C79AF" w:rsidRPr="00CF33F4">
        <w:rPr>
          <w:rFonts w:ascii="Times New Roman" w:hAnsi="Times New Roman" w:cs="Times New Roman"/>
          <w:b/>
          <w:bCs/>
          <w:lang w:val="en-US"/>
        </w:rPr>
        <w:t>ế</w:t>
      </w:r>
      <w:r w:rsidRPr="00CF33F4">
        <w:rPr>
          <w:rFonts w:ascii="Times New Roman" w:hAnsi="Times New Roman" w:cs="Times New Roman"/>
          <w:b/>
          <w:bCs/>
        </w:rPr>
        <w:t xml:space="preserve">u nại </w:t>
      </w:r>
      <w:r w:rsidR="00AB5675" w:rsidRPr="00CF33F4">
        <w:rPr>
          <w:rFonts w:ascii="Times New Roman" w:hAnsi="Times New Roman" w:cs="Times New Roman"/>
          <w:b/>
          <w:bCs/>
        </w:rPr>
        <w:t>thi</w:t>
      </w:r>
      <w:r w:rsidRPr="00CF33F4">
        <w:rPr>
          <w:rFonts w:ascii="Times New Roman" w:hAnsi="Times New Roman" w:cs="Times New Roman"/>
          <w:b/>
          <w:bCs/>
        </w:rPr>
        <w:t xml:space="preserve"> hành án</w:t>
      </w:r>
    </w:p>
    <w:p w14:paraId="19D90D14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7C79AF" w:rsidRPr="00CF33F4">
        <w:rPr>
          <w:rFonts w:ascii="Times New Roman" w:hAnsi="Times New Roman" w:cs="Times New Roman"/>
          <w:lang w:val="en-US"/>
        </w:rPr>
        <w:t xml:space="preserve"> ……………………………..</w:t>
      </w:r>
    </w:p>
    <w:p w14:paraId="36D7731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A7507C" w:rsidRPr="00CF33F4">
        <w:rPr>
          <w:rFonts w:ascii="Times New Roman" w:hAnsi="Times New Roman" w:cs="Times New Roman"/>
          <w:lang w:val="en-US"/>
        </w:rPr>
        <w:t>………………</w:t>
      </w:r>
      <w:r w:rsidRPr="00CF33F4">
        <w:rPr>
          <w:rFonts w:ascii="Times New Roman" w:hAnsi="Times New Roman" w:cs="Times New Roman"/>
        </w:rPr>
        <w:t>;</w:t>
      </w:r>
    </w:p>
    <w:p w14:paraId="0266DD0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đơn khiếu nại về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của ông (bà)</w:t>
      </w:r>
      <w:r w:rsidR="00A7507C" w:rsidRPr="00CF33F4">
        <w:rPr>
          <w:rFonts w:ascii="Times New Roman" w:hAnsi="Times New Roman" w:cs="Times New Roman"/>
          <w:lang w:val="en-US"/>
        </w:rPr>
        <w:t xml:space="preserve"> ………………………..</w:t>
      </w:r>
    </w:p>
    <w:p w14:paraId="3F39F45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Địa chỉ:</w:t>
      </w:r>
      <w:r w:rsidR="00A7507C" w:rsidRPr="00CF33F4">
        <w:rPr>
          <w:rFonts w:ascii="Times New Roman" w:hAnsi="Times New Roman" w:cs="Times New Roman"/>
          <w:lang w:val="en-US"/>
        </w:rPr>
        <w:t xml:space="preserve"> </w:t>
      </w:r>
      <w:r w:rsidR="00A7507C" w:rsidRPr="00CF33F4">
        <w:rPr>
          <w:rFonts w:ascii="Times New Roman" w:hAnsi="Times New Roman" w:cs="Times New Roman"/>
          <w:lang w:val="en-US"/>
        </w:rPr>
        <w:tab/>
      </w:r>
    </w:p>
    <w:p w14:paraId="2D5F7A3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đơn khiếu nại:</w:t>
      </w:r>
    </w:p>
    <w:p w14:paraId="42DF3FFB" w14:textId="77777777" w:rsidR="00A7507C" w:rsidRPr="00CF33F4" w:rsidRDefault="00A7507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9A65109" w14:textId="77777777" w:rsidR="00A7507C" w:rsidRPr="00CF33F4" w:rsidRDefault="00A7507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C7F795F" w14:textId="77777777" w:rsidR="00A7507C" w:rsidRPr="00CF33F4" w:rsidRDefault="00A7507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16006B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Sau khi xem xét:</w:t>
      </w:r>
    </w:p>
    <w:p w14:paraId="6BEE1562" w14:textId="77777777" w:rsidR="00FC032A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đã thụ lý đơn khiếu nại về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của ông (bà)</w:t>
      </w:r>
      <w:r w:rsidR="00FC032A" w:rsidRPr="00CF33F4">
        <w:rPr>
          <w:rFonts w:ascii="Times New Roman" w:hAnsi="Times New Roman" w:cs="Times New Roman"/>
          <w:lang w:val="en-US"/>
        </w:rPr>
        <w:t xml:space="preserve"> </w:t>
      </w:r>
      <w:r w:rsidR="00FC032A" w:rsidRPr="00CF33F4">
        <w:rPr>
          <w:rFonts w:ascii="Times New Roman" w:hAnsi="Times New Roman" w:cs="Times New Roman"/>
          <w:lang w:val="en-US"/>
        </w:rPr>
        <w:tab/>
      </w:r>
    </w:p>
    <w:p w14:paraId="27B74352" w14:textId="77777777" w:rsidR="00FC032A" w:rsidRPr="00CF33F4" w:rsidRDefault="00FC032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C9E57DD" w14:textId="77777777" w:rsidR="00FC032A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thông báo để ông (bà) </w:t>
      </w:r>
      <w:r w:rsidR="00FC032A" w:rsidRPr="00CF33F4">
        <w:rPr>
          <w:rFonts w:ascii="Times New Roman" w:hAnsi="Times New Roman" w:cs="Times New Roman"/>
          <w:lang w:val="en-US"/>
        </w:rPr>
        <w:t>……</w:t>
      </w:r>
      <w:r w:rsidRPr="00CF33F4">
        <w:rPr>
          <w:rFonts w:ascii="Times New Roman" w:hAnsi="Times New Roman" w:cs="Times New Roman"/>
        </w:rPr>
        <w:t>.biết./.</w:t>
      </w:r>
    </w:p>
    <w:p w14:paraId="219D802B" w14:textId="77777777" w:rsidR="00FC032A" w:rsidRPr="00CF33F4" w:rsidRDefault="00FC032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C032A" w:rsidRPr="00711048" w14:paraId="5F36738A" w14:textId="77777777" w:rsidTr="00711048">
        <w:tc>
          <w:tcPr>
            <w:tcW w:w="4428" w:type="dxa"/>
          </w:tcPr>
          <w:p w14:paraId="324AC504" w14:textId="77777777" w:rsidR="00FC032A" w:rsidRPr="00711048" w:rsidRDefault="00FC032A" w:rsidP="00711048">
            <w:pPr>
              <w:spacing w:before="120"/>
              <w:rPr>
                <w:rFonts w:ascii="Times New Roman" w:eastAsia="Courier New" w:hAnsi="Times New Roman" w:cs="Times New Roman"/>
              </w:rPr>
            </w:pPr>
          </w:p>
          <w:p w14:paraId="79750AA8" w14:textId="77777777" w:rsidR="00FC032A" w:rsidRPr="00711048" w:rsidRDefault="00FC032A" w:rsidP="00711048">
            <w:pPr>
              <w:spacing w:before="120"/>
              <w:rPr>
                <w:rFonts w:ascii="Times New Roman" w:eastAsia="Courier New" w:hAnsi="Times New Roman" w:cs="Times New Roman"/>
              </w:rPr>
            </w:pPr>
            <w:r w:rsidRPr="00711048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t>Nơi nhận:</w:t>
            </w:r>
            <w:r w:rsidRPr="00711048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br/>
            </w:r>
            <w:r w:rsidRPr="00711048">
              <w:rPr>
                <w:rFonts w:ascii="Times New Roman" w:eastAsia="Courier New" w:hAnsi="Times New Roman" w:cs="Times New Roman"/>
              </w:rPr>
              <w:t>-</w:t>
            </w:r>
            <w:r w:rsidRPr="00711048">
              <w:rPr>
                <w:rFonts w:ascii="Times New Roman" w:eastAsia="Courier New" w:hAnsi="Times New Roman" w:cs="Times New Roman"/>
                <w:lang w:val="en-US"/>
              </w:rPr>
              <w:t xml:space="preserve"> </w:t>
            </w:r>
            <w:r w:rsidRPr="00711048">
              <w:rPr>
                <w:rFonts w:ascii="Times New Roman" w:eastAsia="Courier New" w:hAnsi="Times New Roman" w:cs="Times New Roman"/>
              </w:rPr>
              <w:t>Như trên;</w:t>
            </w:r>
            <w:r w:rsidRPr="00711048">
              <w:rPr>
                <w:rFonts w:ascii="Times New Roman" w:eastAsia="Courier New" w:hAnsi="Times New Roman" w:cs="Times New Roman"/>
              </w:rPr>
              <w:br/>
              <w:t>- Lưu: VT, HS, KT; ....</w:t>
            </w:r>
          </w:p>
        </w:tc>
        <w:tc>
          <w:tcPr>
            <w:tcW w:w="4428" w:type="dxa"/>
          </w:tcPr>
          <w:p w14:paraId="1A26D7EE" w14:textId="77777777" w:rsidR="00FC032A" w:rsidRPr="00711048" w:rsidRDefault="00FA2AE4" w:rsidP="00711048">
            <w:pPr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lang w:val="en-US"/>
              </w:rPr>
            </w:pPr>
            <w:r w:rsidRPr="00711048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CỤC TRƯỞNG</w:t>
            </w:r>
          </w:p>
        </w:tc>
      </w:tr>
    </w:tbl>
    <w:p w14:paraId="46FB6A2C" w14:textId="77777777" w:rsidR="00E54724" w:rsidRPr="00CF33F4" w:rsidRDefault="00E54724" w:rsidP="0071104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594635568">
    <w:abstractNumId w:val="0"/>
  </w:num>
  <w:num w:numId="2" w16cid:durableId="1758017050">
    <w:abstractNumId w:val="1"/>
  </w:num>
  <w:num w:numId="3" w16cid:durableId="803617678">
    <w:abstractNumId w:val="2"/>
  </w:num>
  <w:num w:numId="4" w16cid:durableId="1975287023">
    <w:abstractNumId w:val="3"/>
  </w:num>
  <w:num w:numId="5" w16cid:durableId="957178542">
    <w:abstractNumId w:val="4"/>
  </w:num>
  <w:num w:numId="6" w16cid:durableId="1820924497">
    <w:abstractNumId w:val="5"/>
  </w:num>
  <w:num w:numId="7" w16cid:durableId="1114792174">
    <w:abstractNumId w:val="6"/>
  </w:num>
  <w:num w:numId="8" w16cid:durableId="1487743837">
    <w:abstractNumId w:val="7"/>
  </w:num>
  <w:num w:numId="9" w16cid:durableId="1390878557">
    <w:abstractNumId w:val="8"/>
  </w:num>
  <w:num w:numId="10" w16cid:durableId="2075884695">
    <w:abstractNumId w:val="9"/>
  </w:num>
  <w:num w:numId="11" w16cid:durableId="273251288">
    <w:abstractNumId w:val="10"/>
  </w:num>
  <w:num w:numId="12" w16cid:durableId="1769813409">
    <w:abstractNumId w:val="11"/>
  </w:num>
  <w:num w:numId="13" w16cid:durableId="500048470">
    <w:abstractNumId w:val="12"/>
  </w:num>
  <w:num w:numId="14" w16cid:durableId="1961839797">
    <w:abstractNumId w:val="13"/>
  </w:num>
  <w:num w:numId="15" w16cid:durableId="1941062646">
    <w:abstractNumId w:val="14"/>
  </w:num>
  <w:num w:numId="16" w16cid:durableId="2140566321">
    <w:abstractNumId w:val="15"/>
  </w:num>
  <w:num w:numId="17" w16cid:durableId="2081244803">
    <w:abstractNumId w:val="16"/>
  </w:num>
  <w:num w:numId="18" w16cid:durableId="1138642886">
    <w:abstractNumId w:val="17"/>
  </w:num>
  <w:num w:numId="19" w16cid:durableId="868761611">
    <w:abstractNumId w:val="18"/>
  </w:num>
  <w:num w:numId="20" w16cid:durableId="423259657">
    <w:abstractNumId w:val="19"/>
  </w:num>
  <w:num w:numId="21" w16cid:durableId="357515102">
    <w:abstractNumId w:val="20"/>
  </w:num>
  <w:num w:numId="22" w16cid:durableId="839083592">
    <w:abstractNumId w:val="21"/>
  </w:num>
  <w:num w:numId="23" w16cid:durableId="825055967">
    <w:abstractNumId w:val="22"/>
  </w:num>
  <w:num w:numId="24" w16cid:durableId="2026395660">
    <w:abstractNumId w:val="23"/>
  </w:num>
  <w:num w:numId="25" w16cid:durableId="2052799328">
    <w:abstractNumId w:val="24"/>
  </w:num>
  <w:num w:numId="26" w16cid:durableId="163015666">
    <w:abstractNumId w:val="25"/>
  </w:num>
  <w:num w:numId="27" w16cid:durableId="1756437904">
    <w:abstractNumId w:val="26"/>
  </w:num>
  <w:num w:numId="28" w16cid:durableId="1317144482">
    <w:abstractNumId w:val="27"/>
  </w:num>
  <w:num w:numId="29" w16cid:durableId="1884713942">
    <w:abstractNumId w:val="28"/>
  </w:num>
  <w:num w:numId="30" w16cid:durableId="734200875">
    <w:abstractNumId w:val="29"/>
  </w:num>
  <w:num w:numId="31" w16cid:durableId="349069217">
    <w:abstractNumId w:val="30"/>
  </w:num>
  <w:num w:numId="32" w16cid:durableId="1814907791">
    <w:abstractNumId w:val="31"/>
  </w:num>
  <w:num w:numId="33" w16cid:durableId="1850026482">
    <w:abstractNumId w:val="32"/>
  </w:num>
  <w:num w:numId="34" w16cid:durableId="1992907356">
    <w:abstractNumId w:val="33"/>
  </w:num>
  <w:num w:numId="35" w16cid:durableId="1298140930">
    <w:abstractNumId w:val="34"/>
  </w:num>
  <w:num w:numId="36" w16cid:durableId="1629244189">
    <w:abstractNumId w:val="35"/>
  </w:num>
  <w:num w:numId="37" w16cid:durableId="1559707250">
    <w:abstractNumId w:val="36"/>
  </w:num>
  <w:num w:numId="38" w16cid:durableId="1534884573">
    <w:abstractNumId w:val="37"/>
  </w:num>
  <w:num w:numId="39" w16cid:durableId="1101605560">
    <w:abstractNumId w:val="38"/>
  </w:num>
  <w:num w:numId="40" w16cid:durableId="559444235">
    <w:abstractNumId w:val="39"/>
  </w:num>
  <w:num w:numId="41" w16cid:durableId="1964145864">
    <w:abstractNumId w:val="40"/>
  </w:num>
  <w:num w:numId="42" w16cid:durableId="1314720710">
    <w:abstractNumId w:val="41"/>
  </w:num>
  <w:num w:numId="43" w16cid:durableId="1427116925">
    <w:abstractNumId w:val="42"/>
  </w:num>
  <w:num w:numId="44" w16cid:durableId="131251847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E83"/>
    <w:rsid w:val="00711048"/>
    <w:rsid w:val="0071489F"/>
    <w:rsid w:val="007229BE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77BDD"/>
    <w:rsid w:val="008848C6"/>
    <w:rsid w:val="008A71BB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63E1E"/>
    <w:rsid w:val="00A65D07"/>
    <w:rsid w:val="00A65F74"/>
    <w:rsid w:val="00A7507C"/>
    <w:rsid w:val="00A77468"/>
    <w:rsid w:val="00A83955"/>
    <w:rsid w:val="00AA1E09"/>
    <w:rsid w:val="00AB09AE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9F759EE"/>
  <w15:chartTrackingRefBased/>
  <w15:docId w15:val="{74C64D20-6A92-4202-AA8A-1CFF4BD1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