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7C5C" w14:textId="77777777" w:rsidR="006775BD" w:rsidRPr="00CF33F4" w:rsidRDefault="006775BD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40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775BD" w:rsidRPr="00FB4259" w14:paraId="5D5E7A49" w14:textId="77777777" w:rsidTr="00FB4259">
        <w:tc>
          <w:tcPr>
            <w:tcW w:w="3348" w:type="dxa"/>
          </w:tcPr>
          <w:p w14:paraId="127EA260" w14:textId="77777777" w:rsidR="006775BD" w:rsidRPr="00FB4259" w:rsidRDefault="006775BD" w:rsidP="00FB4259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FB4259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FB4259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1F280542" w14:textId="77777777" w:rsidR="006775BD" w:rsidRPr="00FB4259" w:rsidRDefault="006775BD" w:rsidP="00FB4259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FB4259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6775BD" w:rsidRPr="00FB4259" w14:paraId="032E7621" w14:textId="77777777" w:rsidTr="00FB4259">
        <w:tc>
          <w:tcPr>
            <w:tcW w:w="3348" w:type="dxa"/>
          </w:tcPr>
          <w:p w14:paraId="0C861D09" w14:textId="77777777" w:rsidR="006775BD" w:rsidRPr="00FB4259" w:rsidRDefault="006775BD" w:rsidP="00FB4259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FB4259">
              <w:rPr>
                <w:rFonts w:ascii="Times New Roman" w:hAnsi="Times New Roman" w:cs="Times New Roman"/>
              </w:rPr>
              <w:t xml:space="preserve">Số: </w:t>
            </w:r>
            <w:r w:rsidRPr="00FB4259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FB4259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1014A5EF" w14:textId="77777777" w:rsidR="006775BD" w:rsidRPr="00FB4259" w:rsidRDefault="00F14810" w:rsidP="00FB4259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FB4259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28767B39" w14:textId="77777777" w:rsidR="006775BD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64620C21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20783757" w14:textId="77777777" w:rsidR="006775BD" w:rsidRPr="00CF33F4" w:rsidRDefault="006775BD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</w:t>
      </w:r>
      <w:r w:rsidR="00281317" w:rsidRPr="00CF33F4">
        <w:rPr>
          <w:rFonts w:ascii="Times New Roman" w:hAnsi="Times New Roman" w:cs="Times New Roman"/>
          <w:b/>
        </w:rPr>
        <w:t>việc</w:t>
      </w:r>
      <w:r w:rsidR="005113B4" w:rsidRPr="00CF33F4">
        <w:rPr>
          <w:rFonts w:ascii="Times New Roman" w:hAnsi="Times New Roman" w:cs="Times New Roman"/>
          <w:b/>
        </w:rPr>
        <w:t xml:space="preserve"> nh</w:t>
      </w:r>
      <w:r w:rsidR="005113B4" w:rsidRPr="00CF33F4">
        <w:rPr>
          <w:rFonts w:ascii="Times New Roman" w:hAnsi="Times New Roman" w:cs="Times New Roman"/>
          <w:b/>
          <w:lang w:val="en-US"/>
        </w:rPr>
        <w:t>ậ</w:t>
      </w:r>
      <w:r w:rsidR="00E54724" w:rsidRPr="00CF33F4">
        <w:rPr>
          <w:rFonts w:ascii="Times New Roman" w:hAnsi="Times New Roman" w:cs="Times New Roman"/>
          <w:b/>
        </w:rPr>
        <w:t>n tiền, tài sản</w:t>
      </w:r>
    </w:p>
    <w:p w14:paraId="3EEFC6EB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6775BD" w:rsidRPr="00CF33F4">
        <w:rPr>
          <w:rFonts w:ascii="Times New Roman" w:hAnsi="Times New Roman" w:cs="Times New Roman"/>
          <w:lang w:val="en-US"/>
        </w:rPr>
        <w:t xml:space="preserve"> …………………………………………</w:t>
      </w:r>
    </w:p>
    <w:p w14:paraId="0FAEF5B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46147CB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Thông báo để ông (bà):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……………………………………. </w:t>
      </w:r>
      <w:r w:rsidRPr="00CF33F4">
        <w:rPr>
          <w:rFonts w:ascii="Times New Roman" w:hAnsi="Times New Roman" w:cs="Times New Roman"/>
        </w:rPr>
        <w:t>đ</w:t>
      </w:r>
      <w:r w:rsidR="006775BD" w:rsidRPr="00CF33F4">
        <w:rPr>
          <w:rFonts w:ascii="Times New Roman" w:hAnsi="Times New Roman" w:cs="Times New Roman"/>
          <w:lang w:val="en-US"/>
        </w:rPr>
        <w:t>ịa</w:t>
      </w:r>
      <w:r w:rsidRPr="00CF33F4">
        <w:rPr>
          <w:rFonts w:ascii="Times New Roman" w:hAnsi="Times New Roman" w:cs="Times New Roman"/>
        </w:rPr>
        <w:t xml:space="preserve"> chỉ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1B014429" w14:textId="77777777" w:rsidR="00E54724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Đến nhận tiền (tà</w:t>
      </w:r>
      <w:r w:rsidRPr="00CF33F4">
        <w:rPr>
          <w:rFonts w:ascii="Times New Roman" w:hAnsi="Times New Roman" w:cs="Times New Roman"/>
          <w:lang w:val="en-US"/>
        </w:rPr>
        <w:t xml:space="preserve">i </w:t>
      </w:r>
      <w:r w:rsidR="00E54724" w:rsidRPr="00CF33F4">
        <w:rPr>
          <w:rFonts w:ascii="Times New Roman" w:hAnsi="Times New Roman" w:cs="Times New Roman"/>
        </w:rPr>
        <w:t xml:space="preserve">sản): </w:t>
      </w:r>
      <w:r w:rsidRPr="00CF33F4">
        <w:rPr>
          <w:rFonts w:ascii="Times New Roman" w:hAnsi="Times New Roman" w:cs="Times New Roman"/>
          <w:lang w:val="en-US"/>
        </w:rPr>
        <w:t xml:space="preserve">………………………….. </w:t>
      </w:r>
      <w:r w:rsidR="00E54724" w:rsidRPr="00CF33F4">
        <w:rPr>
          <w:rFonts w:ascii="Times New Roman" w:hAnsi="Times New Roman" w:cs="Times New Roman"/>
        </w:rPr>
        <w:t xml:space="preserve">theo Quyết định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</w:t>
      </w:r>
      <w:r w:rsidRPr="00CF33F4">
        <w:rPr>
          <w:rFonts w:ascii="Times New Roman" w:hAnsi="Times New Roman" w:cs="Times New Roman"/>
          <w:lang w:val="en-US"/>
        </w:rPr>
        <w:t xml:space="preserve"> </w:t>
      </w:r>
      <w:r w:rsidR="00E54724" w:rsidRPr="00CF33F4">
        <w:rPr>
          <w:rFonts w:ascii="Times New Roman" w:hAnsi="Times New Roman" w:cs="Times New Roman"/>
        </w:rPr>
        <w:t xml:space="preserve">án số </w:t>
      </w:r>
      <w:r w:rsidRPr="00CF33F4">
        <w:rPr>
          <w:rFonts w:ascii="Times New Roman" w:hAnsi="Times New Roman" w:cs="Times New Roman"/>
          <w:lang w:val="en-US"/>
        </w:rPr>
        <w:t xml:space="preserve">……………. </w:t>
      </w:r>
      <w:r w:rsidR="00E54724" w:rsidRPr="00CF33F4">
        <w:rPr>
          <w:rFonts w:ascii="Times New Roman" w:hAnsi="Times New Roman" w:cs="Times New Roman"/>
        </w:rPr>
        <w:t xml:space="preserve">ngày </w:t>
      </w:r>
      <w:r w:rsidRPr="00CF33F4">
        <w:rPr>
          <w:rFonts w:ascii="Times New Roman" w:hAnsi="Times New Roman" w:cs="Times New Roman"/>
          <w:lang w:val="en-US"/>
        </w:rPr>
        <w:t xml:space="preserve">….. </w:t>
      </w:r>
      <w:r w:rsidR="00E54724" w:rsidRPr="00CF33F4">
        <w:rPr>
          <w:rFonts w:ascii="Times New Roman" w:hAnsi="Times New Roman" w:cs="Times New Roman"/>
        </w:rPr>
        <w:t xml:space="preserve">tháng </w:t>
      </w:r>
      <w:r w:rsidRPr="00CF33F4">
        <w:rPr>
          <w:rFonts w:ascii="Times New Roman" w:hAnsi="Times New Roman" w:cs="Times New Roman"/>
          <w:lang w:val="en-US"/>
        </w:rPr>
        <w:t xml:space="preserve">……… </w:t>
      </w:r>
      <w:r w:rsidR="00E54724" w:rsidRPr="00CF33F4">
        <w:rPr>
          <w:rFonts w:ascii="Times New Roman" w:hAnsi="Times New Roman" w:cs="Times New Roman"/>
        </w:rPr>
        <w:t xml:space="preserve">năm </w:t>
      </w:r>
      <w:r w:rsidRPr="00CF33F4">
        <w:rPr>
          <w:rFonts w:ascii="Times New Roman" w:hAnsi="Times New Roman" w:cs="Times New Roman"/>
          <w:lang w:val="en-US"/>
        </w:rPr>
        <w:t xml:space="preserve">………. </w:t>
      </w:r>
      <w:r w:rsidR="00E54724"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 </w:t>
      </w:r>
      <w:r w:rsidRPr="00CF33F4">
        <w:rPr>
          <w:rFonts w:ascii="Times New Roman" w:hAnsi="Times New Roman" w:cs="Times New Roman"/>
          <w:lang w:val="en-US"/>
        </w:rPr>
        <w:t>………………………</w:t>
      </w:r>
    </w:p>
    <w:p w14:paraId="1AA09DE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Thời gian: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 xml:space="preserve">giờ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tháng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năm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1ED68BE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điểm: </w:t>
      </w:r>
      <w:r w:rsidR="006775BD" w:rsidRPr="00CF33F4">
        <w:rPr>
          <w:rFonts w:ascii="Times New Roman" w:hAnsi="Times New Roman" w:cs="Times New Roman"/>
          <w:lang w:val="en-US"/>
        </w:rPr>
        <w:tab/>
      </w:r>
    </w:p>
    <w:p w14:paraId="27C2B0E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Yêu cầu </w:t>
      </w:r>
      <w:r w:rsidR="006775BD" w:rsidRPr="00CF33F4">
        <w:rPr>
          <w:rFonts w:ascii="Times New Roman" w:hAnsi="Times New Roman" w:cs="Times New Roman"/>
          <w:lang w:val="en-US"/>
        </w:rPr>
        <w:t xml:space="preserve">…………………………. </w:t>
      </w:r>
      <w:r w:rsidRPr="00CF33F4">
        <w:rPr>
          <w:rFonts w:ascii="Times New Roman" w:hAnsi="Times New Roman" w:cs="Times New Roman"/>
        </w:rPr>
        <w:t xml:space="preserve">có mặt </w:t>
      </w:r>
      <w:r w:rsidR="00AB5675" w:rsidRPr="00CF33F4">
        <w:rPr>
          <w:rFonts w:ascii="Times New Roman" w:hAnsi="Times New Roman" w:cs="Times New Roman"/>
        </w:rPr>
        <w:t>đúng</w:t>
      </w:r>
      <w:r w:rsidRPr="00CF33F4">
        <w:rPr>
          <w:rFonts w:ascii="Times New Roman" w:hAnsi="Times New Roman" w:cs="Times New Roman"/>
        </w:rPr>
        <w:t xml:space="preserve"> thời gian, địa điểm</w:t>
      </w:r>
      <w:r w:rsidR="006775BD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khi đi mang theo thông báo này và Chứng </w:t>
      </w:r>
      <w:r w:rsidR="00AB5675" w:rsidRPr="00CF33F4">
        <w:rPr>
          <w:rFonts w:ascii="Times New Roman" w:hAnsi="Times New Roman" w:cs="Times New Roman"/>
        </w:rPr>
        <w:t>minh</w:t>
      </w:r>
      <w:r w:rsidRPr="00CF33F4">
        <w:rPr>
          <w:rFonts w:ascii="Times New Roman" w:hAnsi="Times New Roman" w:cs="Times New Roman"/>
        </w:rPr>
        <w:t xml:space="preserve"> nhân dân hoặc giấy tờ </w:t>
      </w:r>
      <w:r w:rsidR="00AB5675" w:rsidRPr="00CF33F4">
        <w:rPr>
          <w:rFonts w:ascii="Times New Roman" w:hAnsi="Times New Roman" w:cs="Times New Roman"/>
        </w:rPr>
        <w:t>tù</w:t>
      </w:r>
      <w:r w:rsidR="00281317" w:rsidRPr="00CF33F4">
        <w:rPr>
          <w:rFonts w:ascii="Times New Roman" w:hAnsi="Times New Roman" w:cs="Times New Roman"/>
        </w:rPr>
        <w:t>y</w:t>
      </w:r>
      <w:r w:rsidRPr="00CF33F4">
        <w:rPr>
          <w:rFonts w:ascii="Times New Roman" w:hAnsi="Times New Roman" w:cs="Times New Roman"/>
        </w:rPr>
        <w:t xml:space="preserve"> thân khác./.</w:t>
      </w:r>
    </w:p>
    <w:p w14:paraId="730880E6" w14:textId="77777777" w:rsidR="006775BD" w:rsidRPr="00CF33F4" w:rsidRDefault="006775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775BD" w:rsidRPr="00FB4259" w14:paraId="05877C19" w14:textId="77777777" w:rsidTr="00FB4259">
        <w:tc>
          <w:tcPr>
            <w:tcW w:w="4428" w:type="dxa"/>
          </w:tcPr>
          <w:p w14:paraId="2845FD9A" w14:textId="77777777" w:rsidR="006775BD" w:rsidRPr="00FB4259" w:rsidRDefault="006775BD" w:rsidP="00FB4259">
            <w:pPr>
              <w:spacing w:before="120"/>
              <w:rPr>
                <w:rFonts w:ascii="Times New Roman" w:hAnsi="Times New Roman" w:cs="Times New Roman"/>
              </w:rPr>
            </w:pPr>
          </w:p>
          <w:p w14:paraId="201ED523" w14:textId="77777777" w:rsidR="006775BD" w:rsidRPr="00FB4259" w:rsidRDefault="006775BD" w:rsidP="00FB4259">
            <w:pPr>
              <w:spacing w:before="120"/>
              <w:rPr>
                <w:rFonts w:ascii="Times New Roman" w:hAnsi="Times New Roman" w:cs="Times New Roman"/>
              </w:rPr>
            </w:pPr>
            <w:r w:rsidRPr="00FB4259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FB4259">
              <w:rPr>
                <w:rFonts w:ascii="Times New Roman" w:hAnsi="Times New Roman" w:cs="Times New Roman"/>
                <w:b/>
                <w:i/>
              </w:rPr>
              <w:br/>
            </w:r>
            <w:r w:rsidRPr="00FB4259">
              <w:rPr>
                <w:rFonts w:ascii="Times New Roman" w:hAnsi="Times New Roman" w:cs="Times New Roman"/>
              </w:rPr>
              <w:t xml:space="preserve">- </w:t>
            </w:r>
            <w:r w:rsidR="00A63E1E" w:rsidRPr="00FB4259">
              <w:rPr>
                <w:rFonts w:ascii="Times New Roman" w:hAnsi="Times New Roman" w:cs="Times New Roman"/>
                <w:lang w:val="en-US"/>
              </w:rPr>
              <w:t>Như trên</w:t>
            </w:r>
            <w:r w:rsidRPr="00FB4259">
              <w:rPr>
                <w:rFonts w:ascii="Times New Roman" w:hAnsi="Times New Roman" w:cs="Times New Roman"/>
              </w:rPr>
              <w:t>;</w:t>
            </w:r>
            <w:r w:rsidRPr="00FB4259">
              <w:rPr>
                <w:rFonts w:ascii="Times New Roman" w:hAnsi="Times New Roman" w:cs="Times New Roman"/>
              </w:rPr>
              <w:br/>
              <w:t>- UBND cấp xã;</w:t>
            </w:r>
            <w:r w:rsidRPr="00FB4259">
              <w:rPr>
                <w:rFonts w:ascii="Times New Roman" w:hAnsi="Times New Roman" w:cs="Times New Roman"/>
              </w:rPr>
              <w:br/>
              <w:t>- VKS</w:t>
            </w:r>
            <w:r w:rsidRPr="00FB4259">
              <w:rPr>
                <w:rFonts w:ascii="Times New Roman" w:hAnsi="Times New Roman" w:cs="Times New Roman"/>
                <w:lang w:val="en-US"/>
              </w:rPr>
              <w:t>Q</w:t>
            </w:r>
            <w:r w:rsidRPr="00FB4259">
              <w:rPr>
                <w:rFonts w:ascii="Times New Roman" w:hAnsi="Times New Roman" w:cs="Times New Roman"/>
              </w:rPr>
              <w:t>S…</w:t>
            </w:r>
            <w:r w:rsidRPr="00FB4259">
              <w:rPr>
                <w:rFonts w:ascii="Times New Roman" w:hAnsi="Times New Roman" w:cs="Times New Roman"/>
                <w:lang w:val="en-US"/>
              </w:rPr>
              <w:t>…..;</w:t>
            </w:r>
            <w:r w:rsidRPr="00FB4259">
              <w:rPr>
                <w:rFonts w:ascii="Times New Roman" w:hAnsi="Times New Roman" w:cs="Times New Roman"/>
                <w:lang w:val="en-US"/>
              </w:rPr>
              <w:br/>
            </w:r>
            <w:r w:rsidRPr="00FB4259">
              <w:rPr>
                <w:rFonts w:ascii="Times New Roman" w:hAnsi="Times New Roman" w:cs="Times New Roman"/>
              </w:rPr>
              <w:t>-</w:t>
            </w:r>
            <w:r w:rsidRPr="00FB425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B4259">
              <w:rPr>
                <w:rFonts w:ascii="Times New Roman" w:hAnsi="Times New Roman" w:cs="Times New Roman"/>
              </w:rPr>
              <w:t>Lưu: VT; HS, THA; ....</w:t>
            </w:r>
          </w:p>
        </w:tc>
        <w:tc>
          <w:tcPr>
            <w:tcW w:w="4428" w:type="dxa"/>
          </w:tcPr>
          <w:p w14:paraId="59E37189" w14:textId="77777777" w:rsidR="006775BD" w:rsidRPr="00FB4259" w:rsidRDefault="006775BD" w:rsidP="00FB425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B4259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39B09111" w14:textId="77777777" w:rsidR="00E54724" w:rsidRPr="00CF33F4" w:rsidRDefault="00E54724" w:rsidP="00FB4259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856889927">
    <w:abstractNumId w:val="0"/>
  </w:num>
  <w:num w:numId="2" w16cid:durableId="1277639289">
    <w:abstractNumId w:val="1"/>
  </w:num>
  <w:num w:numId="3" w16cid:durableId="52315878">
    <w:abstractNumId w:val="2"/>
  </w:num>
  <w:num w:numId="4" w16cid:durableId="475268056">
    <w:abstractNumId w:val="3"/>
  </w:num>
  <w:num w:numId="5" w16cid:durableId="416709440">
    <w:abstractNumId w:val="4"/>
  </w:num>
  <w:num w:numId="6" w16cid:durableId="423496896">
    <w:abstractNumId w:val="5"/>
  </w:num>
  <w:num w:numId="7" w16cid:durableId="1706327471">
    <w:abstractNumId w:val="6"/>
  </w:num>
  <w:num w:numId="8" w16cid:durableId="2038043500">
    <w:abstractNumId w:val="7"/>
  </w:num>
  <w:num w:numId="9" w16cid:durableId="1072314528">
    <w:abstractNumId w:val="8"/>
  </w:num>
  <w:num w:numId="10" w16cid:durableId="578833093">
    <w:abstractNumId w:val="9"/>
  </w:num>
  <w:num w:numId="11" w16cid:durableId="1032534249">
    <w:abstractNumId w:val="10"/>
  </w:num>
  <w:num w:numId="12" w16cid:durableId="1904873143">
    <w:abstractNumId w:val="11"/>
  </w:num>
  <w:num w:numId="13" w16cid:durableId="986592460">
    <w:abstractNumId w:val="12"/>
  </w:num>
  <w:num w:numId="14" w16cid:durableId="714743993">
    <w:abstractNumId w:val="13"/>
  </w:num>
  <w:num w:numId="15" w16cid:durableId="1249420">
    <w:abstractNumId w:val="14"/>
  </w:num>
  <w:num w:numId="16" w16cid:durableId="1832333389">
    <w:abstractNumId w:val="15"/>
  </w:num>
  <w:num w:numId="17" w16cid:durableId="998387910">
    <w:abstractNumId w:val="16"/>
  </w:num>
  <w:num w:numId="18" w16cid:durableId="1501583155">
    <w:abstractNumId w:val="17"/>
  </w:num>
  <w:num w:numId="19" w16cid:durableId="2126774898">
    <w:abstractNumId w:val="18"/>
  </w:num>
  <w:num w:numId="20" w16cid:durableId="1956205714">
    <w:abstractNumId w:val="19"/>
  </w:num>
  <w:num w:numId="21" w16cid:durableId="1020934476">
    <w:abstractNumId w:val="20"/>
  </w:num>
  <w:num w:numId="22" w16cid:durableId="1670255972">
    <w:abstractNumId w:val="21"/>
  </w:num>
  <w:num w:numId="23" w16cid:durableId="1264993026">
    <w:abstractNumId w:val="22"/>
  </w:num>
  <w:num w:numId="24" w16cid:durableId="1732995114">
    <w:abstractNumId w:val="23"/>
  </w:num>
  <w:num w:numId="25" w16cid:durableId="1697581556">
    <w:abstractNumId w:val="24"/>
  </w:num>
  <w:num w:numId="26" w16cid:durableId="254018825">
    <w:abstractNumId w:val="25"/>
  </w:num>
  <w:num w:numId="27" w16cid:durableId="1596550560">
    <w:abstractNumId w:val="26"/>
  </w:num>
  <w:num w:numId="28" w16cid:durableId="1407650008">
    <w:abstractNumId w:val="27"/>
  </w:num>
  <w:num w:numId="29" w16cid:durableId="2029484450">
    <w:abstractNumId w:val="28"/>
  </w:num>
  <w:num w:numId="30" w16cid:durableId="472868784">
    <w:abstractNumId w:val="29"/>
  </w:num>
  <w:num w:numId="31" w16cid:durableId="618997779">
    <w:abstractNumId w:val="30"/>
  </w:num>
  <w:num w:numId="32" w16cid:durableId="425810057">
    <w:abstractNumId w:val="31"/>
  </w:num>
  <w:num w:numId="33" w16cid:durableId="1356884540">
    <w:abstractNumId w:val="32"/>
  </w:num>
  <w:num w:numId="34" w16cid:durableId="1160656289">
    <w:abstractNumId w:val="33"/>
  </w:num>
  <w:num w:numId="35" w16cid:durableId="564801159">
    <w:abstractNumId w:val="34"/>
  </w:num>
  <w:num w:numId="36" w16cid:durableId="741029086">
    <w:abstractNumId w:val="35"/>
  </w:num>
  <w:num w:numId="37" w16cid:durableId="1523126041">
    <w:abstractNumId w:val="36"/>
  </w:num>
  <w:num w:numId="38" w16cid:durableId="1473983224">
    <w:abstractNumId w:val="37"/>
  </w:num>
  <w:num w:numId="39" w16cid:durableId="2141335055">
    <w:abstractNumId w:val="38"/>
  </w:num>
  <w:num w:numId="40" w16cid:durableId="733699768">
    <w:abstractNumId w:val="39"/>
  </w:num>
  <w:num w:numId="41" w16cid:durableId="107360797">
    <w:abstractNumId w:val="40"/>
  </w:num>
  <w:num w:numId="42" w16cid:durableId="836967727">
    <w:abstractNumId w:val="41"/>
  </w:num>
  <w:num w:numId="43" w16cid:durableId="1386218545">
    <w:abstractNumId w:val="42"/>
  </w:num>
  <w:num w:numId="44" w16cid:durableId="19520838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28C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2E6F697"/>
  <w15:chartTrackingRefBased/>
  <w15:docId w15:val="{9FAEE3AC-BA1E-49D6-90AE-86D7DB2C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