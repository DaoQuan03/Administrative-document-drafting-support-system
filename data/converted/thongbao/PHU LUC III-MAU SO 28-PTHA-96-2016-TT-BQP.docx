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46E0" w14:textId="77777777" w:rsidR="00C661BD" w:rsidRPr="00CF33F4" w:rsidRDefault="00C661BD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28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661BD" w:rsidRPr="000340CC" w14:paraId="735EA875" w14:textId="77777777" w:rsidTr="000340CC">
        <w:tc>
          <w:tcPr>
            <w:tcW w:w="3348" w:type="dxa"/>
          </w:tcPr>
          <w:p w14:paraId="0263CDFB" w14:textId="77777777" w:rsidR="00C661BD" w:rsidRPr="000340CC" w:rsidRDefault="00C661BD" w:rsidP="000340C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0340CC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0340CC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49E1B80D" w14:textId="77777777" w:rsidR="00C661BD" w:rsidRPr="000340CC" w:rsidRDefault="00C661BD" w:rsidP="000340C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0340CC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C661BD" w:rsidRPr="000340CC" w14:paraId="543B1943" w14:textId="77777777" w:rsidTr="000340CC">
        <w:tc>
          <w:tcPr>
            <w:tcW w:w="3348" w:type="dxa"/>
          </w:tcPr>
          <w:p w14:paraId="11718A44" w14:textId="77777777" w:rsidR="00C661BD" w:rsidRPr="000340CC" w:rsidRDefault="00C661BD" w:rsidP="000340C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0340CC">
              <w:rPr>
                <w:rFonts w:ascii="Times New Roman" w:hAnsi="Times New Roman" w:cs="Times New Roman"/>
              </w:rPr>
              <w:t xml:space="preserve">Số: </w:t>
            </w:r>
            <w:r w:rsidRPr="000340CC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0340CC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4BD20C9F" w14:textId="77777777" w:rsidR="00C661BD" w:rsidRPr="000340CC" w:rsidRDefault="00C661BD" w:rsidP="000340CC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0340CC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7A44EF96" w14:textId="77777777" w:rsidR="00C661BD" w:rsidRPr="00CF33F4" w:rsidRDefault="00C661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  <w:lang w:val="en-US"/>
        </w:rPr>
      </w:pPr>
    </w:p>
    <w:p w14:paraId="41A83BF0" w14:textId="77777777" w:rsidR="00BF7D98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6E103622" w14:textId="77777777" w:rsidR="00E54724" w:rsidRPr="00CF33F4" w:rsidRDefault="00BF7D98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nhận bản án, quyết định của </w:t>
      </w:r>
      <w:r w:rsidR="00146B4E" w:rsidRPr="00CF33F4">
        <w:rPr>
          <w:rFonts w:ascii="Times New Roman" w:hAnsi="Times New Roman" w:cs="Times New Roman"/>
          <w:b/>
        </w:rPr>
        <w:t>Tòa án</w:t>
      </w:r>
    </w:p>
    <w:p w14:paraId="7EF9AF48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BF7D98" w:rsidRPr="00CF33F4">
        <w:rPr>
          <w:rFonts w:ascii="Times New Roman" w:hAnsi="Times New Roman" w:cs="Times New Roman"/>
          <w:lang w:val="en-US"/>
        </w:rPr>
        <w:t xml:space="preserve"> ……………………………………………</w:t>
      </w:r>
    </w:p>
    <w:p w14:paraId="4BC663F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 </w:t>
      </w:r>
      <w:r w:rsidR="00BF7D98" w:rsidRPr="00CF33F4">
        <w:rPr>
          <w:rFonts w:ascii="Times New Roman" w:hAnsi="Times New Roman" w:cs="Times New Roman"/>
          <w:lang w:val="en-US"/>
        </w:rPr>
        <w:t xml:space="preserve">……………………………………………………………………………………..…. </w:t>
      </w:r>
      <w:r w:rsidRPr="00CF33F4">
        <w:rPr>
          <w:rFonts w:ascii="Times New Roman" w:hAnsi="Times New Roman" w:cs="Times New Roman"/>
        </w:rPr>
        <w:t xml:space="preserve">đã nhận được Bản án, Quyết định số </w:t>
      </w:r>
      <w:r w:rsidR="00BF7D98" w:rsidRPr="00CF33F4">
        <w:rPr>
          <w:rFonts w:ascii="Times New Roman" w:hAnsi="Times New Roman" w:cs="Times New Roman"/>
          <w:lang w:val="en-US"/>
        </w:rPr>
        <w:t xml:space="preserve">……………. </w:t>
      </w:r>
      <w:r w:rsidRPr="00CF33F4">
        <w:rPr>
          <w:rFonts w:ascii="Times New Roman" w:hAnsi="Times New Roman" w:cs="Times New Roman"/>
        </w:rPr>
        <w:t xml:space="preserve">ngày </w:t>
      </w:r>
      <w:r w:rsidR="00BF7D98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BF7D98" w:rsidRPr="00CF33F4">
        <w:rPr>
          <w:rFonts w:ascii="Times New Roman" w:hAnsi="Times New Roman" w:cs="Times New Roman"/>
          <w:lang w:val="en-US"/>
        </w:rPr>
        <w:t xml:space="preserve">…... </w:t>
      </w:r>
      <w:r w:rsidRPr="00CF33F4">
        <w:rPr>
          <w:rFonts w:ascii="Times New Roman" w:hAnsi="Times New Roman" w:cs="Times New Roman"/>
        </w:rPr>
        <w:t>năm</w:t>
      </w:r>
      <w:r w:rsidR="00BF7D98" w:rsidRPr="00CF33F4">
        <w:rPr>
          <w:rFonts w:ascii="Times New Roman" w:hAnsi="Times New Roman" w:cs="Times New Roman"/>
          <w:lang w:val="en-US"/>
        </w:rPr>
        <w:t xml:space="preserve"> ………. </w:t>
      </w:r>
      <w:r w:rsidRPr="00CF33F4">
        <w:rPr>
          <w:rFonts w:ascii="Times New Roman" w:hAnsi="Times New Roman" w:cs="Times New Roman"/>
        </w:rPr>
        <w:t xml:space="preserve">của </w:t>
      </w:r>
      <w:r w:rsidR="00BF7D98" w:rsidRPr="00CF33F4">
        <w:rPr>
          <w:rFonts w:ascii="Times New Roman" w:hAnsi="Times New Roman" w:cs="Times New Roman"/>
          <w:lang w:val="en-US"/>
        </w:rPr>
        <w:t>………. ………………………………………………..</w:t>
      </w:r>
    </w:p>
    <w:p w14:paraId="14F558C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Các tài liệu kèm theo gồm:</w:t>
      </w:r>
    </w:p>
    <w:p w14:paraId="235C0C5C" w14:textId="77777777" w:rsidR="00BF7D98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D52EA22" w14:textId="77777777" w:rsidR="00BF7D98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0ECE37C" w14:textId="77777777" w:rsidR="00BF7D98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ADFCA4F" w14:textId="77777777" w:rsidR="00BF7D98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66136BB" w14:textId="77777777" w:rsidR="00E54724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Vậy, thông báo để T</w:t>
      </w:r>
      <w:r w:rsidRPr="00CF33F4">
        <w:rPr>
          <w:rFonts w:ascii="Times New Roman" w:hAnsi="Times New Roman" w:cs="Times New Roman"/>
          <w:lang w:val="en-US"/>
        </w:rPr>
        <w:t>òa</w:t>
      </w:r>
      <w:r w:rsidR="00E54724" w:rsidRPr="00CF33F4">
        <w:rPr>
          <w:rFonts w:ascii="Times New Roman" w:hAnsi="Times New Roman" w:cs="Times New Roman"/>
        </w:rPr>
        <w:t xml:space="preserve"> án </w:t>
      </w:r>
      <w:r w:rsidRPr="00CF33F4">
        <w:rPr>
          <w:rFonts w:ascii="Times New Roman" w:hAnsi="Times New Roman" w:cs="Times New Roman"/>
          <w:lang w:val="en-US"/>
        </w:rPr>
        <w:t xml:space="preserve">………………………….. </w:t>
      </w:r>
      <w:r w:rsidR="00E54724" w:rsidRPr="00CF33F4">
        <w:rPr>
          <w:rFonts w:ascii="Times New Roman" w:hAnsi="Times New Roman" w:cs="Times New Roman"/>
        </w:rPr>
        <w:t>biết.</w:t>
      </w:r>
    </w:p>
    <w:p w14:paraId="7A7D6B7D" w14:textId="77777777" w:rsidR="00BF7D98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F7D98" w:rsidRPr="000340CC" w14:paraId="55623517" w14:textId="77777777" w:rsidTr="000340CC">
        <w:tc>
          <w:tcPr>
            <w:tcW w:w="4428" w:type="dxa"/>
          </w:tcPr>
          <w:p w14:paraId="38918628" w14:textId="77777777" w:rsidR="00BF7D98" w:rsidRPr="000340CC" w:rsidRDefault="00BF7D98" w:rsidP="000340CC">
            <w:pPr>
              <w:spacing w:before="120"/>
              <w:rPr>
                <w:rFonts w:ascii="Times New Roman" w:hAnsi="Times New Roman" w:cs="Times New Roman"/>
              </w:rPr>
            </w:pPr>
          </w:p>
          <w:p w14:paraId="41D48E2A" w14:textId="77777777" w:rsidR="00BF7D98" w:rsidRPr="000340CC" w:rsidRDefault="00BF7D98" w:rsidP="000340CC">
            <w:pPr>
              <w:spacing w:before="120"/>
              <w:rPr>
                <w:rFonts w:ascii="Times New Roman" w:hAnsi="Times New Roman" w:cs="Times New Roman"/>
              </w:rPr>
            </w:pPr>
            <w:r w:rsidRPr="000340CC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0340CC">
              <w:rPr>
                <w:rFonts w:ascii="Times New Roman" w:hAnsi="Times New Roman" w:cs="Times New Roman"/>
                <w:b/>
                <w:i/>
              </w:rPr>
              <w:br/>
            </w:r>
            <w:r w:rsidRPr="000340CC">
              <w:rPr>
                <w:rFonts w:ascii="Times New Roman" w:hAnsi="Times New Roman" w:cs="Times New Roman"/>
              </w:rPr>
              <w:t>- Như trên;</w:t>
            </w:r>
            <w:r w:rsidRPr="000340CC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125EAEBD" w14:textId="77777777" w:rsidR="00BF7D98" w:rsidRPr="000340CC" w:rsidRDefault="00BF7D98" w:rsidP="000340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0340CC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339BA88B" w14:textId="77777777" w:rsidR="00E54724" w:rsidRPr="00CF33F4" w:rsidRDefault="00E54724" w:rsidP="000340CC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969503731">
    <w:abstractNumId w:val="0"/>
  </w:num>
  <w:num w:numId="2" w16cid:durableId="1659111416">
    <w:abstractNumId w:val="1"/>
  </w:num>
  <w:num w:numId="3" w16cid:durableId="1387147565">
    <w:abstractNumId w:val="2"/>
  </w:num>
  <w:num w:numId="4" w16cid:durableId="1211305115">
    <w:abstractNumId w:val="3"/>
  </w:num>
  <w:num w:numId="5" w16cid:durableId="1252470644">
    <w:abstractNumId w:val="4"/>
  </w:num>
  <w:num w:numId="6" w16cid:durableId="1124619072">
    <w:abstractNumId w:val="5"/>
  </w:num>
  <w:num w:numId="7" w16cid:durableId="2110226335">
    <w:abstractNumId w:val="6"/>
  </w:num>
  <w:num w:numId="8" w16cid:durableId="1207140031">
    <w:abstractNumId w:val="7"/>
  </w:num>
  <w:num w:numId="9" w16cid:durableId="944075840">
    <w:abstractNumId w:val="8"/>
  </w:num>
  <w:num w:numId="10" w16cid:durableId="389113130">
    <w:abstractNumId w:val="9"/>
  </w:num>
  <w:num w:numId="11" w16cid:durableId="1327592513">
    <w:abstractNumId w:val="10"/>
  </w:num>
  <w:num w:numId="12" w16cid:durableId="854996775">
    <w:abstractNumId w:val="11"/>
  </w:num>
  <w:num w:numId="13" w16cid:durableId="165094186">
    <w:abstractNumId w:val="12"/>
  </w:num>
  <w:num w:numId="14" w16cid:durableId="961302625">
    <w:abstractNumId w:val="13"/>
  </w:num>
  <w:num w:numId="15" w16cid:durableId="1803426212">
    <w:abstractNumId w:val="14"/>
  </w:num>
  <w:num w:numId="16" w16cid:durableId="1579171418">
    <w:abstractNumId w:val="15"/>
  </w:num>
  <w:num w:numId="17" w16cid:durableId="1272319880">
    <w:abstractNumId w:val="16"/>
  </w:num>
  <w:num w:numId="18" w16cid:durableId="357121048">
    <w:abstractNumId w:val="17"/>
  </w:num>
  <w:num w:numId="19" w16cid:durableId="720595807">
    <w:abstractNumId w:val="18"/>
  </w:num>
  <w:num w:numId="20" w16cid:durableId="1777022827">
    <w:abstractNumId w:val="19"/>
  </w:num>
  <w:num w:numId="21" w16cid:durableId="1370450874">
    <w:abstractNumId w:val="20"/>
  </w:num>
  <w:num w:numId="22" w16cid:durableId="504511846">
    <w:abstractNumId w:val="21"/>
  </w:num>
  <w:num w:numId="23" w16cid:durableId="658265499">
    <w:abstractNumId w:val="22"/>
  </w:num>
  <w:num w:numId="24" w16cid:durableId="1720392963">
    <w:abstractNumId w:val="23"/>
  </w:num>
  <w:num w:numId="25" w16cid:durableId="658534481">
    <w:abstractNumId w:val="24"/>
  </w:num>
  <w:num w:numId="26" w16cid:durableId="270817258">
    <w:abstractNumId w:val="25"/>
  </w:num>
  <w:num w:numId="27" w16cid:durableId="16389541">
    <w:abstractNumId w:val="26"/>
  </w:num>
  <w:num w:numId="28" w16cid:durableId="305401329">
    <w:abstractNumId w:val="27"/>
  </w:num>
  <w:num w:numId="29" w16cid:durableId="109058000">
    <w:abstractNumId w:val="28"/>
  </w:num>
  <w:num w:numId="30" w16cid:durableId="740181059">
    <w:abstractNumId w:val="29"/>
  </w:num>
  <w:num w:numId="31" w16cid:durableId="1992171588">
    <w:abstractNumId w:val="30"/>
  </w:num>
  <w:num w:numId="32" w16cid:durableId="363797080">
    <w:abstractNumId w:val="31"/>
  </w:num>
  <w:num w:numId="33" w16cid:durableId="1749032508">
    <w:abstractNumId w:val="32"/>
  </w:num>
  <w:num w:numId="34" w16cid:durableId="724566284">
    <w:abstractNumId w:val="33"/>
  </w:num>
  <w:num w:numId="35" w16cid:durableId="1385835534">
    <w:abstractNumId w:val="34"/>
  </w:num>
  <w:num w:numId="36" w16cid:durableId="1466970066">
    <w:abstractNumId w:val="35"/>
  </w:num>
  <w:num w:numId="37" w16cid:durableId="1312976724">
    <w:abstractNumId w:val="36"/>
  </w:num>
  <w:num w:numId="38" w16cid:durableId="789864470">
    <w:abstractNumId w:val="37"/>
  </w:num>
  <w:num w:numId="39" w16cid:durableId="136263825">
    <w:abstractNumId w:val="38"/>
  </w:num>
  <w:num w:numId="40" w16cid:durableId="1362128696">
    <w:abstractNumId w:val="39"/>
  </w:num>
  <w:num w:numId="41" w16cid:durableId="190463108">
    <w:abstractNumId w:val="40"/>
  </w:num>
  <w:num w:numId="42" w16cid:durableId="1304311435">
    <w:abstractNumId w:val="41"/>
  </w:num>
  <w:num w:numId="43" w16cid:durableId="880438174">
    <w:abstractNumId w:val="42"/>
  </w:num>
  <w:num w:numId="44" w16cid:durableId="16835854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5340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ABA83F2"/>
  <w15:chartTrackingRefBased/>
  <w15:docId w15:val="{CC19B954-99FC-4F62-8B87-6EFD0A43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