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478C" w14:textId="77777777" w:rsidR="00CA01B3" w:rsidRPr="00CF33F4" w:rsidRDefault="00CA01B3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="00ED1411" w:rsidRPr="00CF33F4">
        <w:rPr>
          <w:rFonts w:ascii="Times New Roman" w:hAnsi="Times New Roman" w:cs="Times New Roman"/>
          <w:lang w:val="en-US"/>
        </w:rPr>
        <w:t>44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A01B3" w:rsidRPr="00335741" w14:paraId="0D115D54" w14:textId="77777777" w:rsidTr="00335741">
        <w:tc>
          <w:tcPr>
            <w:tcW w:w="3348" w:type="dxa"/>
          </w:tcPr>
          <w:p w14:paraId="7308B1AE" w14:textId="77777777" w:rsidR="00CA01B3" w:rsidRPr="00335741" w:rsidRDefault="00CA01B3" w:rsidP="0033574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335741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335741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33574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33574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33574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33574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2F9548AA" w14:textId="77777777" w:rsidR="00CA01B3" w:rsidRPr="00335741" w:rsidRDefault="00CA01B3" w:rsidP="0033574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3574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33574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33574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CA01B3" w:rsidRPr="00335741" w14:paraId="16C09BC0" w14:textId="77777777" w:rsidTr="00335741">
        <w:tc>
          <w:tcPr>
            <w:tcW w:w="3348" w:type="dxa"/>
          </w:tcPr>
          <w:p w14:paraId="6E362280" w14:textId="77777777" w:rsidR="00CA01B3" w:rsidRPr="00335741" w:rsidRDefault="00CA01B3" w:rsidP="0033574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35741">
              <w:rPr>
                <w:rFonts w:ascii="Times New Roman" w:hAnsi="Times New Roman" w:cs="Times New Roman"/>
              </w:rPr>
              <w:t xml:space="preserve">Số: </w:t>
            </w:r>
            <w:r w:rsidRPr="00335741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335741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2DD6712D" w14:textId="77777777" w:rsidR="00CA01B3" w:rsidRPr="00335741" w:rsidRDefault="00F14810" w:rsidP="0033574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33574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7623C467" w14:textId="77777777" w:rsidR="00CA01B3" w:rsidRPr="00CF33F4" w:rsidRDefault="00CA01B3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55329156" w14:textId="77777777" w:rsidR="00484410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0FFE7C11" w14:textId="77777777" w:rsidR="00E54724" w:rsidRPr="00CF33F4" w:rsidRDefault="00484410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người đ</w:t>
      </w:r>
      <w:r w:rsidR="00281317" w:rsidRPr="00CF33F4">
        <w:rPr>
          <w:rFonts w:ascii="Times New Roman" w:hAnsi="Times New Roman" w:cs="Times New Roman"/>
          <w:b/>
        </w:rPr>
        <w:t>ượ</w:t>
      </w:r>
      <w:r w:rsidR="00660737" w:rsidRPr="00CF33F4">
        <w:rPr>
          <w:rFonts w:ascii="Times New Roman" w:hAnsi="Times New Roman" w:cs="Times New Roman"/>
          <w:b/>
        </w:rPr>
        <w:t xml:space="preserve">c </w:t>
      </w:r>
      <w:r w:rsidR="00AB5675" w:rsidRPr="00CF33F4">
        <w:rPr>
          <w:rFonts w:ascii="Times New Roman" w:hAnsi="Times New Roman" w:cs="Times New Roman"/>
          <w:b/>
        </w:rPr>
        <w:t>thi</w:t>
      </w:r>
      <w:r w:rsidR="00660737" w:rsidRPr="00CF33F4">
        <w:rPr>
          <w:rFonts w:ascii="Times New Roman" w:hAnsi="Times New Roman" w:cs="Times New Roman"/>
          <w:b/>
        </w:rPr>
        <w:t xml:space="preserve"> hành án nhận tài sản đ</w:t>
      </w:r>
      <w:r w:rsidR="00660737" w:rsidRPr="00CF33F4">
        <w:rPr>
          <w:rFonts w:ascii="Times New Roman" w:hAnsi="Times New Roman" w:cs="Times New Roman"/>
          <w:b/>
          <w:lang w:val="en-US"/>
        </w:rPr>
        <w:t>ể</w:t>
      </w:r>
      <w:r w:rsidR="00E54724" w:rsidRPr="00CF33F4">
        <w:rPr>
          <w:rFonts w:ascii="Times New Roman" w:hAnsi="Times New Roman" w:cs="Times New Roman"/>
          <w:b/>
        </w:rPr>
        <w:t xml:space="preserve"> trừ vào số tiền được </w:t>
      </w:r>
      <w:r w:rsidR="00AB5675" w:rsidRPr="00CF33F4">
        <w:rPr>
          <w:rFonts w:ascii="Times New Roman" w:hAnsi="Times New Roman" w:cs="Times New Roman"/>
          <w:b/>
        </w:rPr>
        <w:t>thi</w:t>
      </w:r>
      <w:r w:rsidR="00E54724" w:rsidRPr="00CF33F4">
        <w:rPr>
          <w:rFonts w:ascii="Times New Roman" w:hAnsi="Times New Roman" w:cs="Times New Roman"/>
          <w:b/>
        </w:rPr>
        <w:t xml:space="preserve"> hành án</w:t>
      </w:r>
    </w:p>
    <w:p w14:paraId="30EA5A44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660737" w:rsidRPr="00CF33F4">
        <w:rPr>
          <w:rFonts w:ascii="Times New Roman" w:hAnsi="Times New Roman" w:cs="Times New Roman"/>
          <w:lang w:val="en-US"/>
        </w:rPr>
        <w:t xml:space="preserve"> …………………………………………</w:t>
      </w:r>
    </w:p>
    <w:p w14:paraId="29959E1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660737" w:rsidRPr="00CF33F4">
        <w:rPr>
          <w:rFonts w:ascii="Times New Roman" w:hAnsi="Times New Roman" w:cs="Times New Roman"/>
          <w:lang w:val="en-US"/>
        </w:rPr>
        <w:t>……………..</w:t>
      </w:r>
      <w:r w:rsidRPr="00CF33F4">
        <w:rPr>
          <w:rFonts w:ascii="Times New Roman" w:hAnsi="Times New Roman" w:cs="Times New Roman"/>
        </w:rPr>
        <w:t>;</w:t>
      </w:r>
    </w:p>
    <w:p w14:paraId="6BDFE6AC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660737" w:rsidRPr="00CF33F4">
        <w:rPr>
          <w:rFonts w:ascii="Times New Roman" w:hAnsi="Times New Roman" w:cs="Times New Roman"/>
          <w:lang w:val="en-US"/>
        </w:rPr>
        <w:t xml:space="preserve">………………. </w:t>
      </w:r>
      <w:r w:rsidRPr="00CF33F4">
        <w:rPr>
          <w:rFonts w:ascii="Times New Roman" w:hAnsi="Times New Roman" w:cs="Times New Roman"/>
        </w:rPr>
        <w:t xml:space="preserve">ngày </w:t>
      </w:r>
      <w:r w:rsidR="00660737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>tháng</w:t>
      </w:r>
      <w:r w:rsidR="00660737" w:rsidRPr="00CF33F4">
        <w:rPr>
          <w:rFonts w:ascii="Times New Roman" w:hAnsi="Times New Roman" w:cs="Times New Roman"/>
          <w:lang w:val="en-US"/>
        </w:rPr>
        <w:t xml:space="preserve"> …… </w:t>
      </w:r>
      <w:r w:rsidRPr="00CF33F4">
        <w:rPr>
          <w:rFonts w:ascii="Times New Roman" w:hAnsi="Times New Roman" w:cs="Times New Roman"/>
        </w:rPr>
        <w:t xml:space="preserve">năm </w:t>
      </w:r>
      <w:r w:rsidR="00660737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60737" w:rsidRPr="00CF33F4">
        <w:rPr>
          <w:rFonts w:ascii="Times New Roman" w:hAnsi="Times New Roman" w:cs="Times New Roman"/>
          <w:lang w:val="en-US"/>
        </w:rPr>
        <w:t>………………………………………………………</w:t>
      </w:r>
      <w:r w:rsidRPr="00CF33F4">
        <w:rPr>
          <w:rFonts w:ascii="Times New Roman" w:hAnsi="Times New Roman" w:cs="Times New Roman"/>
        </w:rPr>
        <w:t>;</w:t>
      </w:r>
    </w:p>
    <w:p w14:paraId="07A1456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về việc cưỡng chế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660737" w:rsidRPr="00CF33F4">
        <w:rPr>
          <w:rFonts w:ascii="Times New Roman" w:hAnsi="Times New Roman" w:cs="Times New Roman"/>
          <w:lang w:val="en-US"/>
        </w:rPr>
        <w:t xml:space="preserve">………..... </w:t>
      </w:r>
      <w:r w:rsidRPr="00CF33F4">
        <w:rPr>
          <w:rFonts w:ascii="Times New Roman" w:hAnsi="Times New Roman" w:cs="Times New Roman"/>
        </w:rPr>
        <w:t xml:space="preserve">ngày </w:t>
      </w:r>
      <w:r w:rsidR="0066073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66073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66073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của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60737" w:rsidRPr="00CF33F4">
        <w:rPr>
          <w:rFonts w:ascii="Times New Roman" w:hAnsi="Times New Roman" w:cs="Times New Roman"/>
          <w:lang w:val="en-US"/>
        </w:rPr>
        <w:t>………………………………..</w:t>
      </w:r>
      <w:r w:rsidRPr="00CF33F4">
        <w:rPr>
          <w:rFonts w:ascii="Times New Roman" w:hAnsi="Times New Roman" w:cs="Times New Roman"/>
        </w:rPr>
        <w:t>;</w:t>
      </w:r>
    </w:p>
    <w:p w14:paraId="50F0501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kết quả bán đấu giá ngày </w:t>
      </w:r>
      <w:r w:rsidR="00660737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tháng </w:t>
      </w:r>
      <w:r w:rsidR="00660737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660737" w:rsidRPr="00CF33F4">
        <w:rPr>
          <w:rFonts w:ascii="Times New Roman" w:hAnsi="Times New Roman" w:cs="Times New Roman"/>
          <w:lang w:val="en-US"/>
        </w:rPr>
        <w:t xml:space="preserve">…….. </w:t>
      </w:r>
      <w:r w:rsidRPr="00CF33F4">
        <w:rPr>
          <w:rFonts w:ascii="Times New Roman" w:hAnsi="Times New Roman" w:cs="Times New Roman"/>
        </w:rPr>
        <w:t xml:space="preserve">của </w:t>
      </w:r>
      <w:r w:rsidR="00660737" w:rsidRPr="00CF33F4">
        <w:rPr>
          <w:rFonts w:ascii="Times New Roman" w:hAnsi="Times New Roman" w:cs="Times New Roman"/>
          <w:lang w:val="en-US"/>
        </w:rPr>
        <w:t>…………………………..</w:t>
      </w:r>
      <w:r w:rsidRPr="00CF33F4">
        <w:rPr>
          <w:rFonts w:ascii="Times New Roman" w:hAnsi="Times New Roman" w:cs="Times New Roman"/>
        </w:rPr>
        <w:t>;</w:t>
      </w:r>
    </w:p>
    <w:p w14:paraId="2E3C793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Đơn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nhận tài sản để trừ vào số tiền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ngày</w:t>
      </w:r>
      <w:r w:rsidR="00660737" w:rsidRPr="00CF33F4">
        <w:rPr>
          <w:rFonts w:ascii="Times New Roman" w:hAnsi="Times New Roman" w:cs="Times New Roman"/>
          <w:lang w:val="en-US"/>
        </w:rPr>
        <w:t xml:space="preserve"> …….. </w:t>
      </w:r>
      <w:r w:rsidRPr="00CF33F4">
        <w:rPr>
          <w:rFonts w:ascii="Times New Roman" w:hAnsi="Times New Roman" w:cs="Times New Roman"/>
        </w:rPr>
        <w:t xml:space="preserve">tháng </w:t>
      </w:r>
      <w:r w:rsidR="00660737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năm </w:t>
      </w:r>
      <w:r w:rsidR="00660737" w:rsidRPr="00CF33F4">
        <w:rPr>
          <w:rFonts w:ascii="Times New Roman" w:hAnsi="Times New Roman" w:cs="Times New Roman"/>
          <w:lang w:val="en-US"/>
        </w:rPr>
        <w:t xml:space="preserve">.….. </w:t>
      </w:r>
      <w:r w:rsidRPr="00CF33F4">
        <w:rPr>
          <w:rFonts w:ascii="Times New Roman" w:hAnsi="Times New Roman" w:cs="Times New Roman"/>
        </w:rPr>
        <w:t xml:space="preserve">của </w:t>
      </w:r>
      <w:r w:rsidR="00660737" w:rsidRPr="00CF33F4">
        <w:rPr>
          <w:rFonts w:ascii="Times New Roman" w:hAnsi="Times New Roman" w:cs="Times New Roman"/>
          <w:lang w:val="en-US"/>
        </w:rPr>
        <w:t>…………………………………….</w:t>
      </w:r>
      <w:r w:rsidRPr="00CF33F4">
        <w:rPr>
          <w:rFonts w:ascii="Times New Roman" w:hAnsi="Times New Roman" w:cs="Times New Roman"/>
        </w:rPr>
        <w:t>;</w:t>
      </w:r>
    </w:p>
    <w:p w14:paraId="6103E390" w14:textId="77777777" w:rsidR="00E54724" w:rsidRPr="00CF33F4" w:rsidRDefault="0066073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>Ô</w:t>
      </w:r>
      <w:r w:rsidR="00E54724" w:rsidRPr="00CF33F4">
        <w:rPr>
          <w:rFonts w:ascii="Times New Roman" w:hAnsi="Times New Roman" w:cs="Times New Roman"/>
        </w:rPr>
        <w:t xml:space="preserve">ng (bà): </w:t>
      </w:r>
      <w:r w:rsidRPr="00CF33F4">
        <w:rPr>
          <w:rFonts w:ascii="Times New Roman" w:hAnsi="Times New Roman" w:cs="Times New Roman"/>
          <w:lang w:val="en-US"/>
        </w:rPr>
        <w:t xml:space="preserve">……………………………………………… </w:t>
      </w:r>
      <w:r w:rsidR="00E54724" w:rsidRPr="00CF33F4">
        <w:rPr>
          <w:rFonts w:ascii="Times New Roman" w:hAnsi="Times New Roman" w:cs="Times New Roman"/>
        </w:rPr>
        <w:t xml:space="preserve">địa chỉ: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6D3DF34F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Đồng ý nhận các tài sản đã kê 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sau:</w:t>
      </w:r>
    </w:p>
    <w:p w14:paraId="7CAC2265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1-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660737" w:rsidRPr="00CF33F4">
        <w:rPr>
          <w:rFonts w:ascii="Times New Roman" w:hAnsi="Times New Roman" w:cs="Times New Roman"/>
          <w:lang w:val="en-US"/>
        </w:rPr>
        <w:tab/>
      </w:r>
    </w:p>
    <w:p w14:paraId="72B070E7" w14:textId="77777777" w:rsidR="00E54724" w:rsidRPr="00CF33F4" w:rsidRDefault="003729A1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2-</w:t>
      </w:r>
      <w:r w:rsidR="00E54724" w:rsidRPr="00CF33F4">
        <w:rPr>
          <w:rFonts w:ascii="Times New Roman" w:hAnsi="Times New Roman" w:cs="Times New Roman"/>
        </w:rPr>
        <w:t xml:space="preserve"> </w:t>
      </w:r>
      <w:r w:rsidR="00660737" w:rsidRPr="00CF33F4">
        <w:rPr>
          <w:rFonts w:ascii="Times New Roman" w:hAnsi="Times New Roman" w:cs="Times New Roman"/>
          <w:lang w:val="en-US"/>
        </w:rPr>
        <w:tab/>
      </w:r>
    </w:p>
    <w:p w14:paraId="75E843A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3- </w:t>
      </w:r>
      <w:r w:rsidR="00660737" w:rsidRPr="00CF33F4">
        <w:rPr>
          <w:rFonts w:ascii="Times New Roman" w:hAnsi="Times New Roman" w:cs="Times New Roman"/>
          <w:lang w:val="en-US"/>
        </w:rPr>
        <w:tab/>
      </w:r>
    </w:p>
    <w:p w14:paraId="6A775F1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Đ</w:t>
      </w:r>
      <w:r w:rsidR="00660737" w:rsidRPr="00CF33F4">
        <w:rPr>
          <w:rFonts w:ascii="Times New Roman" w:hAnsi="Times New Roman" w:cs="Times New Roman"/>
          <w:lang w:val="en-US"/>
        </w:rPr>
        <w:t>ể</w:t>
      </w:r>
      <w:r w:rsidRPr="00CF33F4">
        <w:rPr>
          <w:rFonts w:ascii="Times New Roman" w:hAnsi="Times New Roman" w:cs="Times New Roman"/>
        </w:rPr>
        <w:t xml:space="preserve"> trừ vào số tiền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án.</w:t>
      </w:r>
    </w:p>
    <w:p w14:paraId="0088BD7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Trong thời hạn 30 ngày nếu người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không nộp đủ tiền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và chi phí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để lấy </w:t>
      </w:r>
      <w:r w:rsidR="00AB5675" w:rsidRPr="00CF33F4">
        <w:rPr>
          <w:rFonts w:ascii="Times New Roman" w:hAnsi="Times New Roman" w:cs="Times New Roman"/>
        </w:rPr>
        <w:t>lại</w:t>
      </w:r>
      <w:r w:rsidRPr="00CF33F4">
        <w:rPr>
          <w:rFonts w:ascii="Times New Roman" w:hAnsi="Times New Roman" w:cs="Times New Roman"/>
        </w:rPr>
        <w:t xml:space="preserve"> tài sản thì Chấp hành viên sẽ giao tài sản cho 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án.</w:t>
      </w:r>
    </w:p>
    <w:p w14:paraId="18D9679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Vậy, thông báo để </w:t>
      </w:r>
      <w:r w:rsidR="00660737" w:rsidRPr="00CF33F4">
        <w:rPr>
          <w:rFonts w:ascii="Times New Roman" w:hAnsi="Times New Roman" w:cs="Times New Roman"/>
          <w:lang w:val="en-US"/>
        </w:rPr>
        <w:t xml:space="preserve">……………………………. </w:t>
      </w:r>
      <w:r w:rsidRPr="00CF33F4">
        <w:rPr>
          <w:rFonts w:ascii="Times New Roman" w:hAnsi="Times New Roman" w:cs="Times New Roman"/>
        </w:rPr>
        <w:t>biết./.</w:t>
      </w:r>
    </w:p>
    <w:p w14:paraId="67678171" w14:textId="77777777" w:rsidR="00660737" w:rsidRPr="00CF33F4" w:rsidRDefault="0066073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60737" w:rsidRPr="00335741" w14:paraId="774AB17A" w14:textId="77777777" w:rsidTr="00335741">
        <w:tc>
          <w:tcPr>
            <w:tcW w:w="4428" w:type="dxa"/>
          </w:tcPr>
          <w:p w14:paraId="08DDA7E1" w14:textId="77777777" w:rsidR="00660737" w:rsidRPr="00335741" w:rsidRDefault="00660737" w:rsidP="00335741">
            <w:pPr>
              <w:spacing w:before="120"/>
              <w:rPr>
                <w:rFonts w:ascii="Times New Roman" w:hAnsi="Times New Roman" w:cs="Times New Roman"/>
              </w:rPr>
            </w:pPr>
          </w:p>
          <w:p w14:paraId="3A7E1A09" w14:textId="77777777" w:rsidR="00660737" w:rsidRPr="00335741" w:rsidRDefault="00660737" w:rsidP="00335741">
            <w:pPr>
              <w:spacing w:before="120"/>
              <w:rPr>
                <w:rFonts w:ascii="Times New Roman" w:hAnsi="Times New Roman" w:cs="Times New Roman"/>
              </w:rPr>
            </w:pPr>
            <w:r w:rsidRPr="00335741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335741">
              <w:rPr>
                <w:rFonts w:ascii="Times New Roman" w:hAnsi="Times New Roman" w:cs="Times New Roman"/>
                <w:b/>
                <w:i/>
              </w:rPr>
              <w:br/>
            </w:r>
            <w:r w:rsidRPr="00335741">
              <w:rPr>
                <w:rFonts w:ascii="Times New Roman" w:hAnsi="Times New Roman" w:cs="Times New Roman"/>
              </w:rPr>
              <w:t xml:space="preserve">- </w:t>
            </w:r>
            <w:r w:rsidRPr="00335741">
              <w:rPr>
                <w:rFonts w:ascii="Times New Roman" w:hAnsi="Times New Roman" w:cs="Times New Roman"/>
                <w:lang w:val="en-US"/>
              </w:rPr>
              <w:t>Đ</w:t>
            </w:r>
            <w:r w:rsidRPr="00335741">
              <w:rPr>
                <w:rFonts w:ascii="Times New Roman" w:hAnsi="Times New Roman" w:cs="Times New Roman"/>
              </w:rPr>
              <w:t>ương sự;</w:t>
            </w:r>
            <w:r w:rsidRPr="00335741">
              <w:rPr>
                <w:rFonts w:ascii="Times New Roman" w:hAnsi="Times New Roman" w:cs="Times New Roman"/>
              </w:rPr>
              <w:br/>
            </w:r>
            <w:r w:rsidRPr="00335741">
              <w:rPr>
                <w:rFonts w:ascii="Times New Roman" w:hAnsi="Times New Roman" w:cs="Times New Roman"/>
                <w:lang w:val="en-US"/>
              </w:rPr>
              <w:t>- Viện KSQS……;</w:t>
            </w:r>
            <w:r w:rsidRPr="00335741">
              <w:rPr>
                <w:rFonts w:ascii="Times New Roman" w:hAnsi="Times New Roman" w:cs="Times New Roman"/>
                <w:lang w:val="en-US"/>
              </w:rPr>
              <w:br/>
            </w:r>
            <w:r w:rsidRPr="00335741">
              <w:rPr>
                <w:rFonts w:ascii="Times New Roman" w:hAnsi="Times New Roman" w:cs="Times New Roman"/>
              </w:rPr>
              <w:t>-</w:t>
            </w:r>
            <w:r w:rsidRPr="0033574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35741">
              <w:rPr>
                <w:rFonts w:ascii="Times New Roman" w:hAnsi="Times New Roman" w:cs="Times New Roman"/>
              </w:rPr>
              <w:t>Lưu: VT</w:t>
            </w:r>
            <w:r w:rsidR="00785B08" w:rsidRPr="00335741">
              <w:rPr>
                <w:rFonts w:ascii="Times New Roman" w:hAnsi="Times New Roman" w:cs="Times New Roman"/>
                <w:lang w:val="en-US"/>
              </w:rPr>
              <w:t>,</w:t>
            </w:r>
            <w:r w:rsidRPr="00335741">
              <w:rPr>
                <w:rFonts w:ascii="Times New Roman" w:hAnsi="Times New Roman" w:cs="Times New Roman"/>
              </w:rPr>
              <w:t xml:space="preserve"> HS, THA; ....</w:t>
            </w:r>
          </w:p>
        </w:tc>
        <w:tc>
          <w:tcPr>
            <w:tcW w:w="4428" w:type="dxa"/>
          </w:tcPr>
          <w:p w14:paraId="12B9A70F" w14:textId="77777777" w:rsidR="00660737" w:rsidRPr="00335741" w:rsidRDefault="00660737" w:rsidP="00335741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35741">
              <w:rPr>
                <w:rFonts w:ascii="Times New Roman" w:hAnsi="Times New Roman" w:cs="Times New Roman"/>
                <w:b/>
              </w:rPr>
              <w:t>CHẤP HÀNH VIÊN</w:t>
            </w:r>
          </w:p>
        </w:tc>
      </w:tr>
    </w:tbl>
    <w:p w14:paraId="07879D05" w14:textId="77777777" w:rsidR="00E54724" w:rsidRPr="00CF33F4" w:rsidRDefault="00E54724" w:rsidP="00335741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67448923">
    <w:abstractNumId w:val="0"/>
  </w:num>
  <w:num w:numId="2" w16cid:durableId="212011704">
    <w:abstractNumId w:val="1"/>
  </w:num>
  <w:num w:numId="3" w16cid:durableId="1848716791">
    <w:abstractNumId w:val="2"/>
  </w:num>
  <w:num w:numId="4" w16cid:durableId="221643575">
    <w:abstractNumId w:val="3"/>
  </w:num>
  <w:num w:numId="5" w16cid:durableId="2036029997">
    <w:abstractNumId w:val="4"/>
  </w:num>
  <w:num w:numId="6" w16cid:durableId="934094254">
    <w:abstractNumId w:val="5"/>
  </w:num>
  <w:num w:numId="7" w16cid:durableId="776174105">
    <w:abstractNumId w:val="6"/>
  </w:num>
  <w:num w:numId="8" w16cid:durableId="1808163432">
    <w:abstractNumId w:val="7"/>
  </w:num>
  <w:num w:numId="9" w16cid:durableId="1885361248">
    <w:abstractNumId w:val="8"/>
  </w:num>
  <w:num w:numId="10" w16cid:durableId="895895954">
    <w:abstractNumId w:val="9"/>
  </w:num>
  <w:num w:numId="11" w16cid:durableId="682362845">
    <w:abstractNumId w:val="10"/>
  </w:num>
  <w:num w:numId="12" w16cid:durableId="1782141973">
    <w:abstractNumId w:val="11"/>
  </w:num>
  <w:num w:numId="13" w16cid:durableId="1918052264">
    <w:abstractNumId w:val="12"/>
  </w:num>
  <w:num w:numId="14" w16cid:durableId="322318381">
    <w:abstractNumId w:val="13"/>
  </w:num>
  <w:num w:numId="15" w16cid:durableId="1738937362">
    <w:abstractNumId w:val="14"/>
  </w:num>
  <w:num w:numId="16" w16cid:durableId="744496827">
    <w:abstractNumId w:val="15"/>
  </w:num>
  <w:num w:numId="17" w16cid:durableId="636566896">
    <w:abstractNumId w:val="16"/>
  </w:num>
  <w:num w:numId="18" w16cid:durableId="829905236">
    <w:abstractNumId w:val="17"/>
  </w:num>
  <w:num w:numId="19" w16cid:durableId="781345697">
    <w:abstractNumId w:val="18"/>
  </w:num>
  <w:num w:numId="20" w16cid:durableId="1952127458">
    <w:abstractNumId w:val="19"/>
  </w:num>
  <w:num w:numId="21" w16cid:durableId="757678708">
    <w:abstractNumId w:val="20"/>
  </w:num>
  <w:num w:numId="22" w16cid:durableId="685255387">
    <w:abstractNumId w:val="21"/>
  </w:num>
  <w:num w:numId="23" w16cid:durableId="1346059197">
    <w:abstractNumId w:val="22"/>
  </w:num>
  <w:num w:numId="24" w16cid:durableId="305822024">
    <w:abstractNumId w:val="23"/>
  </w:num>
  <w:num w:numId="25" w16cid:durableId="424614038">
    <w:abstractNumId w:val="24"/>
  </w:num>
  <w:num w:numId="26" w16cid:durableId="1675650341">
    <w:abstractNumId w:val="25"/>
  </w:num>
  <w:num w:numId="27" w16cid:durableId="456728998">
    <w:abstractNumId w:val="26"/>
  </w:num>
  <w:num w:numId="28" w16cid:durableId="473715372">
    <w:abstractNumId w:val="27"/>
  </w:num>
  <w:num w:numId="29" w16cid:durableId="1276672507">
    <w:abstractNumId w:val="28"/>
  </w:num>
  <w:num w:numId="30" w16cid:durableId="1671250375">
    <w:abstractNumId w:val="29"/>
  </w:num>
  <w:num w:numId="31" w16cid:durableId="705643156">
    <w:abstractNumId w:val="30"/>
  </w:num>
  <w:num w:numId="32" w16cid:durableId="1551267681">
    <w:abstractNumId w:val="31"/>
  </w:num>
  <w:num w:numId="33" w16cid:durableId="341443059">
    <w:abstractNumId w:val="32"/>
  </w:num>
  <w:num w:numId="34" w16cid:durableId="2035232130">
    <w:abstractNumId w:val="33"/>
  </w:num>
  <w:num w:numId="35" w16cid:durableId="56632087">
    <w:abstractNumId w:val="34"/>
  </w:num>
  <w:num w:numId="36" w16cid:durableId="1938976630">
    <w:abstractNumId w:val="35"/>
  </w:num>
  <w:num w:numId="37" w16cid:durableId="1256785877">
    <w:abstractNumId w:val="36"/>
  </w:num>
  <w:num w:numId="38" w16cid:durableId="484472942">
    <w:abstractNumId w:val="37"/>
  </w:num>
  <w:num w:numId="39" w16cid:durableId="1516991940">
    <w:abstractNumId w:val="38"/>
  </w:num>
  <w:num w:numId="40" w16cid:durableId="1075592011">
    <w:abstractNumId w:val="39"/>
  </w:num>
  <w:num w:numId="41" w16cid:durableId="1869440738">
    <w:abstractNumId w:val="40"/>
  </w:num>
  <w:num w:numId="42" w16cid:durableId="765269045">
    <w:abstractNumId w:val="41"/>
  </w:num>
  <w:num w:numId="43" w16cid:durableId="2044013345">
    <w:abstractNumId w:val="42"/>
  </w:num>
  <w:num w:numId="44" w16cid:durableId="132481756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36F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35741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A5FD0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1AF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433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4259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1147BF0"/>
  <w15:chartTrackingRefBased/>
  <w15:docId w15:val="{34B1769A-E39A-4E0E-B85B-DDB11442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