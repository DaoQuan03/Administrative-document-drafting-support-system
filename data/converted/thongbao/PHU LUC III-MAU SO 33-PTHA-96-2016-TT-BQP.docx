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2B0D" w14:textId="77777777" w:rsidR="009221DA" w:rsidRPr="00CF33F4" w:rsidRDefault="009221DA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3</w:t>
      </w:r>
      <w:r w:rsidR="006129C9" w:rsidRPr="00CF33F4">
        <w:rPr>
          <w:rFonts w:ascii="Times New Roman" w:hAnsi="Times New Roman" w:cs="Times New Roman"/>
          <w:lang w:val="en-US"/>
        </w:rPr>
        <w:t>3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9221DA" w:rsidRPr="00891C34" w14:paraId="0DC7D5B4" w14:textId="77777777" w:rsidTr="00891C34">
        <w:tc>
          <w:tcPr>
            <w:tcW w:w="3348" w:type="dxa"/>
          </w:tcPr>
          <w:p w14:paraId="13E24A26" w14:textId="77777777" w:rsidR="009221DA" w:rsidRPr="00891C34" w:rsidRDefault="009221DA" w:rsidP="00891C34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891C34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891C34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891C34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891C34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891C34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891C34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6B433EA9" w14:textId="77777777" w:rsidR="009221DA" w:rsidRPr="00891C34" w:rsidRDefault="009221DA" w:rsidP="00891C34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891C34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891C34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891C34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9221DA" w:rsidRPr="00891C34" w14:paraId="04F522F0" w14:textId="77777777" w:rsidTr="00891C34">
        <w:tc>
          <w:tcPr>
            <w:tcW w:w="3348" w:type="dxa"/>
          </w:tcPr>
          <w:p w14:paraId="465E1B0E" w14:textId="77777777" w:rsidR="009221DA" w:rsidRPr="00891C34" w:rsidRDefault="009221DA" w:rsidP="00891C34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891C34">
              <w:rPr>
                <w:rFonts w:ascii="Times New Roman" w:hAnsi="Times New Roman" w:cs="Times New Roman"/>
              </w:rPr>
              <w:t xml:space="preserve">Số: </w:t>
            </w:r>
            <w:r w:rsidRPr="00891C34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891C34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2340B890" w14:textId="77777777" w:rsidR="009221DA" w:rsidRPr="00891C34" w:rsidRDefault="009221DA" w:rsidP="00891C34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891C34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</w:t>
            </w:r>
            <w:r w:rsidRPr="00891C34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, ngày </w:t>
            </w:r>
            <w:r w:rsidRPr="00891C34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….. </w:t>
            </w:r>
            <w:r w:rsidRPr="00891C34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tháng </w:t>
            </w:r>
            <w:r w:rsidRPr="00891C34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……. </w:t>
            </w:r>
            <w:r w:rsidRPr="00891C34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năm </w:t>
            </w:r>
            <w:r w:rsidRPr="00891C34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</w:t>
            </w:r>
          </w:p>
        </w:tc>
      </w:tr>
    </w:tbl>
    <w:p w14:paraId="4B4A149F" w14:textId="77777777" w:rsidR="006129C9" w:rsidRPr="00CF33F4" w:rsidRDefault="006129C9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740603E1" w14:textId="77777777" w:rsidR="006129C9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14:paraId="25CFD310" w14:textId="77777777" w:rsidR="00E54724" w:rsidRPr="00CF33F4" w:rsidRDefault="00F66C59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 xml:space="preserve">ề việc thụ lý đơn khiếu nại </w:t>
      </w:r>
      <w:r w:rsidR="00AB5675" w:rsidRPr="00CF33F4">
        <w:rPr>
          <w:rFonts w:ascii="Times New Roman" w:hAnsi="Times New Roman" w:cs="Times New Roman"/>
          <w:b/>
        </w:rPr>
        <w:t>thi</w:t>
      </w:r>
      <w:r w:rsidR="00E54724" w:rsidRPr="00CF33F4">
        <w:rPr>
          <w:rFonts w:ascii="Times New Roman" w:hAnsi="Times New Roman" w:cs="Times New Roman"/>
          <w:b/>
        </w:rPr>
        <w:t xml:space="preserve"> hành án</w:t>
      </w:r>
    </w:p>
    <w:p w14:paraId="30E0DE43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Kính gửi:</w:t>
      </w:r>
      <w:r w:rsidR="00F66C59" w:rsidRPr="00CF33F4">
        <w:rPr>
          <w:rFonts w:ascii="Times New Roman" w:hAnsi="Times New Roman" w:cs="Times New Roman"/>
          <w:lang w:val="en-US"/>
        </w:rPr>
        <w:t xml:space="preserve"> ………………………………………….</w:t>
      </w:r>
    </w:p>
    <w:p w14:paraId="3DBB74D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... Điều ... Luật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 </w:t>
      </w:r>
      <w:r w:rsidR="00F66C59" w:rsidRPr="00CF33F4">
        <w:rPr>
          <w:rFonts w:ascii="Times New Roman" w:hAnsi="Times New Roman" w:cs="Times New Roman"/>
          <w:lang w:val="en-US"/>
        </w:rPr>
        <w:t>………………</w:t>
      </w:r>
      <w:r w:rsidRPr="00CF33F4">
        <w:rPr>
          <w:rFonts w:ascii="Times New Roman" w:hAnsi="Times New Roman" w:cs="Times New Roman"/>
        </w:rPr>
        <w:t>;</w:t>
      </w:r>
    </w:p>
    <w:p w14:paraId="5B7D9D3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Bản án, Quyết định số </w:t>
      </w:r>
      <w:r w:rsidR="00F66C59" w:rsidRPr="00CF33F4">
        <w:rPr>
          <w:rFonts w:ascii="Times New Roman" w:hAnsi="Times New Roman" w:cs="Times New Roman"/>
          <w:lang w:val="en-US"/>
        </w:rPr>
        <w:t xml:space="preserve">…………………….. </w:t>
      </w:r>
      <w:r w:rsidRPr="00CF33F4">
        <w:rPr>
          <w:rFonts w:ascii="Times New Roman" w:hAnsi="Times New Roman" w:cs="Times New Roman"/>
        </w:rPr>
        <w:t xml:space="preserve">ngày </w:t>
      </w:r>
      <w:r w:rsidR="00F66C59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F66C59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>năm</w:t>
      </w:r>
      <w:r w:rsidR="00F66C59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>của</w:t>
      </w:r>
      <w:r w:rsidR="00F66C59" w:rsidRPr="00CF33F4">
        <w:rPr>
          <w:rFonts w:ascii="Times New Roman" w:hAnsi="Times New Roman" w:cs="Times New Roman"/>
          <w:lang w:val="en-US"/>
        </w:rPr>
        <w:tab/>
      </w:r>
      <w:r w:rsidRPr="00CF33F4">
        <w:rPr>
          <w:rFonts w:ascii="Times New Roman" w:hAnsi="Times New Roman" w:cs="Times New Roman"/>
        </w:rPr>
        <w:t xml:space="preserve"> </w:t>
      </w:r>
    </w:p>
    <w:p w14:paraId="7D061E26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đơn khiếu nại về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 của ông (bà) </w:t>
      </w:r>
      <w:r w:rsidR="00F66C59" w:rsidRPr="00CF33F4">
        <w:rPr>
          <w:rFonts w:ascii="Times New Roman" w:hAnsi="Times New Roman" w:cs="Times New Roman"/>
          <w:lang w:val="en-US"/>
        </w:rPr>
        <w:tab/>
      </w:r>
    </w:p>
    <w:p w14:paraId="6EBF94B5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F66C59" w:rsidRPr="00CF33F4">
        <w:rPr>
          <w:rFonts w:ascii="Times New Roman" w:hAnsi="Times New Roman" w:cs="Times New Roman"/>
          <w:lang w:val="en-US"/>
        </w:rPr>
        <w:tab/>
      </w:r>
    </w:p>
    <w:p w14:paraId="46B8DC2A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Nội dung đơn khiếu nại:</w:t>
      </w:r>
    </w:p>
    <w:p w14:paraId="3CE30D33" w14:textId="77777777" w:rsidR="00F66C59" w:rsidRPr="00CF33F4" w:rsidRDefault="00F66C59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D7E447A" w14:textId="77777777" w:rsidR="00F66C59" w:rsidRPr="00CF33F4" w:rsidRDefault="00F66C59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015EC31" w14:textId="77777777" w:rsidR="00F66C59" w:rsidRPr="00CF33F4" w:rsidRDefault="00F66C59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412CEA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>Sau khi xem xét:</w:t>
      </w:r>
    </w:p>
    <w:p w14:paraId="608D73CA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F66C59" w:rsidRPr="00CF33F4">
        <w:rPr>
          <w:rFonts w:ascii="Times New Roman" w:hAnsi="Times New Roman" w:cs="Times New Roman"/>
          <w:lang w:val="en-US"/>
        </w:rPr>
        <w:t xml:space="preserve">………………………….. </w:t>
      </w:r>
      <w:r w:rsidRPr="00CF33F4">
        <w:rPr>
          <w:rFonts w:ascii="Times New Roman" w:hAnsi="Times New Roman" w:cs="Times New Roman"/>
        </w:rPr>
        <w:t>đã thụ lý đơn khiếu nại về</w:t>
      </w:r>
      <w:r w:rsidR="00F66C59" w:rsidRPr="00CF33F4">
        <w:rPr>
          <w:rFonts w:ascii="Times New Roman" w:hAnsi="Times New Roman" w:cs="Times New Roman"/>
          <w:lang w:val="en-US"/>
        </w:rPr>
        <w:t xml:space="preserve">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 của ông (bà) </w:t>
      </w:r>
      <w:r w:rsidR="00F66C59" w:rsidRPr="00CF33F4">
        <w:rPr>
          <w:rFonts w:ascii="Times New Roman" w:hAnsi="Times New Roman" w:cs="Times New Roman"/>
          <w:lang w:val="en-US"/>
        </w:rPr>
        <w:tab/>
      </w:r>
    </w:p>
    <w:p w14:paraId="2D9FF7E8" w14:textId="77777777" w:rsidR="00F66C59" w:rsidRPr="00CF33F4" w:rsidRDefault="00F66C59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CF64BD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Vậy,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F66C59" w:rsidRPr="00CF33F4">
        <w:rPr>
          <w:rFonts w:ascii="Times New Roman" w:hAnsi="Times New Roman" w:cs="Times New Roman"/>
          <w:lang w:val="en-US"/>
        </w:rPr>
        <w:t xml:space="preserve">……………….. </w:t>
      </w:r>
      <w:r w:rsidRPr="00CF33F4">
        <w:rPr>
          <w:rFonts w:ascii="Times New Roman" w:hAnsi="Times New Roman" w:cs="Times New Roman"/>
        </w:rPr>
        <w:t>thông báo để ông (bà)</w:t>
      </w:r>
      <w:r w:rsidR="00F66C59" w:rsidRPr="00CF33F4">
        <w:rPr>
          <w:rFonts w:ascii="Times New Roman" w:hAnsi="Times New Roman" w:cs="Times New Roman"/>
        </w:rPr>
        <w:t>…</w:t>
      </w:r>
      <w:r w:rsidR="00F66C59" w:rsidRPr="00CF33F4">
        <w:rPr>
          <w:rFonts w:ascii="Times New Roman" w:hAnsi="Times New Roman" w:cs="Times New Roman"/>
          <w:lang w:val="en-US"/>
        </w:rPr>
        <w:t>…</w:t>
      </w:r>
      <w:r w:rsidRPr="00CF33F4">
        <w:rPr>
          <w:rFonts w:ascii="Times New Roman" w:hAnsi="Times New Roman" w:cs="Times New Roman"/>
        </w:rPr>
        <w:t>. biết./.</w:t>
      </w:r>
    </w:p>
    <w:p w14:paraId="3FC902D3" w14:textId="77777777" w:rsidR="00F66C59" w:rsidRPr="00CF33F4" w:rsidRDefault="00F66C59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66C59" w:rsidRPr="00891C34" w14:paraId="0D894878" w14:textId="77777777" w:rsidTr="00891C34">
        <w:tc>
          <w:tcPr>
            <w:tcW w:w="4428" w:type="dxa"/>
          </w:tcPr>
          <w:p w14:paraId="1D7E32A5" w14:textId="77777777" w:rsidR="00F66C59" w:rsidRPr="00891C34" w:rsidRDefault="00F66C59" w:rsidP="00891C34">
            <w:pPr>
              <w:spacing w:before="120"/>
              <w:rPr>
                <w:rFonts w:ascii="Times New Roman" w:hAnsi="Times New Roman" w:cs="Times New Roman"/>
              </w:rPr>
            </w:pPr>
          </w:p>
          <w:p w14:paraId="0D699D31" w14:textId="77777777" w:rsidR="00F66C59" w:rsidRPr="00891C34" w:rsidRDefault="00F66C59" w:rsidP="00891C34">
            <w:pPr>
              <w:spacing w:before="120"/>
              <w:rPr>
                <w:rFonts w:ascii="Times New Roman" w:hAnsi="Times New Roman" w:cs="Times New Roman"/>
              </w:rPr>
            </w:pPr>
            <w:r w:rsidRPr="00891C34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891C34">
              <w:rPr>
                <w:rFonts w:ascii="Times New Roman" w:hAnsi="Times New Roman" w:cs="Times New Roman"/>
                <w:b/>
                <w:i/>
              </w:rPr>
              <w:br/>
            </w:r>
            <w:r w:rsidRPr="00891C34">
              <w:rPr>
                <w:rFonts w:ascii="Times New Roman" w:hAnsi="Times New Roman" w:cs="Times New Roman"/>
              </w:rPr>
              <w:t xml:space="preserve">- </w:t>
            </w:r>
            <w:r w:rsidRPr="00891C34">
              <w:rPr>
                <w:rFonts w:ascii="Times New Roman" w:hAnsi="Times New Roman" w:cs="Times New Roman"/>
                <w:lang w:val="en-US"/>
              </w:rPr>
              <w:t>Như trên;</w:t>
            </w:r>
            <w:r w:rsidRPr="00891C34">
              <w:rPr>
                <w:rFonts w:ascii="Times New Roman" w:hAnsi="Times New Roman" w:cs="Times New Roman"/>
              </w:rPr>
              <w:br/>
              <w:t>- Cục THA/BQP;</w:t>
            </w:r>
            <w:r w:rsidRPr="00891C34">
              <w:rPr>
                <w:rFonts w:ascii="Times New Roman" w:hAnsi="Times New Roman" w:cs="Times New Roman"/>
              </w:rPr>
              <w:br/>
              <w:t>- Lưu: VT, HS, THA; ....</w:t>
            </w:r>
          </w:p>
        </w:tc>
        <w:tc>
          <w:tcPr>
            <w:tcW w:w="4428" w:type="dxa"/>
          </w:tcPr>
          <w:p w14:paraId="27C00B96" w14:textId="77777777" w:rsidR="00F66C59" w:rsidRPr="00891C34" w:rsidRDefault="00F66C59" w:rsidP="00891C34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891C34">
              <w:rPr>
                <w:rFonts w:ascii="Times New Roman" w:hAnsi="Times New Roman" w:cs="Times New Roman"/>
                <w:b/>
              </w:rPr>
              <w:t>TRƯỞNG PHÒNG</w:t>
            </w:r>
          </w:p>
        </w:tc>
      </w:tr>
    </w:tbl>
    <w:p w14:paraId="66ADE84D" w14:textId="77777777" w:rsidR="00E54724" w:rsidRPr="00CF33F4" w:rsidRDefault="00E54724" w:rsidP="00891C34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797065321">
    <w:abstractNumId w:val="0"/>
  </w:num>
  <w:num w:numId="2" w16cid:durableId="1032147157">
    <w:abstractNumId w:val="1"/>
  </w:num>
  <w:num w:numId="3" w16cid:durableId="1262493514">
    <w:abstractNumId w:val="2"/>
  </w:num>
  <w:num w:numId="4" w16cid:durableId="2129160517">
    <w:abstractNumId w:val="3"/>
  </w:num>
  <w:num w:numId="5" w16cid:durableId="1330715309">
    <w:abstractNumId w:val="4"/>
  </w:num>
  <w:num w:numId="6" w16cid:durableId="454060462">
    <w:abstractNumId w:val="5"/>
  </w:num>
  <w:num w:numId="7" w16cid:durableId="215431793">
    <w:abstractNumId w:val="6"/>
  </w:num>
  <w:num w:numId="8" w16cid:durableId="1394349390">
    <w:abstractNumId w:val="7"/>
  </w:num>
  <w:num w:numId="9" w16cid:durableId="255555417">
    <w:abstractNumId w:val="8"/>
  </w:num>
  <w:num w:numId="10" w16cid:durableId="1987195418">
    <w:abstractNumId w:val="9"/>
  </w:num>
  <w:num w:numId="11" w16cid:durableId="1284771336">
    <w:abstractNumId w:val="10"/>
  </w:num>
  <w:num w:numId="12" w16cid:durableId="1805274610">
    <w:abstractNumId w:val="11"/>
  </w:num>
  <w:num w:numId="13" w16cid:durableId="269707311">
    <w:abstractNumId w:val="12"/>
  </w:num>
  <w:num w:numId="14" w16cid:durableId="849486070">
    <w:abstractNumId w:val="13"/>
  </w:num>
  <w:num w:numId="15" w16cid:durableId="994988169">
    <w:abstractNumId w:val="14"/>
  </w:num>
  <w:num w:numId="16" w16cid:durableId="1658414919">
    <w:abstractNumId w:val="15"/>
  </w:num>
  <w:num w:numId="17" w16cid:durableId="1801150512">
    <w:abstractNumId w:val="16"/>
  </w:num>
  <w:num w:numId="18" w16cid:durableId="1343238483">
    <w:abstractNumId w:val="17"/>
  </w:num>
  <w:num w:numId="19" w16cid:durableId="2131632807">
    <w:abstractNumId w:val="18"/>
  </w:num>
  <w:num w:numId="20" w16cid:durableId="388916911">
    <w:abstractNumId w:val="19"/>
  </w:num>
  <w:num w:numId="21" w16cid:durableId="362705240">
    <w:abstractNumId w:val="20"/>
  </w:num>
  <w:num w:numId="22" w16cid:durableId="529296732">
    <w:abstractNumId w:val="21"/>
  </w:num>
  <w:num w:numId="23" w16cid:durableId="918320806">
    <w:abstractNumId w:val="22"/>
  </w:num>
  <w:num w:numId="24" w16cid:durableId="56098903">
    <w:abstractNumId w:val="23"/>
  </w:num>
  <w:num w:numId="25" w16cid:durableId="1033656100">
    <w:abstractNumId w:val="24"/>
  </w:num>
  <w:num w:numId="26" w16cid:durableId="1299065902">
    <w:abstractNumId w:val="25"/>
  </w:num>
  <w:num w:numId="27" w16cid:durableId="623123272">
    <w:abstractNumId w:val="26"/>
  </w:num>
  <w:num w:numId="28" w16cid:durableId="1115905316">
    <w:abstractNumId w:val="27"/>
  </w:num>
  <w:num w:numId="29" w16cid:durableId="1973899453">
    <w:abstractNumId w:val="28"/>
  </w:num>
  <w:num w:numId="30" w16cid:durableId="780614332">
    <w:abstractNumId w:val="29"/>
  </w:num>
  <w:num w:numId="31" w16cid:durableId="2143110530">
    <w:abstractNumId w:val="30"/>
  </w:num>
  <w:num w:numId="32" w16cid:durableId="1402554922">
    <w:abstractNumId w:val="31"/>
  </w:num>
  <w:num w:numId="33" w16cid:durableId="1712653783">
    <w:abstractNumId w:val="32"/>
  </w:num>
  <w:num w:numId="34" w16cid:durableId="1150250227">
    <w:abstractNumId w:val="33"/>
  </w:num>
  <w:num w:numId="35" w16cid:durableId="1948270294">
    <w:abstractNumId w:val="34"/>
  </w:num>
  <w:num w:numId="36" w16cid:durableId="1607157773">
    <w:abstractNumId w:val="35"/>
  </w:num>
  <w:num w:numId="37" w16cid:durableId="1607419424">
    <w:abstractNumId w:val="36"/>
  </w:num>
  <w:num w:numId="38" w16cid:durableId="2133741174">
    <w:abstractNumId w:val="37"/>
  </w:num>
  <w:num w:numId="39" w16cid:durableId="1398866791">
    <w:abstractNumId w:val="38"/>
  </w:num>
  <w:num w:numId="40" w16cid:durableId="1093012476">
    <w:abstractNumId w:val="39"/>
  </w:num>
  <w:num w:numId="41" w16cid:durableId="69811414">
    <w:abstractNumId w:val="40"/>
  </w:num>
  <w:num w:numId="42" w16cid:durableId="321272580">
    <w:abstractNumId w:val="41"/>
  </w:num>
  <w:num w:numId="43" w16cid:durableId="1400178482">
    <w:abstractNumId w:val="42"/>
  </w:num>
  <w:num w:numId="44" w16cid:durableId="97186381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F5980"/>
    <w:rsid w:val="004F5D6F"/>
    <w:rsid w:val="0050434D"/>
    <w:rsid w:val="00510D28"/>
    <w:rsid w:val="005113B4"/>
    <w:rsid w:val="00512A89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91C34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903F5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019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758AA142"/>
  <w15:chartTrackingRefBased/>
  <w15:docId w15:val="{46B7D697-7C9C-44A3-9C9D-BF3B901A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