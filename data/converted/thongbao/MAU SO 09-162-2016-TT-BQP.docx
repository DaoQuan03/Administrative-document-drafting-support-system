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7F9FE" w14:textId="77777777" w:rsidR="001F6CBF" w:rsidRPr="00BE0DEE" w:rsidRDefault="00037E5F" w:rsidP="00BF30F9">
      <w:pPr>
        <w:spacing w:before="120"/>
        <w:rPr>
          <w:rFonts w:ascii="Times New Roman" w:hAnsi="Times New Roman" w:cs="Times New Roman"/>
        </w:rPr>
      </w:pPr>
      <w:r w:rsidRPr="00BE0DEE">
        <w:rPr>
          <w:rFonts w:ascii="Times New Roman" w:hAnsi="Times New Roman" w:cs="Times New Roman"/>
        </w:rPr>
        <w:t>Mẫu số 09. Thông báo của cá nhân Việt Nam, nước ngoài về hoạt động thăm dò, nghiên cứu khoa học, khảo sát địa chất, khoáng sản, tài nguyên, nguồn lợi thủy sản, hải sản trong khu vực biên giới biển</w:t>
      </w:r>
    </w:p>
    <w:p w14:paraId="6DDE8194" w14:textId="77777777" w:rsidR="00894949" w:rsidRPr="00BE0DEE" w:rsidRDefault="00894949" w:rsidP="00BF30F9">
      <w:pPr>
        <w:spacing w:before="120"/>
        <w:jc w:val="center"/>
        <w:rPr>
          <w:rFonts w:ascii="Times New Roman" w:hAnsi="Times New Roman" w:cs="Times New Roman"/>
          <w:b/>
        </w:rPr>
      </w:pPr>
      <w:r w:rsidRPr="00BE0DEE">
        <w:rPr>
          <w:rFonts w:ascii="Times New Roman" w:hAnsi="Times New Roman" w:cs="Times New Roman"/>
          <w:b/>
        </w:rPr>
        <w:t>CỘNG HÒA XÃ HỘI CHỦ NGHĨA VIỆT NAM</w:t>
      </w:r>
      <w:r w:rsidRPr="00BE0DEE">
        <w:rPr>
          <w:rFonts w:ascii="Times New Roman" w:hAnsi="Times New Roman" w:cs="Times New Roman"/>
          <w:b/>
        </w:rPr>
        <w:br/>
        <w:t>Độc lập - Tự do - Hạnh phúc</w:t>
      </w:r>
      <w:r w:rsidRPr="00BE0DEE">
        <w:rPr>
          <w:rFonts w:ascii="Times New Roman" w:hAnsi="Times New Roman" w:cs="Times New Roman"/>
          <w:b/>
        </w:rPr>
        <w:br/>
        <w:t>------------------------</w:t>
      </w:r>
    </w:p>
    <w:p w14:paraId="0C1DF1CC" w14:textId="77777777" w:rsidR="00894949" w:rsidRPr="00BE0DEE" w:rsidRDefault="00894949" w:rsidP="00BF30F9">
      <w:pPr>
        <w:spacing w:before="120"/>
        <w:jc w:val="center"/>
        <w:rPr>
          <w:rFonts w:ascii="Times New Roman" w:hAnsi="Times New Roman" w:cs="Times New Roman"/>
          <w:i/>
        </w:rPr>
      </w:pPr>
      <w:r w:rsidRPr="00BE0DEE">
        <w:rPr>
          <w:rFonts w:ascii="Times New Roman" w:hAnsi="Times New Roman" w:cs="Times New Roman"/>
          <w:i/>
        </w:rPr>
        <w:t>………</w:t>
      </w:r>
      <w:r w:rsidRPr="00BE0DEE">
        <w:rPr>
          <w:rFonts w:ascii="Times New Roman" w:hAnsi="Times New Roman" w:cs="Times New Roman"/>
          <w:i/>
          <w:vertAlign w:val="superscript"/>
          <w:lang w:val="en-US"/>
        </w:rPr>
        <w:t>1</w:t>
      </w:r>
      <w:r w:rsidRPr="00BE0DEE">
        <w:rPr>
          <w:rFonts w:ascii="Times New Roman" w:hAnsi="Times New Roman" w:cs="Times New Roman"/>
          <w:i/>
        </w:rPr>
        <w:t>….., ngày.... tháng... năm....</w:t>
      </w:r>
    </w:p>
    <w:p w14:paraId="73D1C94B" w14:textId="77777777" w:rsidR="00894949" w:rsidRPr="00BE0DEE" w:rsidRDefault="00894949" w:rsidP="00BF30F9">
      <w:pPr>
        <w:spacing w:before="120"/>
        <w:jc w:val="center"/>
        <w:rPr>
          <w:rFonts w:ascii="Times New Roman" w:hAnsi="Times New Roman" w:cs="Times New Roman"/>
          <w:lang w:val="en-US"/>
        </w:rPr>
      </w:pPr>
      <w:r w:rsidRPr="00BE0DEE">
        <w:rPr>
          <w:rFonts w:ascii="Times New Roman" w:hAnsi="Times New Roman" w:cs="Times New Roman"/>
        </w:rPr>
        <w:t xml:space="preserve">Kính gửi: </w:t>
      </w:r>
      <w:r w:rsidRPr="00BE0DEE">
        <w:rPr>
          <w:rFonts w:ascii="Times New Roman" w:hAnsi="Times New Roman" w:cs="Times New Roman"/>
          <w:vertAlign w:val="superscript"/>
        </w:rPr>
        <w:t>2</w:t>
      </w:r>
      <w:r w:rsidRPr="00BE0DEE">
        <w:rPr>
          <w:rFonts w:ascii="Times New Roman" w:hAnsi="Times New Roman" w:cs="Times New Roman"/>
          <w:lang w:val="en-US"/>
        </w:rPr>
        <w:t xml:space="preserve"> </w:t>
      </w:r>
      <w:r w:rsidRPr="00BE0DEE">
        <w:rPr>
          <w:rFonts w:ascii="Times New Roman" w:eastAsia="Times New Roman" w:hAnsi="Times New Roman" w:cs="Times New Roman"/>
          <w:color w:val="auto"/>
          <w:lang w:val="en-US" w:eastAsia="en-US"/>
        </w:rPr>
        <w:t>........................................................</w:t>
      </w:r>
    </w:p>
    <w:p w14:paraId="52242633" w14:textId="77777777" w:rsidR="00894949" w:rsidRPr="00BE0DEE" w:rsidRDefault="00894949" w:rsidP="00BF30F9">
      <w:pPr>
        <w:spacing w:before="120"/>
        <w:rPr>
          <w:rFonts w:ascii="Times New Roman" w:hAnsi="Times New Roman" w:cs="Times New Roman"/>
          <w:lang w:val="en-US"/>
        </w:rPr>
      </w:pPr>
      <w:r w:rsidRPr="00BE0DEE">
        <w:rPr>
          <w:rFonts w:ascii="Times New Roman" w:hAnsi="Times New Roman" w:cs="Times New Roman"/>
        </w:rPr>
        <w:t xml:space="preserve">Tên tôi là: </w:t>
      </w:r>
      <w:r w:rsidRPr="00BE0DEE">
        <w:rPr>
          <w:rFonts w:ascii="Times New Roman" w:eastAsia="Times New Roman" w:hAnsi="Times New Roman" w:cs="Times New Roman"/>
          <w:color w:val="auto"/>
          <w:lang w:val="en-US" w:eastAsia="en-US"/>
        </w:rPr>
        <w:t>............................................................................................................................</w:t>
      </w:r>
    </w:p>
    <w:p w14:paraId="4FDA585B" w14:textId="77777777" w:rsidR="00894949" w:rsidRPr="00BE0DEE" w:rsidRDefault="00894949" w:rsidP="00BF30F9">
      <w:pPr>
        <w:spacing w:before="120"/>
        <w:rPr>
          <w:rFonts w:ascii="Times New Roman" w:hAnsi="Times New Roman" w:cs="Times New Roman"/>
          <w:lang w:val="en-US"/>
        </w:rPr>
      </w:pPr>
      <w:r w:rsidRPr="00BE0DEE">
        <w:rPr>
          <w:rFonts w:ascii="Times New Roman" w:hAnsi="Times New Roman" w:cs="Times New Roman"/>
        </w:rPr>
        <w:t xml:space="preserve">Sinh ngày </w:t>
      </w:r>
      <w:r w:rsidRPr="00BE0DEE">
        <w:rPr>
          <w:rFonts w:ascii="Times New Roman" w:hAnsi="Times New Roman" w:cs="Times New Roman"/>
          <w:lang w:val="en-US"/>
        </w:rPr>
        <w:t xml:space="preserve">……… </w:t>
      </w:r>
      <w:r w:rsidRPr="00BE0DEE">
        <w:rPr>
          <w:rFonts w:ascii="Times New Roman" w:hAnsi="Times New Roman" w:cs="Times New Roman"/>
        </w:rPr>
        <w:t>tháng</w:t>
      </w:r>
      <w:r w:rsidRPr="00BE0DEE">
        <w:rPr>
          <w:rFonts w:ascii="Times New Roman" w:hAnsi="Times New Roman" w:cs="Times New Roman"/>
          <w:lang w:val="en-US"/>
        </w:rPr>
        <w:t xml:space="preserve"> …….. </w:t>
      </w:r>
      <w:r w:rsidRPr="00BE0DEE">
        <w:rPr>
          <w:rFonts w:ascii="Times New Roman" w:hAnsi="Times New Roman" w:cs="Times New Roman"/>
        </w:rPr>
        <w:t xml:space="preserve">năm </w:t>
      </w:r>
      <w:r w:rsidRPr="00BE0DEE">
        <w:rPr>
          <w:rFonts w:ascii="Times New Roman" w:hAnsi="Times New Roman" w:cs="Times New Roman"/>
          <w:lang w:val="en-US"/>
        </w:rPr>
        <w:t xml:space="preserve">……….. </w:t>
      </w:r>
      <w:r w:rsidRPr="00BE0DEE">
        <w:rPr>
          <w:rFonts w:ascii="Times New Roman" w:hAnsi="Times New Roman" w:cs="Times New Roman"/>
        </w:rPr>
        <w:t xml:space="preserve">Quốc tịch: </w:t>
      </w:r>
      <w:r w:rsidRPr="00BE0DEE">
        <w:rPr>
          <w:rFonts w:ascii="Times New Roman" w:eastAsia="Times New Roman" w:hAnsi="Times New Roman" w:cs="Times New Roman"/>
          <w:color w:val="auto"/>
          <w:lang w:val="en-US" w:eastAsia="en-US"/>
        </w:rPr>
        <w:t>.....................................................</w:t>
      </w:r>
    </w:p>
    <w:p w14:paraId="067C6F22" w14:textId="77777777" w:rsidR="00894949" w:rsidRPr="00BE0DEE" w:rsidRDefault="00894949" w:rsidP="00BF30F9">
      <w:pPr>
        <w:spacing w:before="120"/>
        <w:rPr>
          <w:rFonts w:ascii="Times New Roman" w:hAnsi="Times New Roman" w:cs="Times New Roman"/>
          <w:lang w:val="en-US"/>
        </w:rPr>
      </w:pPr>
      <w:r w:rsidRPr="00BE0DEE">
        <w:rPr>
          <w:rFonts w:ascii="Times New Roman" w:hAnsi="Times New Roman" w:cs="Times New Roman"/>
        </w:rPr>
        <w:t xml:space="preserve">Nghề </w:t>
      </w:r>
      <w:r w:rsidR="001A792B" w:rsidRPr="00BE0DEE">
        <w:rPr>
          <w:rFonts w:ascii="Times New Roman" w:hAnsi="Times New Roman" w:cs="Times New Roman"/>
        </w:rPr>
        <w:t>nghi</w:t>
      </w:r>
      <w:r w:rsidRPr="00BE0DEE">
        <w:rPr>
          <w:rFonts w:ascii="Times New Roman" w:hAnsi="Times New Roman" w:cs="Times New Roman"/>
        </w:rPr>
        <w:t>ệp</w:t>
      </w:r>
      <w:r w:rsidR="00490FFB" w:rsidRPr="00BE0DEE">
        <w:rPr>
          <w:rFonts w:ascii="Times New Roman" w:hAnsi="Times New Roman" w:cs="Times New Roman"/>
        </w:rPr>
        <w:t>/</w:t>
      </w:r>
      <w:r w:rsidRPr="00BE0DEE">
        <w:rPr>
          <w:rFonts w:ascii="Times New Roman" w:hAnsi="Times New Roman" w:cs="Times New Roman"/>
        </w:rPr>
        <w:t xml:space="preserve">lĩnh vực hoạt động: </w:t>
      </w:r>
      <w:r w:rsidRPr="00BE0DEE">
        <w:rPr>
          <w:rFonts w:ascii="Times New Roman" w:eastAsia="Times New Roman" w:hAnsi="Times New Roman" w:cs="Times New Roman"/>
          <w:color w:val="auto"/>
          <w:lang w:val="en-US" w:eastAsia="en-US"/>
        </w:rPr>
        <w:t>.....................................................................................</w:t>
      </w:r>
      <w:r w:rsidRPr="00BE0DEE">
        <w:rPr>
          <w:rFonts w:ascii="Times New Roman" w:hAnsi="Times New Roman" w:cs="Times New Roman"/>
          <w:lang w:val="en-US"/>
        </w:rPr>
        <w:t>...</w:t>
      </w:r>
    </w:p>
    <w:p w14:paraId="6EC0172F" w14:textId="77777777" w:rsidR="00894949" w:rsidRPr="00BE0DEE" w:rsidRDefault="00894949" w:rsidP="00BF30F9">
      <w:pPr>
        <w:spacing w:before="120"/>
        <w:rPr>
          <w:rFonts w:ascii="Times New Roman" w:hAnsi="Times New Roman" w:cs="Times New Roman"/>
          <w:lang w:val="en-US"/>
        </w:rPr>
      </w:pPr>
      <w:r w:rsidRPr="00BE0DEE">
        <w:rPr>
          <w:rFonts w:ascii="Times New Roman" w:hAnsi="Times New Roman" w:cs="Times New Roman"/>
        </w:rPr>
        <w:t xml:space="preserve">Địa chỉ thường trú: </w:t>
      </w:r>
      <w:r w:rsidRPr="00BE0DEE">
        <w:rPr>
          <w:rFonts w:ascii="Times New Roman" w:eastAsia="Times New Roman" w:hAnsi="Times New Roman" w:cs="Times New Roman"/>
          <w:color w:val="auto"/>
          <w:lang w:val="en-US" w:eastAsia="en-US"/>
        </w:rPr>
        <w:t>............................................................................................................</w:t>
      </w:r>
      <w:r w:rsidRPr="00BE0DEE">
        <w:rPr>
          <w:rFonts w:ascii="Times New Roman" w:hAnsi="Times New Roman" w:cs="Times New Roman"/>
          <w:lang w:val="en-US"/>
        </w:rPr>
        <w:t>..</w:t>
      </w:r>
      <w:r w:rsidR="00A21079" w:rsidRPr="00BE0DEE">
        <w:rPr>
          <w:rFonts w:ascii="Times New Roman" w:hAnsi="Times New Roman" w:cs="Times New Roman"/>
          <w:lang w:val="en-US"/>
        </w:rPr>
        <w:t>.</w:t>
      </w:r>
    </w:p>
    <w:p w14:paraId="5A4649E1" w14:textId="77777777" w:rsidR="00894949" w:rsidRPr="00BE0DEE" w:rsidRDefault="00894949" w:rsidP="00BF30F9">
      <w:pPr>
        <w:spacing w:before="120"/>
        <w:rPr>
          <w:rFonts w:ascii="Times New Roman" w:hAnsi="Times New Roman" w:cs="Times New Roman"/>
          <w:lang w:val="en-US"/>
        </w:rPr>
      </w:pPr>
      <w:r w:rsidRPr="00BE0DEE">
        <w:rPr>
          <w:rFonts w:ascii="Times New Roman" w:hAnsi="Times New Roman" w:cs="Times New Roman"/>
        </w:rPr>
        <w:t>Giấy CMND</w:t>
      </w:r>
      <w:r w:rsidR="00490FFB" w:rsidRPr="00BE0DEE">
        <w:rPr>
          <w:rFonts w:ascii="Times New Roman" w:hAnsi="Times New Roman" w:cs="Times New Roman"/>
        </w:rPr>
        <w:t>/</w:t>
      </w:r>
      <w:r w:rsidR="001A792B" w:rsidRPr="00BE0DEE">
        <w:rPr>
          <w:rFonts w:ascii="Times New Roman" w:hAnsi="Times New Roman" w:cs="Times New Roman"/>
        </w:rPr>
        <w:t>hộ</w:t>
      </w:r>
      <w:r w:rsidRPr="00BE0DEE">
        <w:rPr>
          <w:rFonts w:ascii="Times New Roman" w:hAnsi="Times New Roman" w:cs="Times New Roman"/>
        </w:rPr>
        <w:t xml:space="preserve"> chiếu số: </w:t>
      </w:r>
      <w:r w:rsidRPr="00BE0DEE">
        <w:rPr>
          <w:rFonts w:ascii="Times New Roman" w:eastAsia="Times New Roman" w:hAnsi="Times New Roman" w:cs="Times New Roman"/>
          <w:color w:val="auto"/>
          <w:lang w:val="en-US" w:eastAsia="en-US"/>
        </w:rPr>
        <w:t>...............................</w:t>
      </w:r>
      <w:r w:rsidRPr="00BE0DEE">
        <w:rPr>
          <w:rFonts w:ascii="Times New Roman" w:hAnsi="Times New Roman" w:cs="Times New Roman"/>
          <w:lang w:val="en-US"/>
        </w:rPr>
        <w:t xml:space="preserve"> </w:t>
      </w:r>
      <w:r w:rsidRPr="00BE0DEE">
        <w:rPr>
          <w:rFonts w:ascii="Times New Roman" w:hAnsi="Times New Roman" w:cs="Times New Roman"/>
        </w:rPr>
        <w:t xml:space="preserve">cấp ngày </w:t>
      </w:r>
      <w:r w:rsidRPr="00BE0DEE">
        <w:rPr>
          <w:rFonts w:ascii="Times New Roman" w:hAnsi="Times New Roman" w:cs="Times New Roman"/>
          <w:lang w:val="en-US"/>
        </w:rPr>
        <w:t xml:space="preserve">………….. </w:t>
      </w:r>
      <w:r w:rsidRPr="00BE0DEE">
        <w:rPr>
          <w:rFonts w:ascii="Times New Roman" w:hAnsi="Times New Roman" w:cs="Times New Roman"/>
        </w:rPr>
        <w:t xml:space="preserve">nơi cấp </w:t>
      </w:r>
      <w:r w:rsidRPr="00BE0DEE">
        <w:rPr>
          <w:rFonts w:ascii="Times New Roman" w:hAnsi="Times New Roman" w:cs="Times New Roman"/>
          <w:lang w:val="en-US"/>
        </w:rPr>
        <w:t>………………</w:t>
      </w:r>
      <w:r w:rsidR="00A21079" w:rsidRPr="00BE0DEE">
        <w:rPr>
          <w:rFonts w:ascii="Times New Roman" w:hAnsi="Times New Roman" w:cs="Times New Roman"/>
          <w:lang w:val="en-US"/>
        </w:rPr>
        <w:t>..</w:t>
      </w:r>
    </w:p>
    <w:p w14:paraId="558D147A" w14:textId="77777777" w:rsidR="001F6CBF" w:rsidRPr="00BE0DEE" w:rsidRDefault="00894949" w:rsidP="00BF30F9">
      <w:pPr>
        <w:spacing w:before="120"/>
        <w:rPr>
          <w:rFonts w:ascii="Times New Roman" w:hAnsi="Times New Roman" w:cs="Times New Roman"/>
          <w:lang w:val="en-US"/>
        </w:rPr>
      </w:pPr>
      <w:r w:rsidRPr="00BE0DEE">
        <w:rPr>
          <w:rFonts w:ascii="Times New Roman" w:hAnsi="Times New Roman" w:cs="Times New Roman"/>
        </w:rPr>
        <w:t>Giấy phép hoạ</w:t>
      </w:r>
      <w:r w:rsidR="00287C1A" w:rsidRPr="00BE0DEE">
        <w:rPr>
          <w:rFonts w:ascii="Times New Roman" w:hAnsi="Times New Roman" w:cs="Times New Roman"/>
        </w:rPr>
        <w:t>t đ</w:t>
      </w:r>
      <w:r w:rsidR="00287C1A" w:rsidRPr="00BE0DEE">
        <w:rPr>
          <w:rFonts w:ascii="Times New Roman" w:hAnsi="Times New Roman" w:cs="Times New Roman"/>
          <w:lang w:val="en-US"/>
        </w:rPr>
        <w:t>ộ</w:t>
      </w:r>
      <w:r w:rsidRPr="00BE0DEE">
        <w:rPr>
          <w:rFonts w:ascii="Times New Roman" w:hAnsi="Times New Roman" w:cs="Times New Roman"/>
        </w:rPr>
        <w:t xml:space="preserve">ng số: </w:t>
      </w:r>
      <w:r w:rsidRPr="00BE0DEE">
        <w:rPr>
          <w:rFonts w:ascii="Times New Roman" w:eastAsia="Times New Roman" w:hAnsi="Times New Roman" w:cs="Times New Roman"/>
          <w:color w:val="auto"/>
          <w:lang w:val="en-US" w:eastAsia="en-US"/>
        </w:rPr>
        <w:t>......................................................................................................</w:t>
      </w:r>
    </w:p>
    <w:p w14:paraId="20578110" w14:textId="77777777" w:rsidR="00894949" w:rsidRPr="00BE0DEE" w:rsidRDefault="00894949" w:rsidP="00BF30F9">
      <w:pPr>
        <w:spacing w:before="120"/>
        <w:rPr>
          <w:rFonts w:ascii="Times New Roman" w:hAnsi="Times New Roman" w:cs="Times New Roman"/>
          <w:lang w:val="en-US"/>
        </w:rPr>
      </w:pPr>
      <w:r w:rsidRPr="00BE0DEE">
        <w:rPr>
          <w:rFonts w:ascii="Times New Roman" w:hAnsi="Times New Roman" w:cs="Times New Roman"/>
        </w:rPr>
        <w:t xml:space="preserve">Vào khu vực </w:t>
      </w:r>
      <w:r w:rsidR="001A792B" w:rsidRPr="00BE0DEE">
        <w:rPr>
          <w:rFonts w:ascii="Times New Roman" w:hAnsi="Times New Roman" w:cs="Times New Roman"/>
        </w:rPr>
        <w:t>biên</w:t>
      </w:r>
      <w:r w:rsidRPr="00BE0DEE">
        <w:rPr>
          <w:rFonts w:ascii="Times New Roman" w:hAnsi="Times New Roman" w:cs="Times New Roman"/>
        </w:rPr>
        <w:t xml:space="preserve"> giới </w:t>
      </w:r>
      <w:r w:rsidR="001A792B" w:rsidRPr="00BE0DEE">
        <w:rPr>
          <w:rFonts w:ascii="Times New Roman" w:hAnsi="Times New Roman" w:cs="Times New Roman"/>
        </w:rPr>
        <w:t>biển</w:t>
      </w:r>
      <w:r w:rsidRPr="00BE0DEE">
        <w:rPr>
          <w:rFonts w:ascii="Times New Roman" w:hAnsi="Times New Roman" w:cs="Times New Roman"/>
        </w:rPr>
        <w:t xml:space="preserve"> </w:t>
      </w:r>
      <w:r w:rsidR="001A792B" w:rsidRPr="00BE0DEE">
        <w:rPr>
          <w:rFonts w:ascii="Times New Roman" w:hAnsi="Times New Roman" w:cs="Times New Roman"/>
        </w:rPr>
        <w:t>Vi</w:t>
      </w:r>
      <w:r w:rsidR="00C37A14" w:rsidRPr="00BE0DEE">
        <w:rPr>
          <w:rFonts w:ascii="Times New Roman" w:hAnsi="Times New Roman" w:cs="Times New Roman"/>
          <w:lang w:val="en-US"/>
        </w:rPr>
        <w:t>ệ</w:t>
      </w:r>
      <w:r w:rsidR="001A792B" w:rsidRPr="00BE0DEE">
        <w:rPr>
          <w:rFonts w:ascii="Times New Roman" w:hAnsi="Times New Roman" w:cs="Times New Roman"/>
        </w:rPr>
        <w:t>t</w:t>
      </w:r>
      <w:r w:rsidRPr="00BE0DEE">
        <w:rPr>
          <w:rFonts w:ascii="Times New Roman" w:hAnsi="Times New Roman" w:cs="Times New Roman"/>
        </w:rPr>
        <w:t xml:space="preserve"> Nam, </w:t>
      </w:r>
      <w:r w:rsidR="001A792B" w:rsidRPr="00BE0DEE">
        <w:rPr>
          <w:rFonts w:ascii="Times New Roman" w:hAnsi="Times New Roman" w:cs="Times New Roman"/>
        </w:rPr>
        <w:t>t</w:t>
      </w:r>
      <w:r w:rsidR="00C37A14" w:rsidRPr="00BE0DEE">
        <w:rPr>
          <w:rFonts w:ascii="Times New Roman" w:hAnsi="Times New Roman" w:cs="Times New Roman"/>
          <w:lang w:val="en-US"/>
        </w:rPr>
        <w:t>ạ</w:t>
      </w:r>
      <w:r w:rsidR="001A792B" w:rsidRPr="00BE0DEE">
        <w:rPr>
          <w:rFonts w:ascii="Times New Roman" w:hAnsi="Times New Roman" w:cs="Times New Roman"/>
        </w:rPr>
        <w:t>i</w:t>
      </w:r>
      <w:r w:rsidRPr="00BE0DEE">
        <w:rPr>
          <w:rFonts w:ascii="Times New Roman" w:hAnsi="Times New Roman" w:cs="Times New Roman"/>
        </w:rPr>
        <w:t xml:space="preserve"> </w:t>
      </w:r>
      <w:r w:rsidR="00287C1A" w:rsidRPr="00BE0DEE">
        <w:rPr>
          <w:rFonts w:ascii="Times New Roman" w:hAnsi="Times New Roman" w:cs="Times New Roman"/>
          <w:lang w:val="en-US"/>
        </w:rPr>
        <w:t>địa</w:t>
      </w:r>
      <w:r w:rsidRPr="00BE0DEE">
        <w:rPr>
          <w:rFonts w:ascii="Times New Roman" w:hAnsi="Times New Roman" w:cs="Times New Roman"/>
        </w:rPr>
        <w:t xml:space="preserve"> </w:t>
      </w:r>
      <w:r w:rsidR="0064147F" w:rsidRPr="00BE0DEE">
        <w:rPr>
          <w:rFonts w:ascii="Times New Roman" w:hAnsi="Times New Roman" w:cs="Times New Roman"/>
        </w:rPr>
        <w:t>điểm</w:t>
      </w:r>
      <w:r w:rsidRPr="00BE0DEE">
        <w:rPr>
          <w:rFonts w:ascii="Times New Roman" w:hAnsi="Times New Roman" w:cs="Times New Roman"/>
          <w:vertAlign w:val="superscript"/>
        </w:rPr>
        <w:t>3</w:t>
      </w:r>
      <w:r w:rsidRPr="00BE0DEE">
        <w:rPr>
          <w:rFonts w:ascii="Times New Roman" w:hAnsi="Times New Roman" w:cs="Times New Roman"/>
        </w:rPr>
        <w:t xml:space="preserve">: </w:t>
      </w:r>
      <w:r w:rsidRPr="00BE0DEE">
        <w:rPr>
          <w:rFonts w:ascii="Times New Roman" w:eastAsia="Times New Roman" w:hAnsi="Times New Roman" w:cs="Times New Roman"/>
          <w:color w:val="auto"/>
          <w:lang w:val="en-US" w:eastAsia="en-US"/>
        </w:rPr>
        <w:t>......................................................</w:t>
      </w:r>
      <w:r w:rsidRPr="00BE0DEE">
        <w:rPr>
          <w:rFonts w:ascii="Times New Roman" w:hAnsi="Times New Roman" w:cs="Times New Roman"/>
          <w:lang w:val="en-US"/>
        </w:rPr>
        <w:t>......</w:t>
      </w:r>
    </w:p>
    <w:p w14:paraId="57FEF623" w14:textId="77777777" w:rsidR="00894949" w:rsidRPr="00BE0DEE" w:rsidRDefault="00894949" w:rsidP="00BF30F9">
      <w:pPr>
        <w:spacing w:before="120"/>
        <w:rPr>
          <w:rFonts w:ascii="Times New Roman" w:hAnsi="Times New Roman" w:cs="Times New Roman"/>
          <w:lang w:val="en-US"/>
        </w:rPr>
      </w:pPr>
      <w:r w:rsidRPr="00BE0DEE">
        <w:rPr>
          <w:rFonts w:ascii="Times New Roman" w:hAnsi="Times New Roman" w:cs="Times New Roman"/>
        </w:rPr>
        <w:t xml:space="preserve">Với </w:t>
      </w:r>
      <w:r w:rsidR="0064147F" w:rsidRPr="00BE0DEE">
        <w:rPr>
          <w:rFonts w:ascii="Times New Roman" w:hAnsi="Times New Roman" w:cs="Times New Roman"/>
          <w:lang w:val="en-US"/>
        </w:rPr>
        <w:t>mục</w:t>
      </w:r>
      <w:r w:rsidRPr="00BE0DEE">
        <w:rPr>
          <w:rFonts w:ascii="Times New Roman" w:hAnsi="Times New Roman" w:cs="Times New Roman"/>
        </w:rPr>
        <w:t xml:space="preserve"> đích</w:t>
      </w:r>
      <w:r w:rsidRPr="00BE0DEE">
        <w:rPr>
          <w:rFonts w:ascii="Times New Roman" w:hAnsi="Times New Roman" w:cs="Times New Roman"/>
          <w:vertAlign w:val="superscript"/>
        </w:rPr>
        <w:t>4</w:t>
      </w:r>
      <w:r w:rsidRPr="00BE0DEE">
        <w:rPr>
          <w:rFonts w:ascii="Times New Roman" w:hAnsi="Times New Roman" w:cs="Times New Roman"/>
        </w:rPr>
        <w:t xml:space="preserve">: </w:t>
      </w:r>
      <w:r w:rsidRPr="00BE0DEE">
        <w:rPr>
          <w:rFonts w:ascii="Times New Roman" w:eastAsia="Times New Roman" w:hAnsi="Times New Roman" w:cs="Times New Roman"/>
          <w:color w:val="auto"/>
          <w:lang w:val="en-US" w:eastAsia="en-US"/>
        </w:rPr>
        <w:t>............................................................................................................</w:t>
      </w:r>
      <w:r w:rsidRPr="00BE0DEE">
        <w:rPr>
          <w:rFonts w:ascii="Times New Roman" w:hAnsi="Times New Roman" w:cs="Times New Roman"/>
          <w:lang w:val="en-US"/>
        </w:rPr>
        <w:t>..........</w:t>
      </w:r>
    </w:p>
    <w:p w14:paraId="6B3586D0" w14:textId="77777777" w:rsidR="00C37A14" w:rsidRPr="00BE0DEE" w:rsidRDefault="00C37A14" w:rsidP="00BF30F9">
      <w:pPr>
        <w:spacing w:before="120"/>
        <w:rPr>
          <w:rFonts w:ascii="Times New Roman" w:hAnsi="Times New Roman" w:cs="Times New Roman"/>
          <w:lang w:val="en-US"/>
        </w:rPr>
      </w:pPr>
      <w:r w:rsidRPr="00BE0DEE">
        <w:rPr>
          <w:rFonts w:ascii="Times New Roman" w:hAnsi="Times New Roman" w:cs="Times New Roman"/>
          <w:lang w:val="en-US"/>
        </w:rPr>
        <w:t>Số phương tiện tham gia: ....................................... (có danh sách kèm theo)</w:t>
      </w:r>
    </w:p>
    <w:p w14:paraId="7F81BB31" w14:textId="77777777" w:rsidR="00894949" w:rsidRPr="00BE0DEE" w:rsidRDefault="00894949" w:rsidP="00BF30F9">
      <w:pPr>
        <w:spacing w:before="120"/>
        <w:rPr>
          <w:rFonts w:ascii="Times New Roman" w:hAnsi="Times New Roman" w:cs="Times New Roman"/>
          <w:lang w:val="en-US"/>
        </w:rPr>
      </w:pPr>
      <w:r w:rsidRPr="00BE0DEE">
        <w:rPr>
          <w:rFonts w:ascii="Times New Roman" w:hAnsi="Times New Roman" w:cs="Times New Roman"/>
        </w:rPr>
        <w:t xml:space="preserve">Thời gian từ </w:t>
      </w:r>
      <w:r w:rsidRPr="00BE0DEE">
        <w:rPr>
          <w:rFonts w:ascii="Times New Roman" w:hAnsi="Times New Roman" w:cs="Times New Roman"/>
          <w:lang w:val="en-US"/>
        </w:rPr>
        <w:t>……….</w:t>
      </w:r>
      <w:r w:rsidRPr="00BE0DEE">
        <w:rPr>
          <w:rFonts w:ascii="Times New Roman" w:hAnsi="Times New Roman" w:cs="Times New Roman"/>
        </w:rPr>
        <w:t xml:space="preserve">giờ.... </w:t>
      </w:r>
      <w:r w:rsidRPr="00BE0DEE">
        <w:rPr>
          <w:rFonts w:ascii="Times New Roman" w:hAnsi="Times New Roman" w:cs="Times New Roman"/>
          <w:lang w:val="en-US"/>
        </w:rPr>
        <w:t xml:space="preserve">ngày ……… tháng …….. năm ……….. </w:t>
      </w:r>
    </w:p>
    <w:p w14:paraId="2EF73AB7" w14:textId="77777777" w:rsidR="00894949" w:rsidRPr="00BE0DEE" w:rsidRDefault="00894949" w:rsidP="00BF30F9">
      <w:pPr>
        <w:spacing w:before="120"/>
        <w:rPr>
          <w:rFonts w:ascii="Times New Roman" w:hAnsi="Times New Roman" w:cs="Times New Roman"/>
          <w:lang w:val="en-US"/>
        </w:rPr>
      </w:pPr>
      <w:r w:rsidRPr="00BE0DEE">
        <w:rPr>
          <w:rFonts w:ascii="Times New Roman" w:hAnsi="Times New Roman" w:cs="Times New Roman"/>
        </w:rPr>
        <w:t>Đ</w:t>
      </w:r>
      <w:r w:rsidRPr="00BE0DEE">
        <w:rPr>
          <w:rFonts w:ascii="Times New Roman" w:hAnsi="Times New Roman" w:cs="Times New Roman"/>
          <w:lang w:val="en-US"/>
        </w:rPr>
        <w:t>ế</w:t>
      </w:r>
      <w:r w:rsidRPr="00BE0DEE">
        <w:rPr>
          <w:rFonts w:ascii="Times New Roman" w:hAnsi="Times New Roman" w:cs="Times New Roman"/>
        </w:rPr>
        <w:t>n....giờ</w:t>
      </w:r>
      <w:r w:rsidRPr="00BE0DEE">
        <w:rPr>
          <w:rFonts w:ascii="Times New Roman" w:hAnsi="Times New Roman" w:cs="Times New Roman"/>
          <w:lang w:val="en-US"/>
        </w:rPr>
        <w:t xml:space="preserve">………..ngày ……… tháng …….. năm ……….. </w:t>
      </w:r>
    </w:p>
    <w:p w14:paraId="5D945851" w14:textId="77777777" w:rsidR="00894949" w:rsidRPr="00BE0DEE" w:rsidRDefault="00C37A14" w:rsidP="00BF30F9">
      <w:pPr>
        <w:spacing w:before="120"/>
        <w:rPr>
          <w:rFonts w:ascii="Times New Roman" w:hAnsi="Times New Roman" w:cs="Times New Roman"/>
          <w:lang w:val="en-US"/>
        </w:rPr>
      </w:pPr>
      <w:r w:rsidRPr="00BE0DEE">
        <w:rPr>
          <w:rFonts w:ascii="Times New Roman" w:hAnsi="Times New Roman" w:cs="Times New Roman"/>
        </w:rPr>
        <w:t>Phạm vi</w:t>
      </w:r>
      <w:r w:rsidR="00894949" w:rsidRPr="00BE0DEE">
        <w:rPr>
          <w:rFonts w:ascii="Times New Roman" w:hAnsi="Times New Roman" w:cs="Times New Roman"/>
        </w:rPr>
        <w:t xml:space="preserve"> hoạ</w:t>
      </w:r>
      <w:r w:rsidR="00287C1A" w:rsidRPr="00BE0DEE">
        <w:rPr>
          <w:rFonts w:ascii="Times New Roman" w:hAnsi="Times New Roman" w:cs="Times New Roman"/>
        </w:rPr>
        <w:t>t đ</w:t>
      </w:r>
      <w:r w:rsidR="00287C1A" w:rsidRPr="00BE0DEE">
        <w:rPr>
          <w:rFonts w:ascii="Times New Roman" w:hAnsi="Times New Roman" w:cs="Times New Roman"/>
          <w:lang w:val="en-US"/>
        </w:rPr>
        <w:t>ộ</w:t>
      </w:r>
      <w:r w:rsidR="00894949" w:rsidRPr="00BE0DEE">
        <w:rPr>
          <w:rFonts w:ascii="Times New Roman" w:hAnsi="Times New Roman" w:cs="Times New Roman"/>
        </w:rPr>
        <w:t xml:space="preserve">ng: </w:t>
      </w:r>
      <w:r w:rsidR="00894949" w:rsidRPr="00BE0DEE">
        <w:rPr>
          <w:rFonts w:ascii="Times New Roman" w:eastAsia="Times New Roman" w:hAnsi="Times New Roman" w:cs="Times New Roman"/>
          <w:color w:val="auto"/>
          <w:lang w:val="en-US" w:eastAsia="en-US"/>
        </w:rPr>
        <w:t>............................................................................................................</w:t>
      </w:r>
      <w:r w:rsidR="00894949" w:rsidRPr="00BE0DEE">
        <w:rPr>
          <w:rFonts w:ascii="Times New Roman" w:hAnsi="Times New Roman" w:cs="Times New Roman"/>
          <w:lang w:val="en-US"/>
        </w:rPr>
        <w:t>.</w:t>
      </w:r>
    </w:p>
    <w:p w14:paraId="1F0D1377" w14:textId="77777777" w:rsidR="001F6CBF" w:rsidRPr="00BE0DEE" w:rsidRDefault="001F6CBF" w:rsidP="00BF30F9">
      <w:pPr>
        <w:spacing w:before="120"/>
        <w:rPr>
          <w:rFonts w:ascii="Times New Roman" w:hAnsi="Times New Roman" w:cs="Times New Roman"/>
          <w:lang w:val="en-US"/>
        </w:rPr>
      </w:pPr>
      <w:r w:rsidRPr="00BE0DEE">
        <w:rPr>
          <w:rFonts w:ascii="Times New Roman" w:hAnsi="Times New Roman" w:cs="Times New Roman"/>
        </w:rPr>
        <w:t xml:space="preserve">Tôi thông báo để Quý cơ quan biết, tạo </w:t>
      </w:r>
      <w:r w:rsidR="0064147F" w:rsidRPr="00BE0DEE">
        <w:rPr>
          <w:rFonts w:ascii="Times New Roman" w:hAnsi="Times New Roman" w:cs="Times New Roman"/>
        </w:rPr>
        <w:t>điều</w:t>
      </w:r>
      <w:r w:rsidRPr="00BE0DEE">
        <w:rPr>
          <w:rFonts w:ascii="Times New Roman" w:hAnsi="Times New Roman" w:cs="Times New Roman"/>
        </w:rPr>
        <w:t xml:space="preserve"> kiện giúp đ</w:t>
      </w:r>
      <w:r w:rsidR="00332CC9" w:rsidRPr="00BE0DEE">
        <w:rPr>
          <w:rFonts w:ascii="Times New Roman" w:hAnsi="Times New Roman" w:cs="Times New Roman"/>
          <w:lang w:val="en-US"/>
        </w:rPr>
        <w:t>ỡ</w:t>
      </w:r>
      <w:r w:rsidRPr="00BE0DEE">
        <w:rPr>
          <w:rFonts w:ascii="Times New Roman" w:hAnsi="Times New Roman" w:cs="Times New Roman"/>
        </w:rPr>
        <w:t>.</w:t>
      </w:r>
      <w:r w:rsidR="00490FFB" w:rsidRPr="00BE0DEE">
        <w:rPr>
          <w:rFonts w:ascii="Times New Roman" w:hAnsi="Times New Roman" w:cs="Times New Roman"/>
        </w:rPr>
        <w:t>/</w:t>
      </w:r>
      <w:r w:rsidRPr="00BE0DEE">
        <w:rPr>
          <w:rFonts w:ascii="Times New Roman" w:hAnsi="Times New Roman" w:cs="Times New Roman"/>
        </w:rPr>
        <w:t>.</w:t>
      </w:r>
    </w:p>
    <w:p w14:paraId="53B06F41" w14:textId="77777777" w:rsidR="00C37A14" w:rsidRPr="00BE0DEE" w:rsidRDefault="00C37A14" w:rsidP="00BF30F9">
      <w:pPr>
        <w:spacing w:before="120"/>
        <w:rPr>
          <w:rFonts w:ascii="Times New Roman" w:hAnsi="Times New Roman" w:cs="Times New Roman"/>
          <w:lang w:val="en-US"/>
        </w:rPr>
      </w:pPr>
    </w:p>
    <w:tbl>
      <w:tblPr>
        <w:tblW w:w="0" w:type="auto"/>
        <w:tblLook w:val="01E0" w:firstRow="1" w:lastRow="1" w:firstColumn="1" w:lastColumn="1" w:noHBand="0" w:noVBand="0"/>
      </w:tblPr>
      <w:tblGrid>
        <w:gridCol w:w="4428"/>
        <w:gridCol w:w="4428"/>
      </w:tblGrid>
      <w:tr w:rsidR="00332CC9" w:rsidRPr="00BE0DEE" w14:paraId="4A49F0EB" w14:textId="77777777" w:rsidTr="00EA623A">
        <w:tc>
          <w:tcPr>
            <w:tcW w:w="4428" w:type="dxa"/>
          </w:tcPr>
          <w:p w14:paraId="32A90534" w14:textId="77777777" w:rsidR="00332CC9" w:rsidRPr="00BE0DEE" w:rsidRDefault="00332CC9" w:rsidP="00EA623A">
            <w:pPr>
              <w:spacing w:before="120"/>
              <w:rPr>
                <w:rFonts w:ascii="Times New Roman" w:eastAsia="Times New Roman" w:hAnsi="Times New Roman" w:cs="Times New Roman"/>
                <w:lang w:val="en-US"/>
              </w:rPr>
            </w:pPr>
          </w:p>
        </w:tc>
        <w:tc>
          <w:tcPr>
            <w:tcW w:w="4428" w:type="dxa"/>
          </w:tcPr>
          <w:p w14:paraId="193967A5" w14:textId="77777777" w:rsidR="00332CC9" w:rsidRPr="00BE0DEE" w:rsidRDefault="00332CC9" w:rsidP="00EA623A">
            <w:pPr>
              <w:spacing w:before="120"/>
              <w:jc w:val="center"/>
              <w:rPr>
                <w:rFonts w:ascii="Times New Roman" w:eastAsia="Times New Roman" w:hAnsi="Times New Roman" w:cs="Times New Roman"/>
                <w:i/>
                <w:lang w:val="en-US"/>
              </w:rPr>
            </w:pPr>
            <w:r w:rsidRPr="00BE0DEE">
              <w:rPr>
                <w:rFonts w:ascii="Times New Roman" w:eastAsia="Times New Roman" w:hAnsi="Times New Roman" w:cs="Times New Roman"/>
                <w:b/>
              </w:rPr>
              <w:t>NGƯỜI THÔNG BÁO</w:t>
            </w:r>
            <w:r w:rsidRPr="00BE0DEE">
              <w:rPr>
                <w:rFonts w:ascii="Times New Roman" w:eastAsia="Times New Roman" w:hAnsi="Times New Roman" w:cs="Times New Roman"/>
                <w:b/>
                <w:lang w:val="en-US"/>
              </w:rPr>
              <w:br/>
            </w:r>
            <w:r w:rsidRPr="00BE0DEE">
              <w:rPr>
                <w:rFonts w:ascii="Times New Roman" w:eastAsia="Times New Roman" w:hAnsi="Times New Roman" w:cs="Times New Roman"/>
                <w:i/>
              </w:rPr>
              <w:t>(Ký tên, ghi họ tên)</w:t>
            </w:r>
          </w:p>
        </w:tc>
      </w:tr>
    </w:tbl>
    <w:p w14:paraId="11AC4842" w14:textId="77777777" w:rsidR="00332CC9" w:rsidRPr="00BE0DEE" w:rsidRDefault="00C37A14" w:rsidP="00BF30F9">
      <w:pPr>
        <w:spacing w:before="120"/>
        <w:rPr>
          <w:rFonts w:ascii="Times New Roman" w:eastAsia="Times New Roman" w:hAnsi="Times New Roman" w:cs="Times New Roman"/>
          <w:lang w:val="en-US"/>
        </w:rPr>
      </w:pPr>
      <w:r w:rsidRPr="00BE0DEE">
        <w:rPr>
          <w:rFonts w:ascii="Times New Roman" w:eastAsia="Times New Roman" w:hAnsi="Times New Roman" w:cs="Times New Roman"/>
          <w:lang w:val="en-US"/>
        </w:rPr>
        <w:t>_______________</w:t>
      </w:r>
    </w:p>
    <w:p w14:paraId="195CBA23" w14:textId="77777777" w:rsidR="001F6CBF" w:rsidRPr="00BE0DEE" w:rsidRDefault="001F6CBF" w:rsidP="00BF30F9">
      <w:pPr>
        <w:spacing w:before="120"/>
        <w:rPr>
          <w:rFonts w:ascii="Times New Roman" w:hAnsi="Times New Roman" w:cs="Times New Roman"/>
        </w:rPr>
      </w:pPr>
      <w:r w:rsidRPr="00BE0DEE">
        <w:rPr>
          <w:rFonts w:ascii="Times New Roman" w:hAnsi="Times New Roman" w:cs="Times New Roman"/>
          <w:vertAlign w:val="superscript"/>
        </w:rPr>
        <w:t>1</w:t>
      </w:r>
      <w:r w:rsidR="00E37B7E" w:rsidRPr="00BE0DEE">
        <w:rPr>
          <w:rFonts w:ascii="Times New Roman" w:hAnsi="Times New Roman" w:cs="Times New Roman"/>
        </w:rPr>
        <w:t xml:space="preserve"> </w:t>
      </w:r>
      <w:r w:rsidRPr="00BE0DEE">
        <w:rPr>
          <w:rFonts w:ascii="Times New Roman" w:hAnsi="Times New Roman" w:cs="Times New Roman"/>
        </w:rPr>
        <w:t>Ghi rõ địa danh tỉnh, thành phố trực thuộc Trung ương nơi người thông báo cư trú;</w:t>
      </w:r>
    </w:p>
    <w:p w14:paraId="155D7FFF" w14:textId="77777777" w:rsidR="001F6CBF" w:rsidRPr="00BE0DEE" w:rsidRDefault="001F6CBF" w:rsidP="00BF30F9">
      <w:pPr>
        <w:spacing w:before="120"/>
        <w:rPr>
          <w:rFonts w:ascii="Times New Roman" w:hAnsi="Times New Roman" w:cs="Times New Roman"/>
        </w:rPr>
      </w:pPr>
      <w:r w:rsidRPr="00BE0DEE">
        <w:rPr>
          <w:rFonts w:ascii="Times New Roman" w:hAnsi="Times New Roman" w:cs="Times New Roman"/>
          <w:vertAlign w:val="superscript"/>
        </w:rPr>
        <w:t>2</w:t>
      </w:r>
      <w:r w:rsidR="00E37B7E" w:rsidRPr="00BE0DEE">
        <w:rPr>
          <w:rFonts w:ascii="Times New Roman" w:hAnsi="Times New Roman" w:cs="Times New Roman"/>
          <w:vertAlign w:val="superscript"/>
        </w:rPr>
        <w:t xml:space="preserve"> </w:t>
      </w:r>
      <w:r w:rsidRPr="00BE0DEE">
        <w:rPr>
          <w:rFonts w:ascii="Times New Roman" w:hAnsi="Times New Roman" w:cs="Times New Roman"/>
        </w:rPr>
        <w:t>Ghi rõ tên cơ quan nhận thông báo;</w:t>
      </w:r>
    </w:p>
    <w:p w14:paraId="3F0424B7" w14:textId="77777777" w:rsidR="001F6CBF" w:rsidRPr="00BE0DEE" w:rsidRDefault="001F6CBF" w:rsidP="00BF30F9">
      <w:pPr>
        <w:spacing w:before="120"/>
        <w:rPr>
          <w:rFonts w:ascii="Times New Roman" w:hAnsi="Times New Roman" w:cs="Times New Roman"/>
        </w:rPr>
      </w:pPr>
      <w:r w:rsidRPr="00BE0DEE">
        <w:rPr>
          <w:rFonts w:ascii="Times New Roman" w:hAnsi="Times New Roman" w:cs="Times New Roman"/>
          <w:vertAlign w:val="superscript"/>
        </w:rPr>
        <w:t>3</w:t>
      </w:r>
      <w:r w:rsidR="00E37B7E" w:rsidRPr="00BE0DEE">
        <w:rPr>
          <w:rFonts w:ascii="Times New Roman" w:hAnsi="Times New Roman" w:cs="Times New Roman"/>
          <w:vertAlign w:val="superscript"/>
        </w:rPr>
        <w:t xml:space="preserve"> </w:t>
      </w:r>
      <w:r w:rsidRPr="00BE0DEE">
        <w:rPr>
          <w:rFonts w:ascii="Times New Roman" w:hAnsi="Times New Roman" w:cs="Times New Roman"/>
        </w:rPr>
        <w:t xml:space="preserve">Ghi rõ giới hạn địa </w:t>
      </w:r>
      <w:r w:rsidR="0064147F" w:rsidRPr="00BE0DEE">
        <w:rPr>
          <w:rFonts w:ascii="Times New Roman" w:hAnsi="Times New Roman" w:cs="Times New Roman"/>
        </w:rPr>
        <w:t>điểm</w:t>
      </w:r>
      <w:r w:rsidRPr="00BE0DEE">
        <w:rPr>
          <w:rFonts w:ascii="Times New Roman" w:hAnsi="Times New Roman" w:cs="Times New Roman"/>
        </w:rPr>
        <w:t xml:space="preserve"> hoạt động;</w:t>
      </w:r>
    </w:p>
    <w:p w14:paraId="1D015A79" w14:textId="77777777" w:rsidR="001F6CBF" w:rsidRPr="00BE0DEE" w:rsidRDefault="001F6CBF" w:rsidP="00BF30F9">
      <w:pPr>
        <w:spacing w:before="120"/>
        <w:rPr>
          <w:rFonts w:ascii="Times New Roman" w:hAnsi="Times New Roman" w:cs="Times New Roman"/>
        </w:rPr>
      </w:pPr>
      <w:r w:rsidRPr="00BE0DEE">
        <w:rPr>
          <w:rFonts w:ascii="Times New Roman" w:hAnsi="Times New Roman" w:cs="Times New Roman"/>
          <w:vertAlign w:val="superscript"/>
        </w:rPr>
        <w:t>4</w:t>
      </w:r>
      <w:r w:rsidR="00E37B7E" w:rsidRPr="00BE0DEE">
        <w:rPr>
          <w:rFonts w:ascii="Times New Roman" w:hAnsi="Times New Roman" w:cs="Times New Roman"/>
          <w:vertAlign w:val="superscript"/>
        </w:rPr>
        <w:t xml:space="preserve"> </w:t>
      </w:r>
      <w:r w:rsidRPr="00BE0DEE">
        <w:rPr>
          <w:rFonts w:ascii="Times New Roman" w:hAnsi="Times New Roman" w:cs="Times New Roman"/>
        </w:rPr>
        <w:t xml:space="preserve">Ghi rõ </w:t>
      </w:r>
      <w:r w:rsidR="0064147F" w:rsidRPr="00BE0DEE">
        <w:rPr>
          <w:rFonts w:ascii="Times New Roman" w:hAnsi="Times New Roman" w:cs="Times New Roman"/>
        </w:rPr>
        <w:t>mục</w:t>
      </w:r>
      <w:r w:rsidRPr="00BE0DEE">
        <w:rPr>
          <w:rFonts w:ascii="Times New Roman" w:hAnsi="Times New Roman" w:cs="Times New Roman"/>
        </w:rPr>
        <w:t xml:space="preserve"> đích hoạt động.</w:t>
      </w:r>
    </w:p>
    <w:sectPr w:rsidR="001F6CBF" w:rsidRPr="00BE0DEE" w:rsidSect="0064147F">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C8E19" w14:textId="77777777" w:rsidR="003F0E68" w:rsidRDefault="003F0E68">
      <w:pPr>
        <w:rPr>
          <w:rFonts w:cs="Times New Roman"/>
          <w:color w:val="auto"/>
          <w:lang w:eastAsia="en-US"/>
        </w:rPr>
      </w:pPr>
      <w:r>
        <w:rPr>
          <w:rFonts w:cs="Times New Roman"/>
          <w:color w:val="auto"/>
          <w:lang w:eastAsia="en-US"/>
        </w:rPr>
        <w:separator/>
      </w:r>
    </w:p>
  </w:endnote>
  <w:endnote w:type="continuationSeparator" w:id="0">
    <w:p w14:paraId="0454A535" w14:textId="77777777" w:rsidR="003F0E68" w:rsidRDefault="003F0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panose1 w:val="0201060003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I-Bodon">
    <w:charset w:val="00"/>
    <w:family w:val="auto"/>
    <w:pitch w:val="default"/>
  </w:font>
  <w:font w:name="VNI-Times">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13858" w14:textId="77777777" w:rsidR="003F0E68" w:rsidRDefault="003F0E68">
      <w:pPr>
        <w:rPr>
          <w:rFonts w:cs="Times New Roman"/>
          <w:color w:val="auto"/>
          <w:lang w:eastAsia="en-US"/>
        </w:rPr>
      </w:pPr>
      <w:r>
        <w:rPr>
          <w:rFonts w:cs="Times New Roman"/>
          <w:color w:val="auto"/>
          <w:lang w:eastAsia="en-US"/>
        </w:rPr>
        <w:separator/>
      </w:r>
    </w:p>
  </w:footnote>
  <w:footnote w:type="continuationSeparator" w:id="0">
    <w:p w14:paraId="4E8E5E88" w14:textId="77777777" w:rsidR="003F0E68" w:rsidRDefault="003F0E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1" w15:restartNumberingAfterBreak="0">
    <w:nsid w:val="00000017"/>
    <w:multiLevelType w:val="multilevel"/>
    <w:tmpl w:val="00000016"/>
    <w:lvl w:ilvl="0">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5" w15:restartNumberingAfterBreak="0">
    <w:nsid w:val="0000001F"/>
    <w:multiLevelType w:val="multilevel"/>
    <w:tmpl w:val="0000001E"/>
    <w:lvl w:ilvl="0">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3"/>
        <w:w w:val="100"/>
        <w:position w:val="0"/>
        <w:sz w:val="21"/>
        <w:szCs w:val="21"/>
        <w:u w:val="none"/>
      </w:rPr>
    </w:lvl>
  </w:abstractNum>
  <w:abstractNum w:abstractNumId="16" w15:restartNumberingAfterBreak="0">
    <w:nsid w:val="00000021"/>
    <w:multiLevelType w:val="multilevel"/>
    <w:tmpl w:val="00000020"/>
    <w:lvl w:ilvl="0">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3"/>
        <w:w w:val="100"/>
        <w:position w:val="0"/>
        <w:sz w:val="21"/>
        <w:szCs w:val="21"/>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4"/>
        <w:szCs w:val="24"/>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1">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2">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3">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4">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5">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6">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7">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8">
      <w:start w:val="1"/>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abstractNum>
  <w:abstractNum w:abstractNumId="19" w15:restartNumberingAfterBreak="0">
    <w:nsid w:val="00000027"/>
    <w:multiLevelType w:val="multilevel"/>
    <w:tmpl w:val="00000026"/>
    <w:lvl w:ilvl="0">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1">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2">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3">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4">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5">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6">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7">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8">
      <w:start w:val="2"/>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abstractNum>
  <w:abstractNum w:abstractNumId="20" w15:restartNumberingAfterBreak="0">
    <w:nsid w:val="00000029"/>
    <w:multiLevelType w:val="multilevel"/>
    <w:tmpl w:val="00000028"/>
    <w:lvl w:ilvl="0">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1">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2">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3">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4">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5">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6">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7">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lvl w:ilvl="8">
      <w:start w:val="4"/>
      <w:numFmt w:val="decimal"/>
      <w:lvlText w:val="(%1)"/>
      <w:lvlJc w:val="left"/>
      <w:rPr>
        <w:rFonts w:ascii="Times New Roman" w:hAnsi="Times New Roman" w:cs="Times New Roman"/>
        <w:b/>
        <w:bCs/>
        <w:i w:val="0"/>
        <w:iCs w:val="0"/>
        <w:smallCaps w:val="0"/>
        <w:strike w:val="0"/>
        <w:color w:val="000000"/>
        <w:spacing w:val="-1"/>
        <w:w w:val="100"/>
        <w:position w:val="0"/>
        <w:sz w:val="18"/>
        <w:szCs w:val="18"/>
        <w:u w:val="none"/>
        <w:vertAlign w:val="superscript"/>
      </w:rPr>
    </w:lvl>
  </w:abstractNum>
  <w:num w:numId="1" w16cid:durableId="1344438263">
    <w:abstractNumId w:val="0"/>
  </w:num>
  <w:num w:numId="2" w16cid:durableId="2042433125">
    <w:abstractNumId w:val="1"/>
  </w:num>
  <w:num w:numId="3" w16cid:durableId="1897155891">
    <w:abstractNumId w:val="2"/>
  </w:num>
  <w:num w:numId="4" w16cid:durableId="1389112110">
    <w:abstractNumId w:val="3"/>
  </w:num>
  <w:num w:numId="5" w16cid:durableId="1090007059">
    <w:abstractNumId w:val="4"/>
  </w:num>
  <w:num w:numId="6" w16cid:durableId="1928148051">
    <w:abstractNumId w:val="5"/>
  </w:num>
  <w:num w:numId="7" w16cid:durableId="316879218">
    <w:abstractNumId w:val="6"/>
  </w:num>
  <w:num w:numId="8" w16cid:durableId="465123968">
    <w:abstractNumId w:val="7"/>
  </w:num>
  <w:num w:numId="9" w16cid:durableId="197667706">
    <w:abstractNumId w:val="8"/>
  </w:num>
  <w:num w:numId="10" w16cid:durableId="447969115">
    <w:abstractNumId w:val="9"/>
  </w:num>
  <w:num w:numId="11" w16cid:durableId="1053500825">
    <w:abstractNumId w:val="10"/>
  </w:num>
  <w:num w:numId="12" w16cid:durableId="515386089">
    <w:abstractNumId w:val="11"/>
  </w:num>
  <w:num w:numId="13" w16cid:durableId="1590767631">
    <w:abstractNumId w:val="12"/>
  </w:num>
  <w:num w:numId="14" w16cid:durableId="1580094334">
    <w:abstractNumId w:val="13"/>
  </w:num>
  <w:num w:numId="15" w16cid:durableId="1319185604">
    <w:abstractNumId w:val="14"/>
  </w:num>
  <w:num w:numId="16" w16cid:durableId="355279378">
    <w:abstractNumId w:val="15"/>
  </w:num>
  <w:num w:numId="17" w16cid:durableId="969214177">
    <w:abstractNumId w:val="16"/>
  </w:num>
  <w:num w:numId="18" w16cid:durableId="1565024514">
    <w:abstractNumId w:val="17"/>
  </w:num>
  <w:num w:numId="19" w16cid:durableId="1204976088">
    <w:abstractNumId w:val="18"/>
  </w:num>
  <w:num w:numId="20" w16cid:durableId="573199781">
    <w:abstractNumId w:val="19"/>
  </w:num>
  <w:num w:numId="21" w16cid:durableId="14813849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153C"/>
    <w:rsid w:val="0003694A"/>
    <w:rsid w:val="00037E5F"/>
    <w:rsid w:val="000521B0"/>
    <w:rsid w:val="00053FA7"/>
    <w:rsid w:val="00054B43"/>
    <w:rsid w:val="00070C11"/>
    <w:rsid w:val="000A4FB4"/>
    <w:rsid w:val="000D4460"/>
    <w:rsid w:val="000D5FB6"/>
    <w:rsid w:val="0010753A"/>
    <w:rsid w:val="001303C6"/>
    <w:rsid w:val="001559A8"/>
    <w:rsid w:val="001802A4"/>
    <w:rsid w:val="001A792B"/>
    <w:rsid w:val="001D11C9"/>
    <w:rsid w:val="001F016F"/>
    <w:rsid w:val="001F6CBF"/>
    <w:rsid w:val="002000AA"/>
    <w:rsid w:val="00206408"/>
    <w:rsid w:val="00221E70"/>
    <w:rsid w:val="00221F76"/>
    <w:rsid w:val="00247F23"/>
    <w:rsid w:val="002540AF"/>
    <w:rsid w:val="0025692E"/>
    <w:rsid w:val="002873E8"/>
    <w:rsid w:val="00287C1A"/>
    <w:rsid w:val="00294196"/>
    <w:rsid w:val="00332CC9"/>
    <w:rsid w:val="00340BFC"/>
    <w:rsid w:val="00367A3C"/>
    <w:rsid w:val="003908C2"/>
    <w:rsid w:val="003A6D0B"/>
    <w:rsid w:val="003F0904"/>
    <w:rsid w:val="003F0E68"/>
    <w:rsid w:val="003F4CE9"/>
    <w:rsid w:val="00407A12"/>
    <w:rsid w:val="00447E9B"/>
    <w:rsid w:val="00490FFB"/>
    <w:rsid w:val="00506F2A"/>
    <w:rsid w:val="005114FD"/>
    <w:rsid w:val="005958CC"/>
    <w:rsid w:val="005E2840"/>
    <w:rsid w:val="005F28E2"/>
    <w:rsid w:val="0064147F"/>
    <w:rsid w:val="006555DD"/>
    <w:rsid w:val="006804BD"/>
    <w:rsid w:val="006B44DD"/>
    <w:rsid w:val="006D4C98"/>
    <w:rsid w:val="006E1F77"/>
    <w:rsid w:val="006F49D3"/>
    <w:rsid w:val="006F6E7E"/>
    <w:rsid w:val="00777BF6"/>
    <w:rsid w:val="00777C17"/>
    <w:rsid w:val="007C58D6"/>
    <w:rsid w:val="007D13DA"/>
    <w:rsid w:val="00801AB7"/>
    <w:rsid w:val="008337C2"/>
    <w:rsid w:val="008518A5"/>
    <w:rsid w:val="00891C8D"/>
    <w:rsid w:val="00894949"/>
    <w:rsid w:val="009119A8"/>
    <w:rsid w:val="0093331F"/>
    <w:rsid w:val="0093751D"/>
    <w:rsid w:val="00954BD7"/>
    <w:rsid w:val="009A66A1"/>
    <w:rsid w:val="009A79F8"/>
    <w:rsid w:val="009D659E"/>
    <w:rsid w:val="009F6D2A"/>
    <w:rsid w:val="00A03FFF"/>
    <w:rsid w:val="00A21079"/>
    <w:rsid w:val="00A60C9C"/>
    <w:rsid w:val="00A85BF4"/>
    <w:rsid w:val="00AD153C"/>
    <w:rsid w:val="00B17A18"/>
    <w:rsid w:val="00B30A19"/>
    <w:rsid w:val="00B67922"/>
    <w:rsid w:val="00B862EE"/>
    <w:rsid w:val="00BA6D86"/>
    <w:rsid w:val="00BC7B1D"/>
    <w:rsid w:val="00BD3E6E"/>
    <w:rsid w:val="00BE0DEE"/>
    <w:rsid w:val="00BE5D7E"/>
    <w:rsid w:val="00BF30F9"/>
    <w:rsid w:val="00C35C0A"/>
    <w:rsid w:val="00C37A14"/>
    <w:rsid w:val="00C56444"/>
    <w:rsid w:val="00C61315"/>
    <w:rsid w:val="00C937C7"/>
    <w:rsid w:val="00CA5574"/>
    <w:rsid w:val="00CC3478"/>
    <w:rsid w:val="00DD1BFD"/>
    <w:rsid w:val="00DE206D"/>
    <w:rsid w:val="00E37A92"/>
    <w:rsid w:val="00E37B7E"/>
    <w:rsid w:val="00E657F2"/>
    <w:rsid w:val="00EA623A"/>
    <w:rsid w:val="00F115DE"/>
    <w:rsid w:val="00F11A8C"/>
    <w:rsid w:val="00F14567"/>
    <w:rsid w:val="00F5123D"/>
    <w:rsid w:val="00F51918"/>
    <w:rsid w:val="00F843E1"/>
    <w:rsid w:val="00FB69FE"/>
    <w:rsid w:val="00FC3DA0"/>
    <w:rsid w:val="00FC61D1"/>
    <w:rsid w:val="00FF20F1"/>
    <w:rsid w:val="00FF598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CEF7753"/>
  <w15:chartTrackingRefBased/>
  <w15:docId w15:val="{DBAF727B-9AB0-4CAE-B1EE-949906014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Headerorfooter2">
    <w:name w:val="Header or footer (2)_"/>
    <w:link w:val="Headerorfooter21"/>
    <w:rPr>
      <w:rFonts w:ascii="Times New Roman" w:hAnsi="Times New Roman" w:cs="Times New Roman"/>
      <w:b/>
      <w:bCs/>
      <w:spacing w:val="1"/>
      <w:u w:val="none"/>
    </w:rPr>
  </w:style>
  <w:style w:type="character" w:customStyle="1" w:styleId="Headerorfooter20">
    <w:name w:val="Header or footer (2)"/>
    <w:rPr>
      <w:rFonts w:ascii="Times New Roman" w:hAnsi="Times New Roman" w:cs="Times New Roman"/>
      <w:b/>
      <w:bCs/>
      <w:spacing w:val="1"/>
      <w:u w:val="single"/>
    </w:rPr>
  </w:style>
  <w:style w:type="character" w:customStyle="1" w:styleId="Bodytext2">
    <w:name w:val="Body text (2)_"/>
    <w:link w:val="Bodytext21"/>
    <w:rPr>
      <w:rFonts w:ascii="Times New Roman" w:hAnsi="Times New Roman" w:cs="Times New Roman"/>
      <w:b/>
      <w:bCs/>
      <w:spacing w:val="1"/>
      <w:u w:val="none"/>
    </w:rPr>
  </w:style>
  <w:style w:type="character" w:customStyle="1" w:styleId="Bodytext3">
    <w:name w:val="Body text (3)_"/>
    <w:link w:val="Bodytext30"/>
    <w:rPr>
      <w:rFonts w:ascii="Times New Roman" w:hAnsi="Times New Roman" w:cs="Times New Roman"/>
      <w:i/>
      <w:iCs/>
      <w:u w:val="none"/>
    </w:rPr>
  </w:style>
  <w:style w:type="character" w:customStyle="1" w:styleId="Bodytext4">
    <w:name w:val="Body text (4)_"/>
    <w:link w:val="Bodytext40"/>
    <w:rPr>
      <w:rFonts w:ascii="MS Gothic" w:eastAsia="MS Gothic" w:cs="MS Gothic"/>
      <w:i/>
      <w:iCs/>
      <w:noProof/>
      <w:sz w:val="9"/>
      <w:szCs w:val="9"/>
      <w:u w:val="none"/>
    </w:rPr>
  </w:style>
  <w:style w:type="character" w:customStyle="1" w:styleId="Bodytext">
    <w:name w:val="Body text_"/>
    <w:link w:val="Bodytext1"/>
    <w:rPr>
      <w:rFonts w:ascii="Times New Roman" w:hAnsi="Times New Roman" w:cs="Times New Roman"/>
      <w:spacing w:val="4"/>
      <w:u w:val="none"/>
    </w:rPr>
  </w:style>
  <w:style w:type="character" w:customStyle="1" w:styleId="Bodytext20">
    <w:name w:val="Body text (2)"/>
    <w:rPr>
      <w:rFonts w:ascii="Times New Roman" w:hAnsi="Times New Roman" w:cs="Times New Roman"/>
      <w:b/>
      <w:bCs/>
      <w:spacing w:val="1"/>
      <w:u w:val="single"/>
    </w:rPr>
  </w:style>
  <w:style w:type="character" w:customStyle="1" w:styleId="Headerorfooter3">
    <w:name w:val="Header or footer (3)_"/>
    <w:link w:val="Headerorfooter30"/>
    <w:rPr>
      <w:rFonts w:ascii="Times New Roman" w:hAnsi="Times New Roman" w:cs="Times New Roman"/>
      <w:noProof/>
      <w:spacing w:val="-2"/>
      <w:sz w:val="29"/>
      <w:szCs w:val="29"/>
      <w:u w:val="none"/>
    </w:rPr>
  </w:style>
  <w:style w:type="character" w:customStyle="1" w:styleId="Bodytext217pt">
    <w:name w:val="Body text (2) + 17 pt"/>
    <w:aliases w:val="Spacing 0 pt"/>
    <w:rPr>
      <w:rFonts w:ascii="Times New Roman" w:hAnsi="Times New Roman" w:cs="Times New Roman"/>
      <w:b/>
      <w:bCs/>
      <w:spacing w:val="-3"/>
      <w:sz w:val="34"/>
      <w:szCs w:val="34"/>
      <w:u w:val="none"/>
    </w:rPr>
  </w:style>
  <w:style w:type="character" w:customStyle="1" w:styleId="Bodytext2Arial">
    <w:name w:val="Body text (2) + Arial"/>
    <w:aliases w:val="12.5 pt,Not Bold,Spacing 0 pt26"/>
    <w:rPr>
      <w:rFonts w:ascii="Arial" w:hAnsi="Arial" w:cs="Arial"/>
      <w:b/>
      <w:bCs/>
      <w:spacing w:val="0"/>
      <w:sz w:val="25"/>
      <w:szCs w:val="25"/>
      <w:u w:val="none"/>
    </w:rPr>
  </w:style>
  <w:style w:type="character" w:customStyle="1" w:styleId="BodytextItalic">
    <w:name w:val="Body text + Italic"/>
    <w:aliases w:val="Spacing 0 pt25"/>
    <w:rPr>
      <w:rFonts w:ascii="Times New Roman" w:hAnsi="Times New Roman" w:cs="Times New Roman"/>
      <w:i/>
      <w:iCs/>
      <w:spacing w:val="0"/>
      <w:u w:val="none"/>
    </w:rPr>
  </w:style>
  <w:style w:type="character" w:customStyle="1" w:styleId="Bodytext5">
    <w:name w:val="Body text (5)_"/>
    <w:link w:val="Bodytext50"/>
    <w:rPr>
      <w:rFonts w:ascii="Times New Roman" w:hAnsi="Times New Roman" w:cs="Times New Roman"/>
      <w:noProof/>
      <w:sz w:val="9"/>
      <w:szCs w:val="9"/>
      <w:u w:val="none"/>
    </w:rPr>
  </w:style>
  <w:style w:type="character" w:customStyle="1" w:styleId="Bodytext6">
    <w:name w:val="Body text (6)_"/>
    <w:link w:val="Bodytext60"/>
    <w:rPr>
      <w:rFonts w:ascii="Times New Roman" w:hAnsi="Times New Roman" w:cs="Times New Roman"/>
      <w:b/>
      <w:bCs/>
      <w:i/>
      <w:iCs/>
      <w:spacing w:val="4"/>
      <w:sz w:val="21"/>
      <w:szCs w:val="21"/>
      <w:u w:val="none"/>
    </w:rPr>
  </w:style>
  <w:style w:type="character" w:customStyle="1" w:styleId="Bodytext7">
    <w:name w:val="Body text (7)_"/>
    <w:link w:val="Bodytext71"/>
    <w:rPr>
      <w:rFonts w:ascii="Times New Roman" w:hAnsi="Times New Roman" w:cs="Times New Roman"/>
      <w:b/>
      <w:bCs/>
      <w:sz w:val="18"/>
      <w:szCs w:val="18"/>
      <w:u w:val="none"/>
    </w:rPr>
  </w:style>
  <w:style w:type="character" w:customStyle="1" w:styleId="Bodytext2105pt">
    <w:name w:val="Body text (2) + 10.5 pt"/>
    <w:aliases w:val="Not Bold4,Spacing 0 pt24"/>
    <w:rPr>
      <w:rFonts w:ascii="Times New Roman" w:hAnsi="Times New Roman" w:cs="Times New Roman"/>
      <w:b/>
      <w:bCs/>
      <w:spacing w:val="3"/>
      <w:sz w:val="21"/>
      <w:szCs w:val="21"/>
      <w:u w:val="none"/>
    </w:rPr>
  </w:style>
  <w:style w:type="character" w:customStyle="1" w:styleId="Bodytext8">
    <w:name w:val="Body text (8)_"/>
    <w:link w:val="Bodytext80"/>
    <w:rPr>
      <w:rFonts w:ascii="Times New Roman" w:hAnsi="Times New Roman" w:cs="Times New Roman"/>
      <w:spacing w:val="3"/>
      <w:sz w:val="21"/>
      <w:szCs w:val="21"/>
      <w:u w:val="none"/>
    </w:rPr>
  </w:style>
  <w:style w:type="character" w:customStyle="1" w:styleId="Headerorfooter">
    <w:name w:val="Header or footer_"/>
    <w:link w:val="Headerorfooter0"/>
    <w:rPr>
      <w:rFonts w:ascii="Times New Roman" w:hAnsi="Times New Roman" w:cs="Times New Roman"/>
      <w:spacing w:val="1"/>
      <w:sz w:val="25"/>
      <w:szCs w:val="25"/>
      <w:u w:val="none"/>
    </w:rPr>
  </w:style>
  <w:style w:type="character" w:customStyle="1" w:styleId="Headerorfooter145pt">
    <w:name w:val="Header or footer + 14.5 pt"/>
    <w:aliases w:val="Spacing 0 pt23"/>
    <w:rPr>
      <w:rFonts w:ascii="Times New Roman" w:hAnsi="Times New Roman" w:cs="Times New Roman"/>
      <w:spacing w:val="-2"/>
      <w:sz w:val="29"/>
      <w:szCs w:val="29"/>
      <w:u w:val="none"/>
    </w:rPr>
  </w:style>
  <w:style w:type="character" w:customStyle="1" w:styleId="Bodytext9">
    <w:name w:val="Body text (9)_"/>
    <w:link w:val="Bodytext90"/>
    <w:rPr>
      <w:rFonts w:ascii="Times New Roman" w:hAnsi="Times New Roman" w:cs="Times New Roman"/>
      <w:b/>
      <w:bCs/>
      <w:spacing w:val="35"/>
      <w:sz w:val="16"/>
      <w:szCs w:val="16"/>
      <w:u w:val="none"/>
    </w:rPr>
  </w:style>
  <w:style w:type="character" w:customStyle="1" w:styleId="Bodytext11">
    <w:name w:val="Body text (11)_"/>
    <w:link w:val="Bodytext110"/>
    <w:rPr>
      <w:rFonts w:ascii="Arial" w:hAnsi="Arial" w:cs="Arial"/>
      <w:b/>
      <w:bCs/>
      <w:spacing w:val="-15"/>
      <w:w w:val="66"/>
      <w:sz w:val="72"/>
      <w:szCs w:val="72"/>
      <w:u w:val="none"/>
    </w:rPr>
  </w:style>
  <w:style w:type="character" w:customStyle="1" w:styleId="Bodytext12">
    <w:name w:val="Body text (12)_"/>
    <w:link w:val="Bodytext120"/>
    <w:rPr>
      <w:rFonts w:ascii="Times New Roman" w:hAnsi="Times New Roman" w:cs="Times New Roman"/>
      <w:noProof/>
      <w:sz w:val="14"/>
      <w:szCs w:val="14"/>
      <w:u w:val="none"/>
    </w:rPr>
  </w:style>
  <w:style w:type="character" w:customStyle="1" w:styleId="Bodytext13">
    <w:name w:val="Body text (13)_"/>
    <w:link w:val="Bodytext130"/>
    <w:rPr>
      <w:rFonts w:ascii="Arial Narrow" w:hAnsi="Arial Narrow" w:cs="Arial Narrow"/>
      <w:b/>
      <w:bCs/>
      <w:spacing w:val="-6"/>
      <w:sz w:val="54"/>
      <w:szCs w:val="54"/>
      <w:u w:val="none"/>
    </w:rPr>
  </w:style>
  <w:style w:type="character" w:customStyle="1" w:styleId="Bodytext10">
    <w:name w:val="Body text (10)_"/>
    <w:link w:val="Bodytext100"/>
    <w:rPr>
      <w:rFonts w:ascii="SimHei" w:eastAsia="SimHei" w:cs="SimHei"/>
      <w:spacing w:val="4"/>
      <w:sz w:val="12"/>
      <w:szCs w:val="12"/>
      <w:u w:val="none"/>
    </w:rPr>
  </w:style>
  <w:style w:type="character" w:customStyle="1" w:styleId="Picturecaption2">
    <w:name w:val="Picture caption (2)_"/>
    <w:link w:val="Picturecaption20"/>
    <w:rPr>
      <w:rFonts w:ascii="SimHei" w:eastAsia="SimHei" w:cs="SimHei"/>
      <w:spacing w:val="4"/>
      <w:sz w:val="12"/>
      <w:szCs w:val="12"/>
      <w:u w:val="none"/>
    </w:rPr>
  </w:style>
  <w:style w:type="character" w:customStyle="1" w:styleId="Picturecaption">
    <w:name w:val="Picture caption_"/>
    <w:link w:val="Picturecaption0"/>
    <w:rPr>
      <w:rFonts w:ascii="Times New Roman" w:hAnsi="Times New Roman" w:cs="Times New Roman"/>
      <w:b/>
      <w:bCs/>
      <w:spacing w:val="35"/>
      <w:sz w:val="16"/>
      <w:szCs w:val="16"/>
      <w:u w:val="none"/>
    </w:rPr>
  </w:style>
  <w:style w:type="character" w:customStyle="1" w:styleId="Bodytext14">
    <w:name w:val="Body text (14)_"/>
    <w:link w:val="Bodytext140"/>
    <w:rPr>
      <w:rFonts w:ascii="Times New Roman" w:hAnsi="Times New Roman" w:cs="Times New Roman"/>
      <w:b/>
      <w:bCs/>
      <w:noProof/>
      <w:sz w:val="43"/>
      <w:szCs w:val="43"/>
      <w:u w:val="none"/>
    </w:rPr>
  </w:style>
  <w:style w:type="character" w:customStyle="1" w:styleId="Headerorfooter4">
    <w:name w:val="Header or footer (4)_"/>
    <w:link w:val="Headerorfooter40"/>
    <w:rPr>
      <w:rFonts w:ascii="Times New Roman" w:hAnsi="Times New Roman" w:cs="Times New Roman"/>
      <w:sz w:val="15"/>
      <w:szCs w:val="15"/>
      <w:u w:val="none"/>
    </w:rPr>
  </w:style>
  <w:style w:type="character" w:customStyle="1" w:styleId="Headerorfooter4Bold">
    <w:name w:val="Header or footer (4) + Bold"/>
    <w:aliases w:val="Spacing 0 pt22"/>
    <w:rPr>
      <w:rFonts w:ascii="Times New Roman" w:hAnsi="Times New Roman" w:cs="Times New Roman"/>
      <w:b/>
      <w:bCs/>
      <w:spacing w:val="-3"/>
      <w:sz w:val="15"/>
      <w:szCs w:val="15"/>
      <w:u w:val="none"/>
    </w:rPr>
  </w:style>
  <w:style w:type="character" w:customStyle="1" w:styleId="Tablecaption2">
    <w:name w:val="Table caption (2)_"/>
    <w:link w:val="Tablecaption20"/>
    <w:rPr>
      <w:rFonts w:ascii="Times New Roman" w:hAnsi="Times New Roman" w:cs="Times New Roman"/>
      <w:b/>
      <w:bCs/>
      <w:spacing w:val="35"/>
      <w:sz w:val="16"/>
      <w:szCs w:val="16"/>
      <w:u w:val="none"/>
    </w:rPr>
  </w:style>
  <w:style w:type="character" w:customStyle="1" w:styleId="Bodytext8pt">
    <w:name w:val="Body text + 8 pt"/>
    <w:aliases w:val="Bold,Spacing 1 pt"/>
    <w:rPr>
      <w:rFonts w:ascii="Times New Roman" w:hAnsi="Times New Roman" w:cs="Times New Roman"/>
      <w:b/>
      <w:bCs/>
      <w:spacing w:val="35"/>
      <w:sz w:val="16"/>
      <w:szCs w:val="16"/>
      <w:u w:val="none"/>
    </w:rPr>
  </w:style>
  <w:style w:type="character" w:customStyle="1" w:styleId="BodytextCenturyGothic">
    <w:name w:val="Body text + Century Gothic"/>
    <w:aliases w:val="8.5 pt,Spacing 0 pt21"/>
    <w:rPr>
      <w:rFonts w:ascii="Century Gothic" w:hAnsi="Century Gothic" w:cs="Century Gothic"/>
      <w:spacing w:val="0"/>
      <w:sz w:val="17"/>
      <w:szCs w:val="17"/>
      <w:u w:val="none"/>
    </w:rPr>
  </w:style>
  <w:style w:type="character" w:customStyle="1" w:styleId="BodytextSimHei">
    <w:name w:val="Body text + SimHei"/>
    <w:aliases w:val="6 pt"/>
    <w:rPr>
      <w:rFonts w:ascii="SimHei" w:eastAsia="SimHei" w:hAnsi="Times New Roman" w:cs="SimHei"/>
      <w:spacing w:val="4"/>
      <w:sz w:val="12"/>
      <w:szCs w:val="12"/>
      <w:u w:val="none"/>
    </w:rPr>
  </w:style>
  <w:style w:type="character" w:customStyle="1" w:styleId="BodytextCenturyGothic1">
    <w:name w:val="Body text + Century Gothic1"/>
    <w:aliases w:val="6 pt1,Bold7,Italic,Spacing 0 pt20"/>
    <w:rPr>
      <w:rFonts w:ascii="Century Gothic" w:hAnsi="Century Gothic" w:cs="Century Gothic"/>
      <w:b/>
      <w:bCs/>
      <w:i/>
      <w:iCs/>
      <w:spacing w:val="0"/>
      <w:sz w:val="12"/>
      <w:szCs w:val="12"/>
      <w:u w:val="none"/>
    </w:rPr>
  </w:style>
  <w:style w:type="character" w:customStyle="1" w:styleId="BodytextArial">
    <w:name w:val="Body text + Arial"/>
    <w:aliases w:val="25.5 pt,Bold6,Spacing 0 pt19,Scale 66%"/>
    <w:rPr>
      <w:rFonts w:ascii="Arial" w:hAnsi="Arial" w:cs="Arial"/>
      <w:b/>
      <w:bCs/>
      <w:spacing w:val="-5"/>
      <w:w w:val="66"/>
      <w:sz w:val="51"/>
      <w:szCs w:val="51"/>
      <w:u w:val="none"/>
    </w:rPr>
  </w:style>
  <w:style w:type="character" w:customStyle="1" w:styleId="BodytextArial2">
    <w:name w:val="Body text + Arial2"/>
    <w:aliases w:val="35 pt,Bold5,Spacing 0 pt18,Scale 60%"/>
    <w:rPr>
      <w:rFonts w:ascii="Arial" w:hAnsi="Arial" w:cs="Arial"/>
      <w:b/>
      <w:bCs/>
      <w:spacing w:val="-11"/>
      <w:w w:val="60"/>
      <w:sz w:val="70"/>
      <w:szCs w:val="70"/>
      <w:u w:val="none"/>
    </w:rPr>
  </w:style>
  <w:style w:type="character" w:customStyle="1" w:styleId="Bodytext8pt1">
    <w:name w:val="Body text + 8 pt1"/>
    <w:aliases w:val="Bold4"/>
    <w:rPr>
      <w:rFonts w:ascii="Times New Roman" w:hAnsi="Times New Roman" w:cs="Times New Roman"/>
      <w:b/>
      <w:bCs/>
      <w:spacing w:val="4"/>
      <w:sz w:val="16"/>
      <w:szCs w:val="16"/>
      <w:u w:val="none"/>
    </w:rPr>
  </w:style>
  <w:style w:type="character" w:customStyle="1" w:styleId="PicturecaptionSpacing0pt">
    <w:name w:val="Picture caption + Spacing 0 pt"/>
    <w:rPr>
      <w:rFonts w:ascii="Times New Roman" w:hAnsi="Times New Roman" w:cs="Times New Roman"/>
      <w:b/>
      <w:bCs/>
      <w:spacing w:val="4"/>
      <w:sz w:val="16"/>
      <w:szCs w:val="16"/>
      <w:u w:val="none"/>
    </w:rPr>
  </w:style>
  <w:style w:type="character" w:customStyle="1" w:styleId="Headerorfooter4Italic">
    <w:name w:val="Header or footer (4) + Italic"/>
    <w:rPr>
      <w:rFonts w:ascii="Times New Roman" w:hAnsi="Times New Roman" w:cs="Times New Roman"/>
      <w:i/>
      <w:iCs/>
      <w:noProof/>
      <w:sz w:val="15"/>
      <w:szCs w:val="15"/>
      <w:u w:val="none"/>
    </w:rPr>
  </w:style>
  <w:style w:type="character" w:customStyle="1" w:styleId="Bodytext9Spacing0pt">
    <w:name w:val="Body text (9) + Spacing 0 pt"/>
    <w:rPr>
      <w:rFonts w:ascii="Times New Roman" w:hAnsi="Times New Roman" w:cs="Times New Roman"/>
      <w:b/>
      <w:bCs/>
      <w:spacing w:val="4"/>
      <w:sz w:val="16"/>
      <w:szCs w:val="16"/>
      <w:u w:val="none"/>
    </w:rPr>
  </w:style>
  <w:style w:type="character" w:customStyle="1" w:styleId="Bodytext15">
    <w:name w:val="Body text (15)_"/>
    <w:link w:val="Bodytext150"/>
    <w:rPr>
      <w:rFonts w:ascii="Arial" w:hAnsi="Arial" w:cs="Arial"/>
      <w:b/>
      <w:bCs/>
      <w:spacing w:val="-10"/>
      <w:w w:val="66"/>
      <w:sz w:val="72"/>
      <w:szCs w:val="72"/>
      <w:u w:val="none"/>
    </w:rPr>
  </w:style>
  <w:style w:type="character" w:customStyle="1" w:styleId="Bodytext16">
    <w:name w:val="Body text (16)_"/>
    <w:link w:val="Bodytext160"/>
    <w:rPr>
      <w:rFonts w:ascii="Tahoma" w:hAnsi="Tahoma" w:cs="Tahoma"/>
      <w:b/>
      <w:bCs/>
      <w:noProof/>
      <w:sz w:val="59"/>
      <w:szCs w:val="59"/>
      <w:u w:val="none"/>
    </w:rPr>
  </w:style>
  <w:style w:type="character" w:customStyle="1" w:styleId="Bodytext17">
    <w:name w:val="Body text (17)_"/>
    <w:link w:val="Bodytext170"/>
    <w:rPr>
      <w:rFonts w:ascii="MS Gothic" w:eastAsia="MS Gothic" w:cs="MS Gothic"/>
      <w:noProof/>
      <w:sz w:val="70"/>
      <w:szCs w:val="70"/>
      <w:u w:val="none"/>
    </w:rPr>
  </w:style>
  <w:style w:type="character" w:customStyle="1" w:styleId="Bodytext6pt">
    <w:name w:val="Body text + 6 pt"/>
    <w:aliases w:val="Italic10,Spacing 0 pt17"/>
    <w:rPr>
      <w:rFonts w:ascii="Times New Roman" w:hAnsi="Times New Roman" w:cs="Times New Roman"/>
      <w:i/>
      <w:iCs/>
      <w:noProof/>
      <w:spacing w:val="0"/>
      <w:sz w:val="12"/>
      <w:szCs w:val="12"/>
      <w:u w:val="none"/>
    </w:rPr>
  </w:style>
  <w:style w:type="character" w:customStyle="1" w:styleId="Bodytext18">
    <w:name w:val="Body text (18)_"/>
    <w:link w:val="Bodytext180"/>
    <w:rPr>
      <w:rFonts w:ascii="Times New Roman" w:hAnsi="Times New Roman" w:cs="Times New Roman"/>
      <w:spacing w:val="-3"/>
      <w:w w:val="200"/>
      <w:sz w:val="8"/>
      <w:szCs w:val="8"/>
      <w:u w:val="none"/>
    </w:rPr>
  </w:style>
  <w:style w:type="character" w:customStyle="1" w:styleId="Tableofcontents">
    <w:name w:val="Table of contents_"/>
    <w:link w:val="Tableofcontents0"/>
    <w:rPr>
      <w:rFonts w:ascii="Times New Roman" w:hAnsi="Times New Roman" w:cs="Times New Roman"/>
      <w:spacing w:val="4"/>
      <w:u w:val="none"/>
    </w:rPr>
  </w:style>
  <w:style w:type="character" w:customStyle="1" w:styleId="Tableofcontents2">
    <w:name w:val="Table of contents (2)_"/>
    <w:link w:val="Tableofcontents20"/>
    <w:rPr>
      <w:rFonts w:ascii="SimHei" w:eastAsia="SimHei" w:cs="SimHei"/>
      <w:sz w:val="8"/>
      <w:szCs w:val="8"/>
      <w:u w:val="none"/>
    </w:rPr>
  </w:style>
  <w:style w:type="character" w:customStyle="1" w:styleId="Tableofcontents2TimesNewRoman">
    <w:name w:val="Table of contents (2) + Times New Roman"/>
    <w:aliases w:val="Italic9"/>
    <w:rPr>
      <w:rFonts w:ascii="Times New Roman" w:eastAsia="SimHei" w:hAnsi="Times New Roman" w:cs="Times New Roman"/>
      <w:i/>
      <w:iCs/>
      <w:noProof/>
      <w:sz w:val="8"/>
      <w:szCs w:val="8"/>
      <w:u w:val="none"/>
    </w:rPr>
  </w:style>
  <w:style w:type="character" w:customStyle="1" w:styleId="Footnote">
    <w:name w:val="Footnote_"/>
    <w:link w:val="Footnote0"/>
    <w:rPr>
      <w:rFonts w:ascii="Times New Roman" w:hAnsi="Times New Roman" w:cs="Times New Roman"/>
      <w:b/>
      <w:bCs/>
      <w:sz w:val="18"/>
      <w:szCs w:val="18"/>
      <w:u w:val="none"/>
    </w:rPr>
  </w:style>
  <w:style w:type="character" w:customStyle="1" w:styleId="Bodytext2NotBold">
    <w:name w:val="Body text (2) + Not Bold"/>
    <w:aliases w:val="Spacing 0 pt16"/>
    <w:rPr>
      <w:rFonts w:ascii="Times New Roman" w:hAnsi="Times New Roman" w:cs="Times New Roman"/>
      <w:b/>
      <w:bCs/>
      <w:spacing w:val="4"/>
      <w:u w:val="none"/>
    </w:rPr>
  </w:style>
  <w:style w:type="character" w:customStyle="1" w:styleId="Bodytext19">
    <w:name w:val="Body text (19)_"/>
    <w:link w:val="Bodytext190"/>
    <w:rPr>
      <w:rFonts w:ascii="Times New Roman" w:hAnsi="Times New Roman" w:cs="Times New Roman"/>
      <w:spacing w:val="-3"/>
      <w:w w:val="250"/>
      <w:sz w:val="8"/>
      <w:szCs w:val="8"/>
      <w:u w:val="none"/>
    </w:rPr>
  </w:style>
  <w:style w:type="character" w:customStyle="1" w:styleId="Bodytext19Tahoma">
    <w:name w:val="Body text (19) + Tahoma"/>
    <w:aliases w:val="Bold3,Italic8,Spacing 0 pt15,Scale 100%"/>
    <w:rPr>
      <w:rFonts w:ascii="Tahoma" w:hAnsi="Tahoma" w:cs="Tahoma"/>
      <w:b/>
      <w:bCs/>
      <w:i/>
      <w:iCs/>
      <w:noProof/>
      <w:spacing w:val="0"/>
      <w:w w:val="100"/>
      <w:sz w:val="8"/>
      <w:szCs w:val="8"/>
      <w:u w:val="none"/>
    </w:rPr>
  </w:style>
  <w:style w:type="character" w:customStyle="1" w:styleId="Bodytext2105pt1">
    <w:name w:val="Body text (2) + 10.5 pt1"/>
    <w:aliases w:val="Italic7,Spacing 0 pt14"/>
    <w:rPr>
      <w:rFonts w:ascii="Times New Roman" w:hAnsi="Times New Roman" w:cs="Times New Roman"/>
      <w:b/>
      <w:bCs/>
      <w:i/>
      <w:iCs/>
      <w:spacing w:val="0"/>
      <w:sz w:val="21"/>
      <w:szCs w:val="21"/>
      <w:u w:val="none"/>
    </w:rPr>
  </w:style>
  <w:style w:type="character" w:customStyle="1" w:styleId="Bodytext2115pt">
    <w:name w:val="Body text (2) + 11.5 pt"/>
    <w:aliases w:val="Italic6,Spacing 0 pt13"/>
    <w:rPr>
      <w:rFonts w:ascii="Times New Roman" w:hAnsi="Times New Roman" w:cs="Times New Roman"/>
      <w:b/>
      <w:bCs/>
      <w:i/>
      <w:iCs/>
      <w:spacing w:val="-7"/>
      <w:sz w:val="23"/>
      <w:szCs w:val="23"/>
      <w:u w:val="none"/>
    </w:rPr>
  </w:style>
  <w:style w:type="character" w:customStyle="1" w:styleId="Bodytext39pt">
    <w:name w:val="Body text (3) + 9 pt"/>
    <w:aliases w:val="Bold2,Not Italic,Spacing 0 pt12"/>
    <w:rPr>
      <w:rFonts w:ascii="Times New Roman" w:hAnsi="Times New Roman" w:cs="Times New Roman"/>
      <w:b/>
      <w:bCs/>
      <w:i/>
      <w:iCs/>
      <w:sz w:val="18"/>
      <w:szCs w:val="18"/>
      <w:u w:val="none"/>
    </w:rPr>
  </w:style>
  <w:style w:type="character" w:customStyle="1" w:styleId="Heading32">
    <w:name w:val="Heading #3 (2)_"/>
    <w:link w:val="Heading321"/>
    <w:rPr>
      <w:rFonts w:ascii="Times New Roman" w:hAnsi="Times New Roman" w:cs="Times New Roman"/>
      <w:b/>
      <w:bCs/>
      <w:sz w:val="18"/>
      <w:szCs w:val="18"/>
      <w:u w:val="none"/>
    </w:rPr>
  </w:style>
  <w:style w:type="character" w:customStyle="1" w:styleId="Heading320">
    <w:name w:val="Heading #3 (2)"/>
    <w:basedOn w:val="Heading32"/>
    <w:rPr>
      <w:rFonts w:ascii="Times New Roman" w:hAnsi="Times New Roman" w:cs="Times New Roman"/>
      <w:b/>
      <w:bCs/>
      <w:sz w:val="18"/>
      <w:szCs w:val="18"/>
      <w:u w:val="none"/>
    </w:rPr>
  </w:style>
  <w:style w:type="character" w:customStyle="1" w:styleId="Heading32Arial">
    <w:name w:val="Heading #3 (2) + Arial"/>
    <w:aliases w:val="10.5 pt,Not Bold3,Italic5,Spacing 0 pt11"/>
    <w:rPr>
      <w:rFonts w:ascii="Arial" w:hAnsi="Arial" w:cs="Arial"/>
      <w:b/>
      <w:bCs/>
      <w:i/>
      <w:iCs/>
      <w:spacing w:val="9"/>
      <w:sz w:val="21"/>
      <w:szCs w:val="21"/>
      <w:u w:val="none"/>
    </w:rPr>
  </w:style>
  <w:style w:type="character" w:customStyle="1" w:styleId="Bodytext3NotItalic">
    <w:name w:val="Body text (3) + Not Italic"/>
    <w:aliases w:val="Spacing 0 pt10"/>
    <w:rPr>
      <w:rFonts w:ascii="Times New Roman" w:hAnsi="Times New Roman" w:cs="Times New Roman"/>
      <w:i/>
      <w:iCs/>
      <w:spacing w:val="4"/>
      <w:u w:val="none"/>
    </w:rPr>
  </w:style>
  <w:style w:type="character" w:customStyle="1" w:styleId="Bodytext200">
    <w:name w:val="Body text (20)_"/>
    <w:link w:val="Bodytext201"/>
    <w:rPr>
      <w:rFonts w:ascii="Times New Roman" w:hAnsi="Times New Roman" w:cs="Times New Roman"/>
      <w:b/>
      <w:bCs/>
      <w:u w:val="none"/>
    </w:rPr>
  </w:style>
  <w:style w:type="character" w:customStyle="1" w:styleId="Bodytext20105pt">
    <w:name w:val="Body text (20) + 10.5 pt"/>
    <w:aliases w:val="Italic4"/>
    <w:rPr>
      <w:rFonts w:ascii="Times New Roman" w:hAnsi="Times New Roman" w:cs="Times New Roman"/>
      <w:b/>
      <w:bCs/>
      <w:i/>
      <w:iCs/>
      <w:sz w:val="21"/>
      <w:szCs w:val="21"/>
      <w:u w:val="none"/>
    </w:rPr>
  </w:style>
  <w:style w:type="character" w:customStyle="1" w:styleId="Bodytext210">
    <w:name w:val="Body text (21)_"/>
    <w:link w:val="Bodytext211"/>
    <w:rPr>
      <w:rFonts w:ascii="Times New Roman" w:hAnsi="Times New Roman" w:cs="Times New Roman"/>
      <w:b/>
      <w:bCs/>
      <w:i/>
      <w:iCs/>
      <w:spacing w:val="-2"/>
      <w:sz w:val="23"/>
      <w:szCs w:val="23"/>
      <w:u w:val="none"/>
    </w:rPr>
  </w:style>
  <w:style w:type="character" w:customStyle="1" w:styleId="Bodytext21105pt">
    <w:name w:val="Body text (21) + 10.5 pt"/>
    <w:aliases w:val="Not Bold2,Not Italic3,Spacing 0 pt9"/>
    <w:rPr>
      <w:rFonts w:ascii="Times New Roman" w:hAnsi="Times New Roman" w:cs="Times New Roman"/>
      <w:b/>
      <w:bCs/>
      <w:i/>
      <w:iCs/>
      <w:spacing w:val="3"/>
      <w:sz w:val="21"/>
      <w:szCs w:val="21"/>
      <w:u w:val="none"/>
    </w:rPr>
  </w:style>
  <w:style w:type="character" w:customStyle="1" w:styleId="Bodytext7Italic">
    <w:name w:val="Body text (7) + Italic"/>
    <w:aliases w:val="Spacing 1 pt1"/>
    <w:rPr>
      <w:rFonts w:ascii="Times New Roman" w:hAnsi="Times New Roman" w:cs="Times New Roman"/>
      <w:b/>
      <w:bCs/>
      <w:i/>
      <w:iCs/>
      <w:spacing w:val="32"/>
      <w:sz w:val="18"/>
      <w:szCs w:val="18"/>
      <w:u w:val="none"/>
    </w:rPr>
  </w:style>
  <w:style w:type="character" w:customStyle="1" w:styleId="Bodytext7ArialNarrow">
    <w:name w:val="Body text (7) + Arial Narrow"/>
    <w:aliases w:val="Italic3,Spacing 0 pt8"/>
    <w:rPr>
      <w:rFonts w:ascii="Arial Narrow" w:hAnsi="Arial Narrow" w:cs="Arial Narrow"/>
      <w:b/>
      <w:bCs/>
      <w:i/>
      <w:iCs/>
      <w:noProof/>
      <w:spacing w:val="0"/>
      <w:sz w:val="18"/>
      <w:szCs w:val="18"/>
      <w:u w:val="none"/>
    </w:rPr>
  </w:style>
  <w:style w:type="character" w:customStyle="1" w:styleId="BodytextBold">
    <w:name w:val="Body text + Bold"/>
    <w:aliases w:val="Spacing 0 pt7"/>
    <w:rPr>
      <w:rFonts w:ascii="Times New Roman" w:hAnsi="Times New Roman" w:cs="Times New Roman"/>
      <w:b/>
      <w:bCs/>
      <w:spacing w:val="1"/>
      <w:u w:val="none"/>
    </w:rPr>
  </w:style>
  <w:style w:type="character" w:customStyle="1" w:styleId="Bodytext3105pt">
    <w:name w:val="Body text (3) + 10.5 pt"/>
    <w:aliases w:val="Not Italic2,Spacing 0 pt6"/>
    <w:rPr>
      <w:rFonts w:ascii="Times New Roman" w:hAnsi="Times New Roman" w:cs="Times New Roman"/>
      <w:i/>
      <w:iCs/>
      <w:spacing w:val="3"/>
      <w:sz w:val="21"/>
      <w:szCs w:val="21"/>
      <w:u w:val="none"/>
    </w:rPr>
  </w:style>
  <w:style w:type="character" w:customStyle="1" w:styleId="Bodytext8Spacing1pt">
    <w:name w:val="Body text (8) + Spacing 1 pt"/>
    <w:rPr>
      <w:rFonts w:ascii="Times New Roman" w:hAnsi="Times New Roman" w:cs="Times New Roman"/>
      <w:spacing w:val="27"/>
      <w:sz w:val="21"/>
      <w:szCs w:val="21"/>
      <w:u w:val="none"/>
    </w:rPr>
  </w:style>
  <w:style w:type="character" w:customStyle="1" w:styleId="Bodytext8Spacing0pt">
    <w:name w:val="Body text (8) + Spacing 0 pt"/>
    <w:rPr>
      <w:rFonts w:ascii="Times New Roman" w:hAnsi="Times New Roman" w:cs="Times New Roman"/>
      <w:spacing w:val="5"/>
      <w:sz w:val="21"/>
      <w:szCs w:val="21"/>
      <w:u w:val="none"/>
    </w:rPr>
  </w:style>
  <w:style w:type="character" w:customStyle="1" w:styleId="Bodytext0">
    <w:name w:val="Body text"/>
    <w:basedOn w:val="Bodytext"/>
    <w:rPr>
      <w:rFonts w:ascii="Times New Roman" w:hAnsi="Times New Roman" w:cs="Times New Roman"/>
      <w:spacing w:val="4"/>
      <w:u w:val="none"/>
    </w:rPr>
  </w:style>
  <w:style w:type="character" w:customStyle="1" w:styleId="Bodytext55pt">
    <w:name w:val="Body text + 5.5 pt"/>
    <w:aliases w:val="Italic2,Spacing 0 pt5"/>
    <w:rPr>
      <w:rFonts w:ascii="Times New Roman" w:hAnsi="Times New Roman" w:cs="Times New Roman"/>
      <w:i/>
      <w:iCs/>
      <w:noProof/>
      <w:spacing w:val="0"/>
      <w:sz w:val="11"/>
      <w:szCs w:val="11"/>
      <w:u w:val="none"/>
    </w:rPr>
  </w:style>
  <w:style w:type="character" w:customStyle="1" w:styleId="BodytextArial1">
    <w:name w:val="Body text + Arial1"/>
    <w:aliases w:val="12.5 pt1,Spacing 0 pt4"/>
    <w:rPr>
      <w:rFonts w:ascii="Arial" w:hAnsi="Arial" w:cs="Arial"/>
      <w:spacing w:val="0"/>
      <w:sz w:val="25"/>
      <w:szCs w:val="25"/>
      <w:u w:val="none"/>
    </w:rPr>
  </w:style>
  <w:style w:type="character" w:customStyle="1" w:styleId="Tablecaption">
    <w:name w:val="Table caption_"/>
    <w:link w:val="Tablecaption0"/>
    <w:rPr>
      <w:rFonts w:ascii="Times New Roman" w:hAnsi="Times New Roman" w:cs="Times New Roman"/>
      <w:spacing w:val="4"/>
      <w:u w:val="none"/>
    </w:rPr>
  </w:style>
  <w:style w:type="character" w:customStyle="1" w:styleId="Footnote105pt">
    <w:name w:val="Footnote + 10.5 pt"/>
    <w:aliases w:val="Not Bold1,Spacing 0 pt3"/>
    <w:rPr>
      <w:rFonts w:ascii="Times New Roman" w:hAnsi="Times New Roman" w:cs="Times New Roman"/>
      <w:b/>
      <w:bCs/>
      <w:spacing w:val="3"/>
      <w:sz w:val="21"/>
      <w:szCs w:val="21"/>
      <w:u w:val="none"/>
    </w:rPr>
  </w:style>
  <w:style w:type="character" w:customStyle="1" w:styleId="Heading3">
    <w:name w:val="Heading #3_"/>
    <w:link w:val="Heading30"/>
    <w:rPr>
      <w:rFonts w:ascii="Times New Roman" w:hAnsi="Times New Roman" w:cs="Times New Roman"/>
      <w:i/>
      <w:iCs/>
      <w:u w:val="none"/>
    </w:rPr>
  </w:style>
  <w:style w:type="character" w:customStyle="1" w:styleId="Heading39pt">
    <w:name w:val="Heading #3 + 9 pt"/>
    <w:aliases w:val="Bold1,Not Italic1,Spacing 0 pt2"/>
    <w:rPr>
      <w:rFonts w:ascii="Times New Roman" w:hAnsi="Times New Roman" w:cs="Times New Roman"/>
      <w:b/>
      <w:bCs/>
      <w:i/>
      <w:iCs/>
      <w:sz w:val="18"/>
      <w:szCs w:val="18"/>
      <w:u w:val="none"/>
    </w:rPr>
  </w:style>
  <w:style w:type="character" w:customStyle="1" w:styleId="Heading3Spacing-1pt">
    <w:name w:val="Heading #3 + Spacing -1 pt"/>
    <w:rPr>
      <w:rFonts w:ascii="Times New Roman" w:hAnsi="Times New Roman" w:cs="Times New Roman"/>
      <w:i/>
      <w:iCs/>
      <w:spacing w:val="-39"/>
      <w:u w:val="none"/>
    </w:rPr>
  </w:style>
  <w:style w:type="character" w:customStyle="1" w:styleId="Bodytext70">
    <w:name w:val="Body text (7)"/>
    <w:basedOn w:val="Bodytext7"/>
    <w:rPr>
      <w:rFonts w:ascii="Times New Roman" w:hAnsi="Times New Roman" w:cs="Times New Roman"/>
      <w:b/>
      <w:bCs/>
      <w:sz w:val="18"/>
      <w:szCs w:val="18"/>
      <w:u w:val="none"/>
    </w:rPr>
  </w:style>
  <w:style w:type="character" w:customStyle="1" w:styleId="Bodytext22">
    <w:name w:val="Body text (22)_"/>
    <w:link w:val="Bodytext220"/>
    <w:rPr>
      <w:rFonts w:ascii="Times New Roman" w:hAnsi="Times New Roman" w:cs="Times New Roman"/>
      <w:b/>
      <w:bCs/>
      <w:spacing w:val="5"/>
      <w:sz w:val="20"/>
      <w:szCs w:val="20"/>
      <w:u w:val="none"/>
    </w:rPr>
  </w:style>
  <w:style w:type="character" w:customStyle="1" w:styleId="Heading1">
    <w:name w:val="Heading #1_"/>
    <w:link w:val="Heading10"/>
    <w:rPr>
      <w:rFonts w:ascii="Times New Roman" w:hAnsi="Times New Roman" w:cs="Times New Roman"/>
      <w:b/>
      <w:bCs/>
      <w:spacing w:val="1"/>
      <w:u w:val="none"/>
    </w:rPr>
  </w:style>
  <w:style w:type="character" w:customStyle="1" w:styleId="Heading1115pt">
    <w:name w:val="Heading #1 + 11.5 pt"/>
    <w:aliases w:val="Italic1,Spacing 0 pt1"/>
    <w:rPr>
      <w:rFonts w:ascii="Times New Roman" w:hAnsi="Times New Roman" w:cs="Times New Roman"/>
      <w:b/>
      <w:bCs/>
      <w:i/>
      <w:iCs/>
      <w:spacing w:val="-7"/>
      <w:sz w:val="23"/>
      <w:szCs w:val="23"/>
      <w:u w:val="none"/>
    </w:rPr>
  </w:style>
  <w:style w:type="paragraph" w:customStyle="1" w:styleId="Headerorfooter21">
    <w:name w:val="Header or footer (2)1"/>
    <w:basedOn w:val="Normal"/>
    <w:link w:val="Headerorfooter2"/>
    <w:pPr>
      <w:shd w:val="clear" w:color="auto" w:fill="FFFFFF"/>
      <w:spacing w:line="240" w:lineRule="atLeast"/>
    </w:pPr>
    <w:rPr>
      <w:rFonts w:ascii="Times New Roman" w:hAnsi="Times New Roman" w:cs="Times New Roman"/>
      <w:b/>
      <w:bCs/>
      <w:color w:val="auto"/>
      <w:spacing w:val="1"/>
      <w:lang w:eastAsia="en-US"/>
    </w:rPr>
  </w:style>
  <w:style w:type="paragraph" w:customStyle="1" w:styleId="Bodytext21">
    <w:name w:val="Body text (2)1"/>
    <w:basedOn w:val="Normal"/>
    <w:link w:val="Bodytext2"/>
    <w:pPr>
      <w:shd w:val="clear" w:color="auto" w:fill="FFFFFF"/>
      <w:spacing w:after="240" w:line="240" w:lineRule="atLeast"/>
      <w:ind w:hanging="420"/>
    </w:pPr>
    <w:rPr>
      <w:rFonts w:ascii="Times New Roman" w:hAnsi="Times New Roman" w:cs="Times New Roman"/>
      <w:b/>
      <w:bCs/>
      <w:color w:val="auto"/>
      <w:spacing w:val="1"/>
      <w:lang w:eastAsia="en-US"/>
    </w:rPr>
  </w:style>
  <w:style w:type="paragraph" w:customStyle="1" w:styleId="Bodytext30">
    <w:name w:val="Body text (3)"/>
    <w:basedOn w:val="Normal"/>
    <w:link w:val="Bodytext3"/>
    <w:pPr>
      <w:shd w:val="clear" w:color="auto" w:fill="FFFFFF"/>
      <w:spacing w:before="240" w:after="360" w:line="240" w:lineRule="atLeast"/>
      <w:jc w:val="right"/>
    </w:pPr>
    <w:rPr>
      <w:rFonts w:ascii="Times New Roman" w:hAnsi="Times New Roman" w:cs="Times New Roman"/>
      <w:i/>
      <w:iCs/>
      <w:color w:val="auto"/>
      <w:lang w:eastAsia="en-US"/>
    </w:rPr>
  </w:style>
  <w:style w:type="paragraph" w:customStyle="1" w:styleId="Bodytext40">
    <w:name w:val="Body text (4)"/>
    <w:basedOn w:val="Normal"/>
    <w:link w:val="Bodytext4"/>
    <w:pPr>
      <w:shd w:val="clear" w:color="auto" w:fill="FFFFFF"/>
      <w:spacing w:after="60" w:line="240" w:lineRule="atLeast"/>
    </w:pPr>
    <w:rPr>
      <w:rFonts w:ascii="MS Gothic" w:eastAsia="MS Gothic" w:cs="MS Gothic"/>
      <w:i/>
      <w:iCs/>
      <w:noProof/>
      <w:color w:val="auto"/>
      <w:sz w:val="9"/>
      <w:szCs w:val="9"/>
      <w:lang w:eastAsia="en-US"/>
    </w:rPr>
  </w:style>
  <w:style w:type="paragraph" w:customStyle="1" w:styleId="Bodytext1">
    <w:name w:val="Body text1"/>
    <w:basedOn w:val="Normal"/>
    <w:link w:val="Bodytext"/>
    <w:pPr>
      <w:shd w:val="clear" w:color="auto" w:fill="FFFFFF"/>
      <w:spacing w:line="240" w:lineRule="atLeast"/>
      <w:ind w:hanging="420"/>
    </w:pPr>
    <w:rPr>
      <w:rFonts w:ascii="Times New Roman" w:hAnsi="Times New Roman" w:cs="Times New Roman"/>
      <w:color w:val="auto"/>
      <w:spacing w:val="4"/>
      <w:lang w:eastAsia="en-US"/>
    </w:rPr>
  </w:style>
  <w:style w:type="paragraph" w:customStyle="1" w:styleId="Headerorfooter30">
    <w:name w:val="Header or footer (3)"/>
    <w:basedOn w:val="Normal"/>
    <w:link w:val="Headerorfooter3"/>
    <w:pPr>
      <w:shd w:val="clear" w:color="auto" w:fill="FFFFFF"/>
      <w:spacing w:line="240" w:lineRule="atLeast"/>
    </w:pPr>
    <w:rPr>
      <w:rFonts w:ascii="Times New Roman" w:hAnsi="Times New Roman" w:cs="Times New Roman"/>
      <w:noProof/>
      <w:color w:val="auto"/>
      <w:spacing w:val="-2"/>
      <w:sz w:val="29"/>
      <w:szCs w:val="29"/>
      <w:lang w:eastAsia="en-US"/>
    </w:rPr>
  </w:style>
  <w:style w:type="paragraph" w:customStyle="1" w:styleId="Bodytext50">
    <w:name w:val="Body text (5)"/>
    <w:basedOn w:val="Normal"/>
    <w:link w:val="Bodytext5"/>
    <w:pPr>
      <w:shd w:val="clear" w:color="auto" w:fill="FFFFFF"/>
      <w:spacing w:after="60" w:line="240" w:lineRule="atLeast"/>
    </w:pPr>
    <w:rPr>
      <w:rFonts w:ascii="Times New Roman" w:hAnsi="Times New Roman" w:cs="Times New Roman"/>
      <w:noProof/>
      <w:color w:val="auto"/>
      <w:sz w:val="9"/>
      <w:szCs w:val="9"/>
      <w:lang w:eastAsia="en-US"/>
    </w:rPr>
  </w:style>
  <w:style w:type="paragraph" w:customStyle="1" w:styleId="Bodytext60">
    <w:name w:val="Body text (6)"/>
    <w:basedOn w:val="Normal"/>
    <w:link w:val="Bodytext6"/>
    <w:pPr>
      <w:shd w:val="clear" w:color="auto" w:fill="FFFFFF"/>
      <w:spacing w:before="180" w:line="254" w:lineRule="exact"/>
      <w:jc w:val="center"/>
    </w:pPr>
    <w:rPr>
      <w:rFonts w:ascii="Times New Roman" w:hAnsi="Times New Roman" w:cs="Times New Roman"/>
      <w:b/>
      <w:bCs/>
      <w:i/>
      <w:iCs/>
      <w:color w:val="auto"/>
      <w:spacing w:val="4"/>
      <w:sz w:val="21"/>
      <w:szCs w:val="21"/>
      <w:lang w:eastAsia="en-US"/>
    </w:rPr>
  </w:style>
  <w:style w:type="paragraph" w:customStyle="1" w:styleId="Bodytext71">
    <w:name w:val="Body text (7)1"/>
    <w:basedOn w:val="Normal"/>
    <w:link w:val="Bodytext7"/>
    <w:pPr>
      <w:shd w:val="clear" w:color="auto" w:fill="FFFFFF"/>
      <w:spacing w:line="254" w:lineRule="exact"/>
      <w:ind w:hanging="260"/>
      <w:jc w:val="both"/>
    </w:pPr>
    <w:rPr>
      <w:rFonts w:ascii="Times New Roman" w:hAnsi="Times New Roman" w:cs="Times New Roman"/>
      <w:b/>
      <w:bCs/>
      <w:color w:val="auto"/>
      <w:spacing w:val="-1"/>
      <w:sz w:val="18"/>
      <w:szCs w:val="18"/>
      <w:lang w:eastAsia="en-US"/>
    </w:rPr>
  </w:style>
  <w:style w:type="paragraph" w:customStyle="1" w:styleId="Bodytext80">
    <w:name w:val="Body text (8)"/>
    <w:basedOn w:val="Normal"/>
    <w:link w:val="Bodytext8"/>
    <w:pPr>
      <w:shd w:val="clear" w:color="auto" w:fill="FFFFFF"/>
      <w:spacing w:line="384" w:lineRule="exact"/>
      <w:ind w:hanging="420"/>
      <w:jc w:val="both"/>
    </w:pPr>
    <w:rPr>
      <w:rFonts w:ascii="Times New Roman" w:hAnsi="Times New Roman" w:cs="Times New Roman"/>
      <w:color w:val="auto"/>
      <w:spacing w:val="3"/>
      <w:sz w:val="21"/>
      <w:szCs w:val="21"/>
      <w:lang w:eastAsia="en-US"/>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1"/>
      <w:sz w:val="25"/>
      <w:szCs w:val="25"/>
      <w:lang w:eastAsia="en-US"/>
    </w:rPr>
  </w:style>
  <w:style w:type="paragraph" w:customStyle="1" w:styleId="Bodytext90">
    <w:name w:val="Body text (9)"/>
    <w:basedOn w:val="Normal"/>
    <w:link w:val="Bodytext9"/>
    <w:pPr>
      <w:shd w:val="clear" w:color="auto" w:fill="FFFFFF"/>
      <w:spacing w:line="240" w:lineRule="atLeast"/>
    </w:pPr>
    <w:rPr>
      <w:rFonts w:ascii="Times New Roman" w:hAnsi="Times New Roman" w:cs="Times New Roman"/>
      <w:b/>
      <w:bCs/>
      <w:color w:val="auto"/>
      <w:spacing w:val="35"/>
      <w:sz w:val="16"/>
      <w:szCs w:val="16"/>
      <w:lang w:eastAsia="en-US"/>
    </w:rPr>
  </w:style>
  <w:style w:type="paragraph" w:customStyle="1" w:styleId="Bodytext110">
    <w:name w:val="Body text (11)"/>
    <w:basedOn w:val="Normal"/>
    <w:link w:val="Bodytext11"/>
    <w:pPr>
      <w:shd w:val="clear" w:color="auto" w:fill="FFFFFF"/>
      <w:spacing w:line="240" w:lineRule="atLeast"/>
    </w:pPr>
    <w:rPr>
      <w:rFonts w:ascii="Arial" w:hAnsi="Arial" w:cs="Arial"/>
      <w:b/>
      <w:bCs/>
      <w:color w:val="auto"/>
      <w:spacing w:val="-15"/>
      <w:w w:val="66"/>
      <w:sz w:val="72"/>
      <w:szCs w:val="72"/>
      <w:lang w:eastAsia="en-US"/>
    </w:rPr>
  </w:style>
  <w:style w:type="paragraph" w:customStyle="1" w:styleId="Bodytext120">
    <w:name w:val="Body text (12)"/>
    <w:basedOn w:val="Normal"/>
    <w:link w:val="Bodytext12"/>
    <w:pPr>
      <w:shd w:val="clear" w:color="auto" w:fill="FFFFFF"/>
      <w:spacing w:after="300" w:line="240" w:lineRule="atLeast"/>
    </w:pPr>
    <w:rPr>
      <w:rFonts w:ascii="Times New Roman" w:hAnsi="Times New Roman" w:cs="Times New Roman"/>
      <w:noProof/>
      <w:color w:val="auto"/>
      <w:sz w:val="14"/>
      <w:szCs w:val="14"/>
      <w:lang w:eastAsia="en-US"/>
    </w:rPr>
  </w:style>
  <w:style w:type="paragraph" w:customStyle="1" w:styleId="Bodytext130">
    <w:name w:val="Body text (13)"/>
    <w:basedOn w:val="Normal"/>
    <w:link w:val="Bodytext13"/>
    <w:pPr>
      <w:shd w:val="clear" w:color="auto" w:fill="FFFFFF"/>
      <w:spacing w:before="300" w:line="240" w:lineRule="atLeast"/>
    </w:pPr>
    <w:rPr>
      <w:rFonts w:ascii="Arial Narrow" w:hAnsi="Arial Narrow" w:cs="Arial Narrow"/>
      <w:b/>
      <w:bCs/>
      <w:color w:val="auto"/>
      <w:spacing w:val="-6"/>
      <w:sz w:val="54"/>
      <w:szCs w:val="54"/>
      <w:lang w:eastAsia="en-US"/>
    </w:rPr>
  </w:style>
  <w:style w:type="paragraph" w:customStyle="1" w:styleId="Bodytext100">
    <w:name w:val="Body text (10)"/>
    <w:basedOn w:val="Normal"/>
    <w:link w:val="Bodytext10"/>
    <w:pPr>
      <w:shd w:val="clear" w:color="auto" w:fill="FFFFFF"/>
      <w:spacing w:line="240" w:lineRule="atLeast"/>
    </w:pPr>
    <w:rPr>
      <w:rFonts w:ascii="SimHei" w:eastAsia="SimHei" w:cs="SimHei"/>
      <w:color w:val="auto"/>
      <w:spacing w:val="4"/>
      <w:sz w:val="12"/>
      <w:szCs w:val="12"/>
      <w:lang w:eastAsia="en-US"/>
    </w:rPr>
  </w:style>
  <w:style w:type="paragraph" w:customStyle="1" w:styleId="Picturecaption20">
    <w:name w:val="Picture caption (2)"/>
    <w:basedOn w:val="Normal"/>
    <w:link w:val="Picturecaption2"/>
    <w:pPr>
      <w:shd w:val="clear" w:color="auto" w:fill="FFFFFF"/>
      <w:spacing w:line="240" w:lineRule="atLeast"/>
    </w:pPr>
    <w:rPr>
      <w:rFonts w:ascii="SimHei" w:eastAsia="SimHei" w:cs="SimHei"/>
      <w:color w:val="auto"/>
      <w:spacing w:val="4"/>
      <w:sz w:val="12"/>
      <w:szCs w:val="12"/>
      <w:lang w:eastAsia="en-US"/>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b/>
      <w:bCs/>
      <w:color w:val="auto"/>
      <w:spacing w:val="35"/>
      <w:sz w:val="16"/>
      <w:szCs w:val="16"/>
      <w:lang w:eastAsia="en-US"/>
    </w:rPr>
  </w:style>
  <w:style w:type="paragraph" w:customStyle="1" w:styleId="Bodytext140">
    <w:name w:val="Body text (14)"/>
    <w:basedOn w:val="Normal"/>
    <w:link w:val="Bodytext14"/>
    <w:pPr>
      <w:shd w:val="clear" w:color="auto" w:fill="FFFFFF"/>
      <w:spacing w:line="240" w:lineRule="atLeast"/>
    </w:pPr>
    <w:rPr>
      <w:rFonts w:ascii="Times New Roman" w:hAnsi="Times New Roman" w:cs="Times New Roman"/>
      <w:b/>
      <w:bCs/>
      <w:noProof/>
      <w:color w:val="auto"/>
      <w:sz w:val="43"/>
      <w:szCs w:val="43"/>
      <w:lang w:eastAsia="en-US"/>
    </w:rPr>
  </w:style>
  <w:style w:type="paragraph" w:customStyle="1" w:styleId="Headerorfooter40">
    <w:name w:val="Header or footer (4)"/>
    <w:basedOn w:val="Normal"/>
    <w:link w:val="Headerorfooter4"/>
    <w:pPr>
      <w:shd w:val="clear" w:color="auto" w:fill="FFFFFF"/>
      <w:spacing w:line="240" w:lineRule="atLeast"/>
      <w:jc w:val="both"/>
    </w:pPr>
    <w:rPr>
      <w:rFonts w:ascii="Times New Roman" w:hAnsi="Times New Roman" w:cs="Times New Roman"/>
      <w:color w:val="auto"/>
      <w:sz w:val="15"/>
      <w:szCs w:val="15"/>
      <w:lang w:eastAsia="en-US"/>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b/>
      <w:bCs/>
      <w:color w:val="auto"/>
      <w:spacing w:val="35"/>
      <w:sz w:val="16"/>
      <w:szCs w:val="16"/>
      <w:lang w:eastAsia="en-US"/>
    </w:rPr>
  </w:style>
  <w:style w:type="paragraph" w:customStyle="1" w:styleId="Bodytext150">
    <w:name w:val="Body text (15)"/>
    <w:basedOn w:val="Normal"/>
    <w:link w:val="Bodytext15"/>
    <w:pPr>
      <w:shd w:val="clear" w:color="auto" w:fill="FFFFFF"/>
      <w:spacing w:after="480" w:line="240" w:lineRule="atLeast"/>
    </w:pPr>
    <w:rPr>
      <w:rFonts w:ascii="Arial" w:hAnsi="Arial" w:cs="Arial"/>
      <w:b/>
      <w:bCs/>
      <w:color w:val="auto"/>
      <w:spacing w:val="-10"/>
      <w:w w:val="66"/>
      <w:sz w:val="72"/>
      <w:szCs w:val="72"/>
      <w:lang w:eastAsia="en-US"/>
    </w:rPr>
  </w:style>
  <w:style w:type="paragraph" w:customStyle="1" w:styleId="Bodytext160">
    <w:name w:val="Body text (16)"/>
    <w:basedOn w:val="Normal"/>
    <w:link w:val="Bodytext16"/>
    <w:pPr>
      <w:shd w:val="clear" w:color="auto" w:fill="FFFFFF"/>
      <w:spacing w:line="240" w:lineRule="atLeast"/>
    </w:pPr>
    <w:rPr>
      <w:rFonts w:ascii="Tahoma" w:hAnsi="Tahoma" w:cs="Tahoma"/>
      <w:b/>
      <w:bCs/>
      <w:noProof/>
      <w:color w:val="auto"/>
      <w:sz w:val="59"/>
      <w:szCs w:val="59"/>
      <w:lang w:eastAsia="en-US"/>
    </w:rPr>
  </w:style>
  <w:style w:type="paragraph" w:customStyle="1" w:styleId="Bodytext170">
    <w:name w:val="Body text (17)"/>
    <w:basedOn w:val="Normal"/>
    <w:link w:val="Bodytext17"/>
    <w:pPr>
      <w:shd w:val="clear" w:color="auto" w:fill="FFFFFF"/>
      <w:spacing w:line="240" w:lineRule="atLeast"/>
    </w:pPr>
    <w:rPr>
      <w:rFonts w:ascii="MS Gothic" w:eastAsia="MS Gothic" w:cs="MS Gothic"/>
      <w:noProof/>
      <w:color w:val="auto"/>
      <w:sz w:val="70"/>
      <w:szCs w:val="70"/>
      <w:lang w:eastAsia="en-US"/>
    </w:rPr>
  </w:style>
  <w:style w:type="paragraph" w:customStyle="1" w:styleId="Bodytext180">
    <w:name w:val="Body text (18)"/>
    <w:basedOn w:val="Normal"/>
    <w:link w:val="Bodytext18"/>
    <w:pPr>
      <w:shd w:val="clear" w:color="auto" w:fill="FFFFFF"/>
      <w:spacing w:before="120" w:line="240" w:lineRule="atLeast"/>
      <w:jc w:val="both"/>
    </w:pPr>
    <w:rPr>
      <w:rFonts w:ascii="Times New Roman" w:hAnsi="Times New Roman" w:cs="Times New Roman"/>
      <w:color w:val="auto"/>
      <w:spacing w:val="-3"/>
      <w:w w:val="200"/>
      <w:sz w:val="8"/>
      <w:szCs w:val="8"/>
      <w:lang w:eastAsia="en-US"/>
    </w:rPr>
  </w:style>
  <w:style w:type="paragraph" w:customStyle="1" w:styleId="Tableofcontents0">
    <w:name w:val="Table of contents"/>
    <w:basedOn w:val="Normal"/>
    <w:link w:val="Tableofcontents"/>
    <w:pPr>
      <w:shd w:val="clear" w:color="auto" w:fill="FFFFFF"/>
      <w:spacing w:line="446" w:lineRule="exact"/>
      <w:jc w:val="both"/>
    </w:pPr>
    <w:rPr>
      <w:rFonts w:ascii="Times New Roman" w:hAnsi="Times New Roman" w:cs="Times New Roman"/>
      <w:color w:val="auto"/>
      <w:spacing w:val="4"/>
      <w:lang w:eastAsia="en-US"/>
    </w:rPr>
  </w:style>
  <w:style w:type="paragraph" w:customStyle="1" w:styleId="Tableofcontents20">
    <w:name w:val="Table of contents (2)"/>
    <w:basedOn w:val="Normal"/>
    <w:link w:val="Tableofcontents2"/>
    <w:pPr>
      <w:shd w:val="clear" w:color="auto" w:fill="FFFFFF"/>
      <w:spacing w:before="300" w:after="120" w:line="240" w:lineRule="atLeast"/>
      <w:jc w:val="both"/>
    </w:pPr>
    <w:rPr>
      <w:rFonts w:ascii="SimHei" w:eastAsia="SimHei" w:cs="SimHei"/>
      <w:color w:val="auto"/>
      <w:sz w:val="8"/>
      <w:szCs w:val="8"/>
      <w:lang w:eastAsia="en-US"/>
    </w:rPr>
  </w:style>
  <w:style w:type="paragraph" w:customStyle="1" w:styleId="Footnote0">
    <w:name w:val="Footnote"/>
    <w:basedOn w:val="Normal"/>
    <w:link w:val="Footnote"/>
    <w:pPr>
      <w:shd w:val="clear" w:color="auto" w:fill="FFFFFF"/>
      <w:spacing w:line="226" w:lineRule="exact"/>
      <w:jc w:val="both"/>
    </w:pPr>
    <w:rPr>
      <w:rFonts w:ascii="Times New Roman" w:hAnsi="Times New Roman" w:cs="Times New Roman"/>
      <w:b/>
      <w:bCs/>
      <w:color w:val="auto"/>
      <w:spacing w:val="-1"/>
      <w:sz w:val="18"/>
      <w:szCs w:val="18"/>
      <w:lang w:eastAsia="en-US"/>
    </w:rPr>
  </w:style>
  <w:style w:type="paragraph" w:customStyle="1" w:styleId="Bodytext190">
    <w:name w:val="Body text (19)"/>
    <w:basedOn w:val="Normal"/>
    <w:link w:val="Bodytext19"/>
    <w:pPr>
      <w:shd w:val="clear" w:color="auto" w:fill="FFFFFF"/>
      <w:spacing w:line="240" w:lineRule="atLeast"/>
      <w:jc w:val="both"/>
    </w:pPr>
    <w:rPr>
      <w:rFonts w:ascii="Times New Roman" w:hAnsi="Times New Roman" w:cs="Times New Roman"/>
      <w:color w:val="auto"/>
      <w:spacing w:val="-3"/>
      <w:w w:val="250"/>
      <w:sz w:val="8"/>
      <w:szCs w:val="8"/>
      <w:lang w:eastAsia="en-US"/>
    </w:rPr>
  </w:style>
  <w:style w:type="paragraph" w:customStyle="1" w:styleId="Heading321">
    <w:name w:val="Heading #3 (2)1"/>
    <w:basedOn w:val="Normal"/>
    <w:link w:val="Heading32"/>
    <w:pPr>
      <w:shd w:val="clear" w:color="auto" w:fill="FFFFFF"/>
      <w:spacing w:before="180" w:after="660" w:line="240" w:lineRule="atLeast"/>
      <w:jc w:val="both"/>
      <w:outlineLvl w:val="2"/>
    </w:pPr>
    <w:rPr>
      <w:rFonts w:ascii="Times New Roman" w:hAnsi="Times New Roman" w:cs="Times New Roman"/>
      <w:b/>
      <w:bCs/>
      <w:color w:val="auto"/>
      <w:spacing w:val="-1"/>
      <w:sz w:val="18"/>
      <w:szCs w:val="18"/>
      <w:lang w:eastAsia="en-US"/>
    </w:rPr>
  </w:style>
  <w:style w:type="paragraph" w:customStyle="1" w:styleId="Bodytext201">
    <w:name w:val="Body text (20)"/>
    <w:basedOn w:val="Normal"/>
    <w:link w:val="Bodytext200"/>
    <w:pPr>
      <w:shd w:val="clear" w:color="auto" w:fill="FFFFFF"/>
      <w:spacing w:before="360" w:line="240" w:lineRule="atLeast"/>
      <w:jc w:val="both"/>
    </w:pPr>
    <w:rPr>
      <w:rFonts w:ascii="Times New Roman" w:hAnsi="Times New Roman" w:cs="Times New Roman"/>
      <w:b/>
      <w:bCs/>
      <w:color w:val="auto"/>
      <w:lang w:eastAsia="en-US"/>
    </w:rPr>
  </w:style>
  <w:style w:type="paragraph" w:customStyle="1" w:styleId="Bodytext211">
    <w:name w:val="Body text (21)"/>
    <w:basedOn w:val="Normal"/>
    <w:link w:val="Bodytext210"/>
    <w:pPr>
      <w:shd w:val="clear" w:color="auto" w:fill="FFFFFF"/>
      <w:spacing w:after="240" w:line="240" w:lineRule="atLeast"/>
      <w:jc w:val="both"/>
    </w:pPr>
    <w:rPr>
      <w:rFonts w:ascii="Times New Roman" w:hAnsi="Times New Roman" w:cs="Times New Roman"/>
      <w:b/>
      <w:bCs/>
      <w:i/>
      <w:iCs/>
      <w:color w:val="auto"/>
      <w:spacing w:val="-2"/>
      <w:sz w:val="23"/>
      <w:szCs w:val="23"/>
      <w:lang w:eastAsia="en-US"/>
    </w:rPr>
  </w:style>
  <w:style w:type="paragraph" w:customStyle="1" w:styleId="Tablecaption0">
    <w:name w:val="Table caption"/>
    <w:basedOn w:val="Normal"/>
    <w:link w:val="Tablecaption"/>
    <w:pPr>
      <w:shd w:val="clear" w:color="auto" w:fill="FFFFFF"/>
      <w:spacing w:line="240" w:lineRule="atLeast"/>
    </w:pPr>
    <w:rPr>
      <w:rFonts w:ascii="Times New Roman" w:hAnsi="Times New Roman" w:cs="Times New Roman"/>
      <w:color w:val="auto"/>
      <w:spacing w:val="4"/>
      <w:lang w:eastAsia="en-US"/>
    </w:rPr>
  </w:style>
  <w:style w:type="paragraph" w:customStyle="1" w:styleId="Heading30">
    <w:name w:val="Heading #3"/>
    <w:basedOn w:val="Normal"/>
    <w:link w:val="Heading3"/>
    <w:pPr>
      <w:shd w:val="clear" w:color="auto" w:fill="FFFFFF"/>
      <w:spacing w:after="180" w:line="240" w:lineRule="atLeast"/>
      <w:jc w:val="both"/>
      <w:outlineLvl w:val="2"/>
    </w:pPr>
    <w:rPr>
      <w:rFonts w:ascii="Times New Roman" w:hAnsi="Times New Roman" w:cs="Times New Roman"/>
      <w:i/>
      <w:iCs/>
      <w:color w:val="auto"/>
      <w:lang w:eastAsia="en-US"/>
    </w:rPr>
  </w:style>
  <w:style w:type="paragraph" w:customStyle="1" w:styleId="Bodytext220">
    <w:name w:val="Body text (22)"/>
    <w:basedOn w:val="Normal"/>
    <w:link w:val="Bodytext22"/>
    <w:pPr>
      <w:shd w:val="clear" w:color="auto" w:fill="FFFFFF"/>
      <w:spacing w:before="120" w:after="420" w:line="240" w:lineRule="atLeast"/>
      <w:jc w:val="both"/>
    </w:pPr>
    <w:rPr>
      <w:rFonts w:ascii="Times New Roman" w:hAnsi="Times New Roman" w:cs="Times New Roman"/>
      <w:b/>
      <w:bCs/>
      <w:color w:val="auto"/>
      <w:spacing w:val="5"/>
      <w:sz w:val="20"/>
      <w:szCs w:val="20"/>
      <w:lang w:eastAsia="en-US"/>
    </w:rPr>
  </w:style>
  <w:style w:type="paragraph" w:customStyle="1" w:styleId="Heading10">
    <w:name w:val="Heading #1"/>
    <w:basedOn w:val="Normal"/>
    <w:link w:val="Heading1"/>
    <w:pPr>
      <w:shd w:val="clear" w:color="auto" w:fill="FFFFFF"/>
      <w:spacing w:before="420" w:line="240" w:lineRule="atLeast"/>
      <w:jc w:val="both"/>
      <w:outlineLvl w:val="0"/>
    </w:pPr>
    <w:rPr>
      <w:rFonts w:ascii="Times New Roman" w:hAnsi="Times New Roman" w:cs="Times New Roman"/>
      <w:b/>
      <w:bCs/>
      <w:color w:val="auto"/>
      <w:spacing w:val="1"/>
      <w:lang w:eastAsia="en-US"/>
    </w:rPr>
  </w:style>
  <w:style w:type="paragraph" w:customStyle="1" w:styleId="Char">
    <w:name w:val=" Char"/>
    <w:basedOn w:val="Normal"/>
    <w:autoRedefine/>
    <w:rsid w:val="00E37B7E"/>
    <w:pPr>
      <w:widowControl/>
      <w:spacing w:after="160" w:line="240" w:lineRule="exact"/>
    </w:pPr>
    <w:rPr>
      <w:rFonts w:ascii="Verdana" w:eastAsia="Times New Roman" w:hAnsi="Verdana" w:cs="Verdana"/>
      <w:color w:val="auto"/>
      <w:sz w:val="20"/>
      <w:szCs w:val="20"/>
      <w:lang w:val="en-US" w:eastAsia="en-US"/>
    </w:rPr>
  </w:style>
  <w:style w:type="table" w:styleId="TableGrid">
    <w:name w:val="Table Grid"/>
    <w:basedOn w:val="TableNormal"/>
    <w:rsid w:val="00E37B7E"/>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0">
    <w:name w:val="Char"/>
    <w:basedOn w:val="Normal"/>
    <w:autoRedefine/>
    <w:rsid w:val="006D4C98"/>
    <w:pPr>
      <w:widowControl/>
      <w:spacing w:after="160" w:line="240" w:lineRule="exact"/>
    </w:pPr>
    <w:rPr>
      <w:rFonts w:ascii="VNI-Bodon" w:eastAsia="VNI-Times" w:hAnsi="VNI-Bodon" w:cs="VNI-Bodon"/>
      <w:color w:val="auto"/>
      <w:sz w:val="20"/>
      <w:szCs w:val="20"/>
      <w:lang w:val="en-US" w:eastAsia="en-US"/>
    </w:rPr>
  </w:style>
  <w:style w:type="paragraph" w:customStyle="1" w:styleId="DefaultParagraphFontParaCharCharCharCharChar">
    <w:name w:val="Default Paragraph Font Para Char Char Char Char Char"/>
    <w:autoRedefine/>
    <w:rsid w:val="00367A3C"/>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293</Words>
  <Characters>1672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Dao Quan</cp:lastModifiedBy>
  <cp:revision>2</cp:revision>
  <dcterms:created xsi:type="dcterms:W3CDTF">2026-05-20T16:52:00Z</dcterms:created>
  <dcterms:modified xsi:type="dcterms:W3CDTF">2026-05-20T16:52:00Z</dcterms:modified>
  <cp:category/>
</cp:coreProperties>
</file>