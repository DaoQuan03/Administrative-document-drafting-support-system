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0737" w:rsidRPr="00CF33F4" w:rsidRDefault="00660737" w:rsidP="00CE3738">
      <w:pPr>
        <w:tabs>
          <w:tab w:val="right" w:leader="dot" w:pos="8640"/>
        </w:tabs>
        <w:spacing w:before="120"/>
        <w:jc w:val="right"/>
        <w:rPr>
          <w:rFonts w:ascii="Times New Roman" w:hAnsi="Times New Roman" w:cs="Times New Roman"/>
          <w:lang w:val="en-US"/>
        </w:rPr>
      </w:pPr>
      <w:r w:rsidRPr="00CF33F4">
        <w:rPr>
          <w:rFonts w:ascii="Times New Roman" w:hAnsi="Times New Roman" w:cs="Times New Roman"/>
        </w:rPr>
        <w:t xml:space="preserve">Mẫu số </w:t>
      </w:r>
      <w:r w:rsidRPr="00CF33F4">
        <w:rPr>
          <w:rFonts w:ascii="Times New Roman" w:hAnsi="Times New Roman" w:cs="Times New Roman"/>
          <w:lang w:val="en-US"/>
        </w:rPr>
        <w:t>45</w:t>
      </w:r>
      <w:r w:rsidRPr="00CF33F4">
        <w:rPr>
          <w:rFonts w:ascii="Times New Roman" w:hAnsi="Times New Roman" w:cs="Times New Roman"/>
        </w:rPr>
        <w:t>/</w:t>
      </w:r>
      <w:r w:rsidRPr="00CF33F4">
        <w:rPr>
          <w:rFonts w:ascii="Times New Roman" w:hAnsi="Times New Roman" w:cs="Times New Roman"/>
          <w:lang w:val="en-US"/>
        </w:rPr>
        <w:t>PTHA</w:t>
      </w:r>
    </w:p>
    <w:tbl>
      <w:tblPr>
        <w:tblW w:w="0" w:type="auto"/>
        <w:tblLook w:val="01E0" w:firstRow="1" w:lastRow="1" w:firstColumn="1" w:lastColumn="1" w:noHBand="0" w:noVBand="0"/>
      </w:tblPr>
      <w:tblGrid>
        <w:gridCol w:w="3348"/>
        <w:gridCol w:w="5508"/>
      </w:tblGrid>
      <w:tr w:rsidR="00660737" w:rsidRPr="00C37052" w:rsidTr="00C37052">
        <w:tc>
          <w:tcPr>
            <w:tcW w:w="3348" w:type="dxa"/>
          </w:tcPr>
          <w:p w:rsidR="00660737" w:rsidRPr="00C37052" w:rsidRDefault="00660737" w:rsidP="00C37052">
            <w:pPr>
              <w:tabs>
                <w:tab w:val="right" w:leader="dot" w:pos="8640"/>
              </w:tabs>
              <w:spacing w:before="120"/>
              <w:jc w:val="center"/>
              <w:rPr>
                <w:rFonts w:ascii="Times New Roman" w:eastAsia="Courier New" w:hAnsi="Times New Roman" w:cs="Times New Roman"/>
                <w:b/>
                <w:bCs/>
                <w:color w:val="auto"/>
              </w:rPr>
            </w:pPr>
            <w:r w:rsidRPr="00C37052">
              <w:rPr>
                <w:rFonts w:ascii="Times New Roman" w:eastAsia="Courier New" w:hAnsi="Times New Roman" w:cs="Times New Roman"/>
                <w:color w:val="auto"/>
              </w:rPr>
              <w:t>BTL QK...(BTTM, QCHQ)</w:t>
            </w:r>
            <w:r w:rsidRPr="00C37052">
              <w:rPr>
                <w:rFonts w:ascii="Times New Roman" w:eastAsia="Courier New" w:hAnsi="Times New Roman" w:cs="Times New Roman"/>
                <w:color w:val="auto"/>
                <w:lang w:val="en-US"/>
              </w:rPr>
              <w:br/>
            </w:r>
            <w:r w:rsidRPr="00C37052">
              <w:rPr>
                <w:rFonts w:ascii="Times New Roman" w:eastAsia="Courier New" w:hAnsi="Times New Roman" w:cs="Times New Roman"/>
                <w:b/>
                <w:bCs/>
                <w:color w:val="auto"/>
              </w:rPr>
              <w:t xml:space="preserve">PHÒNG </w:t>
            </w:r>
            <w:r w:rsidR="00AB5675" w:rsidRPr="00C37052">
              <w:rPr>
                <w:rFonts w:ascii="Times New Roman" w:eastAsia="Courier New" w:hAnsi="Times New Roman" w:cs="Times New Roman"/>
                <w:b/>
                <w:bCs/>
                <w:color w:val="auto"/>
              </w:rPr>
              <w:t>THI</w:t>
            </w:r>
            <w:r w:rsidRPr="00C37052">
              <w:rPr>
                <w:rFonts w:ascii="Times New Roman" w:eastAsia="Courier New" w:hAnsi="Times New Roman" w:cs="Times New Roman"/>
                <w:b/>
                <w:bCs/>
                <w:color w:val="auto"/>
              </w:rPr>
              <w:t xml:space="preserve"> HÀNH ÁN</w:t>
            </w:r>
            <w:r w:rsidRPr="00C37052">
              <w:rPr>
                <w:rFonts w:ascii="Times New Roman" w:eastAsia="Courier New" w:hAnsi="Times New Roman" w:cs="Times New Roman"/>
                <w:b/>
                <w:bCs/>
                <w:color w:val="auto"/>
              </w:rPr>
              <w:br/>
              <w:t>-------</w:t>
            </w:r>
          </w:p>
        </w:tc>
        <w:tc>
          <w:tcPr>
            <w:tcW w:w="5508" w:type="dxa"/>
          </w:tcPr>
          <w:p w:rsidR="00660737" w:rsidRPr="00C37052" w:rsidRDefault="00660737" w:rsidP="00C37052">
            <w:pPr>
              <w:tabs>
                <w:tab w:val="right" w:leader="dot" w:pos="8640"/>
              </w:tabs>
              <w:spacing w:before="120"/>
              <w:jc w:val="center"/>
              <w:rPr>
                <w:rFonts w:ascii="Times New Roman" w:eastAsia="Courier New" w:hAnsi="Times New Roman" w:cs="Times New Roman"/>
                <w:color w:val="auto"/>
              </w:rPr>
            </w:pPr>
            <w:r w:rsidRPr="00C37052">
              <w:rPr>
                <w:rFonts w:ascii="Times New Roman" w:eastAsia="Courier New" w:hAnsi="Times New Roman" w:cs="Times New Roman"/>
                <w:b/>
                <w:bCs/>
                <w:color w:val="auto"/>
              </w:rPr>
              <w:t>CỘNG HÒA XÃ HỘI CHỦ NGHĨA VIỆT NAM</w:t>
            </w:r>
            <w:r w:rsidRPr="00C37052">
              <w:rPr>
                <w:rFonts w:ascii="Times New Roman" w:eastAsia="Courier New" w:hAnsi="Times New Roman" w:cs="Times New Roman"/>
                <w:b/>
                <w:bCs/>
                <w:color w:val="auto"/>
              </w:rPr>
              <w:br/>
              <w:t xml:space="preserve">Độc lập - Tự do - Hạnh phúc </w:t>
            </w:r>
            <w:r w:rsidRPr="00C37052">
              <w:rPr>
                <w:rFonts w:ascii="Times New Roman" w:eastAsia="Courier New" w:hAnsi="Times New Roman" w:cs="Times New Roman"/>
                <w:b/>
                <w:bCs/>
                <w:color w:val="auto"/>
              </w:rPr>
              <w:br/>
              <w:t>---------------</w:t>
            </w:r>
          </w:p>
        </w:tc>
      </w:tr>
      <w:tr w:rsidR="00660737" w:rsidRPr="00C37052" w:rsidTr="00C37052">
        <w:tc>
          <w:tcPr>
            <w:tcW w:w="3348" w:type="dxa"/>
          </w:tcPr>
          <w:p w:rsidR="00660737" w:rsidRPr="00C37052" w:rsidRDefault="00660737" w:rsidP="00C37052">
            <w:pPr>
              <w:tabs>
                <w:tab w:val="right" w:leader="dot" w:pos="8640"/>
              </w:tabs>
              <w:spacing w:before="120"/>
              <w:jc w:val="center"/>
              <w:rPr>
                <w:rFonts w:ascii="Times New Roman" w:eastAsia="Courier New" w:hAnsi="Times New Roman" w:cs="Times New Roman"/>
                <w:color w:val="auto"/>
              </w:rPr>
            </w:pPr>
            <w:r w:rsidRPr="00C37052">
              <w:rPr>
                <w:rFonts w:ascii="Times New Roman" w:hAnsi="Times New Roman" w:cs="Times New Roman"/>
              </w:rPr>
              <w:t xml:space="preserve">Số: </w:t>
            </w:r>
            <w:r w:rsidRPr="00C37052">
              <w:rPr>
                <w:rFonts w:ascii="Times New Roman" w:hAnsi="Times New Roman" w:cs="Times New Roman"/>
                <w:lang w:val="en-US"/>
              </w:rPr>
              <w:t xml:space="preserve">       </w:t>
            </w:r>
            <w:r w:rsidRPr="00C37052">
              <w:rPr>
                <w:rFonts w:ascii="Times New Roman" w:hAnsi="Times New Roman" w:cs="Times New Roman"/>
              </w:rPr>
              <w:t>/TB-PTHA</w:t>
            </w:r>
          </w:p>
        </w:tc>
        <w:tc>
          <w:tcPr>
            <w:tcW w:w="5508" w:type="dxa"/>
          </w:tcPr>
          <w:p w:rsidR="00660737" w:rsidRPr="00C37052" w:rsidRDefault="00F14810" w:rsidP="00C37052">
            <w:pPr>
              <w:tabs>
                <w:tab w:val="right" w:leader="dot" w:pos="8640"/>
              </w:tabs>
              <w:spacing w:before="120"/>
              <w:jc w:val="center"/>
              <w:rPr>
                <w:rFonts w:ascii="Times New Roman" w:eastAsia="Courier New" w:hAnsi="Times New Roman" w:cs="Times New Roman"/>
                <w:i/>
                <w:iCs/>
                <w:color w:val="auto"/>
              </w:rPr>
            </w:pPr>
            <w:r w:rsidRPr="00C37052">
              <w:rPr>
                <w:rFonts w:ascii="Times New Roman" w:eastAsia="Courier New" w:hAnsi="Times New Roman" w:cs="Times New Roman"/>
                <w:i/>
                <w:iCs/>
                <w:color w:val="auto"/>
                <w:lang w:val="en-US"/>
              </w:rPr>
              <w:t>…………., ngày ….. tháng ……. năm ……</w:t>
            </w:r>
          </w:p>
        </w:tc>
      </w:tr>
    </w:tbl>
    <w:p w:rsidR="00660737" w:rsidRPr="00CF33F4" w:rsidRDefault="00660737" w:rsidP="00CE3738">
      <w:pPr>
        <w:tabs>
          <w:tab w:val="right" w:leader="dot" w:pos="8640"/>
        </w:tabs>
        <w:spacing w:before="120"/>
        <w:rPr>
          <w:rFonts w:ascii="Times New Roman" w:hAnsi="Times New Roman" w:cs="Times New Roman"/>
          <w:lang w:val="en-US"/>
        </w:rPr>
      </w:pPr>
    </w:p>
    <w:p w:rsidR="00757839" w:rsidRPr="00CF33F4" w:rsidRDefault="00E54724" w:rsidP="00CE3738">
      <w:pPr>
        <w:tabs>
          <w:tab w:val="right" w:leader="dot" w:pos="8640"/>
        </w:tabs>
        <w:spacing w:before="120"/>
        <w:jc w:val="center"/>
        <w:rPr>
          <w:rFonts w:ascii="Times New Roman" w:hAnsi="Times New Roman" w:cs="Times New Roman"/>
          <w:b/>
          <w:lang w:val="en-US"/>
        </w:rPr>
      </w:pPr>
      <w:r w:rsidRPr="00CF33F4">
        <w:rPr>
          <w:rFonts w:ascii="Times New Roman" w:hAnsi="Times New Roman" w:cs="Times New Roman"/>
          <w:b/>
        </w:rPr>
        <w:t>THÔNG BÁO</w:t>
      </w:r>
    </w:p>
    <w:p w:rsidR="00E54724" w:rsidRPr="00CF33F4" w:rsidRDefault="00757839" w:rsidP="00CE3738">
      <w:pPr>
        <w:tabs>
          <w:tab w:val="right" w:leader="dot" w:pos="8640"/>
        </w:tabs>
        <w:spacing w:before="120"/>
        <w:jc w:val="center"/>
        <w:rPr>
          <w:rFonts w:ascii="Times New Roman" w:hAnsi="Times New Roman" w:cs="Times New Roman"/>
          <w:b/>
        </w:rPr>
      </w:pPr>
      <w:r w:rsidRPr="00CF33F4">
        <w:rPr>
          <w:rFonts w:ascii="Times New Roman" w:hAnsi="Times New Roman" w:cs="Times New Roman"/>
          <w:b/>
          <w:lang w:val="en-US"/>
        </w:rPr>
        <w:t>V</w:t>
      </w:r>
      <w:r w:rsidR="00E54724" w:rsidRPr="00CF33F4">
        <w:rPr>
          <w:rFonts w:ascii="Times New Roman" w:hAnsi="Times New Roman" w:cs="Times New Roman"/>
          <w:b/>
        </w:rPr>
        <w:t>ề việc không có người tham gia đấu giá, trả giá hoặc bán đấu giá không thành</w:t>
      </w:r>
    </w:p>
    <w:p w:rsidR="00E54724" w:rsidRPr="00CF33F4" w:rsidRDefault="00E54724" w:rsidP="00CE3738">
      <w:pPr>
        <w:tabs>
          <w:tab w:val="right" w:leader="dot" w:pos="8640"/>
        </w:tabs>
        <w:spacing w:before="120"/>
        <w:jc w:val="center"/>
        <w:rPr>
          <w:rFonts w:ascii="Times New Roman" w:hAnsi="Times New Roman" w:cs="Times New Roman"/>
          <w:lang w:val="en-US"/>
        </w:rPr>
      </w:pPr>
      <w:r w:rsidRPr="00CF33F4">
        <w:rPr>
          <w:rFonts w:ascii="Times New Roman" w:hAnsi="Times New Roman" w:cs="Times New Roman"/>
        </w:rPr>
        <w:t>Kính gửi:</w:t>
      </w:r>
      <w:r w:rsidR="0003428C" w:rsidRPr="00CF33F4">
        <w:rPr>
          <w:rFonts w:ascii="Times New Roman" w:hAnsi="Times New Roman" w:cs="Times New Roman"/>
          <w:lang w:val="en-US"/>
        </w:rPr>
        <w:t xml:space="preserve"> ………………………………………………….</w:t>
      </w:r>
    </w:p>
    <w:p w:rsidR="00E54724" w:rsidRPr="00CF33F4" w:rsidRDefault="00E54724" w:rsidP="00CE3738">
      <w:pPr>
        <w:tabs>
          <w:tab w:val="right" w:leader="dot" w:pos="8640"/>
        </w:tabs>
        <w:spacing w:before="120"/>
        <w:rPr>
          <w:rFonts w:ascii="Times New Roman" w:hAnsi="Times New Roman" w:cs="Times New Roman"/>
        </w:rPr>
      </w:pPr>
      <w:r w:rsidRPr="00CF33F4">
        <w:rPr>
          <w:rFonts w:ascii="Times New Roman" w:hAnsi="Times New Roman" w:cs="Times New Roman"/>
        </w:rPr>
        <w:t xml:space="preserve">Căn cứ ... Điều ... Luật </w:t>
      </w:r>
      <w:r w:rsidR="00AB5675" w:rsidRPr="00CF33F4">
        <w:rPr>
          <w:rFonts w:ascii="Times New Roman" w:hAnsi="Times New Roman" w:cs="Times New Roman"/>
        </w:rPr>
        <w:t>Thi</w:t>
      </w:r>
      <w:r w:rsidRPr="00CF33F4">
        <w:rPr>
          <w:rFonts w:ascii="Times New Roman" w:hAnsi="Times New Roman" w:cs="Times New Roman"/>
        </w:rPr>
        <w:t xml:space="preserve"> hành án dân sự </w:t>
      </w:r>
      <w:r w:rsidR="0003428C" w:rsidRPr="00CF33F4">
        <w:rPr>
          <w:rFonts w:ascii="Times New Roman" w:hAnsi="Times New Roman" w:cs="Times New Roman"/>
          <w:lang w:val="en-US"/>
        </w:rPr>
        <w:t>………………….</w:t>
      </w:r>
      <w:r w:rsidRPr="00CF33F4">
        <w:rPr>
          <w:rFonts w:ascii="Times New Roman" w:hAnsi="Times New Roman" w:cs="Times New Roman"/>
        </w:rPr>
        <w:t>;</w:t>
      </w:r>
    </w:p>
    <w:p w:rsidR="00E54724" w:rsidRPr="00CF33F4" w:rsidRDefault="00E54724" w:rsidP="00CE3738">
      <w:pPr>
        <w:tabs>
          <w:tab w:val="right" w:leader="dot" w:pos="8640"/>
        </w:tabs>
        <w:spacing w:before="120"/>
        <w:rPr>
          <w:rFonts w:ascii="Times New Roman" w:hAnsi="Times New Roman" w:cs="Times New Roman"/>
        </w:rPr>
      </w:pPr>
      <w:r w:rsidRPr="00CF33F4">
        <w:rPr>
          <w:rFonts w:ascii="Times New Roman" w:hAnsi="Times New Roman" w:cs="Times New Roman"/>
        </w:rPr>
        <w:t xml:space="preserve">Căn cứ Quyết định </w:t>
      </w:r>
      <w:r w:rsidR="00AB5675" w:rsidRPr="00CF33F4">
        <w:rPr>
          <w:rFonts w:ascii="Times New Roman" w:hAnsi="Times New Roman" w:cs="Times New Roman"/>
        </w:rPr>
        <w:t>thi</w:t>
      </w:r>
      <w:r w:rsidRPr="00CF33F4">
        <w:rPr>
          <w:rFonts w:ascii="Times New Roman" w:hAnsi="Times New Roman" w:cs="Times New Roman"/>
        </w:rPr>
        <w:t xml:space="preserve"> hành án số </w:t>
      </w:r>
      <w:r w:rsidR="0003428C" w:rsidRPr="00CF33F4">
        <w:rPr>
          <w:rFonts w:ascii="Times New Roman" w:hAnsi="Times New Roman" w:cs="Times New Roman"/>
          <w:lang w:val="en-US"/>
        </w:rPr>
        <w:t xml:space="preserve">……………. </w:t>
      </w:r>
      <w:r w:rsidRPr="00CF33F4">
        <w:rPr>
          <w:rFonts w:ascii="Times New Roman" w:hAnsi="Times New Roman" w:cs="Times New Roman"/>
        </w:rPr>
        <w:t xml:space="preserve">ngày </w:t>
      </w:r>
      <w:r w:rsidR="0003428C" w:rsidRPr="00CF33F4">
        <w:rPr>
          <w:rFonts w:ascii="Times New Roman" w:hAnsi="Times New Roman" w:cs="Times New Roman"/>
          <w:lang w:val="en-US"/>
        </w:rPr>
        <w:t xml:space="preserve">…… </w:t>
      </w:r>
      <w:r w:rsidRPr="00CF33F4">
        <w:rPr>
          <w:rFonts w:ascii="Times New Roman" w:hAnsi="Times New Roman" w:cs="Times New Roman"/>
        </w:rPr>
        <w:t xml:space="preserve">tháng </w:t>
      </w:r>
      <w:r w:rsidR="0003428C" w:rsidRPr="00CF33F4">
        <w:rPr>
          <w:rFonts w:ascii="Times New Roman" w:hAnsi="Times New Roman" w:cs="Times New Roman"/>
          <w:lang w:val="en-US"/>
        </w:rPr>
        <w:t xml:space="preserve">……. </w:t>
      </w:r>
      <w:r w:rsidRPr="00CF33F4">
        <w:rPr>
          <w:rFonts w:ascii="Times New Roman" w:hAnsi="Times New Roman" w:cs="Times New Roman"/>
        </w:rPr>
        <w:t>năm</w:t>
      </w:r>
      <w:r w:rsidR="0003428C" w:rsidRPr="00CF33F4">
        <w:rPr>
          <w:rFonts w:ascii="Times New Roman" w:hAnsi="Times New Roman" w:cs="Times New Roman"/>
          <w:lang w:val="en-US"/>
        </w:rPr>
        <w:t xml:space="preserve"> ……… </w:t>
      </w:r>
      <w:r w:rsidRPr="00CF33F4">
        <w:rPr>
          <w:rFonts w:ascii="Times New Roman" w:hAnsi="Times New Roman" w:cs="Times New Roman"/>
        </w:rPr>
        <w:t xml:space="preserve">của Trưởng phòng </w:t>
      </w:r>
      <w:r w:rsidR="00AB5675" w:rsidRPr="00CF33F4">
        <w:rPr>
          <w:rFonts w:ascii="Times New Roman" w:hAnsi="Times New Roman" w:cs="Times New Roman"/>
        </w:rPr>
        <w:t>Thi</w:t>
      </w:r>
      <w:r w:rsidRPr="00CF33F4">
        <w:rPr>
          <w:rFonts w:ascii="Times New Roman" w:hAnsi="Times New Roman" w:cs="Times New Roman"/>
        </w:rPr>
        <w:t xml:space="preserve"> hành án </w:t>
      </w:r>
      <w:r w:rsidR="0003428C" w:rsidRPr="00CF33F4">
        <w:rPr>
          <w:rFonts w:ascii="Times New Roman" w:hAnsi="Times New Roman" w:cs="Times New Roman"/>
          <w:lang w:val="en-US"/>
        </w:rPr>
        <w:t>……………………………………..</w:t>
      </w:r>
      <w:r w:rsidRPr="00CF33F4">
        <w:rPr>
          <w:rFonts w:ascii="Times New Roman" w:hAnsi="Times New Roman" w:cs="Times New Roman"/>
        </w:rPr>
        <w:t>;</w:t>
      </w:r>
    </w:p>
    <w:p w:rsidR="00E54724" w:rsidRPr="00CF33F4" w:rsidRDefault="00E54724" w:rsidP="00CE3738">
      <w:pPr>
        <w:tabs>
          <w:tab w:val="right" w:leader="dot" w:pos="8640"/>
        </w:tabs>
        <w:spacing w:before="120"/>
        <w:rPr>
          <w:rFonts w:ascii="Times New Roman" w:hAnsi="Times New Roman" w:cs="Times New Roman"/>
        </w:rPr>
      </w:pPr>
      <w:r w:rsidRPr="00CF33F4">
        <w:rPr>
          <w:rFonts w:ascii="Times New Roman" w:hAnsi="Times New Roman" w:cs="Times New Roman"/>
        </w:rPr>
        <w:t xml:space="preserve">Căn cứ Quyết định về việc cưỡng chế </w:t>
      </w:r>
      <w:r w:rsidR="00AB5675" w:rsidRPr="00CF33F4">
        <w:rPr>
          <w:rFonts w:ascii="Times New Roman" w:hAnsi="Times New Roman" w:cs="Times New Roman"/>
        </w:rPr>
        <w:t>thi</w:t>
      </w:r>
      <w:r w:rsidRPr="00CF33F4">
        <w:rPr>
          <w:rFonts w:ascii="Times New Roman" w:hAnsi="Times New Roman" w:cs="Times New Roman"/>
        </w:rPr>
        <w:t xml:space="preserve"> hành án số </w:t>
      </w:r>
      <w:r w:rsidR="0003428C" w:rsidRPr="00CF33F4">
        <w:rPr>
          <w:rFonts w:ascii="Times New Roman" w:hAnsi="Times New Roman" w:cs="Times New Roman"/>
          <w:lang w:val="en-US"/>
        </w:rPr>
        <w:t xml:space="preserve">………………… </w:t>
      </w:r>
      <w:r w:rsidRPr="00CF33F4">
        <w:rPr>
          <w:rFonts w:ascii="Times New Roman" w:hAnsi="Times New Roman" w:cs="Times New Roman"/>
        </w:rPr>
        <w:t xml:space="preserve">ngày </w:t>
      </w:r>
      <w:r w:rsidR="0003428C" w:rsidRPr="00CF33F4">
        <w:rPr>
          <w:rFonts w:ascii="Times New Roman" w:hAnsi="Times New Roman" w:cs="Times New Roman"/>
          <w:lang w:val="en-US"/>
        </w:rPr>
        <w:t xml:space="preserve">…… </w:t>
      </w:r>
      <w:r w:rsidRPr="00CF33F4">
        <w:rPr>
          <w:rFonts w:ascii="Times New Roman" w:hAnsi="Times New Roman" w:cs="Times New Roman"/>
        </w:rPr>
        <w:t xml:space="preserve">tháng </w:t>
      </w:r>
      <w:r w:rsidR="0003428C" w:rsidRPr="00CF33F4">
        <w:rPr>
          <w:rFonts w:ascii="Times New Roman" w:hAnsi="Times New Roman" w:cs="Times New Roman"/>
          <w:lang w:val="en-US"/>
        </w:rPr>
        <w:t xml:space="preserve">…… </w:t>
      </w:r>
      <w:r w:rsidRPr="00CF33F4">
        <w:rPr>
          <w:rFonts w:ascii="Times New Roman" w:hAnsi="Times New Roman" w:cs="Times New Roman"/>
        </w:rPr>
        <w:t xml:space="preserve">năm </w:t>
      </w:r>
      <w:r w:rsidR="0003428C" w:rsidRPr="00CF33F4">
        <w:rPr>
          <w:rFonts w:ascii="Times New Roman" w:hAnsi="Times New Roman" w:cs="Times New Roman"/>
          <w:lang w:val="en-US"/>
        </w:rPr>
        <w:t xml:space="preserve">…………. </w:t>
      </w:r>
      <w:r w:rsidRPr="00CF33F4">
        <w:rPr>
          <w:rFonts w:ascii="Times New Roman" w:hAnsi="Times New Roman" w:cs="Times New Roman"/>
        </w:rPr>
        <w:t xml:space="preserve">của Chấp hành viên Phòng </w:t>
      </w:r>
      <w:r w:rsidR="00AB5675" w:rsidRPr="00CF33F4">
        <w:rPr>
          <w:rFonts w:ascii="Times New Roman" w:hAnsi="Times New Roman" w:cs="Times New Roman"/>
        </w:rPr>
        <w:t>Thi</w:t>
      </w:r>
      <w:r w:rsidRPr="00CF33F4">
        <w:rPr>
          <w:rFonts w:ascii="Times New Roman" w:hAnsi="Times New Roman" w:cs="Times New Roman"/>
        </w:rPr>
        <w:t xml:space="preserve"> hành án </w:t>
      </w:r>
      <w:r w:rsidR="0003428C" w:rsidRPr="00CF33F4">
        <w:rPr>
          <w:rFonts w:ascii="Times New Roman" w:hAnsi="Times New Roman" w:cs="Times New Roman"/>
          <w:lang w:val="en-US"/>
        </w:rPr>
        <w:t>……………………</w:t>
      </w:r>
      <w:r w:rsidRPr="00CF33F4">
        <w:rPr>
          <w:rFonts w:ascii="Times New Roman" w:hAnsi="Times New Roman" w:cs="Times New Roman"/>
        </w:rPr>
        <w:t>;</w:t>
      </w:r>
    </w:p>
    <w:p w:rsidR="00E54724" w:rsidRPr="00CF33F4" w:rsidRDefault="00E54724" w:rsidP="00CE3738">
      <w:pPr>
        <w:tabs>
          <w:tab w:val="right" w:leader="dot" w:pos="8640"/>
        </w:tabs>
        <w:spacing w:before="120"/>
        <w:rPr>
          <w:rFonts w:ascii="Times New Roman" w:hAnsi="Times New Roman" w:cs="Times New Roman"/>
        </w:rPr>
      </w:pPr>
      <w:r w:rsidRPr="00CF33F4">
        <w:rPr>
          <w:rFonts w:ascii="Times New Roman" w:hAnsi="Times New Roman" w:cs="Times New Roman"/>
        </w:rPr>
        <w:t>Căn cứ kết quả thẩm định giá ngày....tháng</w:t>
      </w:r>
      <w:r w:rsidR="0003428C" w:rsidRPr="00CF33F4">
        <w:rPr>
          <w:rFonts w:ascii="Times New Roman" w:hAnsi="Times New Roman" w:cs="Times New Roman"/>
        </w:rPr>
        <w:t>…</w:t>
      </w:r>
      <w:r w:rsidRPr="00CF33F4">
        <w:rPr>
          <w:rFonts w:ascii="Times New Roman" w:hAnsi="Times New Roman" w:cs="Times New Roman"/>
        </w:rPr>
        <w:t xml:space="preserve">.năm </w:t>
      </w:r>
      <w:r w:rsidR="0003428C" w:rsidRPr="00CF33F4">
        <w:rPr>
          <w:rFonts w:ascii="Times New Roman" w:hAnsi="Times New Roman" w:cs="Times New Roman"/>
          <w:lang w:val="en-US"/>
        </w:rPr>
        <w:t xml:space="preserve">……. </w:t>
      </w:r>
      <w:r w:rsidRPr="00CF33F4">
        <w:rPr>
          <w:rFonts w:ascii="Times New Roman" w:hAnsi="Times New Roman" w:cs="Times New Roman"/>
        </w:rPr>
        <w:t xml:space="preserve">của </w:t>
      </w:r>
      <w:r w:rsidR="0003428C" w:rsidRPr="00CF33F4">
        <w:rPr>
          <w:rFonts w:ascii="Times New Roman" w:hAnsi="Times New Roman" w:cs="Times New Roman"/>
          <w:lang w:val="en-US"/>
        </w:rPr>
        <w:t>……………………………..</w:t>
      </w:r>
      <w:r w:rsidRPr="00CF33F4">
        <w:rPr>
          <w:rFonts w:ascii="Times New Roman" w:hAnsi="Times New Roman" w:cs="Times New Roman"/>
        </w:rPr>
        <w:t>;</w:t>
      </w:r>
    </w:p>
    <w:p w:rsidR="00E54724" w:rsidRPr="00CF33F4" w:rsidRDefault="00E54724" w:rsidP="00CE3738">
      <w:pPr>
        <w:tabs>
          <w:tab w:val="right" w:leader="dot" w:pos="8640"/>
        </w:tabs>
        <w:spacing w:before="120"/>
        <w:rPr>
          <w:rFonts w:ascii="Times New Roman" w:hAnsi="Times New Roman" w:cs="Times New Roman"/>
        </w:rPr>
      </w:pPr>
      <w:r w:rsidRPr="00CF33F4">
        <w:rPr>
          <w:rFonts w:ascii="Times New Roman" w:hAnsi="Times New Roman" w:cs="Times New Roman"/>
        </w:rPr>
        <w:t>Căn cứ Thông báo về việc không có người tham gia đấu giá, trả giá hoặc</w:t>
      </w:r>
      <w:r w:rsidR="0003428C" w:rsidRPr="00CF33F4">
        <w:rPr>
          <w:rFonts w:ascii="Times New Roman" w:hAnsi="Times New Roman" w:cs="Times New Roman"/>
          <w:lang w:val="en-US"/>
        </w:rPr>
        <w:t xml:space="preserve"> </w:t>
      </w:r>
      <w:r w:rsidRPr="00CF33F4">
        <w:rPr>
          <w:rFonts w:ascii="Times New Roman" w:hAnsi="Times New Roman" w:cs="Times New Roman"/>
        </w:rPr>
        <w:t xml:space="preserve">bán đấu giá không thành số </w:t>
      </w:r>
      <w:r w:rsidR="0003428C" w:rsidRPr="00CF33F4">
        <w:rPr>
          <w:rFonts w:ascii="Times New Roman" w:hAnsi="Times New Roman" w:cs="Times New Roman"/>
          <w:lang w:val="en-US"/>
        </w:rPr>
        <w:t xml:space="preserve">………… </w:t>
      </w:r>
      <w:r w:rsidRPr="00CF33F4">
        <w:rPr>
          <w:rFonts w:ascii="Times New Roman" w:hAnsi="Times New Roman" w:cs="Times New Roman"/>
        </w:rPr>
        <w:t>ngày</w:t>
      </w:r>
      <w:r w:rsidR="0003428C" w:rsidRPr="00CF33F4">
        <w:rPr>
          <w:rFonts w:ascii="Times New Roman" w:hAnsi="Times New Roman" w:cs="Times New Roman"/>
          <w:lang w:val="en-US"/>
        </w:rPr>
        <w:t xml:space="preserve">….. </w:t>
      </w:r>
      <w:r w:rsidRPr="00CF33F4">
        <w:rPr>
          <w:rFonts w:ascii="Times New Roman" w:hAnsi="Times New Roman" w:cs="Times New Roman"/>
        </w:rPr>
        <w:t xml:space="preserve"> tháng....năm... của</w:t>
      </w:r>
      <w:r w:rsidR="0003428C" w:rsidRPr="00CF33F4">
        <w:rPr>
          <w:rFonts w:ascii="Times New Roman" w:hAnsi="Times New Roman" w:cs="Times New Roman"/>
          <w:lang w:val="en-US"/>
        </w:rPr>
        <w:t>…………………</w:t>
      </w:r>
      <w:r w:rsidRPr="00CF33F4">
        <w:rPr>
          <w:rFonts w:ascii="Times New Roman" w:hAnsi="Times New Roman" w:cs="Times New Roman"/>
        </w:rPr>
        <w:t xml:space="preserve"> (tên tổ</w:t>
      </w:r>
      <w:r w:rsidR="0003428C" w:rsidRPr="00CF33F4">
        <w:rPr>
          <w:rFonts w:ascii="Times New Roman" w:hAnsi="Times New Roman" w:cs="Times New Roman"/>
          <w:lang w:val="en-US"/>
        </w:rPr>
        <w:t xml:space="preserve"> </w:t>
      </w:r>
      <w:r w:rsidRPr="00CF33F4">
        <w:rPr>
          <w:rFonts w:ascii="Times New Roman" w:hAnsi="Times New Roman" w:cs="Times New Roman"/>
        </w:rPr>
        <w:t>chức thẩm định giá);</w:t>
      </w:r>
    </w:p>
    <w:p w:rsidR="00E54724" w:rsidRPr="00CF33F4" w:rsidRDefault="00E54724" w:rsidP="00CE3738">
      <w:pPr>
        <w:tabs>
          <w:tab w:val="right" w:leader="dot" w:pos="8640"/>
        </w:tabs>
        <w:spacing w:before="120"/>
        <w:rPr>
          <w:rFonts w:ascii="Times New Roman" w:hAnsi="Times New Roman" w:cs="Times New Roman"/>
        </w:rPr>
      </w:pPr>
      <w:r w:rsidRPr="00CF33F4">
        <w:rPr>
          <w:rFonts w:ascii="Times New Roman" w:hAnsi="Times New Roman" w:cs="Times New Roman"/>
        </w:rPr>
        <w:t xml:space="preserve">Chấp hành viên Phòng </w:t>
      </w:r>
      <w:r w:rsidR="00AB5675" w:rsidRPr="00CF33F4">
        <w:rPr>
          <w:rFonts w:ascii="Times New Roman" w:hAnsi="Times New Roman" w:cs="Times New Roman"/>
        </w:rPr>
        <w:t>Thi</w:t>
      </w:r>
      <w:r w:rsidRPr="00CF33F4">
        <w:rPr>
          <w:rFonts w:ascii="Times New Roman" w:hAnsi="Times New Roman" w:cs="Times New Roman"/>
        </w:rPr>
        <w:t xml:space="preserve"> hành án </w:t>
      </w:r>
      <w:r w:rsidR="0003428C" w:rsidRPr="00CF33F4">
        <w:rPr>
          <w:rFonts w:ascii="Times New Roman" w:hAnsi="Times New Roman" w:cs="Times New Roman"/>
          <w:lang w:val="en-US"/>
        </w:rPr>
        <w:t xml:space="preserve">……………….. </w:t>
      </w:r>
      <w:r w:rsidRPr="00CF33F4">
        <w:rPr>
          <w:rFonts w:ascii="Times New Roman" w:hAnsi="Times New Roman" w:cs="Times New Roman"/>
        </w:rPr>
        <w:t>thông báo cho:</w:t>
      </w:r>
    </w:p>
    <w:p w:rsidR="00E54724" w:rsidRPr="00CF33F4" w:rsidRDefault="00E54724" w:rsidP="00CE3738">
      <w:pPr>
        <w:tabs>
          <w:tab w:val="right" w:leader="dot" w:pos="8640"/>
        </w:tabs>
        <w:spacing w:before="120"/>
        <w:rPr>
          <w:rFonts w:ascii="Times New Roman" w:hAnsi="Times New Roman" w:cs="Times New Roman"/>
        </w:rPr>
      </w:pPr>
      <w:r w:rsidRPr="00CF33F4">
        <w:rPr>
          <w:rFonts w:ascii="Times New Roman" w:hAnsi="Times New Roman" w:cs="Times New Roman"/>
        </w:rPr>
        <w:t xml:space="preserve">Người được </w:t>
      </w:r>
      <w:r w:rsidR="00AB5675" w:rsidRPr="00CF33F4">
        <w:rPr>
          <w:rFonts w:ascii="Times New Roman" w:hAnsi="Times New Roman" w:cs="Times New Roman"/>
        </w:rPr>
        <w:t>thi</w:t>
      </w:r>
      <w:r w:rsidRPr="00CF33F4">
        <w:rPr>
          <w:rFonts w:ascii="Times New Roman" w:hAnsi="Times New Roman" w:cs="Times New Roman"/>
        </w:rPr>
        <w:t xml:space="preserve"> hành án:</w:t>
      </w:r>
      <w:r w:rsidR="0003428C" w:rsidRPr="00CF33F4">
        <w:rPr>
          <w:rFonts w:ascii="Times New Roman" w:hAnsi="Times New Roman" w:cs="Times New Roman"/>
          <w:lang w:val="en-US"/>
        </w:rPr>
        <w:t xml:space="preserve"> </w:t>
      </w:r>
      <w:r w:rsidR="0003428C" w:rsidRPr="00CF33F4">
        <w:rPr>
          <w:rFonts w:ascii="Times New Roman" w:hAnsi="Times New Roman" w:cs="Times New Roman"/>
          <w:lang w:val="en-US"/>
        </w:rPr>
        <w:tab/>
      </w:r>
      <w:r w:rsidRPr="00CF33F4">
        <w:rPr>
          <w:rFonts w:ascii="Times New Roman" w:hAnsi="Times New Roman" w:cs="Times New Roman"/>
        </w:rPr>
        <w:t xml:space="preserve"> </w:t>
      </w:r>
    </w:p>
    <w:p w:rsidR="00E54724" w:rsidRPr="00CF33F4" w:rsidRDefault="00E54724" w:rsidP="00CE3738">
      <w:pPr>
        <w:tabs>
          <w:tab w:val="right" w:leader="dot" w:pos="8640"/>
        </w:tabs>
        <w:spacing w:before="120"/>
        <w:rPr>
          <w:rFonts w:ascii="Times New Roman" w:hAnsi="Times New Roman" w:cs="Times New Roman"/>
          <w:lang w:val="en-US"/>
        </w:rPr>
      </w:pPr>
      <w:r w:rsidRPr="00CF33F4">
        <w:rPr>
          <w:rFonts w:ascii="Times New Roman" w:hAnsi="Times New Roman" w:cs="Times New Roman"/>
        </w:rPr>
        <w:t xml:space="preserve">địa chỉ: </w:t>
      </w:r>
      <w:r w:rsidR="0003428C" w:rsidRPr="00CF33F4">
        <w:rPr>
          <w:rFonts w:ascii="Times New Roman" w:hAnsi="Times New Roman" w:cs="Times New Roman"/>
          <w:lang w:val="en-US"/>
        </w:rPr>
        <w:tab/>
      </w:r>
    </w:p>
    <w:p w:rsidR="00E54724" w:rsidRPr="00CF33F4" w:rsidRDefault="00E54724" w:rsidP="00CE3738">
      <w:pPr>
        <w:tabs>
          <w:tab w:val="right" w:leader="dot" w:pos="8640"/>
        </w:tabs>
        <w:spacing w:before="120"/>
        <w:rPr>
          <w:rFonts w:ascii="Times New Roman" w:hAnsi="Times New Roman" w:cs="Times New Roman"/>
        </w:rPr>
      </w:pPr>
      <w:r w:rsidRPr="00CF33F4">
        <w:rPr>
          <w:rFonts w:ascii="Times New Roman" w:hAnsi="Times New Roman" w:cs="Times New Roman"/>
        </w:rPr>
        <w:t xml:space="preserve">Người phải </w:t>
      </w:r>
      <w:r w:rsidR="00AB5675" w:rsidRPr="00CF33F4">
        <w:rPr>
          <w:rFonts w:ascii="Times New Roman" w:hAnsi="Times New Roman" w:cs="Times New Roman"/>
        </w:rPr>
        <w:t>thi</w:t>
      </w:r>
      <w:r w:rsidRPr="00CF33F4">
        <w:rPr>
          <w:rFonts w:ascii="Times New Roman" w:hAnsi="Times New Roman" w:cs="Times New Roman"/>
        </w:rPr>
        <w:t xml:space="preserve"> hành án: </w:t>
      </w:r>
      <w:r w:rsidR="0003428C" w:rsidRPr="00CF33F4">
        <w:rPr>
          <w:rFonts w:ascii="Times New Roman" w:hAnsi="Times New Roman" w:cs="Times New Roman"/>
          <w:lang w:val="en-US"/>
        </w:rPr>
        <w:tab/>
      </w:r>
      <w:r w:rsidRPr="00CF33F4">
        <w:rPr>
          <w:rFonts w:ascii="Times New Roman" w:hAnsi="Times New Roman" w:cs="Times New Roman"/>
        </w:rPr>
        <w:t xml:space="preserve"> </w:t>
      </w:r>
    </w:p>
    <w:p w:rsidR="00E54724" w:rsidRPr="00CF33F4" w:rsidRDefault="00E54724" w:rsidP="00CE3738">
      <w:pPr>
        <w:tabs>
          <w:tab w:val="right" w:leader="dot" w:pos="8640"/>
        </w:tabs>
        <w:spacing w:before="120"/>
        <w:rPr>
          <w:rFonts w:ascii="Times New Roman" w:hAnsi="Times New Roman" w:cs="Times New Roman"/>
          <w:lang w:val="en-US"/>
        </w:rPr>
      </w:pPr>
      <w:r w:rsidRPr="00CF33F4">
        <w:rPr>
          <w:rFonts w:ascii="Times New Roman" w:hAnsi="Times New Roman" w:cs="Times New Roman"/>
        </w:rPr>
        <w:t xml:space="preserve">địa chỉ: </w:t>
      </w:r>
      <w:r w:rsidR="0003428C" w:rsidRPr="00CF33F4">
        <w:rPr>
          <w:rFonts w:ascii="Times New Roman" w:hAnsi="Times New Roman" w:cs="Times New Roman"/>
          <w:lang w:val="en-US"/>
        </w:rPr>
        <w:tab/>
      </w:r>
    </w:p>
    <w:p w:rsidR="00E54724" w:rsidRPr="00CF33F4" w:rsidRDefault="00E54724" w:rsidP="00CE3738">
      <w:pPr>
        <w:tabs>
          <w:tab w:val="right" w:leader="dot" w:pos="8640"/>
        </w:tabs>
        <w:spacing w:before="120"/>
        <w:rPr>
          <w:rFonts w:ascii="Times New Roman" w:hAnsi="Times New Roman" w:cs="Times New Roman"/>
          <w:lang w:val="en-US"/>
        </w:rPr>
      </w:pPr>
      <w:r w:rsidRPr="00CF33F4">
        <w:rPr>
          <w:rFonts w:ascii="Times New Roman" w:hAnsi="Times New Roman" w:cs="Times New Roman"/>
        </w:rPr>
        <w:t xml:space="preserve">Nội dung: </w:t>
      </w:r>
      <w:r w:rsidR="0003428C" w:rsidRPr="00CF33F4">
        <w:rPr>
          <w:rFonts w:ascii="Times New Roman" w:hAnsi="Times New Roman" w:cs="Times New Roman"/>
          <w:lang w:val="en-US"/>
        </w:rPr>
        <w:tab/>
      </w:r>
    </w:p>
    <w:p w:rsidR="0003428C" w:rsidRPr="00CF33F4" w:rsidRDefault="0003428C" w:rsidP="00CE3738">
      <w:pPr>
        <w:tabs>
          <w:tab w:val="right" w:leader="dot" w:pos="8640"/>
        </w:tabs>
        <w:spacing w:before="120"/>
        <w:rPr>
          <w:rFonts w:ascii="Times New Roman" w:hAnsi="Times New Roman" w:cs="Times New Roman"/>
          <w:lang w:val="en-US"/>
        </w:rPr>
      </w:pPr>
      <w:r w:rsidRPr="00CF33F4">
        <w:rPr>
          <w:rFonts w:ascii="Times New Roman" w:hAnsi="Times New Roman" w:cs="Times New Roman"/>
          <w:lang w:val="en-US"/>
        </w:rPr>
        <w:tab/>
      </w:r>
    </w:p>
    <w:p w:rsidR="00E54724" w:rsidRPr="00CF33F4" w:rsidRDefault="00E54724" w:rsidP="00CE3738">
      <w:pPr>
        <w:tabs>
          <w:tab w:val="right" w:leader="dot" w:pos="8640"/>
        </w:tabs>
        <w:spacing w:before="120"/>
        <w:rPr>
          <w:rFonts w:ascii="Times New Roman" w:hAnsi="Times New Roman" w:cs="Times New Roman"/>
        </w:rPr>
      </w:pPr>
      <w:r w:rsidRPr="00CF33F4">
        <w:rPr>
          <w:rFonts w:ascii="Times New Roman" w:hAnsi="Times New Roman" w:cs="Times New Roman"/>
        </w:rPr>
        <w:t xml:space="preserve">Yêu cầu các bên thỏa thuận về mức giảm giá tài sản. Trong </w:t>
      </w:r>
      <w:r w:rsidR="00281317" w:rsidRPr="00CF33F4">
        <w:rPr>
          <w:rFonts w:ascii="Times New Roman" w:hAnsi="Times New Roman" w:cs="Times New Roman"/>
        </w:rPr>
        <w:t>thời</w:t>
      </w:r>
      <w:r w:rsidRPr="00CF33F4">
        <w:rPr>
          <w:rFonts w:ascii="Times New Roman" w:hAnsi="Times New Roman" w:cs="Times New Roman"/>
        </w:rPr>
        <w:t xml:space="preserve"> hạn 10 ngày kể từ ngày nhận được Thông báo này nếu các bên không thỏa thuận hoặc thỏa thuận không được về mức giảm giá thì Chấp hành viên sẽ quyết định giảm giá tài sản </w:t>
      </w:r>
      <w:r w:rsidR="00360B3A" w:rsidRPr="00CF33F4">
        <w:rPr>
          <w:rFonts w:ascii="Times New Roman" w:hAnsi="Times New Roman" w:cs="Times New Roman"/>
        </w:rPr>
        <w:t xml:space="preserve">để </w:t>
      </w:r>
      <w:r w:rsidRPr="00CF33F4">
        <w:rPr>
          <w:rFonts w:ascii="Times New Roman" w:hAnsi="Times New Roman" w:cs="Times New Roman"/>
        </w:rPr>
        <w:t>tiếp tục bán đấu giá.</w:t>
      </w:r>
    </w:p>
    <w:p w:rsidR="00E54724" w:rsidRPr="00CF33F4" w:rsidRDefault="00E54724" w:rsidP="00CE3738">
      <w:pPr>
        <w:tabs>
          <w:tab w:val="right" w:leader="dot" w:pos="8640"/>
        </w:tabs>
        <w:spacing w:before="120"/>
        <w:rPr>
          <w:rFonts w:ascii="Times New Roman" w:hAnsi="Times New Roman" w:cs="Times New Roman"/>
          <w:lang w:val="en-US"/>
        </w:rPr>
      </w:pPr>
      <w:r w:rsidRPr="00CF33F4">
        <w:rPr>
          <w:rFonts w:ascii="Times New Roman" w:hAnsi="Times New Roman" w:cs="Times New Roman"/>
        </w:rPr>
        <w:t xml:space="preserve">Vậy, thông báo để </w:t>
      </w:r>
      <w:r w:rsidR="0003428C" w:rsidRPr="00CF33F4">
        <w:rPr>
          <w:rFonts w:ascii="Times New Roman" w:hAnsi="Times New Roman" w:cs="Times New Roman"/>
          <w:lang w:val="en-US"/>
        </w:rPr>
        <w:t xml:space="preserve">……………………………….. </w:t>
      </w:r>
      <w:r w:rsidRPr="00CF33F4">
        <w:rPr>
          <w:rFonts w:ascii="Times New Roman" w:hAnsi="Times New Roman" w:cs="Times New Roman"/>
        </w:rPr>
        <w:t>biết./.</w:t>
      </w:r>
    </w:p>
    <w:tbl>
      <w:tblPr>
        <w:tblW w:w="0" w:type="auto"/>
        <w:tblLook w:val="01E0" w:firstRow="1" w:lastRow="1" w:firstColumn="1" w:lastColumn="1" w:noHBand="0" w:noVBand="0"/>
      </w:tblPr>
      <w:tblGrid>
        <w:gridCol w:w="4428"/>
        <w:gridCol w:w="4428"/>
      </w:tblGrid>
      <w:tr w:rsidR="0003428C" w:rsidRPr="00C37052" w:rsidTr="00C37052">
        <w:tc>
          <w:tcPr>
            <w:tcW w:w="4428" w:type="dxa"/>
          </w:tcPr>
          <w:p w:rsidR="0003428C" w:rsidRPr="00C37052" w:rsidRDefault="0003428C" w:rsidP="00C37052">
            <w:pPr>
              <w:spacing w:before="120"/>
              <w:rPr>
                <w:rFonts w:ascii="Times New Roman" w:hAnsi="Times New Roman" w:cs="Times New Roman"/>
              </w:rPr>
            </w:pPr>
          </w:p>
          <w:p w:rsidR="0003428C" w:rsidRPr="00C37052" w:rsidRDefault="0003428C" w:rsidP="00C37052">
            <w:pPr>
              <w:spacing w:before="120"/>
              <w:rPr>
                <w:rFonts w:ascii="Times New Roman" w:hAnsi="Times New Roman" w:cs="Times New Roman"/>
              </w:rPr>
            </w:pPr>
            <w:r w:rsidRPr="00C37052">
              <w:rPr>
                <w:rFonts w:ascii="Times New Roman" w:hAnsi="Times New Roman" w:cs="Times New Roman"/>
                <w:b/>
                <w:i/>
              </w:rPr>
              <w:t>Nơi nhận:</w:t>
            </w:r>
            <w:r w:rsidRPr="00C37052">
              <w:rPr>
                <w:rFonts w:ascii="Times New Roman" w:hAnsi="Times New Roman" w:cs="Times New Roman"/>
                <w:b/>
                <w:i/>
              </w:rPr>
              <w:br/>
            </w:r>
            <w:r w:rsidRPr="00C37052">
              <w:rPr>
                <w:rFonts w:ascii="Times New Roman" w:hAnsi="Times New Roman" w:cs="Times New Roman"/>
              </w:rPr>
              <w:t xml:space="preserve">- </w:t>
            </w:r>
            <w:r w:rsidRPr="00C37052">
              <w:rPr>
                <w:rFonts w:ascii="Times New Roman" w:hAnsi="Times New Roman" w:cs="Times New Roman"/>
                <w:lang w:val="en-US"/>
              </w:rPr>
              <w:t>Đ</w:t>
            </w:r>
            <w:r w:rsidRPr="00C37052">
              <w:rPr>
                <w:rFonts w:ascii="Times New Roman" w:hAnsi="Times New Roman" w:cs="Times New Roman"/>
              </w:rPr>
              <w:t>ương sự;</w:t>
            </w:r>
            <w:r w:rsidRPr="00C37052">
              <w:rPr>
                <w:rFonts w:ascii="Times New Roman" w:hAnsi="Times New Roman" w:cs="Times New Roman"/>
              </w:rPr>
              <w:br/>
              <w:t xml:space="preserve">- </w:t>
            </w:r>
            <w:r w:rsidRPr="00C37052">
              <w:rPr>
                <w:rFonts w:ascii="Times New Roman" w:hAnsi="Times New Roman" w:cs="Times New Roman"/>
                <w:lang w:val="en-US"/>
              </w:rPr>
              <w:t>Viện KSQS….;</w:t>
            </w:r>
            <w:r w:rsidRPr="00C37052">
              <w:rPr>
                <w:rFonts w:ascii="Times New Roman" w:hAnsi="Times New Roman" w:cs="Times New Roman"/>
                <w:lang w:val="en-US"/>
              </w:rPr>
              <w:br/>
            </w:r>
            <w:r w:rsidRPr="00C37052">
              <w:rPr>
                <w:rFonts w:ascii="Times New Roman" w:hAnsi="Times New Roman" w:cs="Times New Roman"/>
              </w:rPr>
              <w:t>-</w:t>
            </w:r>
            <w:r w:rsidRPr="00C37052">
              <w:rPr>
                <w:rFonts w:ascii="Times New Roman" w:hAnsi="Times New Roman" w:cs="Times New Roman"/>
                <w:lang w:val="en-US"/>
              </w:rPr>
              <w:t xml:space="preserve"> </w:t>
            </w:r>
            <w:r w:rsidRPr="00C37052">
              <w:rPr>
                <w:rFonts w:ascii="Times New Roman" w:hAnsi="Times New Roman" w:cs="Times New Roman"/>
              </w:rPr>
              <w:t>Lưu: VT; HS, THA; ....</w:t>
            </w:r>
          </w:p>
        </w:tc>
        <w:tc>
          <w:tcPr>
            <w:tcW w:w="4428" w:type="dxa"/>
          </w:tcPr>
          <w:p w:rsidR="0003428C" w:rsidRPr="00C37052" w:rsidRDefault="0003428C" w:rsidP="00C37052">
            <w:pPr>
              <w:spacing w:before="120"/>
              <w:jc w:val="center"/>
              <w:rPr>
                <w:rFonts w:ascii="Times New Roman" w:hAnsi="Times New Roman" w:cs="Times New Roman"/>
                <w:b/>
              </w:rPr>
            </w:pPr>
            <w:r w:rsidRPr="00C37052">
              <w:rPr>
                <w:rFonts w:ascii="Times New Roman" w:hAnsi="Times New Roman" w:cs="Times New Roman"/>
                <w:b/>
              </w:rPr>
              <w:t>CHẤP HÀNH VIÊN</w:t>
            </w:r>
          </w:p>
        </w:tc>
      </w:tr>
    </w:tbl>
    <w:p w:rsidR="00E54724" w:rsidRPr="00CF33F4" w:rsidRDefault="00E54724" w:rsidP="00C37052">
      <w:pPr>
        <w:tabs>
          <w:tab w:val="right" w:leader="dot" w:pos="8640"/>
        </w:tabs>
        <w:spacing w:before="120"/>
        <w:rPr>
          <w:rFonts w:ascii="Times New Roman" w:hAnsi="Times New Roman" w:cs="Times New Roman"/>
        </w:rPr>
      </w:pPr>
    </w:p>
    <w:sectPr w:rsidR="00E54724" w:rsidRPr="00CF33F4" w:rsidSect="00AB5675">
      <w:pgSz w:w="12240" w:h="15840"/>
      <w:pgMar w:top="1440" w:right="1800" w:bottom="1440" w:left="180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3" w15:restartNumberingAfterBreak="0">
    <w:nsid w:val="00000007"/>
    <w:multiLevelType w:val="multilevel"/>
    <w:tmpl w:val="00000006"/>
    <w:lvl w:ilvl="0">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0"/>
        <w:szCs w:val="20"/>
        <w:u w:val="none"/>
      </w:rPr>
    </w:lvl>
    <w:lvl w:ilvl="1">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0"/>
        <w:szCs w:val="20"/>
        <w:u w:val="none"/>
      </w:rPr>
    </w:lvl>
    <w:lvl w:ilvl="2">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0"/>
        <w:szCs w:val="20"/>
        <w:u w:val="none"/>
      </w:rPr>
    </w:lvl>
    <w:lvl w:ilvl="3">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0"/>
        <w:szCs w:val="20"/>
        <w:u w:val="none"/>
      </w:rPr>
    </w:lvl>
    <w:lvl w:ilvl="4">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0"/>
        <w:szCs w:val="20"/>
        <w:u w:val="none"/>
      </w:rPr>
    </w:lvl>
    <w:lvl w:ilvl="5">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0"/>
        <w:szCs w:val="20"/>
        <w:u w:val="none"/>
      </w:rPr>
    </w:lvl>
    <w:lvl w:ilvl="6">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0"/>
        <w:szCs w:val="20"/>
        <w:u w:val="none"/>
      </w:rPr>
    </w:lvl>
    <w:lvl w:ilvl="7">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0"/>
        <w:szCs w:val="20"/>
        <w:u w:val="none"/>
      </w:rPr>
    </w:lvl>
    <w:lvl w:ilvl="8">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0"/>
        <w:szCs w:val="20"/>
        <w:u w:val="none"/>
      </w:rPr>
    </w:lvl>
  </w:abstractNum>
  <w:abstractNum w:abstractNumId="4" w15:restartNumberingAfterBreak="0">
    <w:nsid w:val="00000009"/>
    <w:multiLevelType w:val="multilevel"/>
    <w:tmpl w:val="00000008"/>
    <w:lvl w:ilvl="0">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6"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8" w15:restartNumberingAfterBreak="0">
    <w:nsid w:val="00000011"/>
    <w:multiLevelType w:val="multilevel"/>
    <w:tmpl w:val="00000010"/>
    <w:lvl w:ilvl="0">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0" w15:restartNumberingAfterBreak="0">
    <w:nsid w:val="00000015"/>
    <w:multiLevelType w:val="multilevel"/>
    <w:tmpl w:val="00000014"/>
    <w:lvl w:ilvl="0">
      <w:start w:val="2"/>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2"/>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2"/>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2"/>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2"/>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2"/>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2"/>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2"/>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2"/>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11" w15:restartNumberingAfterBreak="0">
    <w:nsid w:val="00000017"/>
    <w:multiLevelType w:val="multilevel"/>
    <w:tmpl w:val="00000016"/>
    <w:lvl w:ilvl="0">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4" w15:restartNumberingAfterBreak="0">
    <w:nsid w:val="0000001D"/>
    <w:multiLevelType w:val="multilevel"/>
    <w:tmpl w:val="0000001C"/>
    <w:lvl w:ilvl="0">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15" w15:restartNumberingAfterBreak="0">
    <w:nsid w:val="0000001F"/>
    <w:multiLevelType w:val="multilevel"/>
    <w:tmpl w:val="0000001E"/>
    <w:lvl w:ilvl="0">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16" w15:restartNumberingAfterBreak="0">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8" w15:restartNumberingAfterBreak="0">
    <w:nsid w:val="00000025"/>
    <w:multiLevelType w:val="multilevel"/>
    <w:tmpl w:val="00000024"/>
    <w:lvl w:ilvl="0">
      <w:start w:val="1"/>
      <w:numFmt w:val="upperRoman"/>
      <w:lvlText w:val="%1."/>
      <w:lvlJc w:val="left"/>
      <w:rPr>
        <w:rFonts w:ascii="Times New Roman" w:hAnsi="Times New Roman" w:cs="Times New Roman"/>
        <w:b/>
        <w:bCs/>
        <w:i w:val="0"/>
        <w:iCs w:val="0"/>
        <w:smallCaps w:val="0"/>
        <w:strike w:val="0"/>
        <w:color w:val="000000"/>
        <w:spacing w:val="2"/>
        <w:w w:val="100"/>
        <w:position w:val="0"/>
        <w:sz w:val="24"/>
        <w:szCs w:val="24"/>
        <w:u w:val="none"/>
      </w:rPr>
    </w:lvl>
    <w:lvl w:ilvl="1">
      <w:start w:val="1"/>
      <w:numFmt w:val="upperRoman"/>
      <w:lvlText w:val="%1."/>
      <w:lvlJc w:val="left"/>
      <w:rPr>
        <w:rFonts w:ascii="Times New Roman" w:hAnsi="Times New Roman" w:cs="Times New Roman"/>
        <w:b/>
        <w:bCs/>
        <w:i w:val="0"/>
        <w:iCs w:val="0"/>
        <w:smallCaps w:val="0"/>
        <w:strike w:val="0"/>
        <w:color w:val="000000"/>
        <w:spacing w:val="2"/>
        <w:w w:val="100"/>
        <w:position w:val="0"/>
        <w:sz w:val="24"/>
        <w:szCs w:val="24"/>
        <w:u w:val="none"/>
      </w:rPr>
    </w:lvl>
    <w:lvl w:ilvl="2">
      <w:start w:val="1"/>
      <w:numFmt w:val="upperRoman"/>
      <w:lvlText w:val="%1."/>
      <w:lvlJc w:val="left"/>
      <w:rPr>
        <w:rFonts w:ascii="Times New Roman" w:hAnsi="Times New Roman" w:cs="Times New Roman"/>
        <w:b/>
        <w:bCs/>
        <w:i w:val="0"/>
        <w:iCs w:val="0"/>
        <w:smallCaps w:val="0"/>
        <w:strike w:val="0"/>
        <w:color w:val="000000"/>
        <w:spacing w:val="2"/>
        <w:w w:val="100"/>
        <w:position w:val="0"/>
        <w:sz w:val="24"/>
        <w:szCs w:val="24"/>
        <w:u w:val="none"/>
      </w:rPr>
    </w:lvl>
    <w:lvl w:ilvl="3">
      <w:start w:val="1"/>
      <w:numFmt w:val="upperRoman"/>
      <w:lvlText w:val="%1."/>
      <w:lvlJc w:val="left"/>
      <w:rPr>
        <w:rFonts w:ascii="Times New Roman" w:hAnsi="Times New Roman" w:cs="Times New Roman"/>
        <w:b/>
        <w:bCs/>
        <w:i w:val="0"/>
        <w:iCs w:val="0"/>
        <w:smallCaps w:val="0"/>
        <w:strike w:val="0"/>
        <w:color w:val="000000"/>
        <w:spacing w:val="2"/>
        <w:w w:val="100"/>
        <w:position w:val="0"/>
        <w:sz w:val="24"/>
        <w:szCs w:val="24"/>
        <w:u w:val="none"/>
      </w:rPr>
    </w:lvl>
    <w:lvl w:ilvl="4">
      <w:start w:val="1"/>
      <w:numFmt w:val="upperRoman"/>
      <w:lvlText w:val="%1."/>
      <w:lvlJc w:val="left"/>
      <w:rPr>
        <w:rFonts w:ascii="Times New Roman" w:hAnsi="Times New Roman" w:cs="Times New Roman"/>
        <w:b/>
        <w:bCs/>
        <w:i w:val="0"/>
        <w:iCs w:val="0"/>
        <w:smallCaps w:val="0"/>
        <w:strike w:val="0"/>
        <w:color w:val="000000"/>
        <w:spacing w:val="2"/>
        <w:w w:val="100"/>
        <w:position w:val="0"/>
        <w:sz w:val="24"/>
        <w:szCs w:val="24"/>
        <w:u w:val="none"/>
      </w:rPr>
    </w:lvl>
    <w:lvl w:ilvl="5">
      <w:start w:val="1"/>
      <w:numFmt w:val="upperRoman"/>
      <w:lvlText w:val="%1."/>
      <w:lvlJc w:val="left"/>
      <w:rPr>
        <w:rFonts w:ascii="Times New Roman" w:hAnsi="Times New Roman" w:cs="Times New Roman"/>
        <w:b/>
        <w:bCs/>
        <w:i w:val="0"/>
        <w:iCs w:val="0"/>
        <w:smallCaps w:val="0"/>
        <w:strike w:val="0"/>
        <w:color w:val="000000"/>
        <w:spacing w:val="2"/>
        <w:w w:val="100"/>
        <w:position w:val="0"/>
        <w:sz w:val="24"/>
        <w:szCs w:val="24"/>
        <w:u w:val="none"/>
      </w:rPr>
    </w:lvl>
    <w:lvl w:ilvl="6">
      <w:start w:val="1"/>
      <w:numFmt w:val="upperRoman"/>
      <w:lvlText w:val="%1."/>
      <w:lvlJc w:val="left"/>
      <w:rPr>
        <w:rFonts w:ascii="Times New Roman" w:hAnsi="Times New Roman" w:cs="Times New Roman"/>
        <w:b/>
        <w:bCs/>
        <w:i w:val="0"/>
        <w:iCs w:val="0"/>
        <w:smallCaps w:val="0"/>
        <w:strike w:val="0"/>
        <w:color w:val="000000"/>
        <w:spacing w:val="2"/>
        <w:w w:val="100"/>
        <w:position w:val="0"/>
        <w:sz w:val="24"/>
        <w:szCs w:val="24"/>
        <w:u w:val="none"/>
      </w:rPr>
    </w:lvl>
    <w:lvl w:ilvl="7">
      <w:start w:val="1"/>
      <w:numFmt w:val="upperRoman"/>
      <w:lvlText w:val="%1."/>
      <w:lvlJc w:val="left"/>
      <w:rPr>
        <w:rFonts w:ascii="Times New Roman" w:hAnsi="Times New Roman" w:cs="Times New Roman"/>
        <w:b/>
        <w:bCs/>
        <w:i w:val="0"/>
        <w:iCs w:val="0"/>
        <w:smallCaps w:val="0"/>
        <w:strike w:val="0"/>
        <w:color w:val="000000"/>
        <w:spacing w:val="2"/>
        <w:w w:val="100"/>
        <w:position w:val="0"/>
        <w:sz w:val="24"/>
        <w:szCs w:val="24"/>
        <w:u w:val="none"/>
      </w:rPr>
    </w:lvl>
    <w:lvl w:ilvl="8">
      <w:start w:val="1"/>
      <w:numFmt w:val="upperRoman"/>
      <w:lvlText w:val="%1."/>
      <w:lvlJc w:val="left"/>
      <w:rPr>
        <w:rFonts w:ascii="Times New Roman" w:hAnsi="Times New Roman" w:cs="Times New Roman"/>
        <w:b/>
        <w:bCs/>
        <w:i w:val="0"/>
        <w:iCs w:val="0"/>
        <w:smallCaps w:val="0"/>
        <w:strike w:val="0"/>
        <w:color w:val="000000"/>
        <w:spacing w:val="2"/>
        <w:w w:val="100"/>
        <w:position w:val="0"/>
        <w:sz w:val="24"/>
        <w:szCs w:val="24"/>
        <w:u w:val="none"/>
      </w:rPr>
    </w:lvl>
  </w:abstractNum>
  <w:abstractNum w:abstractNumId="19" w15:restartNumberingAfterBreak="0">
    <w:nsid w:val="00000027"/>
    <w:multiLevelType w:val="multilevel"/>
    <w:tmpl w:val="00000026"/>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0" w15:restartNumberingAfterBreak="0">
    <w:nsid w:val="00000029"/>
    <w:multiLevelType w:val="multilevel"/>
    <w:tmpl w:val="00000028"/>
    <w:lvl w:ilvl="0">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1" w15:restartNumberingAfterBreak="0">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2" w15:restartNumberingAfterBreak="0">
    <w:nsid w:val="0000002D"/>
    <w:multiLevelType w:val="multilevel"/>
    <w:tmpl w:val="0000002C"/>
    <w:lvl w:ilvl="0">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23" w15:restartNumberingAfterBreak="0">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4" w15:restartNumberingAfterBreak="0">
    <w:nsid w:val="00000031"/>
    <w:multiLevelType w:val="multilevel"/>
    <w:tmpl w:val="00000030"/>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5" w15:restartNumberingAfterBreak="0">
    <w:nsid w:val="00000033"/>
    <w:multiLevelType w:val="multilevel"/>
    <w:tmpl w:val="00000032"/>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6" w15:restartNumberingAfterBreak="0">
    <w:nsid w:val="00000035"/>
    <w:multiLevelType w:val="multilevel"/>
    <w:tmpl w:val="00000034"/>
    <w:lvl w:ilvl="0">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upperRoman"/>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7" w15:restartNumberingAfterBreak="0">
    <w:nsid w:val="00000037"/>
    <w:multiLevelType w:val="multilevel"/>
    <w:tmpl w:val="00000036"/>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8" w15:restartNumberingAfterBreak="0">
    <w:nsid w:val="00000039"/>
    <w:multiLevelType w:val="multilevel"/>
    <w:tmpl w:val="00000038"/>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9" w15:restartNumberingAfterBreak="0">
    <w:nsid w:val="0000003B"/>
    <w:multiLevelType w:val="multilevel"/>
    <w:tmpl w:val="0000003A"/>
    <w:lvl w:ilvl="0">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30" w15:restartNumberingAfterBreak="0">
    <w:nsid w:val="0000003D"/>
    <w:multiLevelType w:val="multilevel"/>
    <w:tmpl w:val="0000003C"/>
    <w:lvl w:ilvl="0">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31" w15:restartNumberingAfterBreak="0">
    <w:nsid w:val="0000003F"/>
    <w:multiLevelType w:val="multilevel"/>
    <w:tmpl w:val="0000003E"/>
    <w:lvl w:ilvl="0">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1"/>
      <w:numFmt w:val="upperRoman"/>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32" w15:restartNumberingAfterBreak="0">
    <w:nsid w:val="00000041"/>
    <w:multiLevelType w:val="multilevel"/>
    <w:tmpl w:val="00000040"/>
    <w:lvl w:ilvl="0">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33" w15:restartNumberingAfterBreak="0">
    <w:nsid w:val="00000043"/>
    <w:multiLevelType w:val="multilevel"/>
    <w:tmpl w:val="00000042"/>
    <w:lvl w:ilvl="0">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34" w15:restartNumberingAfterBreak="0">
    <w:nsid w:val="00000045"/>
    <w:multiLevelType w:val="multilevel"/>
    <w:tmpl w:val="00000044"/>
    <w:lvl w:ilvl="0">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2"/>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35" w15:restartNumberingAfterBreak="0">
    <w:nsid w:val="00000047"/>
    <w:multiLevelType w:val="multilevel"/>
    <w:tmpl w:val="00000046"/>
    <w:lvl w:ilvl="0">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36" w15:restartNumberingAfterBreak="0">
    <w:nsid w:val="00000049"/>
    <w:multiLevelType w:val="multilevel"/>
    <w:tmpl w:val="00000048"/>
    <w:lvl w:ilvl="0">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bCs/>
        <w:i w:val="0"/>
        <w:iCs w:val="0"/>
        <w:smallCaps w:val="0"/>
        <w:strike w:val="0"/>
        <w:color w:val="000000"/>
        <w:spacing w:val="4"/>
        <w:w w:val="100"/>
        <w:position w:val="0"/>
        <w:sz w:val="24"/>
        <w:szCs w:val="24"/>
        <w:u w:val="none"/>
      </w:rPr>
    </w:lvl>
  </w:abstractNum>
  <w:abstractNum w:abstractNumId="37" w15:restartNumberingAfterBreak="0">
    <w:nsid w:val="0000004B"/>
    <w:multiLevelType w:val="multilevel"/>
    <w:tmpl w:val="0000004A"/>
    <w:lvl w:ilvl="0">
      <w:start w:val="1"/>
      <w:numFmt w:val="bullet"/>
      <w:lvlText w:val="-"/>
      <w:lvlJc w:val="left"/>
      <w:rPr>
        <w:rFonts w:ascii="Times New Roman" w:hAnsi="Times New Roman" w:cs="Times New Roman"/>
        <w:b w:val="0"/>
        <w:bCs w:val="0"/>
        <w:i w:val="0"/>
        <w:iCs w:val="0"/>
        <w:smallCaps w:val="0"/>
        <w:strike w:val="0"/>
        <w:color w:val="000000"/>
        <w:spacing w:val="12"/>
        <w:w w:val="100"/>
        <w:position w:val="0"/>
        <w:sz w:val="20"/>
        <w:szCs w:val="20"/>
        <w:u w:val="none"/>
      </w:rPr>
    </w:lvl>
    <w:lvl w:ilvl="1">
      <w:start w:val="1"/>
      <w:numFmt w:val="bullet"/>
      <w:lvlText w:val="-"/>
      <w:lvlJc w:val="left"/>
      <w:rPr>
        <w:rFonts w:ascii="Times New Roman" w:hAnsi="Times New Roman" w:cs="Times New Roman"/>
        <w:b w:val="0"/>
        <w:bCs w:val="0"/>
        <w:i w:val="0"/>
        <w:iCs w:val="0"/>
        <w:smallCaps w:val="0"/>
        <w:strike w:val="0"/>
        <w:color w:val="000000"/>
        <w:spacing w:val="12"/>
        <w:w w:val="100"/>
        <w:position w:val="0"/>
        <w:sz w:val="20"/>
        <w:szCs w:val="20"/>
        <w:u w:val="none"/>
      </w:rPr>
    </w:lvl>
    <w:lvl w:ilvl="2">
      <w:start w:val="1"/>
      <w:numFmt w:val="bullet"/>
      <w:lvlText w:val="-"/>
      <w:lvlJc w:val="left"/>
      <w:rPr>
        <w:rFonts w:ascii="Times New Roman" w:hAnsi="Times New Roman" w:cs="Times New Roman"/>
        <w:b w:val="0"/>
        <w:bCs w:val="0"/>
        <w:i w:val="0"/>
        <w:iCs w:val="0"/>
        <w:smallCaps w:val="0"/>
        <w:strike w:val="0"/>
        <w:color w:val="000000"/>
        <w:spacing w:val="12"/>
        <w:w w:val="100"/>
        <w:position w:val="0"/>
        <w:sz w:val="20"/>
        <w:szCs w:val="20"/>
        <w:u w:val="none"/>
      </w:rPr>
    </w:lvl>
    <w:lvl w:ilvl="3">
      <w:start w:val="1"/>
      <w:numFmt w:val="bullet"/>
      <w:lvlText w:val="-"/>
      <w:lvlJc w:val="left"/>
      <w:rPr>
        <w:rFonts w:ascii="Times New Roman" w:hAnsi="Times New Roman" w:cs="Times New Roman"/>
        <w:b w:val="0"/>
        <w:bCs w:val="0"/>
        <w:i w:val="0"/>
        <w:iCs w:val="0"/>
        <w:smallCaps w:val="0"/>
        <w:strike w:val="0"/>
        <w:color w:val="000000"/>
        <w:spacing w:val="12"/>
        <w:w w:val="100"/>
        <w:position w:val="0"/>
        <w:sz w:val="20"/>
        <w:szCs w:val="20"/>
        <w:u w:val="none"/>
      </w:rPr>
    </w:lvl>
    <w:lvl w:ilvl="4">
      <w:start w:val="1"/>
      <w:numFmt w:val="bullet"/>
      <w:lvlText w:val="-"/>
      <w:lvlJc w:val="left"/>
      <w:rPr>
        <w:rFonts w:ascii="Times New Roman" w:hAnsi="Times New Roman" w:cs="Times New Roman"/>
        <w:b w:val="0"/>
        <w:bCs w:val="0"/>
        <w:i w:val="0"/>
        <w:iCs w:val="0"/>
        <w:smallCaps w:val="0"/>
        <w:strike w:val="0"/>
        <w:color w:val="000000"/>
        <w:spacing w:val="12"/>
        <w:w w:val="100"/>
        <w:position w:val="0"/>
        <w:sz w:val="20"/>
        <w:szCs w:val="20"/>
        <w:u w:val="none"/>
      </w:rPr>
    </w:lvl>
    <w:lvl w:ilvl="5">
      <w:start w:val="1"/>
      <w:numFmt w:val="bullet"/>
      <w:lvlText w:val="-"/>
      <w:lvlJc w:val="left"/>
      <w:rPr>
        <w:rFonts w:ascii="Times New Roman" w:hAnsi="Times New Roman" w:cs="Times New Roman"/>
        <w:b w:val="0"/>
        <w:bCs w:val="0"/>
        <w:i w:val="0"/>
        <w:iCs w:val="0"/>
        <w:smallCaps w:val="0"/>
        <w:strike w:val="0"/>
        <w:color w:val="000000"/>
        <w:spacing w:val="12"/>
        <w:w w:val="100"/>
        <w:position w:val="0"/>
        <w:sz w:val="20"/>
        <w:szCs w:val="20"/>
        <w:u w:val="none"/>
      </w:rPr>
    </w:lvl>
    <w:lvl w:ilvl="6">
      <w:start w:val="1"/>
      <w:numFmt w:val="bullet"/>
      <w:lvlText w:val="-"/>
      <w:lvlJc w:val="left"/>
      <w:rPr>
        <w:rFonts w:ascii="Times New Roman" w:hAnsi="Times New Roman" w:cs="Times New Roman"/>
        <w:b w:val="0"/>
        <w:bCs w:val="0"/>
        <w:i w:val="0"/>
        <w:iCs w:val="0"/>
        <w:smallCaps w:val="0"/>
        <w:strike w:val="0"/>
        <w:color w:val="000000"/>
        <w:spacing w:val="12"/>
        <w:w w:val="100"/>
        <w:position w:val="0"/>
        <w:sz w:val="20"/>
        <w:szCs w:val="20"/>
        <w:u w:val="none"/>
      </w:rPr>
    </w:lvl>
    <w:lvl w:ilvl="7">
      <w:start w:val="1"/>
      <w:numFmt w:val="bullet"/>
      <w:lvlText w:val="-"/>
      <w:lvlJc w:val="left"/>
      <w:rPr>
        <w:rFonts w:ascii="Times New Roman" w:hAnsi="Times New Roman" w:cs="Times New Roman"/>
        <w:b w:val="0"/>
        <w:bCs w:val="0"/>
        <w:i w:val="0"/>
        <w:iCs w:val="0"/>
        <w:smallCaps w:val="0"/>
        <w:strike w:val="0"/>
        <w:color w:val="000000"/>
        <w:spacing w:val="12"/>
        <w:w w:val="100"/>
        <w:position w:val="0"/>
        <w:sz w:val="20"/>
        <w:szCs w:val="20"/>
        <w:u w:val="none"/>
      </w:rPr>
    </w:lvl>
    <w:lvl w:ilvl="8">
      <w:start w:val="1"/>
      <w:numFmt w:val="bullet"/>
      <w:lvlText w:val="-"/>
      <w:lvlJc w:val="left"/>
      <w:rPr>
        <w:rFonts w:ascii="Times New Roman" w:hAnsi="Times New Roman" w:cs="Times New Roman"/>
        <w:b w:val="0"/>
        <w:bCs w:val="0"/>
        <w:i w:val="0"/>
        <w:iCs w:val="0"/>
        <w:smallCaps w:val="0"/>
        <w:strike w:val="0"/>
        <w:color w:val="000000"/>
        <w:spacing w:val="12"/>
        <w:w w:val="100"/>
        <w:position w:val="0"/>
        <w:sz w:val="20"/>
        <w:szCs w:val="20"/>
        <w:u w:val="none"/>
      </w:rPr>
    </w:lvl>
  </w:abstractNum>
  <w:abstractNum w:abstractNumId="38" w15:restartNumberingAfterBreak="0">
    <w:nsid w:val="0000004D"/>
    <w:multiLevelType w:val="multilevel"/>
    <w:tmpl w:val="0000004C"/>
    <w:lvl w:ilvl="0">
      <w:start w:val="1"/>
      <w:numFmt w:val="decimal"/>
      <w:lvlText w:val="%1-"/>
      <w:lvlJc w:val="left"/>
      <w:rPr>
        <w:rFonts w:ascii="Tahoma" w:hAnsi="Tahoma" w:cs="Tahoma"/>
        <w:b w:val="0"/>
        <w:bCs w:val="0"/>
        <w:i w:val="0"/>
        <w:iCs w:val="0"/>
        <w:smallCaps w:val="0"/>
        <w:strike w:val="0"/>
        <w:color w:val="000000"/>
        <w:spacing w:val="0"/>
        <w:w w:val="100"/>
        <w:position w:val="0"/>
        <w:sz w:val="21"/>
        <w:szCs w:val="21"/>
        <w:u w:val="none"/>
      </w:rPr>
    </w:lvl>
    <w:lvl w:ilvl="1">
      <w:start w:val="1"/>
      <w:numFmt w:val="decimal"/>
      <w:lvlText w:val="%1-"/>
      <w:lvlJc w:val="left"/>
      <w:rPr>
        <w:rFonts w:ascii="Tahoma" w:hAnsi="Tahoma" w:cs="Tahoma"/>
        <w:b w:val="0"/>
        <w:bCs w:val="0"/>
        <w:i w:val="0"/>
        <w:iCs w:val="0"/>
        <w:smallCaps w:val="0"/>
        <w:strike w:val="0"/>
        <w:color w:val="000000"/>
        <w:spacing w:val="0"/>
        <w:w w:val="100"/>
        <w:position w:val="0"/>
        <w:sz w:val="21"/>
        <w:szCs w:val="21"/>
        <w:u w:val="none"/>
      </w:rPr>
    </w:lvl>
    <w:lvl w:ilvl="2">
      <w:start w:val="1"/>
      <w:numFmt w:val="decimal"/>
      <w:lvlText w:val="%1-"/>
      <w:lvlJc w:val="left"/>
      <w:rPr>
        <w:rFonts w:ascii="Tahoma" w:hAnsi="Tahoma" w:cs="Tahoma"/>
        <w:b w:val="0"/>
        <w:bCs w:val="0"/>
        <w:i w:val="0"/>
        <w:iCs w:val="0"/>
        <w:smallCaps w:val="0"/>
        <w:strike w:val="0"/>
        <w:color w:val="000000"/>
        <w:spacing w:val="0"/>
        <w:w w:val="100"/>
        <w:position w:val="0"/>
        <w:sz w:val="21"/>
        <w:szCs w:val="21"/>
        <w:u w:val="none"/>
      </w:rPr>
    </w:lvl>
    <w:lvl w:ilvl="3">
      <w:start w:val="1"/>
      <w:numFmt w:val="decimal"/>
      <w:lvlText w:val="%1-"/>
      <w:lvlJc w:val="left"/>
      <w:rPr>
        <w:rFonts w:ascii="Tahoma" w:hAnsi="Tahoma" w:cs="Tahoma"/>
        <w:b w:val="0"/>
        <w:bCs w:val="0"/>
        <w:i w:val="0"/>
        <w:iCs w:val="0"/>
        <w:smallCaps w:val="0"/>
        <w:strike w:val="0"/>
        <w:color w:val="000000"/>
        <w:spacing w:val="0"/>
        <w:w w:val="100"/>
        <w:position w:val="0"/>
        <w:sz w:val="21"/>
        <w:szCs w:val="21"/>
        <w:u w:val="none"/>
      </w:rPr>
    </w:lvl>
    <w:lvl w:ilvl="4">
      <w:start w:val="1"/>
      <w:numFmt w:val="decimal"/>
      <w:lvlText w:val="%1-"/>
      <w:lvlJc w:val="left"/>
      <w:rPr>
        <w:rFonts w:ascii="Tahoma" w:hAnsi="Tahoma" w:cs="Tahoma"/>
        <w:b w:val="0"/>
        <w:bCs w:val="0"/>
        <w:i w:val="0"/>
        <w:iCs w:val="0"/>
        <w:smallCaps w:val="0"/>
        <w:strike w:val="0"/>
        <w:color w:val="000000"/>
        <w:spacing w:val="0"/>
        <w:w w:val="100"/>
        <w:position w:val="0"/>
        <w:sz w:val="21"/>
        <w:szCs w:val="21"/>
        <w:u w:val="none"/>
      </w:rPr>
    </w:lvl>
    <w:lvl w:ilvl="5">
      <w:start w:val="1"/>
      <w:numFmt w:val="decimal"/>
      <w:lvlText w:val="%1-"/>
      <w:lvlJc w:val="left"/>
      <w:rPr>
        <w:rFonts w:ascii="Tahoma" w:hAnsi="Tahoma" w:cs="Tahoma"/>
        <w:b w:val="0"/>
        <w:bCs w:val="0"/>
        <w:i w:val="0"/>
        <w:iCs w:val="0"/>
        <w:smallCaps w:val="0"/>
        <w:strike w:val="0"/>
        <w:color w:val="000000"/>
        <w:spacing w:val="0"/>
        <w:w w:val="100"/>
        <w:position w:val="0"/>
        <w:sz w:val="21"/>
        <w:szCs w:val="21"/>
        <w:u w:val="none"/>
      </w:rPr>
    </w:lvl>
    <w:lvl w:ilvl="6">
      <w:start w:val="1"/>
      <w:numFmt w:val="decimal"/>
      <w:lvlText w:val="%1-"/>
      <w:lvlJc w:val="left"/>
      <w:rPr>
        <w:rFonts w:ascii="Tahoma" w:hAnsi="Tahoma" w:cs="Tahoma"/>
        <w:b w:val="0"/>
        <w:bCs w:val="0"/>
        <w:i w:val="0"/>
        <w:iCs w:val="0"/>
        <w:smallCaps w:val="0"/>
        <w:strike w:val="0"/>
        <w:color w:val="000000"/>
        <w:spacing w:val="0"/>
        <w:w w:val="100"/>
        <w:position w:val="0"/>
        <w:sz w:val="21"/>
        <w:szCs w:val="21"/>
        <w:u w:val="none"/>
      </w:rPr>
    </w:lvl>
    <w:lvl w:ilvl="7">
      <w:start w:val="1"/>
      <w:numFmt w:val="decimal"/>
      <w:lvlText w:val="%1-"/>
      <w:lvlJc w:val="left"/>
      <w:rPr>
        <w:rFonts w:ascii="Tahoma" w:hAnsi="Tahoma" w:cs="Tahoma"/>
        <w:b w:val="0"/>
        <w:bCs w:val="0"/>
        <w:i w:val="0"/>
        <w:iCs w:val="0"/>
        <w:smallCaps w:val="0"/>
        <w:strike w:val="0"/>
        <w:color w:val="000000"/>
        <w:spacing w:val="0"/>
        <w:w w:val="100"/>
        <w:position w:val="0"/>
        <w:sz w:val="21"/>
        <w:szCs w:val="21"/>
        <w:u w:val="none"/>
      </w:rPr>
    </w:lvl>
    <w:lvl w:ilvl="8">
      <w:start w:val="1"/>
      <w:numFmt w:val="decimal"/>
      <w:lvlText w:val="%1-"/>
      <w:lvlJc w:val="left"/>
      <w:rPr>
        <w:rFonts w:ascii="Tahoma" w:hAnsi="Tahoma" w:cs="Tahoma"/>
        <w:b w:val="0"/>
        <w:bCs w:val="0"/>
        <w:i w:val="0"/>
        <w:iCs w:val="0"/>
        <w:smallCaps w:val="0"/>
        <w:strike w:val="0"/>
        <w:color w:val="000000"/>
        <w:spacing w:val="0"/>
        <w:w w:val="100"/>
        <w:position w:val="0"/>
        <w:sz w:val="21"/>
        <w:szCs w:val="21"/>
        <w:u w:val="none"/>
      </w:rPr>
    </w:lvl>
  </w:abstractNum>
  <w:abstractNum w:abstractNumId="39" w15:restartNumberingAfterBreak="0">
    <w:nsid w:val="0000004F"/>
    <w:multiLevelType w:val="multilevel"/>
    <w:tmpl w:val="0000004E"/>
    <w:lvl w:ilvl="0">
      <w:start w:val="3"/>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3"/>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3"/>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3"/>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3"/>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3"/>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3"/>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3"/>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3"/>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40" w15:restartNumberingAfterBreak="0">
    <w:nsid w:val="00000051"/>
    <w:multiLevelType w:val="multilevel"/>
    <w:tmpl w:val="00000050"/>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41" w15:restartNumberingAfterBreak="0">
    <w:nsid w:val="00000053"/>
    <w:multiLevelType w:val="multilevel"/>
    <w:tmpl w:val="0000005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42" w15:restartNumberingAfterBreak="0">
    <w:nsid w:val="00000055"/>
    <w:multiLevelType w:val="multilevel"/>
    <w:tmpl w:val="00000054"/>
    <w:lvl w:ilvl="0">
      <w:start w:val="2"/>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2"/>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2"/>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2"/>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2"/>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2"/>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2"/>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2"/>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2"/>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43" w15:restartNumberingAfterBreak="0">
    <w:nsid w:val="00000057"/>
    <w:multiLevelType w:val="multilevel"/>
    <w:tmpl w:val="00000056"/>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num w:numId="1" w16cid:durableId="337345041">
    <w:abstractNumId w:val="0"/>
  </w:num>
  <w:num w:numId="2" w16cid:durableId="936672037">
    <w:abstractNumId w:val="1"/>
  </w:num>
  <w:num w:numId="3" w16cid:durableId="489561210">
    <w:abstractNumId w:val="2"/>
  </w:num>
  <w:num w:numId="4" w16cid:durableId="827668375">
    <w:abstractNumId w:val="3"/>
  </w:num>
  <w:num w:numId="5" w16cid:durableId="1625842075">
    <w:abstractNumId w:val="4"/>
  </w:num>
  <w:num w:numId="6" w16cid:durableId="979963082">
    <w:abstractNumId w:val="5"/>
  </w:num>
  <w:num w:numId="7" w16cid:durableId="1661542237">
    <w:abstractNumId w:val="6"/>
  </w:num>
  <w:num w:numId="8" w16cid:durableId="1537962658">
    <w:abstractNumId w:val="7"/>
  </w:num>
  <w:num w:numId="9" w16cid:durableId="2025083475">
    <w:abstractNumId w:val="8"/>
  </w:num>
  <w:num w:numId="10" w16cid:durableId="146363133">
    <w:abstractNumId w:val="9"/>
  </w:num>
  <w:num w:numId="11" w16cid:durableId="1928270190">
    <w:abstractNumId w:val="10"/>
  </w:num>
  <w:num w:numId="12" w16cid:durableId="1457988012">
    <w:abstractNumId w:val="11"/>
  </w:num>
  <w:num w:numId="13" w16cid:durableId="2086799631">
    <w:abstractNumId w:val="12"/>
  </w:num>
  <w:num w:numId="14" w16cid:durableId="1020594451">
    <w:abstractNumId w:val="13"/>
  </w:num>
  <w:num w:numId="15" w16cid:durableId="1055616103">
    <w:abstractNumId w:val="14"/>
  </w:num>
  <w:num w:numId="16" w16cid:durableId="2063213445">
    <w:abstractNumId w:val="15"/>
  </w:num>
  <w:num w:numId="17" w16cid:durableId="1672217835">
    <w:abstractNumId w:val="16"/>
  </w:num>
  <w:num w:numId="18" w16cid:durableId="1226724103">
    <w:abstractNumId w:val="17"/>
  </w:num>
  <w:num w:numId="19" w16cid:durableId="2015524732">
    <w:abstractNumId w:val="18"/>
  </w:num>
  <w:num w:numId="20" w16cid:durableId="869026707">
    <w:abstractNumId w:val="19"/>
  </w:num>
  <w:num w:numId="21" w16cid:durableId="170222091">
    <w:abstractNumId w:val="20"/>
  </w:num>
  <w:num w:numId="22" w16cid:durableId="2103452581">
    <w:abstractNumId w:val="21"/>
  </w:num>
  <w:num w:numId="23" w16cid:durableId="657610773">
    <w:abstractNumId w:val="22"/>
  </w:num>
  <w:num w:numId="24" w16cid:durableId="1843885486">
    <w:abstractNumId w:val="23"/>
  </w:num>
  <w:num w:numId="25" w16cid:durableId="1803158710">
    <w:abstractNumId w:val="24"/>
  </w:num>
  <w:num w:numId="26" w16cid:durableId="1693140507">
    <w:abstractNumId w:val="25"/>
  </w:num>
  <w:num w:numId="27" w16cid:durableId="976880847">
    <w:abstractNumId w:val="26"/>
  </w:num>
  <w:num w:numId="28" w16cid:durableId="823080998">
    <w:abstractNumId w:val="27"/>
  </w:num>
  <w:num w:numId="29" w16cid:durableId="1357274778">
    <w:abstractNumId w:val="28"/>
  </w:num>
  <w:num w:numId="30" w16cid:durableId="286543835">
    <w:abstractNumId w:val="29"/>
  </w:num>
  <w:num w:numId="31" w16cid:durableId="977342856">
    <w:abstractNumId w:val="30"/>
  </w:num>
  <w:num w:numId="32" w16cid:durableId="1081683668">
    <w:abstractNumId w:val="31"/>
  </w:num>
  <w:num w:numId="33" w16cid:durableId="1211264223">
    <w:abstractNumId w:val="32"/>
  </w:num>
  <w:num w:numId="34" w16cid:durableId="1881017051">
    <w:abstractNumId w:val="33"/>
  </w:num>
  <w:num w:numId="35" w16cid:durableId="379090914">
    <w:abstractNumId w:val="34"/>
  </w:num>
  <w:num w:numId="36" w16cid:durableId="1914856124">
    <w:abstractNumId w:val="35"/>
  </w:num>
  <w:num w:numId="37" w16cid:durableId="49577732">
    <w:abstractNumId w:val="36"/>
  </w:num>
  <w:num w:numId="38" w16cid:durableId="276720477">
    <w:abstractNumId w:val="37"/>
  </w:num>
  <w:num w:numId="39" w16cid:durableId="453863664">
    <w:abstractNumId w:val="38"/>
  </w:num>
  <w:num w:numId="40" w16cid:durableId="412551505">
    <w:abstractNumId w:val="39"/>
  </w:num>
  <w:num w:numId="41" w16cid:durableId="339745252">
    <w:abstractNumId w:val="40"/>
  </w:num>
  <w:num w:numId="42" w16cid:durableId="1822425582">
    <w:abstractNumId w:val="41"/>
  </w:num>
  <w:num w:numId="43" w16cid:durableId="1124496667">
    <w:abstractNumId w:val="42"/>
  </w:num>
  <w:num w:numId="44" w16cid:durableId="137962475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evenAndOddHeaders/>
  <w:drawingGridHorizontalSpacing w:val="120"/>
  <w:drawingGridVerticalSpacing w:val="181"/>
  <w:displayHorizontalDrawingGridEvery w:val="2"/>
  <w:doNotShadeFormData/>
  <w:characterSpacingControl w:val="compressPunctuation"/>
  <w:doNotValidateAgainstSchema/>
  <w:doNotDemarcateInvalidXml/>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29A1"/>
    <w:rsid w:val="000020F3"/>
    <w:rsid w:val="00004D23"/>
    <w:rsid w:val="00021B36"/>
    <w:rsid w:val="000309C1"/>
    <w:rsid w:val="00031989"/>
    <w:rsid w:val="00033341"/>
    <w:rsid w:val="000340CC"/>
    <w:rsid w:val="0003428C"/>
    <w:rsid w:val="00035934"/>
    <w:rsid w:val="000359B1"/>
    <w:rsid w:val="000578E1"/>
    <w:rsid w:val="00060A13"/>
    <w:rsid w:val="00067FCD"/>
    <w:rsid w:val="00092D45"/>
    <w:rsid w:val="0009494D"/>
    <w:rsid w:val="000A32F1"/>
    <w:rsid w:val="000B3794"/>
    <w:rsid w:val="000B42A2"/>
    <w:rsid w:val="000C1507"/>
    <w:rsid w:val="000C3DC5"/>
    <w:rsid w:val="000D2E47"/>
    <w:rsid w:val="000E0B89"/>
    <w:rsid w:val="000E5832"/>
    <w:rsid w:val="000E6288"/>
    <w:rsid w:val="000F0976"/>
    <w:rsid w:val="000F1FA1"/>
    <w:rsid w:val="000F3B1E"/>
    <w:rsid w:val="000F4615"/>
    <w:rsid w:val="00103656"/>
    <w:rsid w:val="00143CE6"/>
    <w:rsid w:val="00146B4E"/>
    <w:rsid w:val="00155D11"/>
    <w:rsid w:val="001567EA"/>
    <w:rsid w:val="00160947"/>
    <w:rsid w:val="00162F51"/>
    <w:rsid w:val="00170897"/>
    <w:rsid w:val="00170CD9"/>
    <w:rsid w:val="001878B7"/>
    <w:rsid w:val="00191426"/>
    <w:rsid w:val="00192468"/>
    <w:rsid w:val="001A0B27"/>
    <w:rsid w:val="001A626C"/>
    <w:rsid w:val="001B28BF"/>
    <w:rsid w:val="001B6D59"/>
    <w:rsid w:val="001C4FE1"/>
    <w:rsid w:val="001C6A18"/>
    <w:rsid w:val="001C6A74"/>
    <w:rsid w:val="001D1205"/>
    <w:rsid w:val="001D1DFB"/>
    <w:rsid w:val="001D33DF"/>
    <w:rsid w:val="001E11D0"/>
    <w:rsid w:val="001E4F19"/>
    <w:rsid w:val="001F269D"/>
    <w:rsid w:val="001F3060"/>
    <w:rsid w:val="001F45FF"/>
    <w:rsid w:val="001F76C2"/>
    <w:rsid w:val="00204775"/>
    <w:rsid w:val="00205B77"/>
    <w:rsid w:val="00214BEC"/>
    <w:rsid w:val="0021756F"/>
    <w:rsid w:val="00221952"/>
    <w:rsid w:val="002230B6"/>
    <w:rsid w:val="00223DB8"/>
    <w:rsid w:val="00232DD1"/>
    <w:rsid w:val="00234957"/>
    <w:rsid w:val="0023585C"/>
    <w:rsid w:val="00245E88"/>
    <w:rsid w:val="00251A52"/>
    <w:rsid w:val="002541BC"/>
    <w:rsid w:val="00255412"/>
    <w:rsid w:val="00277C0A"/>
    <w:rsid w:val="00281317"/>
    <w:rsid w:val="00284A50"/>
    <w:rsid w:val="0029626A"/>
    <w:rsid w:val="002A3FC4"/>
    <w:rsid w:val="002B0DAD"/>
    <w:rsid w:val="002B1F4A"/>
    <w:rsid w:val="002B23CB"/>
    <w:rsid w:val="002B431D"/>
    <w:rsid w:val="002B4AEB"/>
    <w:rsid w:val="002B50CF"/>
    <w:rsid w:val="002B6BE4"/>
    <w:rsid w:val="002C013D"/>
    <w:rsid w:val="002C30EF"/>
    <w:rsid w:val="002C645E"/>
    <w:rsid w:val="002D4630"/>
    <w:rsid w:val="002E0A86"/>
    <w:rsid w:val="002F1F94"/>
    <w:rsid w:val="002F67DE"/>
    <w:rsid w:val="00303EBE"/>
    <w:rsid w:val="00304B33"/>
    <w:rsid w:val="00306EE4"/>
    <w:rsid w:val="0031358B"/>
    <w:rsid w:val="00314B36"/>
    <w:rsid w:val="00320710"/>
    <w:rsid w:val="0032119D"/>
    <w:rsid w:val="00323C4D"/>
    <w:rsid w:val="00334A46"/>
    <w:rsid w:val="00334B9A"/>
    <w:rsid w:val="00335741"/>
    <w:rsid w:val="0034669B"/>
    <w:rsid w:val="00346B83"/>
    <w:rsid w:val="00350308"/>
    <w:rsid w:val="003507C1"/>
    <w:rsid w:val="003559B4"/>
    <w:rsid w:val="003574D6"/>
    <w:rsid w:val="00360381"/>
    <w:rsid w:val="00360B3A"/>
    <w:rsid w:val="0037025D"/>
    <w:rsid w:val="00371B97"/>
    <w:rsid w:val="003729A1"/>
    <w:rsid w:val="003757F1"/>
    <w:rsid w:val="00376E3F"/>
    <w:rsid w:val="00387554"/>
    <w:rsid w:val="00391CE8"/>
    <w:rsid w:val="00396B7E"/>
    <w:rsid w:val="003A0051"/>
    <w:rsid w:val="003A7A77"/>
    <w:rsid w:val="003A7FBC"/>
    <w:rsid w:val="003B0BAA"/>
    <w:rsid w:val="003B122C"/>
    <w:rsid w:val="003B37AE"/>
    <w:rsid w:val="003C1BD4"/>
    <w:rsid w:val="003C284C"/>
    <w:rsid w:val="003C4520"/>
    <w:rsid w:val="003C7686"/>
    <w:rsid w:val="003D1A46"/>
    <w:rsid w:val="003D671A"/>
    <w:rsid w:val="003E0D6E"/>
    <w:rsid w:val="003E478B"/>
    <w:rsid w:val="003F0088"/>
    <w:rsid w:val="00401A73"/>
    <w:rsid w:val="00403892"/>
    <w:rsid w:val="00405374"/>
    <w:rsid w:val="0040572C"/>
    <w:rsid w:val="00406111"/>
    <w:rsid w:val="0042546C"/>
    <w:rsid w:val="00432397"/>
    <w:rsid w:val="004326BD"/>
    <w:rsid w:val="00444B97"/>
    <w:rsid w:val="004546AC"/>
    <w:rsid w:val="004635A8"/>
    <w:rsid w:val="00471B26"/>
    <w:rsid w:val="00477994"/>
    <w:rsid w:val="0048379E"/>
    <w:rsid w:val="00484410"/>
    <w:rsid w:val="00486E26"/>
    <w:rsid w:val="004A1F93"/>
    <w:rsid w:val="004A57B8"/>
    <w:rsid w:val="004A64BD"/>
    <w:rsid w:val="004B759A"/>
    <w:rsid w:val="004B780E"/>
    <w:rsid w:val="004C234B"/>
    <w:rsid w:val="004C5691"/>
    <w:rsid w:val="004E69A6"/>
    <w:rsid w:val="004F5980"/>
    <w:rsid w:val="004F5D6F"/>
    <w:rsid w:val="0050434D"/>
    <w:rsid w:val="00510D28"/>
    <w:rsid w:val="005113B4"/>
    <w:rsid w:val="005131FD"/>
    <w:rsid w:val="00515DC2"/>
    <w:rsid w:val="005319C9"/>
    <w:rsid w:val="00557EB2"/>
    <w:rsid w:val="00561928"/>
    <w:rsid w:val="005660BD"/>
    <w:rsid w:val="0057078E"/>
    <w:rsid w:val="00571B2D"/>
    <w:rsid w:val="0058161E"/>
    <w:rsid w:val="00582488"/>
    <w:rsid w:val="005856CE"/>
    <w:rsid w:val="0059724A"/>
    <w:rsid w:val="005A0AF9"/>
    <w:rsid w:val="005A0CF6"/>
    <w:rsid w:val="005A5916"/>
    <w:rsid w:val="005A5FD0"/>
    <w:rsid w:val="005B1ADD"/>
    <w:rsid w:val="005B5F20"/>
    <w:rsid w:val="005B7E9A"/>
    <w:rsid w:val="005C3980"/>
    <w:rsid w:val="005C43FE"/>
    <w:rsid w:val="005D0254"/>
    <w:rsid w:val="005D6947"/>
    <w:rsid w:val="005E746F"/>
    <w:rsid w:val="005F2526"/>
    <w:rsid w:val="005F7B4B"/>
    <w:rsid w:val="00601757"/>
    <w:rsid w:val="00601ECB"/>
    <w:rsid w:val="006024BB"/>
    <w:rsid w:val="00603DDD"/>
    <w:rsid w:val="006129C9"/>
    <w:rsid w:val="00617A07"/>
    <w:rsid w:val="00624608"/>
    <w:rsid w:val="006341AF"/>
    <w:rsid w:val="00634E2C"/>
    <w:rsid w:val="00640702"/>
    <w:rsid w:val="006444A0"/>
    <w:rsid w:val="00644A91"/>
    <w:rsid w:val="006455A8"/>
    <w:rsid w:val="00654577"/>
    <w:rsid w:val="00660737"/>
    <w:rsid w:val="00667326"/>
    <w:rsid w:val="006678CF"/>
    <w:rsid w:val="00670AC9"/>
    <w:rsid w:val="006717D5"/>
    <w:rsid w:val="006744C0"/>
    <w:rsid w:val="006775BD"/>
    <w:rsid w:val="00680A03"/>
    <w:rsid w:val="00684A1C"/>
    <w:rsid w:val="006868C6"/>
    <w:rsid w:val="00686F2B"/>
    <w:rsid w:val="0069378A"/>
    <w:rsid w:val="006955E8"/>
    <w:rsid w:val="00696078"/>
    <w:rsid w:val="006A238A"/>
    <w:rsid w:val="006B135C"/>
    <w:rsid w:val="006B155A"/>
    <w:rsid w:val="006B556B"/>
    <w:rsid w:val="006B59A9"/>
    <w:rsid w:val="006C6A59"/>
    <w:rsid w:val="006D2489"/>
    <w:rsid w:val="006D654C"/>
    <w:rsid w:val="006E7462"/>
    <w:rsid w:val="006F6606"/>
    <w:rsid w:val="006F6E83"/>
    <w:rsid w:val="00711048"/>
    <w:rsid w:val="0071489F"/>
    <w:rsid w:val="007229BE"/>
    <w:rsid w:val="0072382D"/>
    <w:rsid w:val="0072396C"/>
    <w:rsid w:val="0072580B"/>
    <w:rsid w:val="0073083C"/>
    <w:rsid w:val="00730C86"/>
    <w:rsid w:val="007326C9"/>
    <w:rsid w:val="00735F28"/>
    <w:rsid w:val="007436EA"/>
    <w:rsid w:val="00745836"/>
    <w:rsid w:val="00745BDC"/>
    <w:rsid w:val="00745F92"/>
    <w:rsid w:val="00756887"/>
    <w:rsid w:val="00757839"/>
    <w:rsid w:val="00757A2B"/>
    <w:rsid w:val="00757DD8"/>
    <w:rsid w:val="007627CD"/>
    <w:rsid w:val="0078316C"/>
    <w:rsid w:val="00784569"/>
    <w:rsid w:val="00784E0B"/>
    <w:rsid w:val="00785B08"/>
    <w:rsid w:val="00785C39"/>
    <w:rsid w:val="00793E6A"/>
    <w:rsid w:val="007B18AF"/>
    <w:rsid w:val="007B3BA9"/>
    <w:rsid w:val="007B7ED8"/>
    <w:rsid w:val="007C79AF"/>
    <w:rsid w:val="007D6F60"/>
    <w:rsid w:val="007E02BC"/>
    <w:rsid w:val="007E64AB"/>
    <w:rsid w:val="007E6B6C"/>
    <w:rsid w:val="007F24B9"/>
    <w:rsid w:val="008012E3"/>
    <w:rsid w:val="00801E42"/>
    <w:rsid w:val="00811912"/>
    <w:rsid w:val="008140F8"/>
    <w:rsid w:val="00815BCE"/>
    <w:rsid w:val="00817A38"/>
    <w:rsid w:val="0082278E"/>
    <w:rsid w:val="00823423"/>
    <w:rsid w:val="0082741D"/>
    <w:rsid w:val="0083204B"/>
    <w:rsid w:val="00840A9B"/>
    <w:rsid w:val="00840FA8"/>
    <w:rsid w:val="008418B3"/>
    <w:rsid w:val="008565D1"/>
    <w:rsid w:val="008610A5"/>
    <w:rsid w:val="00861CFE"/>
    <w:rsid w:val="00862C0A"/>
    <w:rsid w:val="00866350"/>
    <w:rsid w:val="00872078"/>
    <w:rsid w:val="008848C6"/>
    <w:rsid w:val="00891C34"/>
    <w:rsid w:val="008A71BB"/>
    <w:rsid w:val="008C1912"/>
    <w:rsid w:val="008C3005"/>
    <w:rsid w:val="008C3679"/>
    <w:rsid w:val="008C4DDE"/>
    <w:rsid w:val="008C6AFA"/>
    <w:rsid w:val="008D273A"/>
    <w:rsid w:val="008D518C"/>
    <w:rsid w:val="008E63FE"/>
    <w:rsid w:val="008F4777"/>
    <w:rsid w:val="008F4AEE"/>
    <w:rsid w:val="0090327D"/>
    <w:rsid w:val="009113F8"/>
    <w:rsid w:val="009114AE"/>
    <w:rsid w:val="00912DC7"/>
    <w:rsid w:val="00915CD1"/>
    <w:rsid w:val="00920A6D"/>
    <w:rsid w:val="009221DA"/>
    <w:rsid w:val="009268C8"/>
    <w:rsid w:val="0093269B"/>
    <w:rsid w:val="00934A7A"/>
    <w:rsid w:val="00937EDC"/>
    <w:rsid w:val="00943F09"/>
    <w:rsid w:val="00945EDD"/>
    <w:rsid w:val="009502E4"/>
    <w:rsid w:val="0095329C"/>
    <w:rsid w:val="0095449B"/>
    <w:rsid w:val="00955556"/>
    <w:rsid w:val="00974D7B"/>
    <w:rsid w:val="0098357D"/>
    <w:rsid w:val="00983D50"/>
    <w:rsid w:val="00984677"/>
    <w:rsid w:val="009853CB"/>
    <w:rsid w:val="00987C00"/>
    <w:rsid w:val="009903F5"/>
    <w:rsid w:val="009A7AD0"/>
    <w:rsid w:val="009B2487"/>
    <w:rsid w:val="009B5C54"/>
    <w:rsid w:val="009D037B"/>
    <w:rsid w:val="009D0D40"/>
    <w:rsid w:val="009D23E7"/>
    <w:rsid w:val="009D5261"/>
    <w:rsid w:val="009D6FE7"/>
    <w:rsid w:val="009E0AF7"/>
    <w:rsid w:val="009E3086"/>
    <w:rsid w:val="009F417A"/>
    <w:rsid w:val="009F687C"/>
    <w:rsid w:val="009F710E"/>
    <w:rsid w:val="009F7BDC"/>
    <w:rsid w:val="00A31AA2"/>
    <w:rsid w:val="00A3516A"/>
    <w:rsid w:val="00A41EB6"/>
    <w:rsid w:val="00A443BD"/>
    <w:rsid w:val="00A44941"/>
    <w:rsid w:val="00A54C7D"/>
    <w:rsid w:val="00A57296"/>
    <w:rsid w:val="00A63E1E"/>
    <w:rsid w:val="00A65D07"/>
    <w:rsid w:val="00A65F74"/>
    <w:rsid w:val="00A7507C"/>
    <w:rsid w:val="00A77468"/>
    <w:rsid w:val="00A83955"/>
    <w:rsid w:val="00AA1E09"/>
    <w:rsid w:val="00AB09AE"/>
    <w:rsid w:val="00AB1B5C"/>
    <w:rsid w:val="00AB3F0B"/>
    <w:rsid w:val="00AB5675"/>
    <w:rsid w:val="00AB62C5"/>
    <w:rsid w:val="00AC1CF5"/>
    <w:rsid w:val="00AC2A82"/>
    <w:rsid w:val="00AC5927"/>
    <w:rsid w:val="00AC79CD"/>
    <w:rsid w:val="00AD08BA"/>
    <w:rsid w:val="00AE0D53"/>
    <w:rsid w:val="00AE2E80"/>
    <w:rsid w:val="00AE4C3D"/>
    <w:rsid w:val="00B005F1"/>
    <w:rsid w:val="00B03F47"/>
    <w:rsid w:val="00B11595"/>
    <w:rsid w:val="00B126D1"/>
    <w:rsid w:val="00B17CFB"/>
    <w:rsid w:val="00B20E22"/>
    <w:rsid w:val="00B250BC"/>
    <w:rsid w:val="00B52BFB"/>
    <w:rsid w:val="00B535A2"/>
    <w:rsid w:val="00B5363C"/>
    <w:rsid w:val="00B56E64"/>
    <w:rsid w:val="00B623B3"/>
    <w:rsid w:val="00B67E6E"/>
    <w:rsid w:val="00B74841"/>
    <w:rsid w:val="00B83B06"/>
    <w:rsid w:val="00B92679"/>
    <w:rsid w:val="00B9474F"/>
    <w:rsid w:val="00BA4BA9"/>
    <w:rsid w:val="00BB688D"/>
    <w:rsid w:val="00BB750D"/>
    <w:rsid w:val="00BE2A06"/>
    <w:rsid w:val="00BE6230"/>
    <w:rsid w:val="00BF15CA"/>
    <w:rsid w:val="00BF7D98"/>
    <w:rsid w:val="00C01EED"/>
    <w:rsid w:val="00C123C0"/>
    <w:rsid w:val="00C15C57"/>
    <w:rsid w:val="00C227BD"/>
    <w:rsid w:val="00C246DA"/>
    <w:rsid w:val="00C31BDC"/>
    <w:rsid w:val="00C37052"/>
    <w:rsid w:val="00C41F96"/>
    <w:rsid w:val="00C45531"/>
    <w:rsid w:val="00C47D74"/>
    <w:rsid w:val="00C55857"/>
    <w:rsid w:val="00C610C9"/>
    <w:rsid w:val="00C61670"/>
    <w:rsid w:val="00C619B9"/>
    <w:rsid w:val="00C61CB6"/>
    <w:rsid w:val="00C645FD"/>
    <w:rsid w:val="00C661BD"/>
    <w:rsid w:val="00C70661"/>
    <w:rsid w:val="00C777EE"/>
    <w:rsid w:val="00C77D26"/>
    <w:rsid w:val="00C92515"/>
    <w:rsid w:val="00C92E5E"/>
    <w:rsid w:val="00C95428"/>
    <w:rsid w:val="00C9776B"/>
    <w:rsid w:val="00CA01B3"/>
    <w:rsid w:val="00CA181A"/>
    <w:rsid w:val="00CA7D2A"/>
    <w:rsid w:val="00CB0F7B"/>
    <w:rsid w:val="00CB148B"/>
    <w:rsid w:val="00CB2E44"/>
    <w:rsid w:val="00CB3653"/>
    <w:rsid w:val="00CB51E1"/>
    <w:rsid w:val="00CC2264"/>
    <w:rsid w:val="00CE0864"/>
    <w:rsid w:val="00CE0CFE"/>
    <w:rsid w:val="00CE3738"/>
    <w:rsid w:val="00CE551D"/>
    <w:rsid w:val="00CF1A4D"/>
    <w:rsid w:val="00CF33F4"/>
    <w:rsid w:val="00CF6918"/>
    <w:rsid w:val="00D048CB"/>
    <w:rsid w:val="00D0576A"/>
    <w:rsid w:val="00D060E2"/>
    <w:rsid w:val="00D34EB2"/>
    <w:rsid w:val="00D44EED"/>
    <w:rsid w:val="00D455FD"/>
    <w:rsid w:val="00D5154E"/>
    <w:rsid w:val="00D56108"/>
    <w:rsid w:val="00D571ED"/>
    <w:rsid w:val="00D620DD"/>
    <w:rsid w:val="00D622FF"/>
    <w:rsid w:val="00D701FD"/>
    <w:rsid w:val="00D73890"/>
    <w:rsid w:val="00D7795D"/>
    <w:rsid w:val="00D81478"/>
    <w:rsid w:val="00D8547F"/>
    <w:rsid w:val="00D86D64"/>
    <w:rsid w:val="00D91237"/>
    <w:rsid w:val="00D94345"/>
    <w:rsid w:val="00DA2FB9"/>
    <w:rsid w:val="00DA340F"/>
    <w:rsid w:val="00DB12D4"/>
    <w:rsid w:val="00DB3352"/>
    <w:rsid w:val="00DB5359"/>
    <w:rsid w:val="00DC0D0A"/>
    <w:rsid w:val="00DC1995"/>
    <w:rsid w:val="00DC4838"/>
    <w:rsid w:val="00DC5D33"/>
    <w:rsid w:val="00DD059A"/>
    <w:rsid w:val="00DD1FAD"/>
    <w:rsid w:val="00DD252A"/>
    <w:rsid w:val="00DD7335"/>
    <w:rsid w:val="00DE2DC5"/>
    <w:rsid w:val="00DF1112"/>
    <w:rsid w:val="00DF560B"/>
    <w:rsid w:val="00E002CE"/>
    <w:rsid w:val="00E02E8C"/>
    <w:rsid w:val="00E16D93"/>
    <w:rsid w:val="00E25CB2"/>
    <w:rsid w:val="00E3275B"/>
    <w:rsid w:val="00E33906"/>
    <w:rsid w:val="00E36399"/>
    <w:rsid w:val="00E428A6"/>
    <w:rsid w:val="00E5002B"/>
    <w:rsid w:val="00E54724"/>
    <w:rsid w:val="00E54775"/>
    <w:rsid w:val="00E63A39"/>
    <w:rsid w:val="00E65769"/>
    <w:rsid w:val="00E658D3"/>
    <w:rsid w:val="00E703C7"/>
    <w:rsid w:val="00E70BD6"/>
    <w:rsid w:val="00E71DA7"/>
    <w:rsid w:val="00E74087"/>
    <w:rsid w:val="00E775D0"/>
    <w:rsid w:val="00E81467"/>
    <w:rsid w:val="00E83FA1"/>
    <w:rsid w:val="00E948B1"/>
    <w:rsid w:val="00E96D40"/>
    <w:rsid w:val="00EA7690"/>
    <w:rsid w:val="00EB02E2"/>
    <w:rsid w:val="00EB75D1"/>
    <w:rsid w:val="00EC21AB"/>
    <w:rsid w:val="00EC658C"/>
    <w:rsid w:val="00EC7BFC"/>
    <w:rsid w:val="00ED0BE1"/>
    <w:rsid w:val="00ED1411"/>
    <w:rsid w:val="00ED716B"/>
    <w:rsid w:val="00EE0161"/>
    <w:rsid w:val="00EE025E"/>
    <w:rsid w:val="00EE772C"/>
    <w:rsid w:val="00EF7DB1"/>
    <w:rsid w:val="00F0315F"/>
    <w:rsid w:val="00F05B82"/>
    <w:rsid w:val="00F11CD8"/>
    <w:rsid w:val="00F12433"/>
    <w:rsid w:val="00F12E81"/>
    <w:rsid w:val="00F14810"/>
    <w:rsid w:val="00F153BB"/>
    <w:rsid w:val="00F160C3"/>
    <w:rsid w:val="00F3157C"/>
    <w:rsid w:val="00F40A7B"/>
    <w:rsid w:val="00F477AD"/>
    <w:rsid w:val="00F516E2"/>
    <w:rsid w:val="00F51BA9"/>
    <w:rsid w:val="00F54B9D"/>
    <w:rsid w:val="00F54F96"/>
    <w:rsid w:val="00F6343A"/>
    <w:rsid w:val="00F66C59"/>
    <w:rsid w:val="00F67CE2"/>
    <w:rsid w:val="00F73731"/>
    <w:rsid w:val="00F80191"/>
    <w:rsid w:val="00F83B83"/>
    <w:rsid w:val="00F86775"/>
    <w:rsid w:val="00FA2AE4"/>
    <w:rsid w:val="00FA4CFE"/>
    <w:rsid w:val="00FB1857"/>
    <w:rsid w:val="00FB4259"/>
    <w:rsid w:val="00FB6F54"/>
    <w:rsid w:val="00FC032A"/>
    <w:rsid w:val="00FC4B2D"/>
    <w:rsid w:val="00FC6179"/>
    <w:rsid w:val="00FC720F"/>
    <w:rsid w:val="00FD040D"/>
    <w:rsid w:val="00FD2C9F"/>
    <w:rsid w:val="00FD6DA4"/>
    <w:rsid w:val="00FE2725"/>
    <w:rsid w:val="00FE3197"/>
    <w:rsid w:val="00FE4326"/>
    <w:rsid w:val="00FF208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chartTrackingRefBased/>
  <w15:docId w15:val="{BAEE1FEB-AE84-42A0-A8B3-7493572AE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eastAsia="Times New Roman"/>
      <w:color w:val="000000"/>
      <w:sz w:val="24"/>
      <w:szCs w:val="24"/>
      <w:lang w:eastAsia="vi-VN"/>
    </w:rPr>
  </w:style>
  <w:style w:type="character" w:default="1" w:styleId="DefaultParagraphFont">
    <w:name w:val="Default Paragraph Font"/>
    <w:semiHidden/>
    <w:locke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auto"/>
      <w:u w:val="single"/>
    </w:rPr>
  </w:style>
  <w:style w:type="character" w:customStyle="1" w:styleId="Headerorfooter2">
    <w:name w:val="Header or footer (2)_"/>
    <w:link w:val="Headerorfooter20"/>
    <w:locked/>
    <w:rPr>
      <w:rFonts w:ascii="Arial" w:hAnsi="Arial" w:cs="Arial"/>
      <w:i/>
      <w:iCs/>
      <w:noProof/>
      <w:sz w:val="8"/>
      <w:szCs w:val="8"/>
      <w:u w:val="none"/>
    </w:rPr>
  </w:style>
  <w:style w:type="character" w:customStyle="1" w:styleId="Heading42">
    <w:name w:val="Heading #4 (2)_"/>
    <w:link w:val="Heading420"/>
    <w:locked/>
    <w:rPr>
      <w:rFonts w:ascii="Times New Roman" w:hAnsi="Times New Roman" w:cs="Times New Roman"/>
      <w:spacing w:val="2"/>
      <w:u w:val="none"/>
    </w:rPr>
  </w:style>
  <w:style w:type="character" w:customStyle="1" w:styleId="Bodytext2">
    <w:name w:val="Body text (2)_"/>
    <w:link w:val="Bodytext21"/>
    <w:locked/>
    <w:rPr>
      <w:rFonts w:ascii="Times New Roman" w:hAnsi="Times New Roman" w:cs="Times New Roman"/>
      <w:b/>
      <w:bCs/>
      <w:spacing w:val="4"/>
      <w:u w:val="none"/>
    </w:rPr>
  </w:style>
  <w:style w:type="character" w:customStyle="1" w:styleId="Bodytext2SmallCaps">
    <w:name w:val="Body text (2) + Small Caps"/>
    <w:rPr>
      <w:rFonts w:ascii="Times New Roman" w:hAnsi="Times New Roman" w:cs="Times New Roman"/>
      <w:b/>
      <w:bCs/>
      <w:smallCaps/>
      <w:spacing w:val="4"/>
      <w:u w:val="none"/>
    </w:rPr>
  </w:style>
  <w:style w:type="character" w:customStyle="1" w:styleId="Bodytext3">
    <w:name w:val="Body text (3)_"/>
    <w:link w:val="Bodytext30"/>
    <w:locked/>
    <w:rPr>
      <w:rFonts w:ascii="Times New Roman" w:hAnsi="Times New Roman" w:cs="Times New Roman"/>
      <w:i/>
      <w:iCs/>
      <w:spacing w:val="1"/>
      <w:u w:val="none"/>
    </w:rPr>
  </w:style>
  <w:style w:type="character" w:customStyle="1" w:styleId="Bodytext310pt">
    <w:name w:val="Body text (3) + 10 pt"/>
    <w:aliases w:val="Spacing 0 pt"/>
    <w:rPr>
      <w:rFonts w:ascii="Times New Roman" w:hAnsi="Times New Roman" w:cs="Times New Roman"/>
      <w:i/>
      <w:iCs/>
      <w:spacing w:val="5"/>
      <w:sz w:val="20"/>
      <w:szCs w:val="20"/>
      <w:u w:val="none"/>
    </w:rPr>
  </w:style>
  <w:style w:type="character" w:customStyle="1" w:styleId="Bodytext3Spacing1pt">
    <w:name w:val="Body text (3) + Spacing 1 pt"/>
    <w:rPr>
      <w:rFonts w:ascii="Times New Roman" w:hAnsi="Times New Roman" w:cs="Times New Roman"/>
      <w:i/>
      <w:iCs/>
      <w:spacing w:val="31"/>
      <w:u w:val="none"/>
    </w:rPr>
  </w:style>
  <w:style w:type="character" w:customStyle="1" w:styleId="Bodytext">
    <w:name w:val="Body text_"/>
    <w:link w:val="Bodytext1"/>
    <w:locked/>
    <w:rPr>
      <w:rFonts w:ascii="Times New Roman" w:hAnsi="Times New Roman" w:cs="Times New Roman"/>
      <w:spacing w:val="2"/>
      <w:u w:val="none"/>
    </w:rPr>
  </w:style>
  <w:style w:type="character" w:customStyle="1" w:styleId="Bodytext0">
    <w:name w:val="Body text"/>
    <w:basedOn w:val="Bodytext"/>
    <w:rPr>
      <w:rFonts w:ascii="Times New Roman" w:hAnsi="Times New Roman" w:cs="Times New Roman"/>
      <w:spacing w:val="2"/>
      <w:u w:val="none"/>
    </w:rPr>
  </w:style>
  <w:style w:type="character" w:customStyle="1" w:styleId="BodytextBold">
    <w:name w:val="Body text + Bold"/>
    <w:aliases w:val="Spacing 0 pt69"/>
    <w:rPr>
      <w:rFonts w:ascii="Times New Roman" w:hAnsi="Times New Roman" w:cs="Times New Roman"/>
      <w:b/>
      <w:bCs/>
      <w:spacing w:val="4"/>
      <w:u w:val="none"/>
    </w:rPr>
  </w:style>
  <w:style w:type="character" w:customStyle="1" w:styleId="Headerorfooter3">
    <w:name w:val="Header or footer (3)_"/>
    <w:link w:val="Headerorfooter30"/>
    <w:locked/>
    <w:rPr>
      <w:rFonts w:ascii="Times New Roman" w:hAnsi="Times New Roman" w:cs="Times New Roman"/>
      <w:spacing w:val="3"/>
      <w:sz w:val="23"/>
      <w:szCs w:val="23"/>
      <w:u w:val="none"/>
    </w:rPr>
  </w:style>
  <w:style w:type="character" w:customStyle="1" w:styleId="Headerorfooter">
    <w:name w:val="Header or footer_"/>
    <w:link w:val="Headerorfooter1"/>
    <w:locked/>
    <w:rPr>
      <w:rFonts w:ascii="Times New Roman" w:hAnsi="Times New Roman" w:cs="Times New Roman"/>
      <w:b/>
      <w:bCs/>
      <w:spacing w:val="5"/>
      <w:u w:val="none"/>
    </w:rPr>
  </w:style>
  <w:style w:type="character" w:customStyle="1" w:styleId="Headerorfooter115pt">
    <w:name w:val="Header or footer + 11.5 pt"/>
    <w:aliases w:val="Not Bold,Spacing 0 pt68"/>
    <w:rPr>
      <w:rFonts w:ascii="Times New Roman" w:hAnsi="Times New Roman" w:cs="Times New Roman"/>
      <w:b/>
      <w:bCs/>
      <w:spacing w:val="3"/>
      <w:sz w:val="23"/>
      <w:szCs w:val="23"/>
      <w:u w:val="none"/>
    </w:rPr>
  </w:style>
  <w:style w:type="character" w:customStyle="1" w:styleId="BodytextItalic">
    <w:name w:val="Body text + Italic"/>
    <w:aliases w:val="Spacing 0 pt67"/>
    <w:rPr>
      <w:rFonts w:ascii="Times New Roman" w:hAnsi="Times New Roman" w:cs="Times New Roman"/>
      <w:i/>
      <w:iCs/>
      <w:spacing w:val="1"/>
      <w:u w:val="none"/>
    </w:rPr>
  </w:style>
  <w:style w:type="character" w:customStyle="1" w:styleId="Heading6">
    <w:name w:val="Heading #6_"/>
    <w:link w:val="Heading60"/>
    <w:locked/>
    <w:rPr>
      <w:rFonts w:ascii="Times New Roman" w:hAnsi="Times New Roman" w:cs="Times New Roman"/>
      <w:b/>
      <w:bCs/>
      <w:spacing w:val="4"/>
      <w:u w:val="none"/>
    </w:rPr>
  </w:style>
  <w:style w:type="character" w:customStyle="1" w:styleId="Bodytext3NotItalic">
    <w:name w:val="Body text (3) + Not Italic"/>
    <w:aliases w:val="Spacing 0 pt66"/>
    <w:rPr>
      <w:rFonts w:ascii="Times New Roman" w:hAnsi="Times New Roman" w:cs="Times New Roman"/>
      <w:i/>
      <w:iCs/>
      <w:spacing w:val="2"/>
      <w:u w:val="none"/>
    </w:rPr>
  </w:style>
  <w:style w:type="character" w:customStyle="1" w:styleId="Bodytext2NotBold">
    <w:name w:val="Body text (2) + Not Bold"/>
    <w:aliases w:val="Italic"/>
    <w:rPr>
      <w:rFonts w:ascii="Times New Roman" w:hAnsi="Times New Roman" w:cs="Times New Roman"/>
      <w:b/>
      <w:bCs/>
      <w:i/>
      <w:iCs/>
      <w:spacing w:val="4"/>
      <w:u w:val="none"/>
    </w:rPr>
  </w:style>
  <w:style w:type="character" w:customStyle="1" w:styleId="Bodytext4">
    <w:name w:val="Body text (4)_"/>
    <w:link w:val="Bodytext40"/>
    <w:locked/>
    <w:rPr>
      <w:rFonts w:ascii="Times New Roman" w:hAnsi="Times New Roman" w:cs="Times New Roman"/>
      <w:spacing w:val="10"/>
      <w:sz w:val="20"/>
      <w:szCs w:val="20"/>
      <w:u w:val="none"/>
    </w:rPr>
  </w:style>
  <w:style w:type="character" w:customStyle="1" w:styleId="Bodytext5">
    <w:name w:val="Body text (5)_"/>
    <w:link w:val="Bodytext50"/>
    <w:locked/>
    <w:rPr>
      <w:rFonts w:ascii="Times New Roman" w:hAnsi="Times New Roman" w:cs="Times New Roman"/>
      <w:i/>
      <w:iCs/>
      <w:spacing w:val="4"/>
      <w:u w:val="none"/>
    </w:rPr>
  </w:style>
  <w:style w:type="character" w:customStyle="1" w:styleId="Bodytext2NotBold3">
    <w:name w:val="Body text (2) + Not Bold3"/>
    <w:aliases w:val="Spacing 0 pt65"/>
    <w:rPr>
      <w:rFonts w:ascii="Times New Roman" w:hAnsi="Times New Roman" w:cs="Times New Roman"/>
      <w:b/>
      <w:bCs/>
      <w:spacing w:val="2"/>
      <w:u w:val="none"/>
    </w:rPr>
  </w:style>
  <w:style w:type="character" w:customStyle="1" w:styleId="Tableofcontents2">
    <w:name w:val="Table of contents (2)_"/>
    <w:link w:val="Tableofcontents20"/>
    <w:locked/>
    <w:rPr>
      <w:rFonts w:ascii="Times New Roman" w:hAnsi="Times New Roman" w:cs="Times New Roman"/>
      <w:spacing w:val="36"/>
      <w:sz w:val="10"/>
      <w:szCs w:val="10"/>
      <w:u w:val="none"/>
    </w:rPr>
  </w:style>
  <w:style w:type="character" w:customStyle="1" w:styleId="Tableofcontents2Italic">
    <w:name w:val="Table of contents (2) + Italic"/>
    <w:aliases w:val="Spacing 0 pt64"/>
    <w:rPr>
      <w:rFonts w:ascii="Times New Roman" w:hAnsi="Times New Roman" w:cs="Times New Roman"/>
      <w:i/>
      <w:iCs/>
      <w:noProof/>
      <w:spacing w:val="0"/>
      <w:sz w:val="10"/>
      <w:szCs w:val="10"/>
      <w:u w:val="none"/>
    </w:rPr>
  </w:style>
  <w:style w:type="character" w:customStyle="1" w:styleId="Tableofcontents3">
    <w:name w:val="Table of contents (3)_"/>
    <w:link w:val="Tableofcontents30"/>
    <w:locked/>
    <w:rPr>
      <w:rFonts w:ascii="Times New Roman" w:hAnsi="Times New Roman" w:cs="Times New Roman"/>
      <w:b/>
      <w:bCs/>
      <w:spacing w:val="4"/>
      <w:u w:val="none"/>
    </w:rPr>
  </w:style>
  <w:style w:type="character" w:customStyle="1" w:styleId="Tableofcontents4">
    <w:name w:val="Table of contents (4)_"/>
    <w:link w:val="Tableofcontents40"/>
    <w:locked/>
    <w:rPr>
      <w:rFonts w:ascii="Times New Roman" w:hAnsi="Times New Roman" w:cs="Times New Roman"/>
      <w:i/>
      <w:iCs/>
      <w:spacing w:val="-3"/>
      <w:sz w:val="8"/>
      <w:szCs w:val="8"/>
      <w:u w:val="none"/>
    </w:rPr>
  </w:style>
  <w:style w:type="character" w:customStyle="1" w:styleId="Tableofcontents410pt">
    <w:name w:val="Table of contents (4) + 10 pt"/>
    <w:aliases w:val="Spacing 0 pt63"/>
    <w:rPr>
      <w:rFonts w:ascii="Times New Roman" w:hAnsi="Times New Roman" w:cs="Times New Roman"/>
      <w:i/>
      <w:iCs/>
      <w:noProof/>
      <w:spacing w:val="0"/>
      <w:sz w:val="20"/>
      <w:szCs w:val="20"/>
      <w:u w:val="none"/>
    </w:rPr>
  </w:style>
  <w:style w:type="character" w:customStyle="1" w:styleId="Tableofcontents410pt1">
    <w:name w:val="Table of contents (4) + 10 pt1"/>
    <w:aliases w:val="Not Italic,Spacing 0 pt62"/>
    <w:rPr>
      <w:rFonts w:ascii="Times New Roman" w:hAnsi="Times New Roman" w:cs="Times New Roman"/>
      <w:i/>
      <w:iCs/>
      <w:noProof/>
      <w:spacing w:val="10"/>
      <w:sz w:val="20"/>
      <w:szCs w:val="20"/>
      <w:u w:val="none"/>
    </w:rPr>
  </w:style>
  <w:style w:type="character" w:customStyle="1" w:styleId="Tableofcontents">
    <w:name w:val="Table of contents_"/>
    <w:link w:val="Tableofcontents0"/>
    <w:locked/>
    <w:rPr>
      <w:rFonts w:ascii="Times New Roman" w:hAnsi="Times New Roman" w:cs="Times New Roman"/>
      <w:spacing w:val="2"/>
      <w:u w:val="none"/>
    </w:rPr>
  </w:style>
  <w:style w:type="character" w:customStyle="1" w:styleId="BodytextItalic4">
    <w:name w:val="Body text + Italic4"/>
    <w:aliases w:val="Spacing 0 pt61"/>
    <w:rPr>
      <w:rFonts w:ascii="Times New Roman" w:hAnsi="Times New Roman" w:cs="Times New Roman"/>
      <w:i/>
      <w:iCs/>
      <w:spacing w:val="4"/>
      <w:u w:val="none"/>
    </w:rPr>
  </w:style>
  <w:style w:type="character" w:customStyle="1" w:styleId="BodytextBold3">
    <w:name w:val="Body text + Bold3"/>
    <w:aliases w:val="Spacing 0 pt60"/>
    <w:rPr>
      <w:rFonts w:ascii="Times New Roman" w:hAnsi="Times New Roman" w:cs="Times New Roman"/>
      <w:b/>
      <w:bCs/>
      <w:spacing w:val="4"/>
      <w:u w:val="none"/>
    </w:rPr>
  </w:style>
  <w:style w:type="character" w:customStyle="1" w:styleId="Heading615pt">
    <w:name w:val="Heading #6 + 15 pt"/>
    <w:aliases w:val="Spacing 0 pt59"/>
    <w:rPr>
      <w:rFonts w:ascii="Times New Roman" w:hAnsi="Times New Roman" w:cs="Times New Roman"/>
      <w:b/>
      <w:bCs/>
      <w:spacing w:val="4"/>
      <w:sz w:val="30"/>
      <w:szCs w:val="30"/>
      <w:u w:val="none"/>
    </w:rPr>
  </w:style>
  <w:style w:type="character" w:customStyle="1" w:styleId="Bodytext15pt">
    <w:name w:val="Body text + 15 pt"/>
    <w:aliases w:val="Bold,Spacing 0 pt58"/>
    <w:rPr>
      <w:rFonts w:ascii="Times New Roman" w:hAnsi="Times New Roman" w:cs="Times New Roman"/>
      <w:b/>
      <w:bCs/>
      <w:spacing w:val="2"/>
      <w:sz w:val="30"/>
      <w:szCs w:val="30"/>
      <w:u w:val="none"/>
    </w:rPr>
  </w:style>
  <w:style w:type="character" w:customStyle="1" w:styleId="Bodytext215pt">
    <w:name w:val="Body text (2) + 15 pt"/>
    <w:aliases w:val="Spacing 0 pt57"/>
    <w:rPr>
      <w:rFonts w:ascii="Times New Roman" w:hAnsi="Times New Roman" w:cs="Times New Roman"/>
      <w:b/>
      <w:bCs/>
      <w:spacing w:val="4"/>
      <w:sz w:val="30"/>
      <w:szCs w:val="30"/>
      <w:u w:val="none"/>
    </w:rPr>
  </w:style>
  <w:style w:type="character" w:customStyle="1" w:styleId="Bodytext6">
    <w:name w:val="Body text (6)_"/>
    <w:link w:val="Bodytext60"/>
    <w:locked/>
    <w:rPr>
      <w:rFonts w:ascii="Times New Roman" w:hAnsi="Times New Roman" w:cs="Times New Roman"/>
      <w:b/>
      <w:bCs/>
      <w:spacing w:val="2"/>
      <w:sz w:val="26"/>
      <w:szCs w:val="26"/>
      <w:u w:val="none"/>
    </w:rPr>
  </w:style>
  <w:style w:type="character" w:customStyle="1" w:styleId="Bodytext612pt">
    <w:name w:val="Body text (6) + 12 pt"/>
    <w:aliases w:val="Not Bold15,Italic18,Spacing 0 pt56"/>
    <w:rPr>
      <w:rFonts w:ascii="Times New Roman" w:hAnsi="Times New Roman" w:cs="Times New Roman"/>
      <w:b/>
      <w:bCs/>
      <w:i/>
      <w:iCs/>
      <w:spacing w:val="4"/>
      <w:sz w:val="24"/>
      <w:szCs w:val="24"/>
      <w:u w:val="none"/>
    </w:rPr>
  </w:style>
  <w:style w:type="character" w:customStyle="1" w:styleId="Bodytext612pt1">
    <w:name w:val="Body text (6) + 12 pt1"/>
    <w:aliases w:val="Spacing 0 pt55"/>
    <w:rPr>
      <w:rFonts w:ascii="Times New Roman" w:hAnsi="Times New Roman" w:cs="Times New Roman"/>
      <w:b/>
      <w:bCs/>
      <w:noProof/>
      <w:spacing w:val="4"/>
      <w:sz w:val="24"/>
      <w:szCs w:val="24"/>
      <w:u w:val="none"/>
    </w:rPr>
  </w:style>
  <w:style w:type="character" w:customStyle="1" w:styleId="HeaderorfooterNotBold">
    <w:name w:val="Header or footer + Not Bold"/>
    <w:aliases w:val="Italic17,Spacing 0 pt54"/>
    <w:rPr>
      <w:rFonts w:ascii="Times New Roman" w:hAnsi="Times New Roman" w:cs="Times New Roman"/>
      <w:b/>
      <w:bCs/>
      <w:i/>
      <w:iCs/>
      <w:spacing w:val="5"/>
      <w:u w:val="none"/>
    </w:rPr>
  </w:style>
  <w:style w:type="character" w:customStyle="1" w:styleId="Heading4">
    <w:name w:val="Heading #4_"/>
    <w:link w:val="Heading40"/>
    <w:locked/>
    <w:rPr>
      <w:rFonts w:ascii="Times New Roman" w:hAnsi="Times New Roman" w:cs="Times New Roman"/>
      <w:b/>
      <w:bCs/>
      <w:spacing w:val="4"/>
      <w:u w:val="none"/>
    </w:rPr>
  </w:style>
  <w:style w:type="character" w:customStyle="1" w:styleId="Heading4NotBold">
    <w:name w:val="Heading #4 + Not Bold"/>
    <w:aliases w:val="Italic16"/>
    <w:rPr>
      <w:rFonts w:ascii="Times New Roman" w:hAnsi="Times New Roman" w:cs="Times New Roman"/>
      <w:b/>
      <w:bCs/>
      <w:i/>
      <w:iCs/>
      <w:spacing w:val="4"/>
      <w:u w:val="none"/>
    </w:rPr>
  </w:style>
  <w:style w:type="character" w:customStyle="1" w:styleId="Bodytext4Spacing0pt">
    <w:name w:val="Body text (4) + Spacing 0 pt"/>
    <w:rPr>
      <w:rFonts w:ascii="Times New Roman" w:hAnsi="Times New Roman" w:cs="Times New Roman"/>
      <w:noProof/>
      <w:spacing w:val="0"/>
      <w:sz w:val="20"/>
      <w:szCs w:val="20"/>
      <w:u w:val="none"/>
    </w:rPr>
  </w:style>
  <w:style w:type="character" w:customStyle="1" w:styleId="Heading5">
    <w:name w:val="Heading #5_"/>
    <w:link w:val="Heading50"/>
    <w:locked/>
    <w:rPr>
      <w:rFonts w:ascii="Times New Roman" w:hAnsi="Times New Roman" w:cs="Times New Roman"/>
      <w:b/>
      <w:bCs/>
      <w:spacing w:val="4"/>
      <w:u w:val="none"/>
    </w:rPr>
  </w:style>
  <w:style w:type="character" w:customStyle="1" w:styleId="Bodytext44pt">
    <w:name w:val="Body text (4) + 4 pt"/>
    <w:aliases w:val="Italic15,Spacing 0 pt53"/>
    <w:rPr>
      <w:rFonts w:ascii="Times New Roman" w:hAnsi="Times New Roman" w:cs="Times New Roman"/>
      <w:i/>
      <w:iCs/>
      <w:spacing w:val="-3"/>
      <w:sz w:val="8"/>
      <w:szCs w:val="8"/>
      <w:u w:val="none"/>
    </w:rPr>
  </w:style>
  <w:style w:type="character" w:customStyle="1" w:styleId="Headerorfooter0">
    <w:name w:val="Header or footer"/>
    <w:rPr>
      <w:rFonts w:ascii="Times New Roman" w:hAnsi="Times New Roman" w:cs="Times New Roman"/>
      <w:b/>
      <w:bCs/>
      <w:spacing w:val="5"/>
      <w:u w:val="single"/>
    </w:rPr>
  </w:style>
  <w:style w:type="character" w:customStyle="1" w:styleId="Bodytext210pt">
    <w:name w:val="Body text (2) + 10 pt"/>
    <w:aliases w:val="Not Bold14,Spacing 0 pt52"/>
    <w:rPr>
      <w:rFonts w:ascii="Times New Roman" w:hAnsi="Times New Roman" w:cs="Times New Roman"/>
      <w:b/>
      <w:bCs/>
      <w:noProof/>
      <w:spacing w:val="0"/>
      <w:sz w:val="20"/>
      <w:szCs w:val="20"/>
      <w:u w:val="none"/>
    </w:rPr>
  </w:style>
  <w:style w:type="character" w:customStyle="1" w:styleId="Heading1">
    <w:name w:val="Heading #1_"/>
    <w:link w:val="Heading10"/>
    <w:locked/>
    <w:rPr>
      <w:rFonts w:ascii="Times New Roman" w:hAnsi="Times New Roman" w:cs="Times New Roman"/>
      <w:b/>
      <w:bCs/>
      <w:spacing w:val="2"/>
      <w:sz w:val="26"/>
      <w:szCs w:val="26"/>
      <w:u w:val="none"/>
    </w:rPr>
  </w:style>
  <w:style w:type="character" w:customStyle="1" w:styleId="Heading112pt">
    <w:name w:val="Heading #1 + 12 pt"/>
    <w:aliases w:val="Not Bold13,Italic14,Spacing 0 pt51"/>
    <w:rPr>
      <w:rFonts w:ascii="Times New Roman" w:hAnsi="Times New Roman" w:cs="Times New Roman"/>
      <w:b/>
      <w:bCs/>
      <w:i/>
      <w:iCs/>
      <w:spacing w:val="4"/>
      <w:sz w:val="24"/>
      <w:szCs w:val="24"/>
      <w:u w:val="none"/>
    </w:rPr>
  </w:style>
  <w:style w:type="character" w:customStyle="1" w:styleId="Heading112pt1">
    <w:name w:val="Heading #1 + 12 pt1"/>
    <w:aliases w:val="Spacing 0 pt50"/>
    <w:rPr>
      <w:rFonts w:ascii="Times New Roman" w:hAnsi="Times New Roman" w:cs="Times New Roman"/>
      <w:b/>
      <w:bCs/>
      <w:noProof/>
      <w:spacing w:val="4"/>
      <w:sz w:val="24"/>
      <w:szCs w:val="24"/>
      <w:u w:val="none"/>
    </w:rPr>
  </w:style>
  <w:style w:type="character" w:customStyle="1" w:styleId="Headerorfooter4">
    <w:name w:val="Header or footer (4)_"/>
    <w:link w:val="Headerorfooter40"/>
    <w:locked/>
    <w:rPr>
      <w:rFonts w:ascii="Times New Roman" w:hAnsi="Times New Roman" w:cs="Times New Roman"/>
      <w:i/>
      <w:iCs/>
      <w:u w:val="none"/>
    </w:rPr>
  </w:style>
  <w:style w:type="character" w:customStyle="1" w:styleId="Tablecaption">
    <w:name w:val="Table caption_"/>
    <w:link w:val="Tablecaption0"/>
    <w:locked/>
    <w:rPr>
      <w:rFonts w:ascii="Times New Roman" w:hAnsi="Times New Roman" w:cs="Times New Roman"/>
      <w:spacing w:val="2"/>
      <w:u w:val="none"/>
    </w:rPr>
  </w:style>
  <w:style w:type="character" w:customStyle="1" w:styleId="Bodytext7">
    <w:name w:val="Body text (7)_"/>
    <w:link w:val="Bodytext70"/>
    <w:locked/>
    <w:rPr>
      <w:rFonts w:ascii="Times New Roman" w:hAnsi="Times New Roman" w:cs="Times New Roman"/>
      <w:i/>
      <w:iCs/>
      <w:spacing w:val="5"/>
      <w:sz w:val="20"/>
      <w:szCs w:val="20"/>
      <w:u w:val="none"/>
    </w:rPr>
  </w:style>
  <w:style w:type="character" w:customStyle="1" w:styleId="Bodytext20">
    <w:name w:val="Body text (2)"/>
    <w:rPr>
      <w:rFonts w:ascii="Times New Roman" w:hAnsi="Times New Roman" w:cs="Times New Roman"/>
      <w:b/>
      <w:bCs/>
      <w:spacing w:val="4"/>
      <w:u w:val="single"/>
    </w:rPr>
  </w:style>
  <w:style w:type="character" w:customStyle="1" w:styleId="Heading3">
    <w:name w:val="Heading #3_"/>
    <w:link w:val="Heading30"/>
    <w:locked/>
    <w:rPr>
      <w:rFonts w:ascii="Times New Roman" w:hAnsi="Times New Roman" w:cs="Times New Roman"/>
      <w:spacing w:val="2"/>
      <w:u w:val="none"/>
    </w:rPr>
  </w:style>
  <w:style w:type="character" w:customStyle="1" w:styleId="Heading510pt">
    <w:name w:val="Heading #5 + 10 pt"/>
    <w:aliases w:val="Not Bold12,Spacing 0 pt49"/>
    <w:rPr>
      <w:rFonts w:ascii="Times New Roman" w:hAnsi="Times New Roman" w:cs="Times New Roman"/>
      <w:b/>
      <w:bCs/>
      <w:noProof/>
      <w:spacing w:val="10"/>
      <w:sz w:val="20"/>
      <w:szCs w:val="20"/>
      <w:u w:val="none"/>
    </w:rPr>
  </w:style>
  <w:style w:type="character" w:customStyle="1" w:styleId="Headerorfooter4Bold">
    <w:name w:val="Header or footer (4) + Bold"/>
    <w:aliases w:val="Not Italic4,Spacing 0 pt48"/>
    <w:rPr>
      <w:rFonts w:ascii="Times New Roman" w:hAnsi="Times New Roman" w:cs="Times New Roman"/>
      <w:b/>
      <w:bCs/>
      <w:i/>
      <w:iCs/>
      <w:spacing w:val="5"/>
      <w:u w:val="none"/>
    </w:rPr>
  </w:style>
  <w:style w:type="character" w:customStyle="1" w:styleId="Bodytext8">
    <w:name w:val="Body text (8)_"/>
    <w:link w:val="Bodytext80"/>
    <w:locked/>
    <w:rPr>
      <w:rFonts w:ascii="Times New Roman" w:hAnsi="Times New Roman" w:cs="Times New Roman"/>
      <w:b/>
      <w:bCs/>
      <w:spacing w:val="2"/>
      <w:u w:val="none"/>
    </w:rPr>
  </w:style>
  <w:style w:type="character" w:customStyle="1" w:styleId="Bodytext810pt">
    <w:name w:val="Body text (8) + 10 pt"/>
    <w:aliases w:val="Not Bold11,Italic13,Spacing 0 pt47"/>
    <w:rPr>
      <w:rFonts w:ascii="Times New Roman" w:hAnsi="Times New Roman" w:cs="Times New Roman"/>
      <w:b/>
      <w:bCs/>
      <w:i/>
      <w:iCs/>
      <w:spacing w:val="5"/>
      <w:sz w:val="20"/>
      <w:szCs w:val="20"/>
      <w:u w:val="none"/>
    </w:rPr>
  </w:style>
  <w:style w:type="character" w:customStyle="1" w:styleId="Bodytext10pt">
    <w:name w:val="Body text + 10 pt"/>
    <w:aliases w:val="Spacing 0 pt46"/>
    <w:rPr>
      <w:rFonts w:ascii="Times New Roman" w:hAnsi="Times New Roman" w:cs="Times New Roman"/>
      <w:spacing w:val="10"/>
      <w:sz w:val="20"/>
      <w:szCs w:val="20"/>
      <w:u w:val="none"/>
    </w:rPr>
  </w:style>
  <w:style w:type="character" w:customStyle="1" w:styleId="BodytextItalic3">
    <w:name w:val="Body text + Italic3"/>
    <w:aliases w:val="Spacing 0 pt45"/>
    <w:rPr>
      <w:rFonts w:ascii="Times New Roman" w:hAnsi="Times New Roman" w:cs="Times New Roman"/>
      <w:i/>
      <w:iCs/>
      <w:spacing w:val="1"/>
      <w:u w:val="none"/>
    </w:rPr>
  </w:style>
  <w:style w:type="character" w:customStyle="1" w:styleId="Heading62">
    <w:name w:val="Heading #6 (2)_"/>
    <w:link w:val="Heading620"/>
    <w:locked/>
    <w:rPr>
      <w:rFonts w:ascii="Times New Roman" w:hAnsi="Times New Roman" w:cs="Times New Roman"/>
      <w:b/>
      <w:bCs/>
      <w:spacing w:val="2"/>
      <w:u w:val="none"/>
    </w:rPr>
  </w:style>
  <w:style w:type="character" w:customStyle="1" w:styleId="Heading32">
    <w:name w:val="Heading #3 (2)_"/>
    <w:link w:val="Heading320"/>
    <w:locked/>
    <w:rPr>
      <w:rFonts w:ascii="Times New Roman" w:hAnsi="Times New Roman" w:cs="Times New Roman"/>
      <w:spacing w:val="8"/>
      <w:sz w:val="20"/>
      <w:szCs w:val="20"/>
      <w:u w:val="none"/>
    </w:rPr>
  </w:style>
  <w:style w:type="character" w:customStyle="1" w:styleId="Bodytext10pt4">
    <w:name w:val="Body text + 10 pt4"/>
    <w:aliases w:val="Spacing 0 pt44"/>
    <w:rPr>
      <w:rFonts w:ascii="Times New Roman" w:hAnsi="Times New Roman" w:cs="Times New Roman"/>
      <w:noProof/>
      <w:spacing w:val="0"/>
      <w:sz w:val="20"/>
      <w:szCs w:val="20"/>
      <w:u w:val="none"/>
    </w:rPr>
  </w:style>
  <w:style w:type="character" w:customStyle="1" w:styleId="Tablecaption2">
    <w:name w:val="Table caption (2)_"/>
    <w:link w:val="Tablecaption20"/>
    <w:locked/>
    <w:rPr>
      <w:rFonts w:ascii="Times New Roman" w:hAnsi="Times New Roman" w:cs="Times New Roman"/>
      <w:b/>
      <w:bCs/>
      <w:spacing w:val="4"/>
      <w:u w:val="none"/>
    </w:rPr>
  </w:style>
  <w:style w:type="character" w:customStyle="1" w:styleId="Headerorfooter5">
    <w:name w:val="Header or footer (5)_"/>
    <w:link w:val="Headerorfooter50"/>
    <w:locked/>
    <w:rPr>
      <w:rFonts w:ascii="Times New Roman" w:hAnsi="Times New Roman" w:cs="Times New Roman"/>
      <w:spacing w:val="3"/>
      <w:u w:val="none"/>
    </w:rPr>
  </w:style>
  <w:style w:type="character" w:customStyle="1" w:styleId="Tableofcontents5">
    <w:name w:val="Table of contents (5)_"/>
    <w:link w:val="Tableofcontents50"/>
    <w:locked/>
    <w:rPr>
      <w:rFonts w:ascii="Times New Roman" w:hAnsi="Times New Roman" w:cs="Times New Roman"/>
      <w:spacing w:val="10"/>
      <w:sz w:val="20"/>
      <w:szCs w:val="20"/>
      <w:u w:val="none"/>
    </w:rPr>
  </w:style>
  <w:style w:type="character" w:customStyle="1" w:styleId="Tableofcontents54pt">
    <w:name w:val="Table of contents (5) + 4 pt"/>
    <w:aliases w:val="Italic12,Spacing 0 pt43"/>
    <w:rPr>
      <w:rFonts w:ascii="Times New Roman" w:hAnsi="Times New Roman" w:cs="Times New Roman"/>
      <w:i/>
      <w:iCs/>
      <w:noProof/>
      <w:spacing w:val="-3"/>
      <w:sz w:val="8"/>
      <w:szCs w:val="8"/>
      <w:u w:val="none"/>
    </w:rPr>
  </w:style>
  <w:style w:type="character" w:customStyle="1" w:styleId="Heading63">
    <w:name w:val="Heading #6 (3)_"/>
    <w:link w:val="Heading630"/>
    <w:locked/>
    <w:rPr>
      <w:rFonts w:ascii="Times New Roman" w:hAnsi="Times New Roman" w:cs="Times New Roman"/>
      <w:spacing w:val="2"/>
      <w:u w:val="none"/>
    </w:rPr>
  </w:style>
  <w:style w:type="character" w:customStyle="1" w:styleId="Heading610pt">
    <w:name w:val="Heading #6 + 10 pt"/>
    <w:aliases w:val="Not Bold10,Italic11,Spacing 0 pt42"/>
    <w:rPr>
      <w:rFonts w:ascii="Times New Roman" w:hAnsi="Times New Roman" w:cs="Times New Roman"/>
      <w:b/>
      <w:bCs/>
      <w:i/>
      <w:iCs/>
      <w:spacing w:val="5"/>
      <w:sz w:val="20"/>
      <w:szCs w:val="20"/>
      <w:u w:val="none"/>
    </w:rPr>
  </w:style>
  <w:style w:type="character" w:customStyle="1" w:styleId="Heading6Spacing0pt">
    <w:name w:val="Heading #6 + Spacing 0 pt"/>
    <w:rPr>
      <w:rFonts w:ascii="Times New Roman" w:hAnsi="Times New Roman" w:cs="Times New Roman"/>
      <w:b/>
      <w:bCs/>
      <w:noProof/>
      <w:spacing w:val="2"/>
      <w:u w:val="none"/>
    </w:rPr>
  </w:style>
  <w:style w:type="character" w:customStyle="1" w:styleId="Bodytext412pt">
    <w:name w:val="Body text (4) + 12 pt"/>
    <w:aliases w:val="Bold3,Spacing 0 pt41"/>
    <w:rPr>
      <w:rFonts w:ascii="Times New Roman" w:hAnsi="Times New Roman" w:cs="Times New Roman"/>
      <w:b/>
      <w:bCs/>
      <w:spacing w:val="2"/>
      <w:sz w:val="24"/>
      <w:szCs w:val="24"/>
      <w:u w:val="none"/>
    </w:rPr>
  </w:style>
  <w:style w:type="character" w:customStyle="1" w:styleId="Heading2">
    <w:name w:val="Heading #2_"/>
    <w:link w:val="Heading20"/>
    <w:locked/>
    <w:rPr>
      <w:rFonts w:ascii="Times New Roman" w:hAnsi="Times New Roman" w:cs="Times New Roman"/>
      <w:spacing w:val="5"/>
      <w:sz w:val="20"/>
      <w:szCs w:val="20"/>
      <w:u w:val="none"/>
    </w:rPr>
  </w:style>
  <w:style w:type="character" w:customStyle="1" w:styleId="Bodytext10pt3">
    <w:name w:val="Body text + 10 pt3"/>
    <w:aliases w:val="Spacing 0 pt40"/>
    <w:rPr>
      <w:rFonts w:ascii="Times New Roman" w:hAnsi="Times New Roman" w:cs="Times New Roman"/>
      <w:noProof/>
      <w:spacing w:val="0"/>
      <w:sz w:val="20"/>
      <w:szCs w:val="20"/>
      <w:u w:val="none"/>
    </w:rPr>
  </w:style>
  <w:style w:type="character" w:customStyle="1" w:styleId="Bodytext15pt1">
    <w:name w:val="Body text + 15 pt1"/>
    <w:aliases w:val="Bold2,Spacing 0 pt39"/>
    <w:rPr>
      <w:rFonts w:ascii="Times New Roman" w:hAnsi="Times New Roman" w:cs="Times New Roman"/>
      <w:b/>
      <w:bCs/>
      <w:noProof/>
      <w:spacing w:val="2"/>
      <w:sz w:val="30"/>
      <w:szCs w:val="30"/>
      <w:u w:val="none"/>
    </w:rPr>
  </w:style>
  <w:style w:type="character" w:customStyle="1" w:styleId="Headerorfooter5Bold">
    <w:name w:val="Header or footer (5) + Bold"/>
    <w:aliases w:val="Spacing 0 pt38"/>
    <w:rPr>
      <w:rFonts w:ascii="Times New Roman" w:hAnsi="Times New Roman" w:cs="Times New Roman"/>
      <w:b/>
      <w:bCs/>
      <w:spacing w:val="5"/>
      <w:u w:val="none"/>
    </w:rPr>
  </w:style>
  <w:style w:type="character" w:customStyle="1" w:styleId="Bodytext9">
    <w:name w:val="Body text (9)_"/>
    <w:link w:val="Bodytext90"/>
    <w:locked/>
    <w:rPr>
      <w:rFonts w:ascii="Times New Roman" w:hAnsi="Times New Roman" w:cs="Times New Roman"/>
      <w:spacing w:val="12"/>
      <w:sz w:val="20"/>
      <w:szCs w:val="20"/>
      <w:u w:val="none"/>
    </w:rPr>
  </w:style>
  <w:style w:type="character" w:customStyle="1" w:styleId="Bodytext5pt">
    <w:name w:val="Body text + 5 pt"/>
    <w:aliases w:val="Italic10,Spacing 0 pt37"/>
    <w:rPr>
      <w:rFonts w:ascii="Times New Roman" w:hAnsi="Times New Roman" w:cs="Times New Roman"/>
      <w:i/>
      <w:iCs/>
      <w:noProof/>
      <w:spacing w:val="0"/>
      <w:sz w:val="10"/>
      <w:szCs w:val="10"/>
      <w:u w:val="none"/>
    </w:rPr>
  </w:style>
  <w:style w:type="character" w:customStyle="1" w:styleId="Bodytext213pt">
    <w:name w:val="Body text (2) + 13 pt"/>
    <w:aliases w:val="Spacing 0 pt36"/>
    <w:rPr>
      <w:rFonts w:ascii="Times New Roman" w:hAnsi="Times New Roman" w:cs="Times New Roman"/>
      <w:b/>
      <w:bCs/>
      <w:spacing w:val="2"/>
      <w:sz w:val="26"/>
      <w:szCs w:val="26"/>
      <w:u w:val="none"/>
    </w:rPr>
  </w:style>
  <w:style w:type="character" w:customStyle="1" w:styleId="Bodytext210pt3">
    <w:name w:val="Body text (2) + 10 pt3"/>
    <w:aliases w:val="Not Bold9,Spacing 0 pt35"/>
    <w:rPr>
      <w:rFonts w:ascii="Times New Roman" w:hAnsi="Times New Roman" w:cs="Times New Roman"/>
      <w:b/>
      <w:bCs/>
      <w:spacing w:val="10"/>
      <w:sz w:val="20"/>
      <w:szCs w:val="20"/>
      <w:u w:val="none"/>
    </w:rPr>
  </w:style>
  <w:style w:type="character" w:customStyle="1" w:styleId="Bodytext10pt2">
    <w:name w:val="Body text + 10 pt2"/>
    <w:aliases w:val="Italic9,Spacing 0 pt34"/>
    <w:rPr>
      <w:rFonts w:ascii="Times New Roman" w:hAnsi="Times New Roman" w:cs="Times New Roman"/>
      <w:i/>
      <w:iCs/>
      <w:spacing w:val="5"/>
      <w:sz w:val="20"/>
      <w:szCs w:val="20"/>
      <w:u w:val="none"/>
    </w:rPr>
  </w:style>
  <w:style w:type="character" w:customStyle="1" w:styleId="BodytextBold2">
    <w:name w:val="Body text + Bold2"/>
    <w:rPr>
      <w:rFonts w:ascii="Times New Roman" w:hAnsi="Times New Roman" w:cs="Times New Roman"/>
      <w:b/>
      <w:bCs/>
      <w:noProof/>
      <w:spacing w:val="2"/>
      <w:u w:val="none"/>
    </w:rPr>
  </w:style>
  <w:style w:type="character" w:customStyle="1" w:styleId="Bodytext2Spacing0pt">
    <w:name w:val="Body text (2) + Spacing 0 pt"/>
    <w:rPr>
      <w:rFonts w:ascii="Times New Roman" w:hAnsi="Times New Roman" w:cs="Times New Roman"/>
      <w:b/>
      <w:bCs/>
      <w:spacing w:val="2"/>
      <w:u w:val="none"/>
    </w:rPr>
  </w:style>
  <w:style w:type="character" w:customStyle="1" w:styleId="Bodytext4Italic">
    <w:name w:val="Body text (4) + Italic"/>
    <w:aliases w:val="Spacing 0 pt33"/>
    <w:rPr>
      <w:rFonts w:ascii="Times New Roman" w:hAnsi="Times New Roman" w:cs="Times New Roman"/>
      <w:i/>
      <w:iCs/>
      <w:noProof/>
      <w:spacing w:val="0"/>
      <w:sz w:val="20"/>
      <w:szCs w:val="20"/>
      <w:u w:val="none"/>
    </w:rPr>
  </w:style>
  <w:style w:type="character" w:customStyle="1" w:styleId="Bodytext8NotBold">
    <w:name w:val="Body text (8) + Not Bold"/>
    <w:aliases w:val="Italic8,Spacing 0 pt32"/>
    <w:rPr>
      <w:rFonts w:ascii="Times New Roman" w:hAnsi="Times New Roman" w:cs="Times New Roman"/>
      <w:b/>
      <w:bCs/>
      <w:i/>
      <w:iCs/>
      <w:spacing w:val="4"/>
      <w:u w:val="none"/>
    </w:rPr>
  </w:style>
  <w:style w:type="character" w:customStyle="1" w:styleId="Bodytext8Spacing0pt">
    <w:name w:val="Body text (8) + Spacing 0 pt"/>
    <w:rPr>
      <w:rFonts w:ascii="Times New Roman" w:hAnsi="Times New Roman" w:cs="Times New Roman"/>
      <w:b/>
      <w:bCs/>
      <w:noProof/>
      <w:spacing w:val="4"/>
      <w:u w:val="none"/>
    </w:rPr>
  </w:style>
  <w:style w:type="character" w:customStyle="1" w:styleId="Bodytext45pt">
    <w:name w:val="Body text (4) + 5 pt"/>
    <w:aliases w:val="Spacing 1 pt"/>
    <w:rPr>
      <w:rFonts w:ascii="Times New Roman" w:hAnsi="Times New Roman" w:cs="Times New Roman"/>
      <w:spacing w:val="36"/>
      <w:sz w:val="10"/>
      <w:szCs w:val="10"/>
      <w:u w:val="none"/>
    </w:rPr>
  </w:style>
  <w:style w:type="character" w:customStyle="1" w:styleId="Bodytext4SmallCaps">
    <w:name w:val="Body text (4) + Small Caps"/>
    <w:rPr>
      <w:rFonts w:ascii="Times New Roman" w:hAnsi="Times New Roman" w:cs="Times New Roman"/>
      <w:smallCaps/>
      <w:spacing w:val="10"/>
      <w:sz w:val="20"/>
      <w:szCs w:val="20"/>
      <w:u w:val="none"/>
    </w:rPr>
  </w:style>
  <w:style w:type="character" w:customStyle="1" w:styleId="Bodytext10">
    <w:name w:val="Body text (10)_"/>
    <w:link w:val="Bodytext100"/>
    <w:locked/>
    <w:rPr>
      <w:rFonts w:ascii="Times New Roman" w:hAnsi="Times New Roman" w:cs="Times New Roman"/>
      <w:spacing w:val="24"/>
      <w:sz w:val="20"/>
      <w:szCs w:val="20"/>
      <w:u w:val="none"/>
    </w:rPr>
  </w:style>
  <w:style w:type="character" w:customStyle="1" w:styleId="Bodytext5Bold">
    <w:name w:val="Body text (5) + Bold"/>
    <w:aliases w:val="Not Italic3"/>
    <w:rPr>
      <w:rFonts w:ascii="Times New Roman" w:hAnsi="Times New Roman" w:cs="Times New Roman"/>
      <w:b/>
      <w:bCs/>
      <w:i/>
      <w:iCs/>
      <w:spacing w:val="4"/>
      <w:u w:val="none"/>
    </w:rPr>
  </w:style>
  <w:style w:type="character" w:customStyle="1" w:styleId="Heading613pt">
    <w:name w:val="Heading #6 + 13 pt"/>
    <w:aliases w:val="Spacing 0 pt31"/>
    <w:rPr>
      <w:rFonts w:ascii="Times New Roman" w:hAnsi="Times New Roman" w:cs="Times New Roman"/>
      <w:b/>
      <w:bCs/>
      <w:spacing w:val="2"/>
      <w:sz w:val="26"/>
      <w:szCs w:val="26"/>
      <w:u w:val="none"/>
    </w:rPr>
  </w:style>
  <w:style w:type="character" w:customStyle="1" w:styleId="Bodytext11">
    <w:name w:val="Body text (11)_"/>
    <w:link w:val="Bodytext110"/>
    <w:locked/>
    <w:rPr>
      <w:rFonts w:ascii="Times New Roman" w:hAnsi="Times New Roman" w:cs="Times New Roman"/>
      <w:spacing w:val="1"/>
      <w:sz w:val="25"/>
      <w:szCs w:val="25"/>
      <w:u w:val="none"/>
    </w:rPr>
  </w:style>
  <w:style w:type="character" w:customStyle="1" w:styleId="Bodytext210pt2">
    <w:name w:val="Body text (2) + 10 pt2"/>
    <w:aliases w:val="Not Bold8,Italic7,Spacing 0 pt30"/>
    <w:rPr>
      <w:rFonts w:ascii="Times New Roman" w:hAnsi="Times New Roman" w:cs="Times New Roman"/>
      <w:b/>
      <w:bCs/>
      <w:i/>
      <w:iCs/>
      <w:spacing w:val="5"/>
      <w:sz w:val="20"/>
      <w:szCs w:val="20"/>
      <w:u w:val="none"/>
    </w:rPr>
  </w:style>
  <w:style w:type="character" w:customStyle="1" w:styleId="Bodytext12">
    <w:name w:val="Body text (12)_"/>
    <w:link w:val="Bodytext120"/>
    <w:locked/>
    <w:rPr>
      <w:rFonts w:ascii="Times New Roman" w:hAnsi="Times New Roman" w:cs="Times New Roman"/>
      <w:i/>
      <w:iCs/>
      <w:spacing w:val="3"/>
      <w:u w:val="none"/>
    </w:rPr>
  </w:style>
  <w:style w:type="character" w:customStyle="1" w:styleId="Bodytext12NotItalic">
    <w:name w:val="Body text (12) + Not Italic"/>
    <w:aliases w:val="Spacing 0 pt29"/>
    <w:rPr>
      <w:rFonts w:ascii="Times New Roman" w:hAnsi="Times New Roman" w:cs="Times New Roman"/>
      <w:i/>
      <w:iCs/>
      <w:spacing w:val="4"/>
      <w:u w:val="none"/>
    </w:rPr>
  </w:style>
  <w:style w:type="character" w:customStyle="1" w:styleId="Headerorfooter3Spacing0pt">
    <w:name w:val="Header or footer (3) + Spacing 0 pt"/>
    <w:rPr>
      <w:rFonts w:ascii="Times New Roman" w:hAnsi="Times New Roman" w:cs="Times New Roman"/>
      <w:spacing w:val="2"/>
      <w:sz w:val="23"/>
      <w:szCs w:val="23"/>
      <w:u w:val="none"/>
    </w:rPr>
  </w:style>
  <w:style w:type="character" w:customStyle="1" w:styleId="Headerorfooter115pt1">
    <w:name w:val="Header or footer + 11.5 pt1"/>
    <w:aliases w:val="Not Bold7,Spacing 0 pt28"/>
    <w:rPr>
      <w:rFonts w:ascii="Times New Roman" w:hAnsi="Times New Roman" w:cs="Times New Roman"/>
      <w:b/>
      <w:bCs/>
      <w:spacing w:val="2"/>
      <w:sz w:val="23"/>
      <w:szCs w:val="23"/>
      <w:u w:val="none"/>
    </w:rPr>
  </w:style>
  <w:style w:type="character" w:customStyle="1" w:styleId="HeaderorfooterSpacing0pt">
    <w:name w:val="Header or footer + Spacing 0 pt"/>
    <w:rPr>
      <w:rFonts w:ascii="Times New Roman" w:hAnsi="Times New Roman" w:cs="Times New Roman"/>
      <w:b/>
      <w:bCs/>
      <w:spacing w:val="4"/>
      <w:u w:val="none"/>
    </w:rPr>
  </w:style>
  <w:style w:type="character" w:customStyle="1" w:styleId="Bodytext12NotItalic1">
    <w:name w:val="Body text (12) + Not Italic1"/>
    <w:aliases w:val="Spacing 0 pt27"/>
    <w:rPr>
      <w:rFonts w:ascii="Times New Roman" w:hAnsi="Times New Roman" w:cs="Times New Roman"/>
      <w:i/>
      <w:iCs/>
      <w:spacing w:val="4"/>
      <w:u w:val="none"/>
    </w:rPr>
  </w:style>
  <w:style w:type="character" w:customStyle="1" w:styleId="Bodytext12Spacing0pt">
    <w:name w:val="Body text (12) + Spacing 0 pt"/>
    <w:rPr>
      <w:rFonts w:ascii="Times New Roman" w:hAnsi="Times New Roman" w:cs="Times New Roman"/>
      <w:i/>
      <w:iCs/>
      <w:spacing w:val="1"/>
      <w:u w:val="none"/>
    </w:rPr>
  </w:style>
  <w:style w:type="character" w:customStyle="1" w:styleId="Heading9">
    <w:name w:val="Heading #9_"/>
    <w:link w:val="Heading91"/>
    <w:locked/>
    <w:rPr>
      <w:rFonts w:ascii="Times New Roman" w:hAnsi="Times New Roman" w:cs="Times New Roman"/>
      <w:b/>
      <w:bCs/>
      <w:spacing w:val="6"/>
      <w:u w:val="none"/>
    </w:rPr>
  </w:style>
  <w:style w:type="character" w:customStyle="1" w:styleId="Heading915pt">
    <w:name w:val="Heading #9 + 15 pt"/>
    <w:aliases w:val="Spacing 0 pt26"/>
    <w:rPr>
      <w:rFonts w:ascii="Times New Roman" w:hAnsi="Times New Roman" w:cs="Times New Roman"/>
      <w:b/>
      <w:bCs/>
      <w:spacing w:val="6"/>
      <w:sz w:val="30"/>
      <w:szCs w:val="30"/>
      <w:u w:val="none"/>
    </w:rPr>
  </w:style>
  <w:style w:type="character" w:customStyle="1" w:styleId="BodytextSpacing0pt">
    <w:name w:val="Body text + Spacing 0 pt"/>
    <w:rPr>
      <w:rFonts w:ascii="Times New Roman" w:hAnsi="Times New Roman" w:cs="Times New Roman"/>
      <w:spacing w:val="4"/>
      <w:u w:val="none"/>
    </w:rPr>
  </w:style>
  <w:style w:type="character" w:customStyle="1" w:styleId="Bodytext8NotBold1">
    <w:name w:val="Body text (8) + Not Bold1"/>
    <w:aliases w:val="Italic6,Spacing 0 pt25"/>
    <w:rPr>
      <w:rFonts w:ascii="Times New Roman" w:hAnsi="Times New Roman" w:cs="Times New Roman"/>
      <w:b/>
      <w:bCs/>
      <w:i/>
      <w:iCs/>
      <w:spacing w:val="3"/>
      <w:u w:val="none"/>
    </w:rPr>
  </w:style>
  <w:style w:type="character" w:customStyle="1" w:styleId="Bodytext8Spacing0pt2">
    <w:name w:val="Body text (8) + Spacing 0 pt2"/>
    <w:rPr>
      <w:rFonts w:ascii="Times New Roman" w:hAnsi="Times New Roman" w:cs="Times New Roman"/>
      <w:b/>
      <w:bCs/>
      <w:noProof/>
      <w:spacing w:val="6"/>
      <w:u w:val="none"/>
    </w:rPr>
  </w:style>
  <w:style w:type="character" w:customStyle="1" w:styleId="Bodytext8Spacing0pt1">
    <w:name w:val="Body text (8) + Spacing 0 pt1"/>
    <w:rPr>
      <w:rFonts w:ascii="Times New Roman" w:hAnsi="Times New Roman" w:cs="Times New Roman"/>
      <w:b/>
      <w:bCs/>
      <w:spacing w:val="3"/>
      <w:u w:val="none"/>
    </w:rPr>
  </w:style>
  <w:style w:type="character" w:customStyle="1" w:styleId="Bodytext4Spacing0pt2">
    <w:name w:val="Body text (4) + Spacing 0 pt2"/>
    <w:rPr>
      <w:rFonts w:ascii="Times New Roman" w:hAnsi="Times New Roman" w:cs="Times New Roman"/>
      <w:spacing w:val="9"/>
      <w:sz w:val="20"/>
      <w:szCs w:val="20"/>
      <w:u w:val="none"/>
    </w:rPr>
  </w:style>
  <w:style w:type="character" w:customStyle="1" w:styleId="Bodytext45pt0">
    <w:name w:val="Body text + 4.5 pt"/>
    <w:aliases w:val="Italic5,Spacing 0 pt24"/>
    <w:rPr>
      <w:rFonts w:ascii="Times New Roman" w:hAnsi="Times New Roman" w:cs="Times New Roman"/>
      <w:i/>
      <w:iCs/>
      <w:noProof/>
      <w:spacing w:val="0"/>
      <w:sz w:val="9"/>
      <w:szCs w:val="9"/>
      <w:u w:val="none"/>
    </w:rPr>
  </w:style>
  <w:style w:type="character" w:customStyle="1" w:styleId="BodytextItalic2">
    <w:name w:val="Body text + Italic2"/>
    <w:rPr>
      <w:rFonts w:ascii="Times New Roman" w:hAnsi="Times New Roman" w:cs="Times New Roman"/>
      <w:i/>
      <w:iCs/>
      <w:spacing w:val="2"/>
      <w:u w:val="none"/>
    </w:rPr>
  </w:style>
  <w:style w:type="character" w:customStyle="1" w:styleId="Bodytext2Spacing0pt2">
    <w:name w:val="Body text (2) + Spacing 0 pt2"/>
    <w:rPr>
      <w:rFonts w:ascii="Times New Roman" w:hAnsi="Times New Roman" w:cs="Times New Roman"/>
      <w:b/>
      <w:bCs/>
      <w:spacing w:val="6"/>
      <w:u w:val="none"/>
    </w:rPr>
  </w:style>
  <w:style w:type="character" w:customStyle="1" w:styleId="Bodytext2NotBold2">
    <w:name w:val="Body text (2) + Not Bold2"/>
    <w:aliases w:val="Italic4,Spacing 0 pt23"/>
    <w:rPr>
      <w:rFonts w:ascii="Times New Roman" w:hAnsi="Times New Roman" w:cs="Times New Roman"/>
      <w:b/>
      <w:bCs/>
      <w:i/>
      <w:iCs/>
      <w:spacing w:val="3"/>
      <w:u w:val="none"/>
    </w:rPr>
  </w:style>
  <w:style w:type="character" w:customStyle="1" w:styleId="Bodytext10Spacing0pt">
    <w:name w:val="Body text (10) + Spacing 0 pt"/>
    <w:rPr>
      <w:rFonts w:ascii="Times New Roman" w:hAnsi="Times New Roman" w:cs="Times New Roman"/>
      <w:spacing w:val="12"/>
      <w:sz w:val="20"/>
      <w:szCs w:val="20"/>
      <w:u w:val="none"/>
    </w:rPr>
  </w:style>
  <w:style w:type="character" w:customStyle="1" w:styleId="Heading8">
    <w:name w:val="Heading #8_"/>
    <w:link w:val="Heading80"/>
    <w:locked/>
    <w:rPr>
      <w:rFonts w:ascii="Times New Roman" w:hAnsi="Times New Roman" w:cs="Times New Roman"/>
      <w:b/>
      <w:bCs/>
      <w:spacing w:val="6"/>
      <w:u w:val="none"/>
    </w:rPr>
  </w:style>
  <w:style w:type="character" w:customStyle="1" w:styleId="Heading813pt">
    <w:name w:val="Heading #8 + 13 pt"/>
    <w:aliases w:val="Spacing 0 pt22"/>
    <w:rPr>
      <w:rFonts w:ascii="Times New Roman" w:hAnsi="Times New Roman" w:cs="Times New Roman"/>
      <w:b/>
      <w:bCs/>
      <w:spacing w:val="0"/>
      <w:sz w:val="26"/>
      <w:szCs w:val="26"/>
      <w:u w:val="none"/>
    </w:rPr>
  </w:style>
  <w:style w:type="character" w:customStyle="1" w:styleId="Heading815pt">
    <w:name w:val="Heading #8 + 15 pt"/>
    <w:aliases w:val="Spacing 0 pt21"/>
    <w:rPr>
      <w:rFonts w:ascii="Times New Roman" w:hAnsi="Times New Roman" w:cs="Times New Roman"/>
      <w:b/>
      <w:bCs/>
      <w:spacing w:val="6"/>
      <w:sz w:val="30"/>
      <w:szCs w:val="30"/>
      <w:u w:val="none"/>
    </w:rPr>
  </w:style>
  <w:style w:type="character" w:customStyle="1" w:styleId="Heading7">
    <w:name w:val="Heading #7_"/>
    <w:link w:val="Heading70"/>
    <w:locked/>
    <w:rPr>
      <w:rFonts w:ascii="Times New Roman" w:hAnsi="Times New Roman" w:cs="Times New Roman"/>
      <w:spacing w:val="4"/>
      <w:u w:val="none"/>
    </w:rPr>
  </w:style>
  <w:style w:type="character" w:customStyle="1" w:styleId="Bodytext3NotItalic1">
    <w:name w:val="Body text (3) + Not Italic1"/>
    <w:aliases w:val="Spacing 0 pt20"/>
    <w:rPr>
      <w:rFonts w:ascii="Times New Roman" w:hAnsi="Times New Roman" w:cs="Times New Roman"/>
      <w:i/>
      <w:iCs/>
      <w:spacing w:val="4"/>
      <w:u w:val="none"/>
    </w:rPr>
  </w:style>
  <w:style w:type="character" w:customStyle="1" w:styleId="Bodytext3Spacing0pt">
    <w:name w:val="Body text (3) + Spacing 0 pt"/>
    <w:rPr>
      <w:rFonts w:ascii="Times New Roman" w:hAnsi="Times New Roman" w:cs="Times New Roman"/>
      <w:i/>
      <w:iCs/>
      <w:spacing w:val="2"/>
      <w:u w:val="none"/>
    </w:rPr>
  </w:style>
  <w:style w:type="character" w:customStyle="1" w:styleId="Bodytext213pt1">
    <w:name w:val="Body text (2) + 13 pt1"/>
    <w:aliases w:val="Spacing 0 pt19"/>
    <w:rPr>
      <w:rFonts w:ascii="Times New Roman" w:hAnsi="Times New Roman" w:cs="Times New Roman"/>
      <w:b/>
      <w:bCs/>
      <w:spacing w:val="0"/>
      <w:sz w:val="26"/>
      <w:szCs w:val="26"/>
      <w:u w:val="none"/>
    </w:rPr>
  </w:style>
  <w:style w:type="character" w:customStyle="1" w:styleId="Bodytext6Spacing0pt">
    <w:name w:val="Body text (6) + Spacing 0 pt"/>
    <w:rPr>
      <w:rFonts w:ascii="Times New Roman" w:hAnsi="Times New Roman" w:cs="Times New Roman"/>
      <w:b/>
      <w:bCs/>
      <w:spacing w:val="0"/>
      <w:sz w:val="26"/>
      <w:szCs w:val="26"/>
      <w:u w:val="none"/>
    </w:rPr>
  </w:style>
  <w:style w:type="character" w:customStyle="1" w:styleId="Bodytext26pt">
    <w:name w:val="Body text (2) + 6 pt"/>
    <w:aliases w:val="Not Bold6,Spacing 0 pt18"/>
    <w:rPr>
      <w:rFonts w:ascii="Times New Roman" w:hAnsi="Times New Roman" w:cs="Times New Roman"/>
      <w:b/>
      <w:bCs/>
      <w:spacing w:val="-6"/>
      <w:sz w:val="12"/>
      <w:szCs w:val="12"/>
      <w:u w:val="none"/>
    </w:rPr>
  </w:style>
  <w:style w:type="character" w:customStyle="1" w:styleId="Bodytext25pt">
    <w:name w:val="Body text (2) + 5 pt"/>
    <w:aliases w:val="Not Bold5,Italic3,Spacing 0 pt17"/>
    <w:rPr>
      <w:rFonts w:ascii="Times New Roman" w:hAnsi="Times New Roman" w:cs="Times New Roman"/>
      <w:b/>
      <w:bCs/>
      <w:i/>
      <w:iCs/>
      <w:noProof/>
      <w:spacing w:val="-11"/>
      <w:sz w:val="10"/>
      <w:szCs w:val="10"/>
      <w:u w:val="none"/>
    </w:rPr>
  </w:style>
  <w:style w:type="character" w:customStyle="1" w:styleId="Bodytext5Bold1">
    <w:name w:val="Body text (5) + Bold1"/>
    <w:aliases w:val="Not Italic2,Spacing 0 pt16"/>
    <w:rPr>
      <w:rFonts w:ascii="Times New Roman" w:hAnsi="Times New Roman" w:cs="Times New Roman"/>
      <w:b/>
      <w:bCs/>
      <w:i/>
      <w:iCs/>
      <w:spacing w:val="6"/>
      <w:u w:val="none"/>
    </w:rPr>
  </w:style>
  <w:style w:type="character" w:customStyle="1" w:styleId="Bodytext5Spacing0pt">
    <w:name w:val="Body text (5) + Spacing 0 pt"/>
    <w:rPr>
      <w:rFonts w:ascii="Times New Roman" w:hAnsi="Times New Roman" w:cs="Times New Roman"/>
      <w:i/>
      <w:iCs/>
      <w:spacing w:val="3"/>
      <w:u w:val="none"/>
    </w:rPr>
  </w:style>
  <w:style w:type="character" w:customStyle="1" w:styleId="Heading913pt">
    <w:name w:val="Heading #9 + 13 pt"/>
    <w:aliases w:val="Spacing 0 pt15"/>
    <w:rPr>
      <w:rFonts w:ascii="Times New Roman" w:hAnsi="Times New Roman" w:cs="Times New Roman"/>
      <w:b/>
      <w:bCs/>
      <w:spacing w:val="0"/>
      <w:sz w:val="26"/>
      <w:szCs w:val="26"/>
      <w:u w:val="none"/>
    </w:rPr>
  </w:style>
  <w:style w:type="character" w:customStyle="1" w:styleId="Bodytext14">
    <w:name w:val="Body text (14)_"/>
    <w:link w:val="Bodytext140"/>
    <w:locked/>
    <w:rPr>
      <w:rFonts w:ascii="Times New Roman" w:hAnsi="Times New Roman" w:cs="Times New Roman"/>
      <w:sz w:val="20"/>
      <w:szCs w:val="20"/>
      <w:u w:val="none"/>
    </w:rPr>
  </w:style>
  <w:style w:type="character" w:customStyle="1" w:styleId="Bodytext15">
    <w:name w:val="Body text (15)_"/>
    <w:link w:val="Bodytext150"/>
    <w:locked/>
    <w:rPr>
      <w:rFonts w:ascii="Times New Roman" w:hAnsi="Times New Roman" w:cs="Times New Roman"/>
      <w:sz w:val="8"/>
      <w:szCs w:val="8"/>
      <w:u w:val="none"/>
    </w:rPr>
  </w:style>
  <w:style w:type="character" w:customStyle="1" w:styleId="Bodytext15Tahoma">
    <w:name w:val="Body text (15) + Tahoma"/>
    <w:aliases w:val="10.5 pt"/>
    <w:rPr>
      <w:rFonts w:ascii="Tahoma" w:hAnsi="Tahoma" w:cs="Tahoma"/>
      <w:noProof/>
      <w:sz w:val="21"/>
      <w:szCs w:val="21"/>
      <w:u w:val="none"/>
    </w:rPr>
  </w:style>
  <w:style w:type="character" w:customStyle="1" w:styleId="TableofcontentsSpacing0pt">
    <w:name w:val="Table of contents + Spacing 0 pt"/>
    <w:rPr>
      <w:rFonts w:ascii="Times New Roman" w:hAnsi="Times New Roman" w:cs="Times New Roman"/>
      <w:spacing w:val="4"/>
      <w:u w:val="none"/>
    </w:rPr>
  </w:style>
  <w:style w:type="character" w:customStyle="1" w:styleId="Tableofcontents6">
    <w:name w:val="Table of contents (6)_"/>
    <w:link w:val="Tableofcontents60"/>
    <w:locked/>
    <w:rPr>
      <w:rFonts w:ascii="Times New Roman" w:hAnsi="Times New Roman" w:cs="Times New Roman"/>
      <w:b/>
      <w:bCs/>
      <w:spacing w:val="3"/>
      <w:u w:val="none"/>
    </w:rPr>
  </w:style>
  <w:style w:type="character" w:customStyle="1" w:styleId="Tableofcontents610pt">
    <w:name w:val="Table of contents (6) + 10 pt"/>
    <w:aliases w:val="Not Bold4,Italic2,Spacing 0 pt14"/>
    <w:rPr>
      <w:rFonts w:ascii="Times New Roman" w:hAnsi="Times New Roman" w:cs="Times New Roman"/>
      <w:b/>
      <w:bCs/>
      <w:i/>
      <w:iCs/>
      <w:spacing w:val="5"/>
      <w:sz w:val="20"/>
      <w:szCs w:val="20"/>
      <w:u w:val="none"/>
    </w:rPr>
  </w:style>
  <w:style w:type="character" w:customStyle="1" w:styleId="Tableofcontents5Spacing0pt">
    <w:name w:val="Table of contents (5) + Spacing 0 pt"/>
    <w:rPr>
      <w:rFonts w:ascii="Times New Roman" w:hAnsi="Times New Roman" w:cs="Times New Roman"/>
      <w:spacing w:val="9"/>
      <w:sz w:val="20"/>
      <w:szCs w:val="20"/>
      <w:u w:val="none"/>
    </w:rPr>
  </w:style>
  <w:style w:type="character" w:customStyle="1" w:styleId="Tableofcontents7">
    <w:name w:val="Table of contents (7)_"/>
    <w:link w:val="Tableofcontents70"/>
    <w:locked/>
    <w:rPr>
      <w:rFonts w:ascii="Times New Roman" w:hAnsi="Times New Roman" w:cs="Times New Roman"/>
      <w:spacing w:val="12"/>
      <w:sz w:val="20"/>
      <w:szCs w:val="20"/>
      <w:u w:val="none"/>
    </w:rPr>
  </w:style>
  <w:style w:type="character" w:customStyle="1" w:styleId="Bodytext4Spacing0pt1">
    <w:name w:val="Body text (4) + Spacing 0 pt1"/>
    <w:rPr>
      <w:rFonts w:ascii="Times New Roman" w:hAnsi="Times New Roman" w:cs="Times New Roman"/>
      <w:spacing w:val="12"/>
      <w:sz w:val="20"/>
      <w:szCs w:val="20"/>
      <w:u w:val="none"/>
    </w:rPr>
  </w:style>
  <w:style w:type="character" w:customStyle="1" w:styleId="Bodytext16">
    <w:name w:val="Body text (16)_"/>
    <w:link w:val="Bodytext160"/>
    <w:locked/>
    <w:rPr>
      <w:rFonts w:ascii="Times New Roman" w:hAnsi="Times New Roman" w:cs="Times New Roman"/>
      <w:sz w:val="20"/>
      <w:szCs w:val="20"/>
      <w:u w:val="none"/>
    </w:rPr>
  </w:style>
  <w:style w:type="character" w:customStyle="1" w:styleId="Bodytext17">
    <w:name w:val="Body text (17)_"/>
    <w:link w:val="Bodytext170"/>
    <w:locked/>
    <w:rPr>
      <w:rFonts w:ascii="Times New Roman" w:hAnsi="Times New Roman" w:cs="Times New Roman"/>
      <w:sz w:val="8"/>
      <w:szCs w:val="8"/>
      <w:u w:val="none"/>
    </w:rPr>
  </w:style>
  <w:style w:type="character" w:customStyle="1" w:styleId="Bodytext1712pt">
    <w:name w:val="Body text (17) + 12 pt"/>
    <w:rPr>
      <w:rFonts w:ascii="Times New Roman" w:hAnsi="Times New Roman" w:cs="Times New Roman"/>
      <w:noProof/>
      <w:sz w:val="24"/>
      <w:szCs w:val="24"/>
      <w:u w:val="none"/>
    </w:rPr>
  </w:style>
  <w:style w:type="character" w:customStyle="1" w:styleId="Heading42Spacing0pt">
    <w:name w:val="Heading #4 (2) + Spacing 0 pt"/>
    <w:rPr>
      <w:rFonts w:ascii="Times New Roman" w:hAnsi="Times New Roman" w:cs="Times New Roman"/>
      <w:spacing w:val="4"/>
      <w:u w:val="none"/>
    </w:rPr>
  </w:style>
  <w:style w:type="character" w:customStyle="1" w:styleId="Bodytext18">
    <w:name w:val="Body text (18)_"/>
    <w:link w:val="Bodytext180"/>
    <w:locked/>
    <w:rPr>
      <w:rFonts w:ascii="Times New Roman" w:hAnsi="Times New Roman" w:cs="Times New Roman"/>
      <w:sz w:val="20"/>
      <w:szCs w:val="20"/>
      <w:u w:val="none"/>
    </w:rPr>
  </w:style>
  <w:style w:type="character" w:customStyle="1" w:styleId="Bodytext19">
    <w:name w:val="Body text (19)_"/>
    <w:link w:val="Bodytext190"/>
    <w:locked/>
    <w:rPr>
      <w:rFonts w:ascii="Times New Roman" w:hAnsi="Times New Roman" w:cs="Times New Roman"/>
      <w:sz w:val="8"/>
      <w:szCs w:val="8"/>
      <w:u w:val="none"/>
    </w:rPr>
  </w:style>
  <w:style w:type="character" w:customStyle="1" w:styleId="Bodytext19115pt">
    <w:name w:val="Body text (19) + 11.5 pt"/>
    <w:rPr>
      <w:rFonts w:ascii="Times New Roman" w:hAnsi="Times New Roman" w:cs="Times New Roman"/>
      <w:noProof/>
      <w:sz w:val="23"/>
      <w:szCs w:val="23"/>
      <w:u w:val="none"/>
    </w:rPr>
  </w:style>
  <w:style w:type="character" w:customStyle="1" w:styleId="Bodytext200">
    <w:name w:val="Body text (20)_"/>
    <w:link w:val="Bodytext201"/>
    <w:locked/>
    <w:rPr>
      <w:rFonts w:ascii="Times New Roman" w:hAnsi="Times New Roman" w:cs="Times New Roman"/>
      <w:spacing w:val="10"/>
      <w:sz w:val="18"/>
      <w:szCs w:val="18"/>
      <w:u w:val="none"/>
    </w:rPr>
  </w:style>
  <w:style w:type="character" w:customStyle="1" w:styleId="HeaderorfooterSpacing0pt1">
    <w:name w:val="Header or footer + Spacing 0 pt1"/>
    <w:rPr>
      <w:rFonts w:ascii="Times New Roman" w:hAnsi="Times New Roman" w:cs="Times New Roman"/>
      <w:b/>
      <w:bCs/>
      <w:spacing w:val="4"/>
      <w:u w:val="single"/>
    </w:rPr>
  </w:style>
  <w:style w:type="character" w:customStyle="1" w:styleId="Tableofcontents8">
    <w:name w:val="Table of contents (8)_"/>
    <w:link w:val="Tableofcontents80"/>
    <w:locked/>
    <w:rPr>
      <w:rFonts w:ascii="Times New Roman" w:hAnsi="Times New Roman" w:cs="Times New Roman"/>
      <w:i/>
      <w:iCs/>
      <w:spacing w:val="-11"/>
      <w:sz w:val="10"/>
      <w:szCs w:val="10"/>
      <w:u w:val="none"/>
    </w:rPr>
  </w:style>
  <w:style w:type="character" w:customStyle="1" w:styleId="Tableofcontents3Spacing0pt">
    <w:name w:val="Table of contents (3) + Spacing 0 pt"/>
    <w:rPr>
      <w:rFonts w:ascii="Times New Roman" w:hAnsi="Times New Roman" w:cs="Times New Roman"/>
      <w:b/>
      <w:bCs/>
      <w:spacing w:val="6"/>
      <w:u w:val="none"/>
    </w:rPr>
  </w:style>
  <w:style w:type="character" w:customStyle="1" w:styleId="Bodytext210">
    <w:name w:val="Body text (21)_"/>
    <w:link w:val="Bodytext211"/>
    <w:locked/>
    <w:rPr>
      <w:rFonts w:ascii="Times New Roman" w:hAnsi="Times New Roman" w:cs="Times New Roman"/>
      <w:sz w:val="20"/>
      <w:szCs w:val="20"/>
      <w:u w:val="none"/>
    </w:rPr>
  </w:style>
  <w:style w:type="character" w:customStyle="1" w:styleId="Bodytext22">
    <w:name w:val="Body text (22)_"/>
    <w:link w:val="Bodytext220"/>
    <w:locked/>
    <w:rPr>
      <w:rFonts w:ascii="Times New Roman" w:hAnsi="Times New Roman" w:cs="Times New Roman"/>
      <w:sz w:val="8"/>
      <w:szCs w:val="8"/>
      <w:u w:val="none"/>
    </w:rPr>
  </w:style>
  <w:style w:type="character" w:customStyle="1" w:styleId="Bodytext22115pt">
    <w:name w:val="Body text (22) + 11.5 pt"/>
    <w:rPr>
      <w:rFonts w:ascii="Times New Roman" w:hAnsi="Times New Roman" w:cs="Times New Roman"/>
      <w:noProof/>
      <w:sz w:val="23"/>
      <w:szCs w:val="23"/>
      <w:u w:val="none"/>
    </w:rPr>
  </w:style>
  <w:style w:type="character" w:customStyle="1" w:styleId="Heading4210pt">
    <w:name w:val="Heading #4 (2) + 10 pt"/>
    <w:aliases w:val="Spacing 0 pt13"/>
    <w:rPr>
      <w:rFonts w:ascii="Times New Roman" w:hAnsi="Times New Roman" w:cs="Times New Roman"/>
      <w:spacing w:val="12"/>
      <w:sz w:val="20"/>
      <w:szCs w:val="20"/>
      <w:u w:val="none"/>
    </w:rPr>
  </w:style>
  <w:style w:type="character" w:customStyle="1" w:styleId="Bodytext23">
    <w:name w:val="Body text (23)_"/>
    <w:link w:val="Bodytext230"/>
    <w:locked/>
    <w:rPr>
      <w:rFonts w:ascii="Times New Roman" w:hAnsi="Times New Roman" w:cs="Times New Roman"/>
      <w:spacing w:val="4"/>
      <w:u w:val="none"/>
    </w:rPr>
  </w:style>
  <w:style w:type="character" w:customStyle="1" w:styleId="Headerorfooter4Spacing0pt">
    <w:name w:val="Header or footer (4) + Spacing 0 pt"/>
    <w:rPr>
      <w:rFonts w:ascii="Times New Roman" w:hAnsi="Times New Roman" w:cs="Times New Roman"/>
      <w:i/>
      <w:iCs/>
      <w:spacing w:val="4"/>
      <w:u w:val="none"/>
    </w:rPr>
  </w:style>
  <w:style w:type="character" w:customStyle="1" w:styleId="Bodytext2Spacing0pt1">
    <w:name w:val="Body text (2) + Spacing 0 pt1"/>
    <w:rPr>
      <w:rFonts w:ascii="Times New Roman" w:hAnsi="Times New Roman" w:cs="Times New Roman"/>
      <w:b/>
      <w:bCs/>
      <w:spacing w:val="6"/>
      <w:u w:val="single"/>
    </w:rPr>
  </w:style>
  <w:style w:type="character" w:customStyle="1" w:styleId="Bodytext24">
    <w:name w:val="Body text (24)_"/>
    <w:link w:val="Bodytext240"/>
    <w:locked/>
    <w:rPr>
      <w:rFonts w:ascii="Times New Roman" w:hAnsi="Times New Roman" w:cs="Times New Roman"/>
      <w:sz w:val="25"/>
      <w:szCs w:val="25"/>
      <w:u w:val="none"/>
    </w:rPr>
  </w:style>
  <w:style w:type="character" w:customStyle="1" w:styleId="Bodytext25">
    <w:name w:val="Body text (25)_"/>
    <w:link w:val="Bodytext250"/>
    <w:locked/>
    <w:rPr>
      <w:rFonts w:ascii="Times New Roman" w:hAnsi="Times New Roman" w:cs="Times New Roman"/>
      <w:spacing w:val="22"/>
      <w:sz w:val="12"/>
      <w:szCs w:val="12"/>
      <w:u w:val="none"/>
    </w:rPr>
  </w:style>
  <w:style w:type="character" w:customStyle="1" w:styleId="Bodytext25Spacing0pt">
    <w:name w:val="Body text (25) + Spacing 0 pt"/>
    <w:rPr>
      <w:rFonts w:ascii="Times New Roman" w:hAnsi="Times New Roman" w:cs="Times New Roman"/>
      <w:spacing w:val="-6"/>
      <w:sz w:val="12"/>
      <w:szCs w:val="12"/>
      <w:u w:val="none"/>
    </w:rPr>
  </w:style>
  <w:style w:type="character" w:customStyle="1" w:styleId="Bodytext255pt">
    <w:name w:val="Body text (25) + 5 pt"/>
    <w:aliases w:val="Italic1,Spacing 0 pt12"/>
    <w:rPr>
      <w:rFonts w:ascii="Times New Roman" w:hAnsi="Times New Roman" w:cs="Times New Roman"/>
      <w:i/>
      <w:iCs/>
      <w:noProof/>
      <w:spacing w:val="-11"/>
      <w:sz w:val="10"/>
      <w:szCs w:val="10"/>
      <w:u w:val="none"/>
    </w:rPr>
  </w:style>
  <w:style w:type="character" w:customStyle="1" w:styleId="Headerorfooter4Bold1">
    <w:name w:val="Header or footer (4) + Bold1"/>
    <w:aliases w:val="Not Italic1,Spacing 0 pt11"/>
    <w:rPr>
      <w:rFonts w:ascii="Times New Roman" w:hAnsi="Times New Roman" w:cs="Times New Roman"/>
      <w:b/>
      <w:bCs/>
      <w:i/>
      <w:iCs/>
      <w:spacing w:val="4"/>
      <w:u w:val="none"/>
    </w:rPr>
  </w:style>
  <w:style w:type="character" w:customStyle="1" w:styleId="Bodytext210pt1">
    <w:name w:val="Body text (2) + 10 pt1"/>
    <w:aliases w:val="Not Bold3,Spacing 0 pt10"/>
    <w:rPr>
      <w:rFonts w:ascii="Times New Roman" w:hAnsi="Times New Roman" w:cs="Times New Roman"/>
      <w:b/>
      <w:bCs/>
      <w:noProof/>
      <w:spacing w:val="0"/>
      <w:sz w:val="20"/>
      <w:szCs w:val="20"/>
      <w:u w:val="none"/>
    </w:rPr>
  </w:style>
  <w:style w:type="character" w:customStyle="1" w:styleId="Tablecaption2Spacing0pt">
    <w:name w:val="Table caption (2) + Spacing 0 pt"/>
    <w:rPr>
      <w:rFonts w:ascii="Times New Roman" w:hAnsi="Times New Roman" w:cs="Times New Roman"/>
      <w:b/>
      <w:bCs/>
      <w:spacing w:val="6"/>
      <w:u w:val="none"/>
    </w:rPr>
  </w:style>
  <w:style w:type="character" w:customStyle="1" w:styleId="BodytextBold1">
    <w:name w:val="Body text + Bold1"/>
    <w:aliases w:val="Spacing 0 pt9"/>
    <w:rPr>
      <w:rFonts w:ascii="Times New Roman" w:hAnsi="Times New Roman" w:cs="Times New Roman"/>
      <w:b/>
      <w:bCs/>
      <w:spacing w:val="6"/>
      <w:u w:val="none"/>
    </w:rPr>
  </w:style>
  <w:style w:type="character" w:customStyle="1" w:styleId="BodytextItalic1">
    <w:name w:val="Body text + Italic1"/>
    <w:aliases w:val="Spacing 0 pt8"/>
    <w:rPr>
      <w:rFonts w:ascii="Times New Roman" w:hAnsi="Times New Roman" w:cs="Times New Roman"/>
      <w:i/>
      <w:iCs/>
      <w:spacing w:val="3"/>
      <w:u w:val="none"/>
    </w:rPr>
  </w:style>
  <w:style w:type="character" w:customStyle="1" w:styleId="Headerorfooter6">
    <w:name w:val="Header or footer (6)_"/>
    <w:link w:val="Headerorfooter60"/>
    <w:locked/>
    <w:rPr>
      <w:rFonts w:ascii="Times New Roman" w:hAnsi="Times New Roman" w:cs="Times New Roman"/>
      <w:spacing w:val="3"/>
      <w:sz w:val="21"/>
      <w:szCs w:val="21"/>
      <w:u w:val="none"/>
    </w:rPr>
  </w:style>
  <w:style w:type="character" w:customStyle="1" w:styleId="Heading42Italic">
    <w:name w:val="Heading #4 (2) + Italic"/>
    <w:rPr>
      <w:rFonts w:ascii="Times New Roman" w:hAnsi="Times New Roman" w:cs="Times New Roman"/>
      <w:i/>
      <w:iCs/>
      <w:noProof/>
      <w:spacing w:val="2"/>
      <w:u w:val="none"/>
    </w:rPr>
  </w:style>
  <w:style w:type="character" w:customStyle="1" w:styleId="Headerorfooter7">
    <w:name w:val="Header or footer (7)_"/>
    <w:link w:val="Headerorfooter70"/>
    <w:locked/>
    <w:rPr>
      <w:rFonts w:ascii="Times New Roman" w:hAnsi="Times New Roman" w:cs="Times New Roman"/>
      <w:spacing w:val="2"/>
      <w:sz w:val="22"/>
      <w:szCs w:val="22"/>
      <w:u w:val="none"/>
    </w:rPr>
  </w:style>
  <w:style w:type="character" w:customStyle="1" w:styleId="Headerorfooter8">
    <w:name w:val="Header or footer (8)_"/>
    <w:link w:val="Headerorfooter80"/>
    <w:locked/>
    <w:rPr>
      <w:rFonts w:ascii="Times New Roman" w:hAnsi="Times New Roman" w:cs="Times New Roman"/>
      <w:spacing w:val="4"/>
      <w:sz w:val="21"/>
      <w:szCs w:val="21"/>
      <w:u w:val="none"/>
    </w:rPr>
  </w:style>
  <w:style w:type="character" w:customStyle="1" w:styleId="Bodytext2NotBold1">
    <w:name w:val="Body text (2) + Not Bold1"/>
    <w:basedOn w:val="Bodytext2"/>
    <w:rPr>
      <w:rFonts w:ascii="Times New Roman" w:hAnsi="Times New Roman" w:cs="Times New Roman"/>
      <w:b/>
      <w:bCs/>
      <w:spacing w:val="4"/>
      <w:u w:val="none"/>
    </w:rPr>
  </w:style>
  <w:style w:type="character" w:customStyle="1" w:styleId="Headerorfooter9">
    <w:name w:val="Header or footer (9)_"/>
    <w:link w:val="Headerorfooter90"/>
    <w:locked/>
    <w:rPr>
      <w:rFonts w:ascii="Times New Roman" w:hAnsi="Times New Roman" w:cs="Times New Roman"/>
      <w:spacing w:val="5"/>
      <w:sz w:val="21"/>
      <w:szCs w:val="21"/>
      <w:u w:val="none"/>
    </w:rPr>
  </w:style>
  <w:style w:type="character" w:customStyle="1" w:styleId="Heading22">
    <w:name w:val="Heading #2 (2)_"/>
    <w:link w:val="Heading220"/>
    <w:locked/>
    <w:rPr>
      <w:rFonts w:ascii="Times New Roman" w:hAnsi="Times New Roman" w:cs="Times New Roman"/>
      <w:spacing w:val="4"/>
      <w:u w:val="none"/>
    </w:rPr>
  </w:style>
  <w:style w:type="character" w:customStyle="1" w:styleId="Heading90">
    <w:name w:val="Heading #9"/>
    <w:rPr>
      <w:rFonts w:ascii="Times New Roman" w:hAnsi="Times New Roman" w:cs="Times New Roman"/>
      <w:b/>
      <w:bCs/>
      <w:spacing w:val="6"/>
      <w:u w:val="single"/>
    </w:rPr>
  </w:style>
  <w:style w:type="character" w:customStyle="1" w:styleId="Bodytext13pt">
    <w:name w:val="Body text + 13 pt"/>
    <w:aliases w:val="Bold1,Spacing 0 pt7"/>
    <w:rPr>
      <w:rFonts w:ascii="Times New Roman" w:hAnsi="Times New Roman" w:cs="Times New Roman"/>
      <w:b/>
      <w:bCs/>
      <w:spacing w:val="0"/>
      <w:sz w:val="26"/>
      <w:szCs w:val="26"/>
      <w:u w:val="none"/>
    </w:rPr>
  </w:style>
  <w:style w:type="character" w:customStyle="1" w:styleId="Headerorfooter10">
    <w:name w:val="Header or footer (10)_"/>
    <w:link w:val="Headerorfooter100"/>
    <w:locked/>
    <w:rPr>
      <w:rFonts w:ascii="Times New Roman" w:hAnsi="Times New Roman" w:cs="Times New Roman"/>
      <w:spacing w:val="5"/>
      <w:sz w:val="21"/>
      <w:szCs w:val="21"/>
      <w:u w:val="none"/>
    </w:rPr>
  </w:style>
  <w:style w:type="character" w:customStyle="1" w:styleId="Headerorfooter10pt">
    <w:name w:val="Header or footer + 10 pt"/>
    <w:aliases w:val="Not Bold2,Spacing 0 pt6"/>
    <w:rPr>
      <w:rFonts w:ascii="Times New Roman" w:hAnsi="Times New Roman" w:cs="Times New Roman"/>
      <w:b/>
      <w:bCs/>
      <w:spacing w:val="2"/>
      <w:sz w:val="20"/>
      <w:szCs w:val="20"/>
      <w:u w:val="none"/>
    </w:rPr>
  </w:style>
  <w:style w:type="character" w:customStyle="1" w:styleId="BodytextSpacing0pt2">
    <w:name w:val="Body text + Spacing 0 pt2"/>
    <w:rPr>
      <w:rFonts w:ascii="Times New Roman" w:hAnsi="Times New Roman" w:cs="Times New Roman"/>
      <w:noProof/>
      <w:spacing w:val="0"/>
      <w:u w:val="none"/>
    </w:rPr>
  </w:style>
  <w:style w:type="character" w:customStyle="1" w:styleId="Heading43">
    <w:name w:val="Heading #4 (3)_"/>
    <w:link w:val="Heading430"/>
    <w:locked/>
    <w:rPr>
      <w:rFonts w:ascii="Times New Roman" w:hAnsi="Times New Roman" w:cs="Times New Roman"/>
      <w:b/>
      <w:bCs/>
      <w:spacing w:val="3"/>
      <w:u w:val="none"/>
    </w:rPr>
  </w:style>
  <w:style w:type="character" w:customStyle="1" w:styleId="BodytextSpacing0pt1">
    <w:name w:val="Body text + Spacing 0 pt1"/>
    <w:rPr>
      <w:rFonts w:ascii="Times New Roman" w:hAnsi="Times New Roman" w:cs="Times New Roman"/>
      <w:spacing w:val="4"/>
      <w:u w:val="none"/>
    </w:rPr>
  </w:style>
  <w:style w:type="character" w:customStyle="1" w:styleId="Heading92">
    <w:name w:val="Heading #9 (2)_"/>
    <w:link w:val="Heading920"/>
    <w:locked/>
    <w:rPr>
      <w:rFonts w:ascii="Times New Roman" w:hAnsi="Times New Roman" w:cs="Times New Roman"/>
      <w:spacing w:val="4"/>
      <w:u w:val="none"/>
    </w:rPr>
  </w:style>
  <w:style w:type="character" w:customStyle="1" w:styleId="Headerorfooter5Spacing0pt">
    <w:name w:val="Header or footer (5) + Spacing 0 pt"/>
    <w:rPr>
      <w:rFonts w:ascii="Times New Roman" w:hAnsi="Times New Roman" w:cs="Times New Roman"/>
      <w:spacing w:val="5"/>
      <w:u w:val="none"/>
    </w:rPr>
  </w:style>
  <w:style w:type="character" w:customStyle="1" w:styleId="Heading44">
    <w:name w:val="Heading #4 (4)_"/>
    <w:link w:val="Heading440"/>
    <w:locked/>
    <w:rPr>
      <w:rFonts w:ascii="Times New Roman" w:hAnsi="Times New Roman" w:cs="Times New Roman"/>
      <w:i/>
      <w:iCs/>
      <w:spacing w:val="2"/>
      <w:u w:val="none"/>
    </w:rPr>
  </w:style>
  <w:style w:type="character" w:customStyle="1" w:styleId="Bodytext10pt1">
    <w:name w:val="Body text + 10 pt1"/>
    <w:aliases w:val="Spacing 0 pt5"/>
    <w:rPr>
      <w:rFonts w:ascii="Times New Roman" w:hAnsi="Times New Roman" w:cs="Times New Roman"/>
      <w:noProof/>
      <w:spacing w:val="0"/>
      <w:sz w:val="20"/>
      <w:szCs w:val="20"/>
      <w:u w:val="none"/>
    </w:rPr>
  </w:style>
  <w:style w:type="character" w:customStyle="1" w:styleId="Bodytext6pt">
    <w:name w:val="Body text + 6 pt"/>
    <w:aliases w:val="Spacing 0 pt4"/>
    <w:rPr>
      <w:rFonts w:ascii="Times New Roman" w:hAnsi="Times New Roman" w:cs="Times New Roman"/>
      <w:spacing w:val="-6"/>
      <w:sz w:val="12"/>
      <w:szCs w:val="12"/>
      <w:u w:val="none"/>
    </w:rPr>
  </w:style>
  <w:style w:type="character" w:customStyle="1" w:styleId="TablecaptionSpacing0pt">
    <w:name w:val="Table caption + Spacing 0 pt"/>
    <w:rPr>
      <w:rFonts w:ascii="Times New Roman" w:hAnsi="Times New Roman" w:cs="Times New Roman"/>
      <w:spacing w:val="4"/>
      <w:u w:val="none"/>
    </w:rPr>
  </w:style>
  <w:style w:type="character" w:customStyle="1" w:styleId="Tablecaption3">
    <w:name w:val="Table caption (3)_"/>
    <w:link w:val="Tablecaption30"/>
    <w:locked/>
    <w:rPr>
      <w:rFonts w:ascii="Times New Roman" w:hAnsi="Times New Roman" w:cs="Times New Roman"/>
      <w:spacing w:val="9"/>
      <w:sz w:val="20"/>
      <w:szCs w:val="20"/>
      <w:u w:val="none"/>
    </w:rPr>
  </w:style>
  <w:style w:type="character" w:customStyle="1" w:styleId="Bodytext2125pt">
    <w:name w:val="Body text (2) + 12.5 pt"/>
    <w:aliases w:val="Not Bold1,Spacing 0 pt3"/>
    <w:rPr>
      <w:rFonts w:ascii="Times New Roman" w:hAnsi="Times New Roman" w:cs="Times New Roman"/>
      <w:b/>
      <w:bCs/>
      <w:spacing w:val="4"/>
      <w:sz w:val="25"/>
      <w:szCs w:val="25"/>
      <w:u w:val="none"/>
    </w:rPr>
  </w:style>
  <w:style w:type="character" w:customStyle="1" w:styleId="Bodytext125pt">
    <w:name w:val="Body text + 12.5 pt"/>
    <w:aliases w:val="Spacing 0 pt2"/>
    <w:rPr>
      <w:rFonts w:ascii="Times New Roman" w:hAnsi="Times New Roman" w:cs="Times New Roman"/>
      <w:spacing w:val="2"/>
      <w:sz w:val="25"/>
      <w:szCs w:val="25"/>
      <w:u w:val="none"/>
    </w:rPr>
  </w:style>
  <w:style w:type="character" w:customStyle="1" w:styleId="Heading12">
    <w:name w:val="Heading #1 (2)_"/>
    <w:link w:val="Heading120"/>
    <w:locked/>
    <w:rPr>
      <w:rFonts w:ascii="Times New Roman" w:hAnsi="Times New Roman" w:cs="Times New Roman"/>
      <w:sz w:val="25"/>
      <w:szCs w:val="25"/>
      <w:u w:val="none"/>
    </w:rPr>
  </w:style>
  <w:style w:type="character" w:customStyle="1" w:styleId="Heading72">
    <w:name w:val="Heading #7 (2)_"/>
    <w:link w:val="Heading720"/>
    <w:locked/>
    <w:rPr>
      <w:rFonts w:ascii="Times New Roman" w:hAnsi="Times New Roman" w:cs="Times New Roman"/>
      <w:spacing w:val="22"/>
      <w:sz w:val="12"/>
      <w:szCs w:val="12"/>
      <w:u w:val="none"/>
    </w:rPr>
  </w:style>
  <w:style w:type="character" w:customStyle="1" w:styleId="Heading7210pt">
    <w:name w:val="Heading #7 (2) + 10 pt"/>
    <w:aliases w:val="Spacing 0 pt1"/>
    <w:rPr>
      <w:rFonts w:ascii="Times New Roman" w:hAnsi="Times New Roman" w:cs="Times New Roman"/>
      <w:noProof/>
      <w:spacing w:val="0"/>
      <w:sz w:val="20"/>
      <w:szCs w:val="20"/>
      <w:u w:val="none"/>
    </w:rPr>
  </w:style>
  <w:style w:type="character" w:customStyle="1" w:styleId="Heading23">
    <w:name w:val="Heading #2 (3)_"/>
    <w:link w:val="Heading230"/>
    <w:locked/>
    <w:rPr>
      <w:rFonts w:ascii="Times New Roman" w:hAnsi="Times New Roman" w:cs="Times New Roman"/>
      <w:sz w:val="20"/>
      <w:szCs w:val="20"/>
      <w:u w:val="none"/>
    </w:rPr>
  </w:style>
  <w:style w:type="character" w:customStyle="1" w:styleId="Bodytext26">
    <w:name w:val="Body text (26)_"/>
    <w:link w:val="Bodytext260"/>
    <w:locked/>
    <w:rPr>
      <w:rFonts w:ascii="Times New Roman" w:hAnsi="Times New Roman" w:cs="Times New Roman"/>
      <w:sz w:val="26"/>
      <w:szCs w:val="26"/>
      <w:u w:val="none"/>
    </w:rPr>
  </w:style>
  <w:style w:type="paragraph" w:customStyle="1" w:styleId="Headerorfooter20">
    <w:name w:val="Header or footer (2)"/>
    <w:basedOn w:val="Normal"/>
    <w:link w:val="Headerorfooter2"/>
    <w:pPr>
      <w:shd w:val="clear" w:color="auto" w:fill="FFFFFF"/>
      <w:spacing w:line="240" w:lineRule="atLeast"/>
    </w:pPr>
    <w:rPr>
      <w:rFonts w:ascii="Arial" w:hAnsi="Arial" w:cs="Arial"/>
      <w:i/>
      <w:iCs/>
      <w:noProof/>
      <w:color w:val="auto"/>
      <w:sz w:val="8"/>
      <w:szCs w:val="8"/>
      <w:lang w:eastAsia="en-US"/>
    </w:rPr>
  </w:style>
  <w:style w:type="paragraph" w:customStyle="1" w:styleId="Heading420">
    <w:name w:val="Heading #4 (2)"/>
    <w:basedOn w:val="Normal"/>
    <w:link w:val="Heading42"/>
    <w:pPr>
      <w:shd w:val="clear" w:color="auto" w:fill="FFFFFF"/>
      <w:spacing w:line="240" w:lineRule="atLeast"/>
      <w:jc w:val="center"/>
      <w:outlineLvl w:val="3"/>
    </w:pPr>
    <w:rPr>
      <w:rFonts w:ascii="Times New Roman" w:hAnsi="Times New Roman" w:cs="Times New Roman"/>
      <w:color w:val="auto"/>
      <w:spacing w:val="2"/>
      <w:lang w:eastAsia="en-US"/>
    </w:rPr>
  </w:style>
  <w:style w:type="paragraph" w:customStyle="1" w:styleId="Bodytext21">
    <w:name w:val="Body text (2)1"/>
    <w:basedOn w:val="Normal"/>
    <w:link w:val="Bodytext2"/>
    <w:pPr>
      <w:shd w:val="clear" w:color="auto" w:fill="FFFFFF"/>
      <w:spacing w:line="295" w:lineRule="exact"/>
      <w:jc w:val="center"/>
    </w:pPr>
    <w:rPr>
      <w:rFonts w:ascii="Times New Roman" w:hAnsi="Times New Roman" w:cs="Times New Roman"/>
      <w:b/>
      <w:bCs/>
      <w:color w:val="auto"/>
      <w:spacing w:val="4"/>
      <w:lang w:eastAsia="en-US"/>
    </w:rPr>
  </w:style>
  <w:style w:type="paragraph" w:customStyle="1" w:styleId="Bodytext30">
    <w:name w:val="Body text (3)"/>
    <w:basedOn w:val="Normal"/>
    <w:link w:val="Bodytext3"/>
    <w:pPr>
      <w:shd w:val="clear" w:color="auto" w:fill="FFFFFF"/>
      <w:spacing w:after="300" w:line="295" w:lineRule="exact"/>
    </w:pPr>
    <w:rPr>
      <w:rFonts w:ascii="Times New Roman" w:hAnsi="Times New Roman" w:cs="Times New Roman"/>
      <w:i/>
      <w:iCs/>
      <w:color w:val="auto"/>
      <w:spacing w:val="1"/>
      <w:lang w:eastAsia="en-US"/>
    </w:rPr>
  </w:style>
  <w:style w:type="paragraph" w:customStyle="1" w:styleId="Bodytext1">
    <w:name w:val="Body text1"/>
    <w:basedOn w:val="Normal"/>
    <w:link w:val="Bodytext"/>
    <w:pPr>
      <w:shd w:val="clear" w:color="auto" w:fill="FFFFFF"/>
      <w:spacing w:after="480" w:line="240" w:lineRule="atLeast"/>
      <w:jc w:val="both"/>
    </w:pPr>
    <w:rPr>
      <w:rFonts w:ascii="Times New Roman" w:hAnsi="Times New Roman" w:cs="Times New Roman"/>
      <w:color w:val="auto"/>
      <w:spacing w:val="2"/>
      <w:lang w:eastAsia="en-US"/>
    </w:rPr>
  </w:style>
  <w:style w:type="paragraph" w:customStyle="1" w:styleId="Headerorfooter30">
    <w:name w:val="Header or footer (3)"/>
    <w:basedOn w:val="Normal"/>
    <w:link w:val="Headerorfooter3"/>
    <w:pPr>
      <w:shd w:val="clear" w:color="auto" w:fill="FFFFFF"/>
      <w:spacing w:line="240" w:lineRule="atLeast"/>
    </w:pPr>
    <w:rPr>
      <w:rFonts w:ascii="Times New Roman" w:hAnsi="Times New Roman" w:cs="Times New Roman"/>
      <w:color w:val="auto"/>
      <w:spacing w:val="3"/>
      <w:sz w:val="23"/>
      <w:szCs w:val="23"/>
      <w:lang w:eastAsia="en-US"/>
    </w:rPr>
  </w:style>
  <w:style w:type="paragraph" w:customStyle="1" w:styleId="Headerorfooter1">
    <w:name w:val="Header or footer1"/>
    <w:basedOn w:val="Normal"/>
    <w:link w:val="Headerorfooter"/>
    <w:pPr>
      <w:shd w:val="clear" w:color="auto" w:fill="FFFFFF"/>
      <w:spacing w:line="299" w:lineRule="exact"/>
      <w:jc w:val="both"/>
    </w:pPr>
    <w:rPr>
      <w:rFonts w:ascii="Times New Roman" w:hAnsi="Times New Roman" w:cs="Times New Roman"/>
      <w:b/>
      <w:bCs/>
      <w:color w:val="auto"/>
      <w:spacing w:val="5"/>
      <w:lang w:eastAsia="en-US"/>
    </w:rPr>
  </w:style>
  <w:style w:type="paragraph" w:customStyle="1" w:styleId="Heading60">
    <w:name w:val="Heading #6"/>
    <w:basedOn w:val="Normal"/>
    <w:link w:val="Heading6"/>
    <w:pPr>
      <w:shd w:val="clear" w:color="auto" w:fill="FFFFFF"/>
      <w:spacing w:before="480" w:after="300" w:line="320" w:lineRule="exact"/>
      <w:outlineLvl w:val="5"/>
    </w:pPr>
    <w:rPr>
      <w:rFonts w:ascii="Times New Roman" w:hAnsi="Times New Roman" w:cs="Times New Roman"/>
      <w:b/>
      <w:bCs/>
      <w:color w:val="auto"/>
      <w:spacing w:val="4"/>
      <w:lang w:eastAsia="en-US"/>
    </w:rPr>
  </w:style>
  <w:style w:type="paragraph" w:customStyle="1" w:styleId="Bodytext40">
    <w:name w:val="Body text (4)"/>
    <w:basedOn w:val="Normal"/>
    <w:link w:val="Bodytext4"/>
    <w:pPr>
      <w:shd w:val="clear" w:color="auto" w:fill="FFFFFF"/>
      <w:spacing w:line="252" w:lineRule="exact"/>
      <w:jc w:val="both"/>
    </w:pPr>
    <w:rPr>
      <w:rFonts w:ascii="Times New Roman" w:hAnsi="Times New Roman" w:cs="Times New Roman"/>
      <w:color w:val="auto"/>
      <w:spacing w:val="10"/>
      <w:sz w:val="20"/>
      <w:szCs w:val="20"/>
      <w:lang w:eastAsia="en-US"/>
    </w:rPr>
  </w:style>
  <w:style w:type="paragraph" w:customStyle="1" w:styleId="Bodytext50">
    <w:name w:val="Body text (5)"/>
    <w:basedOn w:val="Normal"/>
    <w:link w:val="Bodytext5"/>
    <w:pPr>
      <w:shd w:val="clear" w:color="auto" w:fill="FFFFFF"/>
      <w:spacing w:line="252" w:lineRule="exact"/>
      <w:jc w:val="both"/>
    </w:pPr>
    <w:rPr>
      <w:rFonts w:ascii="Times New Roman" w:hAnsi="Times New Roman" w:cs="Times New Roman"/>
      <w:i/>
      <w:iCs/>
      <w:color w:val="auto"/>
      <w:spacing w:val="4"/>
      <w:lang w:eastAsia="en-US"/>
    </w:rPr>
  </w:style>
  <w:style w:type="paragraph" w:customStyle="1" w:styleId="Tableofcontents20">
    <w:name w:val="Table of contents (2)"/>
    <w:basedOn w:val="Normal"/>
    <w:link w:val="Tableofcontents2"/>
    <w:pPr>
      <w:shd w:val="clear" w:color="auto" w:fill="FFFFFF"/>
      <w:spacing w:line="240" w:lineRule="atLeast"/>
      <w:jc w:val="both"/>
    </w:pPr>
    <w:rPr>
      <w:rFonts w:ascii="Times New Roman" w:hAnsi="Times New Roman" w:cs="Times New Roman"/>
      <w:color w:val="auto"/>
      <w:spacing w:val="36"/>
      <w:sz w:val="10"/>
      <w:szCs w:val="10"/>
      <w:lang w:eastAsia="en-US"/>
    </w:rPr>
  </w:style>
  <w:style w:type="paragraph" w:customStyle="1" w:styleId="Tableofcontents30">
    <w:name w:val="Table of contents (3)"/>
    <w:basedOn w:val="Normal"/>
    <w:link w:val="Tableofcontents3"/>
    <w:pPr>
      <w:shd w:val="clear" w:color="auto" w:fill="FFFFFF"/>
      <w:spacing w:line="240" w:lineRule="atLeast"/>
    </w:pPr>
    <w:rPr>
      <w:rFonts w:ascii="Times New Roman" w:hAnsi="Times New Roman" w:cs="Times New Roman"/>
      <w:b/>
      <w:bCs/>
      <w:color w:val="auto"/>
      <w:spacing w:val="4"/>
      <w:lang w:eastAsia="en-US"/>
    </w:rPr>
  </w:style>
  <w:style w:type="paragraph" w:customStyle="1" w:styleId="Tableofcontents40">
    <w:name w:val="Table of contents (4)"/>
    <w:basedOn w:val="Normal"/>
    <w:link w:val="Tableofcontents4"/>
    <w:pPr>
      <w:shd w:val="clear" w:color="auto" w:fill="FFFFFF"/>
      <w:spacing w:after="480" w:line="240" w:lineRule="atLeast"/>
      <w:jc w:val="both"/>
    </w:pPr>
    <w:rPr>
      <w:rFonts w:ascii="Times New Roman" w:hAnsi="Times New Roman" w:cs="Times New Roman"/>
      <w:i/>
      <w:iCs/>
      <w:color w:val="auto"/>
      <w:spacing w:val="-3"/>
      <w:sz w:val="8"/>
      <w:szCs w:val="8"/>
      <w:lang w:eastAsia="en-US"/>
    </w:rPr>
  </w:style>
  <w:style w:type="paragraph" w:customStyle="1" w:styleId="Tableofcontents0">
    <w:name w:val="Table of contents"/>
    <w:basedOn w:val="Normal"/>
    <w:link w:val="Tableofcontents"/>
    <w:pPr>
      <w:shd w:val="clear" w:color="auto" w:fill="FFFFFF"/>
      <w:spacing w:before="480" w:after="480" w:line="240" w:lineRule="atLeast"/>
    </w:pPr>
    <w:rPr>
      <w:rFonts w:ascii="Times New Roman" w:hAnsi="Times New Roman" w:cs="Times New Roman"/>
      <w:color w:val="auto"/>
      <w:spacing w:val="2"/>
      <w:lang w:eastAsia="en-US"/>
    </w:rPr>
  </w:style>
  <w:style w:type="paragraph" w:customStyle="1" w:styleId="Bodytext60">
    <w:name w:val="Body text (6)"/>
    <w:basedOn w:val="Normal"/>
    <w:link w:val="Bodytext6"/>
    <w:pPr>
      <w:shd w:val="clear" w:color="auto" w:fill="FFFFFF"/>
      <w:spacing w:before="240" w:line="248" w:lineRule="exact"/>
      <w:jc w:val="both"/>
    </w:pPr>
    <w:rPr>
      <w:rFonts w:ascii="Times New Roman" w:hAnsi="Times New Roman" w:cs="Times New Roman"/>
      <w:b/>
      <w:bCs/>
      <w:color w:val="auto"/>
      <w:spacing w:val="2"/>
      <w:sz w:val="26"/>
      <w:szCs w:val="26"/>
      <w:lang w:eastAsia="en-US"/>
    </w:rPr>
  </w:style>
  <w:style w:type="paragraph" w:customStyle="1" w:styleId="Heading40">
    <w:name w:val="Heading #4"/>
    <w:basedOn w:val="Normal"/>
    <w:link w:val="Heading4"/>
    <w:pPr>
      <w:shd w:val="clear" w:color="auto" w:fill="FFFFFF"/>
      <w:spacing w:before="180" w:line="248" w:lineRule="exact"/>
      <w:jc w:val="both"/>
      <w:outlineLvl w:val="3"/>
    </w:pPr>
    <w:rPr>
      <w:rFonts w:ascii="Times New Roman" w:hAnsi="Times New Roman" w:cs="Times New Roman"/>
      <w:b/>
      <w:bCs/>
      <w:color w:val="auto"/>
      <w:spacing w:val="4"/>
      <w:lang w:eastAsia="en-US"/>
    </w:rPr>
  </w:style>
  <w:style w:type="paragraph" w:customStyle="1" w:styleId="Heading50">
    <w:name w:val="Heading #5"/>
    <w:basedOn w:val="Normal"/>
    <w:link w:val="Heading5"/>
    <w:pPr>
      <w:shd w:val="clear" w:color="auto" w:fill="FFFFFF"/>
      <w:spacing w:before="300" w:line="317" w:lineRule="exact"/>
      <w:outlineLvl w:val="4"/>
    </w:pPr>
    <w:rPr>
      <w:rFonts w:ascii="Times New Roman" w:hAnsi="Times New Roman" w:cs="Times New Roman"/>
      <w:b/>
      <w:bCs/>
      <w:color w:val="auto"/>
      <w:spacing w:val="4"/>
      <w:lang w:eastAsia="en-US"/>
    </w:rPr>
  </w:style>
  <w:style w:type="paragraph" w:customStyle="1" w:styleId="Heading10">
    <w:name w:val="Heading #1"/>
    <w:basedOn w:val="Normal"/>
    <w:link w:val="Heading1"/>
    <w:pPr>
      <w:shd w:val="clear" w:color="auto" w:fill="FFFFFF"/>
      <w:spacing w:before="600" w:line="248" w:lineRule="exact"/>
      <w:jc w:val="both"/>
      <w:outlineLvl w:val="0"/>
    </w:pPr>
    <w:rPr>
      <w:rFonts w:ascii="Times New Roman" w:hAnsi="Times New Roman" w:cs="Times New Roman"/>
      <w:b/>
      <w:bCs/>
      <w:color w:val="auto"/>
      <w:spacing w:val="2"/>
      <w:sz w:val="26"/>
      <w:szCs w:val="26"/>
      <w:lang w:eastAsia="en-US"/>
    </w:rPr>
  </w:style>
  <w:style w:type="paragraph" w:customStyle="1" w:styleId="Headerorfooter40">
    <w:name w:val="Header or footer (4)"/>
    <w:basedOn w:val="Normal"/>
    <w:link w:val="Headerorfooter4"/>
    <w:pPr>
      <w:shd w:val="clear" w:color="auto" w:fill="FFFFFF"/>
      <w:spacing w:before="60" w:line="240" w:lineRule="atLeast"/>
      <w:jc w:val="both"/>
    </w:pPr>
    <w:rPr>
      <w:rFonts w:ascii="Times New Roman" w:hAnsi="Times New Roman" w:cs="Times New Roman"/>
      <w:i/>
      <w:iCs/>
      <w:color w:val="auto"/>
      <w:spacing w:val="-1"/>
      <w:lang w:eastAsia="en-US"/>
    </w:rPr>
  </w:style>
  <w:style w:type="paragraph" w:customStyle="1" w:styleId="Tablecaption0">
    <w:name w:val="Table caption"/>
    <w:basedOn w:val="Normal"/>
    <w:link w:val="Tablecaption"/>
    <w:pPr>
      <w:shd w:val="clear" w:color="auto" w:fill="FFFFFF"/>
      <w:spacing w:line="389" w:lineRule="exact"/>
      <w:jc w:val="both"/>
    </w:pPr>
    <w:rPr>
      <w:rFonts w:ascii="Times New Roman" w:hAnsi="Times New Roman" w:cs="Times New Roman"/>
      <w:color w:val="auto"/>
      <w:spacing w:val="2"/>
      <w:lang w:eastAsia="en-US"/>
    </w:rPr>
  </w:style>
  <w:style w:type="paragraph" w:customStyle="1" w:styleId="Bodytext70">
    <w:name w:val="Body text (7)"/>
    <w:basedOn w:val="Normal"/>
    <w:link w:val="Bodytext7"/>
    <w:pPr>
      <w:shd w:val="clear" w:color="auto" w:fill="FFFFFF"/>
      <w:spacing w:line="252" w:lineRule="exact"/>
      <w:jc w:val="both"/>
    </w:pPr>
    <w:rPr>
      <w:rFonts w:ascii="Times New Roman" w:hAnsi="Times New Roman" w:cs="Times New Roman"/>
      <w:i/>
      <w:iCs/>
      <w:color w:val="auto"/>
      <w:spacing w:val="5"/>
      <w:sz w:val="20"/>
      <w:szCs w:val="20"/>
      <w:lang w:eastAsia="en-US"/>
    </w:rPr>
  </w:style>
  <w:style w:type="paragraph" w:customStyle="1" w:styleId="Heading30">
    <w:name w:val="Heading #3"/>
    <w:basedOn w:val="Normal"/>
    <w:link w:val="Heading3"/>
    <w:pPr>
      <w:shd w:val="clear" w:color="auto" w:fill="FFFFFF"/>
      <w:spacing w:before="120" w:after="420" w:line="240" w:lineRule="atLeast"/>
      <w:jc w:val="both"/>
      <w:outlineLvl w:val="2"/>
    </w:pPr>
    <w:rPr>
      <w:rFonts w:ascii="Times New Roman" w:hAnsi="Times New Roman" w:cs="Times New Roman"/>
      <w:color w:val="auto"/>
      <w:spacing w:val="2"/>
      <w:lang w:eastAsia="en-US"/>
    </w:rPr>
  </w:style>
  <w:style w:type="paragraph" w:customStyle="1" w:styleId="Bodytext80">
    <w:name w:val="Body text (8)"/>
    <w:basedOn w:val="Normal"/>
    <w:link w:val="Bodytext8"/>
    <w:pPr>
      <w:shd w:val="clear" w:color="auto" w:fill="FFFFFF"/>
      <w:spacing w:before="300" w:line="240" w:lineRule="atLeast"/>
      <w:jc w:val="both"/>
    </w:pPr>
    <w:rPr>
      <w:rFonts w:ascii="Times New Roman" w:hAnsi="Times New Roman" w:cs="Times New Roman"/>
      <w:b/>
      <w:bCs/>
      <w:color w:val="auto"/>
      <w:spacing w:val="2"/>
      <w:lang w:eastAsia="en-US"/>
    </w:rPr>
  </w:style>
  <w:style w:type="paragraph" w:customStyle="1" w:styleId="Heading620">
    <w:name w:val="Heading #6 (2)"/>
    <w:basedOn w:val="Normal"/>
    <w:link w:val="Heading62"/>
    <w:pPr>
      <w:shd w:val="clear" w:color="auto" w:fill="FFFFFF"/>
      <w:spacing w:before="120" w:after="120" w:line="240" w:lineRule="atLeast"/>
      <w:jc w:val="both"/>
      <w:outlineLvl w:val="5"/>
    </w:pPr>
    <w:rPr>
      <w:rFonts w:ascii="Times New Roman" w:hAnsi="Times New Roman" w:cs="Times New Roman"/>
      <w:b/>
      <w:bCs/>
      <w:color w:val="auto"/>
      <w:spacing w:val="2"/>
      <w:lang w:eastAsia="en-US"/>
    </w:rPr>
  </w:style>
  <w:style w:type="paragraph" w:customStyle="1" w:styleId="Heading320">
    <w:name w:val="Heading #3 (2)"/>
    <w:basedOn w:val="Normal"/>
    <w:link w:val="Heading32"/>
    <w:pPr>
      <w:shd w:val="clear" w:color="auto" w:fill="FFFFFF"/>
      <w:spacing w:line="428" w:lineRule="exact"/>
      <w:jc w:val="both"/>
      <w:outlineLvl w:val="2"/>
    </w:pPr>
    <w:rPr>
      <w:rFonts w:ascii="Times New Roman" w:hAnsi="Times New Roman" w:cs="Times New Roman"/>
      <w:color w:val="auto"/>
      <w:spacing w:val="8"/>
      <w:sz w:val="20"/>
      <w:szCs w:val="20"/>
      <w:lang w:eastAsia="en-US"/>
    </w:rPr>
  </w:style>
  <w:style w:type="paragraph" w:customStyle="1" w:styleId="Tablecaption20">
    <w:name w:val="Table caption (2)"/>
    <w:basedOn w:val="Normal"/>
    <w:link w:val="Tablecaption2"/>
    <w:pPr>
      <w:shd w:val="clear" w:color="auto" w:fill="FFFFFF"/>
      <w:spacing w:line="240" w:lineRule="atLeast"/>
      <w:jc w:val="both"/>
    </w:pPr>
    <w:rPr>
      <w:rFonts w:ascii="Times New Roman" w:hAnsi="Times New Roman" w:cs="Times New Roman"/>
      <w:b/>
      <w:bCs/>
      <w:color w:val="auto"/>
      <w:spacing w:val="4"/>
      <w:lang w:eastAsia="en-US"/>
    </w:rPr>
  </w:style>
  <w:style w:type="paragraph" w:customStyle="1" w:styleId="Headerorfooter50">
    <w:name w:val="Header or footer (5)"/>
    <w:basedOn w:val="Normal"/>
    <w:link w:val="Headerorfooter5"/>
    <w:pPr>
      <w:shd w:val="clear" w:color="auto" w:fill="FFFFFF"/>
      <w:spacing w:line="240" w:lineRule="atLeast"/>
    </w:pPr>
    <w:rPr>
      <w:rFonts w:ascii="Times New Roman" w:hAnsi="Times New Roman" w:cs="Times New Roman"/>
      <w:color w:val="auto"/>
      <w:spacing w:val="3"/>
      <w:lang w:eastAsia="en-US"/>
    </w:rPr>
  </w:style>
  <w:style w:type="paragraph" w:customStyle="1" w:styleId="Tableofcontents50">
    <w:name w:val="Table of contents (5)"/>
    <w:basedOn w:val="Normal"/>
    <w:link w:val="Tableofcontents5"/>
    <w:pPr>
      <w:shd w:val="clear" w:color="auto" w:fill="FFFFFF"/>
      <w:spacing w:line="252" w:lineRule="exact"/>
      <w:jc w:val="both"/>
    </w:pPr>
    <w:rPr>
      <w:rFonts w:ascii="Times New Roman" w:hAnsi="Times New Roman" w:cs="Times New Roman"/>
      <w:color w:val="auto"/>
      <w:spacing w:val="10"/>
      <w:sz w:val="20"/>
      <w:szCs w:val="20"/>
      <w:lang w:eastAsia="en-US"/>
    </w:rPr>
  </w:style>
  <w:style w:type="paragraph" w:customStyle="1" w:styleId="Heading630">
    <w:name w:val="Heading #6 (3)"/>
    <w:basedOn w:val="Normal"/>
    <w:link w:val="Heading63"/>
    <w:pPr>
      <w:shd w:val="clear" w:color="auto" w:fill="FFFFFF"/>
      <w:spacing w:after="120" w:line="240" w:lineRule="atLeast"/>
      <w:ind w:firstLine="660"/>
      <w:jc w:val="both"/>
      <w:outlineLvl w:val="5"/>
    </w:pPr>
    <w:rPr>
      <w:rFonts w:ascii="Times New Roman" w:hAnsi="Times New Roman" w:cs="Times New Roman"/>
      <w:color w:val="auto"/>
      <w:spacing w:val="2"/>
      <w:lang w:eastAsia="en-US"/>
    </w:rPr>
  </w:style>
  <w:style w:type="paragraph" w:customStyle="1" w:styleId="Heading20">
    <w:name w:val="Heading #2"/>
    <w:basedOn w:val="Normal"/>
    <w:link w:val="Heading2"/>
    <w:pPr>
      <w:shd w:val="clear" w:color="auto" w:fill="FFFFFF"/>
      <w:spacing w:line="320" w:lineRule="exact"/>
      <w:jc w:val="both"/>
      <w:outlineLvl w:val="1"/>
    </w:pPr>
    <w:rPr>
      <w:rFonts w:ascii="Times New Roman" w:hAnsi="Times New Roman" w:cs="Times New Roman"/>
      <w:color w:val="auto"/>
      <w:spacing w:val="5"/>
      <w:sz w:val="20"/>
      <w:szCs w:val="20"/>
      <w:lang w:eastAsia="en-US"/>
    </w:rPr>
  </w:style>
  <w:style w:type="paragraph" w:customStyle="1" w:styleId="Bodytext90">
    <w:name w:val="Body text (9)"/>
    <w:basedOn w:val="Normal"/>
    <w:link w:val="Bodytext9"/>
    <w:pPr>
      <w:shd w:val="clear" w:color="auto" w:fill="FFFFFF"/>
      <w:spacing w:before="60" w:after="60" w:line="240" w:lineRule="atLeast"/>
      <w:jc w:val="both"/>
    </w:pPr>
    <w:rPr>
      <w:rFonts w:ascii="Times New Roman" w:hAnsi="Times New Roman" w:cs="Times New Roman"/>
      <w:color w:val="auto"/>
      <w:spacing w:val="12"/>
      <w:sz w:val="20"/>
      <w:szCs w:val="20"/>
      <w:lang w:eastAsia="en-US"/>
    </w:rPr>
  </w:style>
  <w:style w:type="paragraph" w:customStyle="1" w:styleId="Bodytext100">
    <w:name w:val="Body text (10)"/>
    <w:basedOn w:val="Normal"/>
    <w:link w:val="Bodytext10"/>
    <w:pPr>
      <w:shd w:val="clear" w:color="auto" w:fill="FFFFFF"/>
      <w:spacing w:line="252" w:lineRule="exact"/>
      <w:jc w:val="both"/>
    </w:pPr>
    <w:rPr>
      <w:rFonts w:ascii="Times New Roman" w:hAnsi="Times New Roman" w:cs="Times New Roman"/>
      <w:color w:val="auto"/>
      <w:spacing w:val="24"/>
      <w:sz w:val="20"/>
      <w:szCs w:val="20"/>
      <w:lang w:eastAsia="en-US"/>
    </w:rPr>
  </w:style>
  <w:style w:type="paragraph" w:customStyle="1" w:styleId="Bodytext110">
    <w:name w:val="Body text (11)"/>
    <w:basedOn w:val="Normal"/>
    <w:link w:val="Bodytext11"/>
    <w:pPr>
      <w:shd w:val="clear" w:color="auto" w:fill="FFFFFF"/>
      <w:spacing w:after="1020" w:line="436" w:lineRule="exact"/>
      <w:jc w:val="both"/>
    </w:pPr>
    <w:rPr>
      <w:rFonts w:ascii="Times New Roman" w:hAnsi="Times New Roman" w:cs="Times New Roman"/>
      <w:color w:val="auto"/>
      <w:spacing w:val="1"/>
      <w:sz w:val="25"/>
      <w:szCs w:val="25"/>
      <w:lang w:eastAsia="en-US"/>
    </w:rPr>
  </w:style>
  <w:style w:type="paragraph" w:customStyle="1" w:styleId="Bodytext120">
    <w:name w:val="Body text (12)"/>
    <w:basedOn w:val="Normal"/>
    <w:link w:val="Bodytext12"/>
    <w:pPr>
      <w:shd w:val="clear" w:color="auto" w:fill="FFFFFF"/>
      <w:spacing w:after="840" w:line="240" w:lineRule="atLeast"/>
      <w:jc w:val="both"/>
    </w:pPr>
    <w:rPr>
      <w:rFonts w:ascii="Times New Roman" w:hAnsi="Times New Roman" w:cs="Times New Roman"/>
      <w:i/>
      <w:iCs/>
      <w:color w:val="auto"/>
      <w:spacing w:val="3"/>
      <w:lang w:eastAsia="en-US"/>
    </w:rPr>
  </w:style>
  <w:style w:type="paragraph" w:customStyle="1" w:styleId="Heading91">
    <w:name w:val="Heading #91"/>
    <w:basedOn w:val="Normal"/>
    <w:link w:val="Heading9"/>
    <w:pPr>
      <w:shd w:val="clear" w:color="auto" w:fill="FFFFFF"/>
      <w:spacing w:before="780" w:after="300" w:line="317" w:lineRule="exact"/>
      <w:jc w:val="center"/>
      <w:outlineLvl w:val="8"/>
    </w:pPr>
    <w:rPr>
      <w:rFonts w:ascii="Times New Roman" w:hAnsi="Times New Roman" w:cs="Times New Roman"/>
      <w:b/>
      <w:bCs/>
      <w:color w:val="auto"/>
      <w:spacing w:val="6"/>
      <w:lang w:eastAsia="en-US"/>
    </w:rPr>
  </w:style>
  <w:style w:type="paragraph" w:customStyle="1" w:styleId="Heading80">
    <w:name w:val="Heading #8"/>
    <w:basedOn w:val="Normal"/>
    <w:link w:val="Heading8"/>
    <w:pPr>
      <w:shd w:val="clear" w:color="auto" w:fill="FFFFFF"/>
      <w:spacing w:before="600" w:after="420" w:line="320" w:lineRule="exact"/>
      <w:jc w:val="center"/>
      <w:outlineLvl w:val="7"/>
    </w:pPr>
    <w:rPr>
      <w:rFonts w:ascii="Times New Roman" w:hAnsi="Times New Roman" w:cs="Times New Roman"/>
      <w:b/>
      <w:bCs/>
      <w:color w:val="auto"/>
      <w:spacing w:val="6"/>
      <w:lang w:eastAsia="en-US"/>
    </w:rPr>
  </w:style>
  <w:style w:type="paragraph" w:customStyle="1" w:styleId="Heading70">
    <w:name w:val="Heading #7"/>
    <w:basedOn w:val="Normal"/>
    <w:link w:val="Heading7"/>
    <w:pPr>
      <w:shd w:val="clear" w:color="auto" w:fill="FFFFFF"/>
      <w:spacing w:before="1200" w:after="180" w:line="240" w:lineRule="atLeast"/>
      <w:jc w:val="both"/>
      <w:outlineLvl w:val="6"/>
    </w:pPr>
    <w:rPr>
      <w:rFonts w:ascii="Times New Roman" w:hAnsi="Times New Roman" w:cs="Times New Roman"/>
      <w:color w:val="auto"/>
      <w:spacing w:val="4"/>
      <w:lang w:eastAsia="en-US"/>
    </w:rPr>
  </w:style>
  <w:style w:type="paragraph" w:customStyle="1" w:styleId="Bodytext140">
    <w:name w:val="Body text (14)"/>
    <w:basedOn w:val="Normal"/>
    <w:link w:val="Bodytext14"/>
    <w:pPr>
      <w:shd w:val="clear" w:color="auto" w:fill="FFFFFF"/>
      <w:spacing w:line="439" w:lineRule="exact"/>
      <w:jc w:val="both"/>
    </w:pPr>
    <w:rPr>
      <w:rFonts w:ascii="Times New Roman" w:hAnsi="Times New Roman" w:cs="Times New Roman"/>
      <w:color w:val="auto"/>
      <w:sz w:val="20"/>
      <w:szCs w:val="20"/>
      <w:lang w:eastAsia="en-US"/>
    </w:rPr>
  </w:style>
  <w:style w:type="paragraph" w:customStyle="1" w:styleId="Bodytext150">
    <w:name w:val="Body text (15)"/>
    <w:basedOn w:val="Normal"/>
    <w:link w:val="Bodytext15"/>
    <w:pPr>
      <w:shd w:val="clear" w:color="auto" w:fill="FFFFFF"/>
      <w:spacing w:line="439" w:lineRule="exact"/>
      <w:jc w:val="both"/>
    </w:pPr>
    <w:rPr>
      <w:rFonts w:ascii="Times New Roman" w:hAnsi="Times New Roman" w:cs="Times New Roman"/>
      <w:color w:val="auto"/>
      <w:sz w:val="8"/>
      <w:szCs w:val="8"/>
      <w:lang w:eastAsia="en-US"/>
    </w:rPr>
  </w:style>
  <w:style w:type="paragraph" w:customStyle="1" w:styleId="Tableofcontents60">
    <w:name w:val="Table of contents (6)"/>
    <w:basedOn w:val="Normal"/>
    <w:link w:val="Tableofcontents6"/>
    <w:pPr>
      <w:shd w:val="clear" w:color="auto" w:fill="FFFFFF"/>
      <w:spacing w:before="420" w:after="60" w:line="240" w:lineRule="atLeast"/>
      <w:jc w:val="both"/>
    </w:pPr>
    <w:rPr>
      <w:rFonts w:ascii="Times New Roman" w:hAnsi="Times New Roman" w:cs="Times New Roman"/>
      <w:b/>
      <w:bCs/>
      <w:color w:val="auto"/>
      <w:spacing w:val="3"/>
      <w:lang w:eastAsia="en-US"/>
    </w:rPr>
  </w:style>
  <w:style w:type="paragraph" w:customStyle="1" w:styleId="Tableofcontents70">
    <w:name w:val="Table of contents (7)"/>
    <w:basedOn w:val="Normal"/>
    <w:link w:val="Tableofcontents7"/>
    <w:pPr>
      <w:shd w:val="clear" w:color="auto" w:fill="FFFFFF"/>
      <w:spacing w:line="252" w:lineRule="exact"/>
      <w:jc w:val="both"/>
    </w:pPr>
    <w:rPr>
      <w:rFonts w:ascii="Times New Roman" w:hAnsi="Times New Roman" w:cs="Times New Roman"/>
      <w:color w:val="auto"/>
      <w:spacing w:val="12"/>
      <w:sz w:val="20"/>
      <w:szCs w:val="20"/>
      <w:lang w:eastAsia="en-US"/>
    </w:rPr>
  </w:style>
  <w:style w:type="paragraph" w:customStyle="1" w:styleId="Bodytext160">
    <w:name w:val="Body text (16)"/>
    <w:basedOn w:val="Normal"/>
    <w:link w:val="Bodytext16"/>
    <w:pPr>
      <w:shd w:val="clear" w:color="auto" w:fill="FFFFFF"/>
      <w:spacing w:line="439" w:lineRule="exact"/>
      <w:jc w:val="both"/>
    </w:pPr>
    <w:rPr>
      <w:rFonts w:ascii="Times New Roman" w:hAnsi="Times New Roman" w:cs="Times New Roman"/>
      <w:color w:val="auto"/>
      <w:sz w:val="20"/>
      <w:szCs w:val="20"/>
      <w:lang w:eastAsia="en-US"/>
    </w:rPr>
  </w:style>
  <w:style w:type="paragraph" w:customStyle="1" w:styleId="Bodytext170">
    <w:name w:val="Body text (17)"/>
    <w:basedOn w:val="Normal"/>
    <w:link w:val="Bodytext17"/>
    <w:pPr>
      <w:shd w:val="clear" w:color="auto" w:fill="FFFFFF"/>
      <w:spacing w:line="439" w:lineRule="exact"/>
      <w:jc w:val="both"/>
    </w:pPr>
    <w:rPr>
      <w:rFonts w:ascii="Times New Roman" w:hAnsi="Times New Roman" w:cs="Times New Roman"/>
      <w:color w:val="auto"/>
      <w:sz w:val="8"/>
      <w:szCs w:val="8"/>
      <w:lang w:eastAsia="en-US"/>
    </w:rPr>
  </w:style>
  <w:style w:type="paragraph" w:customStyle="1" w:styleId="Bodytext180">
    <w:name w:val="Body text (18)"/>
    <w:basedOn w:val="Normal"/>
    <w:link w:val="Bodytext18"/>
    <w:pPr>
      <w:shd w:val="clear" w:color="auto" w:fill="FFFFFF"/>
      <w:spacing w:line="439" w:lineRule="exact"/>
      <w:ind w:firstLine="740"/>
      <w:jc w:val="both"/>
    </w:pPr>
    <w:rPr>
      <w:rFonts w:ascii="Times New Roman" w:hAnsi="Times New Roman" w:cs="Times New Roman"/>
      <w:color w:val="auto"/>
      <w:sz w:val="20"/>
      <w:szCs w:val="20"/>
      <w:lang w:eastAsia="en-US"/>
    </w:rPr>
  </w:style>
  <w:style w:type="paragraph" w:customStyle="1" w:styleId="Bodytext190">
    <w:name w:val="Body text (19)"/>
    <w:basedOn w:val="Normal"/>
    <w:link w:val="Bodytext19"/>
    <w:pPr>
      <w:shd w:val="clear" w:color="auto" w:fill="FFFFFF"/>
      <w:spacing w:line="439" w:lineRule="exact"/>
      <w:jc w:val="both"/>
    </w:pPr>
    <w:rPr>
      <w:rFonts w:ascii="Times New Roman" w:hAnsi="Times New Roman" w:cs="Times New Roman"/>
      <w:color w:val="auto"/>
      <w:sz w:val="8"/>
      <w:szCs w:val="8"/>
      <w:lang w:eastAsia="en-US"/>
    </w:rPr>
  </w:style>
  <w:style w:type="paragraph" w:customStyle="1" w:styleId="Bodytext201">
    <w:name w:val="Body text (20)"/>
    <w:basedOn w:val="Normal"/>
    <w:link w:val="Bodytext200"/>
    <w:pPr>
      <w:shd w:val="clear" w:color="auto" w:fill="FFFFFF"/>
      <w:spacing w:line="252" w:lineRule="exact"/>
      <w:jc w:val="both"/>
    </w:pPr>
    <w:rPr>
      <w:rFonts w:ascii="Times New Roman" w:hAnsi="Times New Roman" w:cs="Times New Roman"/>
      <w:color w:val="auto"/>
      <w:spacing w:val="10"/>
      <w:sz w:val="18"/>
      <w:szCs w:val="18"/>
      <w:lang w:eastAsia="en-US"/>
    </w:rPr>
  </w:style>
  <w:style w:type="paragraph" w:customStyle="1" w:styleId="Tableofcontents80">
    <w:name w:val="Table of contents (8)"/>
    <w:basedOn w:val="Normal"/>
    <w:link w:val="Tableofcontents8"/>
    <w:pPr>
      <w:shd w:val="clear" w:color="auto" w:fill="FFFFFF"/>
      <w:spacing w:line="240" w:lineRule="atLeast"/>
      <w:jc w:val="both"/>
    </w:pPr>
    <w:rPr>
      <w:rFonts w:ascii="Times New Roman" w:hAnsi="Times New Roman" w:cs="Times New Roman"/>
      <w:i/>
      <w:iCs/>
      <w:color w:val="auto"/>
      <w:spacing w:val="-11"/>
      <w:sz w:val="10"/>
      <w:szCs w:val="10"/>
      <w:lang w:eastAsia="en-US"/>
    </w:rPr>
  </w:style>
  <w:style w:type="paragraph" w:customStyle="1" w:styleId="Bodytext211">
    <w:name w:val="Body text (21)"/>
    <w:basedOn w:val="Normal"/>
    <w:link w:val="Bodytext210"/>
    <w:pPr>
      <w:shd w:val="clear" w:color="auto" w:fill="FFFFFF"/>
      <w:spacing w:line="439" w:lineRule="exact"/>
      <w:jc w:val="both"/>
    </w:pPr>
    <w:rPr>
      <w:rFonts w:ascii="Times New Roman" w:hAnsi="Times New Roman" w:cs="Times New Roman"/>
      <w:color w:val="auto"/>
      <w:sz w:val="20"/>
      <w:szCs w:val="20"/>
      <w:lang w:eastAsia="en-US"/>
    </w:rPr>
  </w:style>
  <w:style w:type="paragraph" w:customStyle="1" w:styleId="Bodytext220">
    <w:name w:val="Body text (22)"/>
    <w:basedOn w:val="Normal"/>
    <w:link w:val="Bodytext22"/>
    <w:pPr>
      <w:shd w:val="clear" w:color="auto" w:fill="FFFFFF"/>
      <w:spacing w:line="439" w:lineRule="exact"/>
      <w:jc w:val="both"/>
    </w:pPr>
    <w:rPr>
      <w:rFonts w:ascii="Times New Roman" w:hAnsi="Times New Roman" w:cs="Times New Roman"/>
      <w:color w:val="auto"/>
      <w:sz w:val="8"/>
      <w:szCs w:val="8"/>
      <w:lang w:eastAsia="en-US"/>
    </w:rPr>
  </w:style>
  <w:style w:type="paragraph" w:customStyle="1" w:styleId="Bodytext230">
    <w:name w:val="Body text (23)"/>
    <w:basedOn w:val="Normal"/>
    <w:link w:val="Bodytext23"/>
    <w:pPr>
      <w:shd w:val="clear" w:color="auto" w:fill="FFFFFF"/>
      <w:spacing w:before="60" w:after="600" w:line="240" w:lineRule="atLeast"/>
      <w:jc w:val="both"/>
    </w:pPr>
    <w:rPr>
      <w:rFonts w:ascii="Times New Roman" w:hAnsi="Times New Roman" w:cs="Times New Roman"/>
      <w:color w:val="auto"/>
      <w:spacing w:val="4"/>
      <w:lang w:eastAsia="en-US"/>
    </w:rPr>
  </w:style>
  <w:style w:type="paragraph" w:customStyle="1" w:styleId="Bodytext240">
    <w:name w:val="Body text (24)"/>
    <w:basedOn w:val="Normal"/>
    <w:link w:val="Bodytext24"/>
    <w:pPr>
      <w:shd w:val="clear" w:color="auto" w:fill="FFFFFF"/>
      <w:spacing w:line="382" w:lineRule="exact"/>
      <w:jc w:val="both"/>
    </w:pPr>
    <w:rPr>
      <w:rFonts w:ascii="Times New Roman" w:hAnsi="Times New Roman" w:cs="Times New Roman"/>
      <w:color w:val="auto"/>
      <w:spacing w:val="-1"/>
      <w:sz w:val="25"/>
      <w:szCs w:val="25"/>
      <w:lang w:eastAsia="en-US"/>
    </w:rPr>
  </w:style>
  <w:style w:type="paragraph" w:customStyle="1" w:styleId="Bodytext250">
    <w:name w:val="Body text (25)"/>
    <w:basedOn w:val="Normal"/>
    <w:link w:val="Bodytext25"/>
    <w:pPr>
      <w:shd w:val="clear" w:color="auto" w:fill="FFFFFF"/>
      <w:spacing w:line="240" w:lineRule="atLeast"/>
      <w:jc w:val="both"/>
    </w:pPr>
    <w:rPr>
      <w:rFonts w:ascii="Times New Roman" w:hAnsi="Times New Roman" w:cs="Times New Roman"/>
      <w:color w:val="auto"/>
      <w:spacing w:val="22"/>
      <w:sz w:val="12"/>
      <w:szCs w:val="12"/>
      <w:lang w:eastAsia="en-US"/>
    </w:rPr>
  </w:style>
  <w:style w:type="paragraph" w:customStyle="1" w:styleId="Headerorfooter60">
    <w:name w:val="Header or footer (6)"/>
    <w:basedOn w:val="Normal"/>
    <w:link w:val="Headerorfooter6"/>
    <w:pPr>
      <w:shd w:val="clear" w:color="auto" w:fill="FFFFFF"/>
      <w:spacing w:line="295" w:lineRule="exact"/>
      <w:jc w:val="right"/>
    </w:pPr>
    <w:rPr>
      <w:rFonts w:ascii="Times New Roman" w:hAnsi="Times New Roman" w:cs="Times New Roman"/>
      <w:color w:val="auto"/>
      <w:spacing w:val="3"/>
      <w:sz w:val="21"/>
      <w:szCs w:val="21"/>
      <w:lang w:eastAsia="en-US"/>
    </w:rPr>
  </w:style>
  <w:style w:type="paragraph" w:customStyle="1" w:styleId="Headerorfooter70">
    <w:name w:val="Header or footer (7)"/>
    <w:basedOn w:val="Normal"/>
    <w:link w:val="Headerorfooter7"/>
    <w:pPr>
      <w:shd w:val="clear" w:color="auto" w:fill="FFFFFF"/>
      <w:spacing w:line="292" w:lineRule="exact"/>
      <w:jc w:val="right"/>
    </w:pPr>
    <w:rPr>
      <w:rFonts w:ascii="Times New Roman" w:hAnsi="Times New Roman" w:cs="Times New Roman"/>
      <w:color w:val="auto"/>
      <w:spacing w:val="2"/>
      <w:sz w:val="22"/>
      <w:szCs w:val="22"/>
      <w:lang w:eastAsia="en-US"/>
    </w:rPr>
  </w:style>
  <w:style w:type="paragraph" w:customStyle="1" w:styleId="Headerorfooter80">
    <w:name w:val="Header or footer (8)"/>
    <w:basedOn w:val="Normal"/>
    <w:link w:val="Headerorfooter8"/>
    <w:pPr>
      <w:shd w:val="clear" w:color="auto" w:fill="FFFFFF"/>
      <w:spacing w:line="292" w:lineRule="exact"/>
      <w:jc w:val="right"/>
    </w:pPr>
    <w:rPr>
      <w:rFonts w:ascii="Times New Roman" w:hAnsi="Times New Roman" w:cs="Times New Roman"/>
      <w:color w:val="auto"/>
      <w:spacing w:val="4"/>
      <w:sz w:val="21"/>
      <w:szCs w:val="21"/>
      <w:lang w:eastAsia="en-US"/>
    </w:rPr>
  </w:style>
  <w:style w:type="paragraph" w:customStyle="1" w:styleId="Headerorfooter90">
    <w:name w:val="Header or footer (9)"/>
    <w:basedOn w:val="Normal"/>
    <w:link w:val="Headerorfooter9"/>
    <w:pPr>
      <w:shd w:val="clear" w:color="auto" w:fill="FFFFFF"/>
      <w:spacing w:line="240" w:lineRule="atLeast"/>
      <w:jc w:val="right"/>
    </w:pPr>
    <w:rPr>
      <w:rFonts w:ascii="Times New Roman" w:hAnsi="Times New Roman" w:cs="Times New Roman"/>
      <w:color w:val="auto"/>
      <w:spacing w:val="5"/>
      <w:sz w:val="21"/>
      <w:szCs w:val="21"/>
      <w:lang w:eastAsia="en-US"/>
    </w:rPr>
  </w:style>
  <w:style w:type="paragraph" w:customStyle="1" w:styleId="Heading220">
    <w:name w:val="Heading #2 (2)"/>
    <w:basedOn w:val="Normal"/>
    <w:link w:val="Heading22"/>
    <w:pPr>
      <w:shd w:val="clear" w:color="auto" w:fill="FFFFFF"/>
      <w:spacing w:line="320" w:lineRule="exact"/>
      <w:jc w:val="both"/>
      <w:outlineLvl w:val="1"/>
    </w:pPr>
    <w:rPr>
      <w:rFonts w:ascii="Times New Roman" w:hAnsi="Times New Roman" w:cs="Times New Roman"/>
      <w:color w:val="auto"/>
      <w:spacing w:val="4"/>
      <w:lang w:eastAsia="en-US"/>
    </w:rPr>
  </w:style>
  <w:style w:type="paragraph" w:customStyle="1" w:styleId="Headerorfooter100">
    <w:name w:val="Header or footer (10)"/>
    <w:basedOn w:val="Normal"/>
    <w:link w:val="Headerorfooter10"/>
    <w:pPr>
      <w:shd w:val="clear" w:color="auto" w:fill="FFFFFF"/>
      <w:spacing w:line="292" w:lineRule="exact"/>
      <w:jc w:val="right"/>
    </w:pPr>
    <w:rPr>
      <w:rFonts w:ascii="Times New Roman" w:hAnsi="Times New Roman" w:cs="Times New Roman"/>
      <w:color w:val="auto"/>
      <w:spacing w:val="5"/>
      <w:sz w:val="21"/>
      <w:szCs w:val="21"/>
      <w:lang w:eastAsia="en-US"/>
    </w:rPr>
  </w:style>
  <w:style w:type="paragraph" w:customStyle="1" w:styleId="Heading430">
    <w:name w:val="Heading #4 (3)"/>
    <w:basedOn w:val="Normal"/>
    <w:link w:val="Heading43"/>
    <w:pPr>
      <w:shd w:val="clear" w:color="auto" w:fill="FFFFFF"/>
      <w:spacing w:line="382" w:lineRule="exact"/>
      <w:jc w:val="both"/>
      <w:outlineLvl w:val="3"/>
    </w:pPr>
    <w:rPr>
      <w:rFonts w:ascii="Times New Roman" w:hAnsi="Times New Roman" w:cs="Times New Roman"/>
      <w:b/>
      <w:bCs/>
      <w:color w:val="auto"/>
      <w:spacing w:val="3"/>
      <w:lang w:eastAsia="en-US"/>
    </w:rPr>
  </w:style>
  <w:style w:type="paragraph" w:customStyle="1" w:styleId="Heading920">
    <w:name w:val="Heading #9 (2)"/>
    <w:basedOn w:val="Normal"/>
    <w:link w:val="Heading92"/>
    <w:pPr>
      <w:shd w:val="clear" w:color="auto" w:fill="FFFFFF"/>
      <w:spacing w:before="600" w:after="60" w:line="240" w:lineRule="atLeast"/>
      <w:jc w:val="both"/>
      <w:outlineLvl w:val="8"/>
    </w:pPr>
    <w:rPr>
      <w:rFonts w:ascii="Times New Roman" w:hAnsi="Times New Roman" w:cs="Times New Roman"/>
      <w:color w:val="auto"/>
      <w:spacing w:val="4"/>
      <w:lang w:eastAsia="en-US"/>
    </w:rPr>
  </w:style>
  <w:style w:type="paragraph" w:customStyle="1" w:styleId="Heading440">
    <w:name w:val="Heading #4 (4)"/>
    <w:basedOn w:val="Normal"/>
    <w:link w:val="Heading44"/>
    <w:pPr>
      <w:shd w:val="clear" w:color="auto" w:fill="FFFFFF"/>
      <w:spacing w:after="480" w:line="240" w:lineRule="atLeast"/>
      <w:jc w:val="both"/>
      <w:outlineLvl w:val="3"/>
    </w:pPr>
    <w:rPr>
      <w:rFonts w:ascii="Times New Roman" w:hAnsi="Times New Roman" w:cs="Times New Roman"/>
      <w:i/>
      <w:iCs/>
      <w:color w:val="auto"/>
      <w:spacing w:val="2"/>
      <w:lang w:eastAsia="en-US"/>
    </w:rPr>
  </w:style>
  <w:style w:type="paragraph" w:customStyle="1" w:styleId="Tablecaption30">
    <w:name w:val="Table caption (3)"/>
    <w:basedOn w:val="Normal"/>
    <w:link w:val="Tablecaption3"/>
    <w:pPr>
      <w:shd w:val="clear" w:color="auto" w:fill="FFFFFF"/>
      <w:spacing w:line="240" w:lineRule="atLeast"/>
      <w:jc w:val="both"/>
    </w:pPr>
    <w:rPr>
      <w:rFonts w:ascii="Times New Roman" w:hAnsi="Times New Roman" w:cs="Times New Roman"/>
      <w:color w:val="auto"/>
      <w:spacing w:val="9"/>
      <w:sz w:val="20"/>
      <w:szCs w:val="20"/>
      <w:lang w:eastAsia="en-US"/>
    </w:rPr>
  </w:style>
  <w:style w:type="paragraph" w:customStyle="1" w:styleId="Heading120">
    <w:name w:val="Heading #1 (2)"/>
    <w:basedOn w:val="Normal"/>
    <w:link w:val="Heading12"/>
    <w:pPr>
      <w:shd w:val="clear" w:color="auto" w:fill="FFFFFF"/>
      <w:spacing w:line="317" w:lineRule="exact"/>
      <w:jc w:val="both"/>
      <w:outlineLvl w:val="0"/>
    </w:pPr>
    <w:rPr>
      <w:rFonts w:ascii="Times New Roman" w:hAnsi="Times New Roman" w:cs="Times New Roman"/>
      <w:color w:val="auto"/>
      <w:spacing w:val="-1"/>
      <w:sz w:val="25"/>
      <w:szCs w:val="25"/>
      <w:lang w:eastAsia="en-US"/>
    </w:rPr>
  </w:style>
  <w:style w:type="paragraph" w:customStyle="1" w:styleId="Heading720">
    <w:name w:val="Heading #7 (2)"/>
    <w:basedOn w:val="Normal"/>
    <w:link w:val="Heading72"/>
    <w:pPr>
      <w:shd w:val="clear" w:color="auto" w:fill="FFFFFF"/>
      <w:spacing w:line="317" w:lineRule="exact"/>
      <w:jc w:val="both"/>
      <w:outlineLvl w:val="6"/>
    </w:pPr>
    <w:rPr>
      <w:rFonts w:ascii="Times New Roman" w:hAnsi="Times New Roman" w:cs="Times New Roman"/>
      <w:color w:val="auto"/>
      <w:spacing w:val="22"/>
      <w:sz w:val="12"/>
      <w:szCs w:val="12"/>
      <w:lang w:eastAsia="en-US"/>
    </w:rPr>
  </w:style>
  <w:style w:type="paragraph" w:customStyle="1" w:styleId="Heading230">
    <w:name w:val="Heading #2 (3)"/>
    <w:basedOn w:val="Normal"/>
    <w:link w:val="Heading23"/>
    <w:pPr>
      <w:shd w:val="clear" w:color="auto" w:fill="FFFFFF"/>
      <w:spacing w:line="320" w:lineRule="exact"/>
      <w:jc w:val="both"/>
      <w:outlineLvl w:val="1"/>
    </w:pPr>
    <w:rPr>
      <w:rFonts w:ascii="Times New Roman" w:hAnsi="Times New Roman" w:cs="Times New Roman"/>
      <w:color w:val="auto"/>
      <w:sz w:val="20"/>
      <w:szCs w:val="20"/>
      <w:lang w:eastAsia="en-US"/>
    </w:rPr>
  </w:style>
  <w:style w:type="paragraph" w:customStyle="1" w:styleId="Bodytext260">
    <w:name w:val="Body text (26)"/>
    <w:basedOn w:val="Normal"/>
    <w:link w:val="Bodytext26"/>
    <w:pPr>
      <w:shd w:val="clear" w:color="auto" w:fill="FFFFFF"/>
      <w:spacing w:line="320" w:lineRule="exact"/>
      <w:jc w:val="both"/>
    </w:pPr>
    <w:rPr>
      <w:rFonts w:ascii="Times New Roman" w:hAnsi="Times New Roman" w:cs="Times New Roman"/>
      <w:color w:val="auto"/>
      <w:sz w:val="26"/>
      <w:szCs w:val="26"/>
      <w:lang w:eastAsia="en-US"/>
    </w:rPr>
  </w:style>
  <w:style w:type="character" w:customStyle="1" w:styleId="OnceABox">
    <w:name w:val="OnceABox"/>
    <w:rsid w:val="003729A1"/>
    <w:rPr>
      <w:color w:val="000000"/>
      <w:lang w:val="x-none" w:eastAsia="vi-VN"/>
    </w:rPr>
  </w:style>
  <w:style w:type="table" w:styleId="TableGrid">
    <w:name w:val="Table Grid"/>
    <w:basedOn w:val="TableNormal"/>
    <w:rsid w:val="006A238A"/>
    <w:rPr>
      <w:rFont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6A238A"/>
    <w:pPr>
      <w:tabs>
        <w:tab w:val="left" w:pos="1152"/>
      </w:tabs>
      <w:spacing w:before="120" w:after="120" w:line="312" w:lineRule="auto"/>
    </w:pPr>
    <w:rPr>
      <w:rFonts w:ascii="Arial"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206</Words>
  <Characters>1176</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PHỤ LỤC III</vt:lpstr>
    </vt:vector>
  </TitlesOfParts>
  <Company>HOME</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III</dc:title>
  <dc:subject/>
  <dc:creator>User</dc:creator>
  <cp:keywords/>
  <dc:description/>
  <cp:lastModifiedBy>Dao Quan</cp:lastModifiedBy>
  <cp:revision>2</cp:revision>
  <dcterms:created xsi:type="dcterms:W3CDTF">2026-05-20T17:30:00Z</dcterms:created>
  <dcterms:modified xsi:type="dcterms:W3CDTF">2026-05-20T17:30:00Z</dcterms:modified>
</cp:coreProperties>
</file>