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34B1" w14:textId="77777777" w:rsidR="00BF7D98" w:rsidRPr="00CF33F4" w:rsidRDefault="00BF7D98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29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BF7D98" w:rsidRPr="00A57296" w14:paraId="18E71B3A" w14:textId="77777777" w:rsidTr="00A57296">
        <w:tc>
          <w:tcPr>
            <w:tcW w:w="3348" w:type="dxa"/>
          </w:tcPr>
          <w:p w14:paraId="26BC0F51" w14:textId="77777777" w:rsidR="00BF7D98" w:rsidRPr="00A57296" w:rsidRDefault="00BF7D98" w:rsidP="00A57296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A57296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A57296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A57296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A57296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A57296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A57296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17A465EE" w14:textId="77777777" w:rsidR="00BF7D98" w:rsidRPr="00A57296" w:rsidRDefault="00BF7D98" w:rsidP="00A57296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A57296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A57296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A57296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BF7D98" w:rsidRPr="00A57296" w14:paraId="030F679F" w14:textId="77777777" w:rsidTr="00A57296">
        <w:tc>
          <w:tcPr>
            <w:tcW w:w="3348" w:type="dxa"/>
          </w:tcPr>
          <w:p w14:paraId="750C49A6" w14:textId="77777777" w:rsidR="00BF7D98" w:rsidRPr="00A57296" w:rsidRDefault="00BF7D98" w:rsidP="00A57296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A57296">
              <w:rPr>
                <w:rFonts w:ascii="Times New Roman" w:hAnsi="Times New Roman" w:cs="Times New Roman"/>
              </w:rPr>
              <w:t xml:space="preserve">Số: </w:t>
            </w:r>
            <w:r w:rsidRPr="00A57296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A57296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73724D61" w14:textId="77777777" w:rsidR="00BF7D98" w:rsidRPr="00A57296" w:rsidRDefault="00BF7D98" w:rsidP="00A57296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A57296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</w:t>
            </w:r>
            <w:r w:rsidRPr="00A57296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, ngày </w:t>
            </w:r>
            <w:r w:rsidRPr="00A57296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….. </w:t>
            </w:r>
            <w:r w:rsidRPr="00A57296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tháng </w:t>
            </w:r>
            <w:r w:rsidRPr="00A57296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……. </w:t>
            </w:r>
            <w:r w:rsidRPr="00A57296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năm </w:t>
            </w:r>
            <w:r w:rsidRPr="00A57296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</w:t>
            </w:r>
          </w:p>
        </w:tc>
      </w:tr>
    </w:tbl>
    <w:p w14:paraId="0106E91A" w14:textId="77777777" w:rsidR="00BF7D98" w:rsidRPr="00CF33F4" w:rsidRDefault="00BF7D98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01292F9E" w14:textId="77777777" w:rsidR="00FC4B2D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14:paraId="2414681B" w14:textId="77777777" w:rsidR="00E54724" w:rsidRPr="00CF33F4" w:rsidRDefault="00FC4B2D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 xml:space="preserve">ề việc tạm đình chỉ </w:t>
      </w:r>
      <w:r w:rsidR="00AB5675" w:rsidRPr="00CF33F4">
        <w:rPr>
          <w:rFonts w:ascii="Times New Roman" w:hAnsi="Times New Roman" w:cs="Times New Roman"/>
          <w:b/>
        </w:rPr>
        <w:t>thi</w:t>
      </w:r>
      <w:r w:rsidR="00E54724" w:rsidRPr="00CF33F4">
        <w:rPr>
          <w:rFonts w:ascii="Times New Roman" w:hAnsi="Times New Roman" w:cs="Times New Roman"/>
          <w:b/>
        </w:rPr>
        <w:t xml:space="preserve"> hành án</w:t>
      </w:r>
    </w:p>
    <w:p w14:paraId="3DEAA4D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... Điều ... Luật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 </w:t>
      </w:r>
      <w:r w:rsidR="00396B7E" w:rsidRPr="00CF33F4">
        <w:rPr>
          <w:rFonts w:ascii="Times New Roman" w:hAnsi="Times New Roman" w:cs="Times New Roman"/>
          <w:lang w:val="en-US"/>
        </w:rPr>
        <w:t>………………..</w:t>
      </w:r>
      <w:r w:rsidRPr="00CF33F4">
        <w:rPr>
          <w:rFonts w:ascii="Times New Roman" w:hAnsi="Times New Roman" w:cs="Times New Roman"/>
        </w:rPr>
        <w:t>;</w:t>
      </w:r>
    </w:p>
    <w:p w14:paraId="6DC3822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Bản án, Quyết định số </w:t>
      </w:r>
      <w:r w:rsidR="00396B7E" w:rsidRPr="00CF33F4">
        <w:rPr>
          <w:rFonts w:ascii="Times New Roman" w:hAnsi="Times New Roman" w:cs="Times New Roman"/>
          <w:lang w:val="en-US"/>
        </w:rPr>
        <w:t xml:space="preserve">…………………. </w:t>
      </w:r>
      <w:r w:rsidRPr="00CF33F4">
        <w:rPr>
          <w:rFonts w:ascii="Times New Roman" w:hAnsi="Times New Roman" w:cs="Times New Roman"/>
        </w:rPr>
        <w:t xml:space="preserve">ngày </w:t>
      </w:r>
      <w:r w:rsidR="00396B7E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tháng </w:t>
      </w:r>
      <w:r w:rsidR="00396B7E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>năm</w:t>
      </w:r>
      <w:r w:rsidR="00396B7E" w:rsidRPr="00CF33F4">
        <w:rPr>
          <w:rFonts w:ascii="Times New Roman" w:hAnsi="Times New Roman" w:cs="Times New Roman"/>
          <w:lang w:val="en-US"/>
        </w:rPr>
        <w:t xml:space="preserve"> ………. </w:t>
      </w:r>
      <w:r w:rsidRPr="00CF33F4">
        <w:rPr>
          <w:rFonts w:ascii="Times New Roman" w:hAnsi="Times New Roman" w:cs="Times New Roman"/>
        </w:rPr>
        <w:t>của T</w:t>
      </w:r>
      <w:r w:rsidR="00396B7E" w:rsidRPr="00CF33F4">
        <w:rPr>
          <w:rFonts w:ascii="Times New Roman" w:hAnsi="Times New Roman" w:cs="Times New Roman"/>
          <w:lang w:val="en-US"/>
        </w:rPr>
        <w:t>òa</w:t>
      </w:r>
      <w:r w:rsidRPr="00CF33F4">
        <w:rPr>
          <w:rFonts w:ascii="Times New Roman" w:hAnsi="Times New Roman" w:cs="Times New Roman"/>
        </w:rPr>
        <w:t xml:space="preserve"> án </w:t>
      </w:r>
      <w:r w:rsidR="00396B7E" w:rsidRPr="00CF33F4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…………………………………………………………………………………………………….;</w:t>
      </w:r>
    </w:p>
    <w:p w14:paraId="00652A8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Quyết định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 </w:t>
      </w:r>
      <w:r w:rsidR="00396B7E" w:rsidRPr="00CF33F4">
        <w:rPr>
          <w:rFonts w:ascii="Times New Roman" w:hAnsi="Times New Roman" w:cs="Times New Roman"/>
          <w:lang w:val="en-US"/>
        </w:rPr>
        <w:t xml:space="preserve">……………. </w:t>
      </w:r>
      <w:r w:rsidRPr="00CF33F4">
        <w:rPr>
          <w:rFonts w:ascii="Times New Roman" w:hAnsi="Times New Roman" w:cs="Times New Roman"/>
        </w:rPr>
        <w:t xml:space="preserve">ngày </w:t>
      </w:r>
      <w:r w:rsidR="00396B7E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>tháng....</w:t>
      </w:r>
      <w:r w:rsidR="00396B7E" w:rsidRPr="00CF33F4">
        <w:rPr>
          <w:rFonts w:ascii="Times New Roman" w:hAnsi="Times New Roman" w:cs="Times New Roman"/>
          <w:lang w:val="en-US"/>
        </w:rPr>
        <w:t>....</w:t>
      </w:r>
      <w:r w:rsidRPr="00CF33F4">
        <w:rPr>
          <w:rFonts w:ascii="Times New Roman" w:hAnsi="Times New Roman" w:cs="Times New Roman"/>
        </w:rPr>
        <w:t xml:space="preserve"> năm </w:t>
      </w:r>
      <w:r w:rsidR="00396B7E" w:rsidRPr="00CF33F4">
        <w:rPr>
          <w:rFonts w:ascii="Times New Roman" w:hAnsi="Times New Roman" w:cs="Times New Roman"/>
          <w:lang w:val="en-US"/>
        </w:rPr>
        <w:t xml:space="preserve">……… </w:t>
      </w:r>
      <w:r w:rsidRPr="00CF33F4">
        <w:rPr>
          <w:rFonts w:ascii="Times New Roman" w:hAnsi="Times New Roman" w:cs="Times New Roman"/>
        </w:rPr>
        <w:t xml:space="preserve">của Trưởng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396B7E" w:rsidRPr="00CF33F4">
        <w:rPr>
          <w:rFonts w:ascii="Times New Roman" w:hAnsi="Times New Roman" w:cs="Times New Roman"/>
          <w:lang w:val="en-US"/>
        </w:rPr>
        <w:t>………………………………………………………..;</w:t>
      </w:r>
    </w:p>
    <w:p w14:paraId="441C2E9E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Quyết định về việc tạm đình chỉ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 </w:t>
      </w:r>
      <w:r w:rsidR="00396B7E" w:rsidRPr="00CF33F4">
        <w:rPr>
          <w:rFonts w:ascii="Times New Roman" w:hAnsi="Times New Roman" w:cs="Times New Roman"/>
          <w:lang w:val="en-US"/>
        </w:rPr>
        <w:t xml:space="preserve">……………… </w:t>
      </w:r>
      <w:r w:rsidRPr="00CF33F4">
        <w:rPr>
          <w:rFonts w:ascii="Times New Roman" w:hAnsi="Times New Roman" w:cs="Times New Roman"/>
        </w:rPr>
        <w:t>ngày...</w:t>
      </w:r>
      <w:r w:rsidR="00396B7E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tháng.... năm </w:t>
      </w:r>
      <w:r w:rsidR="00396B7E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của </w:t>
      </w:r>
      <w:r w:rsidR="00396B7E" w:rsidRPr="00CF33F4">
        <w:rPr>
          <w:rFonts w:ascii="Times New Roman" w:hAnsi="Times New Roman" w:cs="Times New Roman"/>
          <w:lang w:val="en-US"/>
        </w:rPr>
        <w:t>……………………………………………………………………….</w:t>
      </w:r>
    </w:p>
    <w:p w14:paraId="08352D22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Các khoản tạm đình chỉ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396B7E" w:rsidRPr="00CF33F4">
        <w:rPr>
          <w:rFonts w:ascii="Times New Roman" w:hAnsi="Times New Roman" w:cs="Times New Roman"/>
          <w:lang w:val="en-US"/>
        </w:rPr>
        <w:tab/>
      </w:r>
    </w:p>
    <w:p w14:paraId="7B112905" w14:textId="77777777" w:rsidR="00396B7E" w:rsidRPr="00CF33F4" w:rsidRDefault="00396B7E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5C5FA372" w14:textId="77777777" w:rsidR="00396B7E" w:rsidRPr="00CF33F4" w:rsidRDefault="00396B7E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5C0E255A" w14:textId="77777777" w:rsidR="00396B7E" w:rsidRPr="00CF33F4" w:rsidRDefault="00396B7E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5BBDED7" w14:textId="77777777" w:rsidR="00396B7E" w:rsidRPr="00CF33F4" w:rsidRDefault="00396B7E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33609C39" w14:textId="77777777" w:rsidR="00396B7E" w:rsidRPr="00CF33F4" w:rsidRDefault="00396B7E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1C560070" w14:textId="77777777" w:rsidR="00396B7E" w:rsidRPr="00CF33F4" w:rsidRDefault="00396B7E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A5B9857" w14:textId="77777777" w:rsidR="00396B7E" w:rsidRPr="00CF33F4" w:rsidRDefault="00396B7E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16EFF84E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Vậy, báo để ông (bà) </w:t>
      </w:r>
      <w:r w:rsidR="00396B7E" w:rsidRPr="00CF33F4">
        <w:rPr>
          <w:rFonts w:ascii="Times New Roman" w:hAnsi="Times New Roman" w:cs="Times New Roman"/>
          <w:lang w:val="en-US"/>
        </w:rPr>
        <w:t xml:space="preserve">…………………………………. </w:t>
      </w:r>
      <w:r w:rsidRPr="00CF33F4">
        <w:rPr>
          <w:rFonts w:ascii="Times New Roman" w:hAnsi="Times New Roman" w:cs="Times New Roman"/>
        </w:rPr>
        <w:t>biết./.</w:t>
      </w:r>
    </w:p>
    <w:p w14:paraId="0F1592BE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i/>
        </w:rPr>
      </w:pPr>
      <w:r w:rsidRPr="00CF33F4">
        <w:rPr>
          <w:rFonts w:ascii="Times New Roman" w:hAnsi="Times New Roman" w:cs="Times New Roman"/>
          <w:i/>
        </w:rPr>
        <w:t>(</w:t>
      </w:r>
      <w:r w:rsidR="00AB5675" w:rsidRPr="00CF33F4">
        <w:rPr>
          <w:rFonts w:ascii="Times New Roman" w:hAnsi="Times New Roman" w:cs="Times New Roman"/>
          <w:i/>
        </w:rPr>
        <w:t>Trường</w:t>
      </w:r>
      <w:r w:rsidR="00757A2B" w:rsidRPr="00CF33F4">
        <w:rPr>
          <w:rFonts w:ascii="Times New Roman" w:hAnsi="Times New Roman" w:cs="Times New Roman"/>
          <w:i/>
        </w:rPr>
        <w:t xml:space="preserve"> hợp bản án, quyết định đã </w:t>
      </w:r>
      <w:r w:rsidR="00AB5675" w:rsidRPr="00CF33F4">
        <w:rPr>
          <w:rFonts w:ascii="Times New Roman" w:hAnsi="Times New Roman" w:cs="Times New Roman"/>
          <w:i/>
        </w:rPr>
        <w:t>thi</w:t>
      </w:r>
      <w:r w:rsidRPr="00CF33F4">
        <w:rPr>
          <w:rFonts w:ascii="Times New Roman" w:hAnsi="Times New Roman" w:cs="Times New Roman"/>
          <w:i/>
        </w:rPr>
        <w:t xml:space="preserve"> hành được một phần hoặc toà</w:t>
      </w:r>
      <w:r w:rsidR="00757A2B" w:rsidRPr="00CF33F4">
        <w:rPr>
          <w:rFonts w:ascii="Times New Roman" w:hAnsi="Times New Roman" w:cs="Times New Roman"/>
          <w:i/>
        </w:rPr>
        <w:t xml:space="preserve">n bộ thì Trưởng phòng </w:t>
      </w:r>
      <w:r w:rsidR="00AB5675" w:rsidRPr="00CF33F4">
        <w:rPr>
          <w:rFonts w:ascii="Times New Roman" w:hAnsi="Times New Roman" w:cs="Times New Roman"/>
          <w:i/>
        </w:rPr>
        <w:t>Thi</w:t>
      </w:r>
      <w:r w:rsidR="00757A2B" w:rsidRPr="00CF33F4">
        <w:rPr>
          <w:rFonts w:ascii="Times New Roman" w:hAnsi="Times New Roman" w:cs="Times New Roman"/>
          <w:i/>
        </w:rPr>
        <w:t xml:space="preserve"> hành </w:t>
      </w:r>
      <w:r w:rsidR="00757A2B" w:rsidRPr="00CF33F4">
        <w:rPr>
          <w:rFonts w:ascii="Times New Roman" w:hAnsi="Times New Roman" w:cs="Times New Roman"/>
          <w:i/>
          <w:lang w:val="en-US"/>
        </w:rPr>
        <w:t>á</w:t>
      </w:r>
      <w:r w:rsidRPr="00CF33F4">
        <w:rPr>
          <w:rFonts w:ascii="Times New Roman" w:hAnsi="Times New Roman" w:cs="Times New Roman"/>
          <w:i/>
        </w:rPr>
        <w:t xml:space="preserve">n phải thông báo </w:t>
      </w:r>
      <w:r w:rsidR="00AB5675" w:rsidRPr="00CF33F4">
        <w:rPr>
          <w:rFonts w:ascii="Times New Roman" w:hAnsi="Times New Roman" w:cs="Times New Roman"/>
          <w:i/>
        </w:rPr>
        <w:t>ngay</w:t>
      </w:r>
      <w:r w:rsidRPr="00CF33F4">
        <w:rPr>
          <w:rFonts w:ascii="Times New Roman" w:hAnsi="Times New Roman" w:cs="Times New Roman"/>
          <w:i/>
        </w:rPr>
        <w:t xml:space="preserve"> bằng </w:t>
      </w:r>
      <w:r w:rsidR="00281317" w:rsidRPr="00CF33F4">
        <w:rPr>
          <w:rFonts w:ascii="Times New Roman" w:hAnsi="Times New Roman" w:cs="Times New Roman"/>
          <w:i/>
        </w:rPr>
        <w:t>văn</w:t>
      </w:r>
      <w:r w:rsidRPr="00CF33F4">
        <w:rPr>
          <w:rFonts w:ascii="Times New Roman" w:hAnsi="Times New Roman" w:cs="Times New Roman"/>
          <w:i/>
        </w:rPr>
        <w:t xml:space="preserve"> bản cho người đã kháng nghị)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57A2B" w:rsidRPr="00A57296" w14:paraId="63F0826C" w14:textId="77777777" w:rsidTr="00A57296">
        <w:tc>
          <w:tcPr>
            <w:tcW w:w="4428" w:type="dxa"/>
          </w:tcPr>
          <w:p w14:paraId="49AB44A9" w14:textId="77777777" w:rsidR="00757A2B" w:rsidRPr="00A57296" w:rsidRDefault="00757A2B" w:rsidP="00A57296">
            <w:pPr>
              <w:spacing w:before="120"/>
              <w:rPr>
                <w:rFonts w:ascii="Times New Roman" w:hAnsi="Times New Roman" w:cs="Times New Roman"/>
              </w:rPr>
            </w:pPr>
          </w:p>
          <w:p w14:paraId="4A75E5BB" w14:textId="77777777" w:rsidR="00757A2B" w:rsidRPr="00A57296" w:rsidRDefault="00757A2B" w:rsidP="00A57296">
            <w:pPr>
              <w:spacing w:before="120"/>
              <w:rPr>
                <w:rFonts w:ascii="Times New Roman" w:hAnsi="Times New Roman" w:cs="Times New Roman"/>
              </w:rPr>
            </w:pPr>
            <w:r w:rsidRPr="00A57296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A57296">
              <w:rPr>
                <w:rFonts w:ascii="Times New Roman" w:hAnsi="Times New Roman" w:cs="Times New Roman"/>
                <w:b/>
                <w:i/>
              </w:rPr>
              <w:br/>
            </w:r>
            <w:r w:rsidRPr="00A57296">
              <w:rPr>
                <w:rFonts w:ascii="Times New Roman" w:hAnsi="Times New Roman" w:cs="Times New Roman"/>
              </w:rPr>
              <w:t xml:space="preserve">- Chánh án </w:t>
            </w:r>
            <w:r w:rsidR="00146B4E" w:rsidRPr="00A57296">
              <w:rPr>
                <w:rFonts w:ascii="Times New Roman" w:hAnsi="Times New Roman" w:cs="Times New Roman"/>
              </w:rPr>
              <w:t>Tòa án</w:t>
            </w:r>
            <w:r w:rsidRPr="00A57296">
              <w:rPr>
                <w:rFonts w:ascii="Times New Roman" w:hAnsi="Times New Roman" w:cs="Times New Roman"/>
              </w:rPr>
              <w:t>...</w:t>
            </w:r>
            <w:r w:rsidR="009D6FE7" w:rsidRPr="00A57296">
              <w:rPr>
                <w:rFonts w:ascii="Times New Roman" w:hAnsi="Times New Roman" w:cs="Times New Roman"/>
                <w:lang w:val="en-US"/>
              </w:rPr>
              <w:t>;</w:t>
            </w:r>
            <w:r w:rsidRPr="00A57296">
              <w:rPr>
                <w:rFonts w:ascii="Times New Roman" w:hAnsi="Times New Roman" w:cs="Times New Roman"/>
              </w:rPr>
              <w:br/>
              <w:t>- Viện trưởng VKS...</w:t>
            </w:r>
            <w:r w:rsidR="009D6FE7" w:rsidRPr="00A57296">
              <w:rPr>
                <w:rFonts w:ascii="Times New Roman" w:hAnsi="Times New Roman" w:cs="Times New Roman"/>
                <w:lang w:val="en-US"/>
              </w:rPr>
              <w:t>.;</w:t>
            </w:r>
            <w:r w:rsidRPr="00A57296">
              <w:rPr>
                <w:rFonts w:ascii="Times New Roman" w:hAnsi="Times New Roman" w:cs="Times New Roman"/>
              </w:rPr>
              <w:br/>
              <w:t>- Các đương sự;</w:t>
            </w:r>
            <w:r w:rsidRPr="00A57296">
              <w:rPr>
                <w:rFonts w:ascii="Times New Roman" w:hAnsi="Times New Roman" w:cs="Times New Roman"/>
              </w:rPr>
              <w:br/>
              <w:t>- Cục THA/BQP;</w:t>
            </w:r>
            <w:r w:rsidRPr="00A57296">
              <w:rPr>
                <w:rFonts w:ascii="Times New Roman" w:hAnsi="Times New Roman" w:cs="Times New Roman"/>
              </w:rPr>
              <w:br/>
              <w:t>-</w:t>
            </w:r>
            <w:r w:rsidRPr="00A5729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57296">
              <w:rPr>
                <w:rFonts w:ascii="Times New Roman" w:hAnsi="Times New Roman" w:cs="Times New Roman"/>
              </w:rPr>
              <w:t>Lưu: VT, HS, THA; ....</w:t>
            </w:r>
          </w:p>
        </w:tc>
        <w:tc>
          <w:tcPr>
            <w:tcW w:w="4428" w:type="dxa"/>
          </w:tcPr>
          <w:p w14:paraId="27FB04B6" w14:textId="77777777" w:rsidR="00757A2B" w:rsidRPr="00A57296" w:rsidRDefault="00757A2B" w:rsidP="00A57296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A57296">
              <w:rPr>
                <w:rFonts w:ascii="Times New Roman" w:hAnsi="Times New Roman" w:cs="Times New Roman"/>
                <w:b/>
              </w:rPr>
              <w:t>TRƯỞNG PHÒNG</w:t>
            </w:r>
          </w:p>
        </w:tc>
      </w:tr>
    </w:tbl>
    <w:p w14:paraId="1CC84DF1" w14:textId="77777777" w:rsidR="00E54724" w:rsidRPr="00CF33F4" w:rsidRDefault="00E54724" w:rsidP="00A57296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93785826">
    <w:abstractNumId w:val="0"/>
  </w:num>
  <w:num w:numId="2" w16cid:durableId="912546687">
    <w:abstractNumId w:val="1"/>
  </w:num>
  <w:num w:numId="3" w16cid:durableId="1742868888">
    <w:abstractNumId w:val="2"/>
  </w:num>
  <w:num w:numId="4" w16cid:durableId="842933281">
    <w:abstractNumId w:val="3"/>
  </w:num>
  <w:num w:numId="5" w16cid:durableId="861213390">
    <w:abstractNumId w:val="4"/>
  </w:num>
  <w:num w:numId="6" w16cid:durableId="591546515">
    <w:abstractNumId w:val="5"/>
  </w:num>
  <w:num w:numId="7" w16cid:durableId="25103877">
    <w:abstractNumId w:val="6"/>
  </w:num>
  <w:num w:numId="8" w16cid:durableId="303120232">
    <w:abstractNumId w:val="7"/>
  </w:num>
  <w:num w:numId="9" w16cid:durableId="1240479979">
    <w:abstractNumId w:val="8"/>
  </w:num>
  <w:num w:numId="10" w16cid:durableId="1209679951">
    <w:abstractNumId w:val="9"/>
  </w:num>
  <w:num w:numId="11" w16cid:durableId="1754276281">
    <w:abstractNumId w:val="10"/>
  </w:num>
  <w:num w:numId="12" w16cid:durableId="1550410139">
    <w:abstractNumId w:val="11"/>
  </w:num>
  <w:num w:numId="13" w16cid:durableId="969555777">
    <w:abstractNumId w:val="12"/>
  </w:num>
  <w:num w:numId="14" w16cid:durableId="1505827486">
    <w:abstractNumId w:val="13"/>
  </w:num>
  <w:num w:numId="15" w16cid:durableId="1277329035">
    <w:abstractNumId w:val="14"/>
  </w:num>
  <w:num w:numId="16" w16cid:durableId="1967277427">
    <w:abstractNumId w:val="15"/>
  </w:num>
  <w:num w:numId="17" w16cid:durableId="241988352">
    <w:abstractNumId w:val="16"/>
  </w:num>
  <w:num w:numId="18" w16cid:durableId="422342384">
    <w:abstractNumId w:val="17"/>
  </w:num>
  <w:num w:numId="19" w16cid:durableId="1163281923">
    <w:abstractNumId w:val="18"/>
  </w:num>
  <w:num w:numId="20" w16cid:durableId="728848576">
    <w:abstractNumId w:val="19"/>
  </w:num>
  <w:num w:numId="21" w16cid:durableId="318461823">
    <w:abstractNumId w:val="20"/>
  </w:num>
  <w:num w:numId="22" w16cid:durableId="2045249403">
    <w:abstractNumId w:val="21"/>
  </w:num>
  <w:num w:numId="23" w16cid:durableId="940063918">
    <w:abstractNumId w:val="22"/>
  </w:num>
  <w:num w:numId="24" w16cid:durableId="384304876">
    <w:abstractNumId w:val="23"/>
  </w:num>
  <w:num w:numId="25" w16cid:durableId="1305812597">
    <w:abstractNumId w:val="24"/>
  </w:num>
  <w:num w:numId="26" w16cid:durableId="750854847">
    <w:abstractNumId w:val="25"/>
  </w:num>
  <w:num w:numId="27" w16cid:durableId="824319518">
    <w:abstractNumId w:val="26"/>
  </w:num>
  <w:num w:numId="28" w16cid:durableId="233660493">
    <w:abstractNumId w:val="27"/>
  </w:num>
  <w:num w:numId="29" w16cid:durableId="1136263712">
    <w:abstractNumId w:val="28"/>
  </w:num>
  <w:num w:numId="30" w16cid:durableId="872419256">
    <w:abstractNumId w:val="29"/>
  </w:num>
  <w:num w:numId="31" w16cid:durableId="1107896427">
    <w:abstractNumId w:val="30"/>
  </w:num>
  <w:num w:numId="32" w16cid:durableId="1077748847">
    <w:abstractNumId w:val="31"/>
  </w:num>
  <w:num w:numId="33" w16cid:durableId="1790929644">
    <w:abstractNumId w:val="32"/>
  </w:num>
  <w:num w:numId="34" w16cid:durableId="914362637">
    <w:abstractNumId w:val="33"/>
  </w:num>
  <w:num w:numId="35" w16cid:durableId="1359886729">
    <w:abstractNumId w:val="34"/>
  </w:num>
  <w:num w:numId="36" w16cid:durableId="9845361">
    <w:abstractNumId w:val="35"/>
  </w:num>
  <w:num w:numId="37" w16cid:durableId="1012414961">
    <w:abstractNumId w:val="36"/>
  </w:num>
  <w:num w:numId="38" w16cid:durableId="235826143">
    <w:abstractNumId w:val="37"/>
  </w:num>
  <w:num w:numId="39" w16cid:durableId="690956039">
    <w:abstractNumId w:val="38"/>
  </w:num>
  <w:num w:numId="40" w16cid:durableId="1852523318">
    <w:abstractNumId w:val="39"/>
  </w:num>
  <w:num w:numId="41" w16cid:durableId="558326621">
    <w:abstractNumId w:val="40"/>
  </w:num>
  <w:num w:numId="42" w16cid:durableId="1104885794">
    <w:abstractNumId w:val="41"/>
  </w:num>
  <w:num w:numId="43" w16cid:durableId="630480507">
    <w:abstractNumId w:val="42"/>
  </w:num>
  <w:num w:numId="44" w16cid:durableId="164943289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05EC2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848C6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27C9B2B7"/>
  <w15:chartTrackingRefBased/>
  <w15:docId w15:val="{C9E020E7-8F88-40A9-90D2-F1B4688C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