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BC711" w14:textId="77777777" w:rsidR="000B42A2" w:rsidRPr="00CF33F4" w:rsidRDefault="000B42A2" w:rsidP="00CE3738">
      <w:pPr>
        <w:tabs>
          <w:tab w:val="right" w:leader="dot" w:pos="8640"/>
        </w:tabs>
        <w:spacing w:before="120"/>
        <w:jc w:val="right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Mẫu số 0</w:t>
      </w:r>
      <w:r w:rsidRPr="00CF33F4">
        <w:rPr>
          <w:rFonts w:ascii="Times New Roman" w:hAnsi="Times New Roman" w:cs="Times New Roman"/>
          <w:lang w:val="en-US"/>
        </w:rPr>
        <w:t>4</w:t>
      </w:r>
      <w:r w:rsidRPr="00CF33F4">
        <w:rPr>
          <w:rFonts w:ascii="Times New Roman" w:hAnsi="Times New Roman" w:cs="Times New Roman"/>
        </w:rPr>
        <w:t>/CTHA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0B42A2" w:rsidRPr="009114AE" w14:paraId="41ACADCF" w14:textId="77777777" w:rsidTr="009114AE">
        <w:tc>
          <w:tcPr>
            <w:tcW w:w="3348" w:type="dxa"/>
          </w:tcPr>
          <w:p w14:paraId="6590C924" w14:textId="77777777" w:rsidR="000B42A2" w:rsidRPr="009114AE" w:rsidRDefault="000B42A2" w:rsidP="009114AE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b/>
                <w:bCs/>
              </w:rPr>
            </w:pPr>
            <w:r w:rsidRPr="009114AE">
              <w:rPr>
                <w:rFonts w:ascii="Times New Roman" w:eastAsia="Courier New" w:hAnsi="Times New Roman" w:cs="Times New Roman"/>
              </w:rPr>
              <w:t>B</w:t>
            </w:r>
            <w:r w:rsidRPr="009114AE">
              <w:rPr>
                <w:rFonts w:ascii="Times New Roman" w:eastAsia="Courier New" w:hAnsi="Times New Roman" w:cs="Times New Roman"/>
                <w:lang w:val="en-US"/>
              </w:rPr>
              <w:t>Ộ</w:t>
            </w:r>
            <w:r w:rsidRPr="009114AE">
              <w:rPr>
                <w:rFonts w:ascii="Times New Roman" w:eastAsia="Courier New" w:hAnsi="Times New Roman" w:cs="Times New Roman"/>
              </w:rPr>
              <w:t xml:space="preserve"> QUỐC PHÒNG</w:t>
            </w:r>
            <w:r w:rsidRPr="009114AE">
              <w:rPr>
                <w:rFonts w:ascii="Times New Roman" w:eastAsia="Courier New" w:hAnsi="Times New Roman" w:cs="Times New Roman"/>
                <w:lang w:val="en-US"/>
              </w:rPr>
              <w:br/>
            </w:r>
            <w:r w:rsidRPr="009114AE">
              <w:rPr>
                <w:rFonts w:ascii="Times New Roman" w:eastAsia="Courier New" w:hAnsi="Times New Roman" w:cs="Times New Roman"/>
                <w:b/>
                <w:bCs/>
              </w:rPr>
              <w:t xml:space="preserve">CỤC </w:t>
            </w:r>
            <w:r w:rsidR="00AB5675" w:rsidRPr="009114AE">
              <w:rPr>
                <w:rFonts w:ascii="Times New Roman" w:eastAsia="Courier New" w:hAnsi="Times New Roman" w:cs="Times New Roman"/>
                <w:b/>
                <w:bCs/>
              </w:rPr>
              <w:t>THI</w:t>
            </w:r>
            <w:r w:rsidRPr="009114AE">
              <w:rPr>
                <w:rFonts w:ascii="Times New Roman" w:eastAsia="Courier New" w:hAnsi="Times New Roman" w:cs="Times New Roman"/>
                <w:b/>
                <w:bCs/>
              </w:rPr>
              <w:t xml:space="preserve"> HÀNH ÁN</w:t>
            </w:r>
            <w:r w:rsidRPr="009114AE">
              <w:rPr>
                <w:rFonts w:ascii="Times New Roman" w:eastAsia="Courier New" w:hAnsi="Times New Roman" w:cs="Times New Roman"/>
                <w:b/>
                <w:bCs/>
              </w:rPr>
              <w:br/>
              <w:t>-------</w:t>
            </w:r>
          </w:p>
        </w:tc>
        <w:tc>
          <w:tcPr>
            <w:tcW w:w="5508" w:type="dxa"/>
          </w:tcPr>
          <w:p w14:paraId="7E814E7B" w14:textId="77777777" w:rsidR="000B42A2" w:rsidRPr="009114AE" w:rsidRDefault="000B42A2" w:rsidP="009114AE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</w:rPr>
            </w:pPr>
            <w:r w:rsidRPr="009114AE">
              <w:rPr>
                <w:rFonts w:ascii="Times New Roman" w:eastAsia="Courier New" w:hAnsi="Times New Roman" w:cs="Times New Roman"/>
                <w:b/>
                <w:bCs/>
              </w:rPr>
              <w:t>CỘNG HÒA XÃ HỘI CHỦ NGHĨA VIỆT NAM</w:t>
            </w:r>
            <w:r w:rsidRPr="009114AE">
              <w:rPr>
                <w:rFonts w:ascii="Times New Roman" w:eastAsia="Courier New" w:hAnsi="Times New Roman" w:cs="Times New Roman"/>
                <w:b/>
                <w:bCs/>
              </w:rPr>
              <w:br/>
              <w:t xml:space="preserve">Độc lập - Tự do - Hạnh phúc </w:t>
            </w:r>
            <w:r w:rsidRPr="009114AE">
              <w:rPr>
                <w:rFonts w:ascii="Times New Roman" w:eastAsia="Courier New" w:hAnsi="Times New Roman" w:cs="Times New Roman"/>
                <w:b/>
                <w:bCs/>
              </w:rPr>
              <w:br/>
              <w:t>---------------</w:t>
            </w:r>
          </w:p>
        </w:tc>
      </w:tr>
      <w:tr w:rsidR="000B42A2" w:rsidRPr="009114AE" w14:paraId="79ED5778" w14:textId="77777777" w:rsidTr="009114AE">
        <w:tc>
          <w:tcPr>
            <w:tcW w:w="3348" w:type="dxa"/>
          </w:tcPr>
          <w:p w14:paraId="1894B20C" w14:textId="77777777" w:rsidR="000B42A2" w:rsidRPr="009114AE" w:rsidRDefault="000B42A2" w:rsidP="009114AE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</w:rPr>
            </w:pPr>
            <w:r w:rsidRPr="009114AE">
              <w:rPr>
                <w:rFonts w:ascii="Times New Roman" w:eastAsia="Courier New" w:hAnsi="Times New Roman" w:cs="Times New Roman"/>
              </w:rPr>
              <w:t>Số:</w:t>
            </w:r>
            <w:r w:rsidRPr="009114AE">
              <w:rPr>
                <w:rFonts w:ascii="Times New Roman" w:eastAsia="Courier New" w:hAnsi="Times New Roman" w:cs="Times New Roman"/>
                <w:lang w:val="en-US"/>
              </w:rPr>
              <w:t xml:space="preserve">       </w:t>
            </w:r>
            <w:r w:rsidRPr="009114AE">
              <w:rPr>
                <w:rFonts w:ascii="Times New Roman" w:eastAsia="Courier New" w:hAnsi="Times New Roman" w:cs="Times New Roman"/>
              </w:rPr>
              <w:t xml:space="preserve"> /</w:t>
            </w:r>
            <w:r w:rsidRPr="009114AE">
              <w:rPr>
                <w:rFonts w:ascii="Times New Roman" w:eastAsia="Courier New" w:hAnsi="Times New Roman" w:cs="Times New Roman"/>
                <w:lang w:val="en-US"/>
              </w:rPr>
              <w:t>TB</w:t>
            </w:r>
            <w:r w:rsidRPr="009114AE">
              <w:rPr>
                <w:rFonts w:ascii="Times New Roman" w:eastAsia="Courier New" w:hAnsi="Times New Roman" w:cs="Times New Roman"/>
              </w:rPr>
              <w:t>-CTHA</w:t>
            </w:r>
          </w:p>
        </w:tc>
        <w:tc>
          <w:tcPr>
            <w:tcW w:w="5508" w:type="dxa"/>
          </w:tcPr>
          <w:p w14:paraId="1B7F33A7" w14:textId="77777777" w:rsidR="000B42A2" w:rsidRPr="009114AE" w:rsidRDefault="000B42A2" w:rsidP="009114AE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i/>
                <w:iCs/>
              </w:rPr>
            </w:pPr>
            <w:r w:rsidRPr="009114AE">
              <w:rPr>
                <w:rFonts w:ascii="Times New Roman" w:eastAsia="Courier New" w:hAnsi="Times New Roman" w:cs="Times New Roman"/>
                <w:i/>
                <w:iCs/>
                <w:lang w:val="en-US"/>
              </w:rPr>
              <w:t>………….</w:t>
            </w:r>
            <w:r w:rsidRPr="009114AE">
              <w:rPr>
                <w:rFonts w:ascii="Times New Roman" w:eastAsia="Courier New" w:hAnsi="Times New Roman" w:cs="Times New Roman"/>
                <w:i/>
                <w:iCs/>
              </w:rPr>
              <w:t xml:space="preserve">, ngày </w:t>
            </w:r>
            <w:r w:rsidRPr="009114AE">
              <w:rPr>
                <w:rFonts w:ascii="Times New Roman" w:eastAsia="Courier New" w:hAnsi="Times New Roman" w:cs="Times New Roman"/>
                <w:i/>
                <w:iCs/>
                <w:lang w:val="en-US"/>
              </w:rPr>
              <w:t xml:space="preserve">….. </w:t>
            </w:r>
            <w:r w:rsidRPr="009114AE">
              <w:rPr>
                <w:rFonts w:ascii="Times New Roman" w:eastAsia="Courier New" w:hAnsi="Times New Roman" w:cs="Times New Roman"/>
                <w:i/>
                <w:iCs/>
              </w:rPr>
              <w:t xml:space="preserve">tháng </w:t>
            </w:r>
            <w:r w:rsidRPr="009114AE">
              <w:rPr>
                <w:rFonts w:ascii="Times New Roman" w:eastAsia="Courier New" w:hAnsi="Times New Roman" w:cs="Times New Roman"/>
                <w:i/>
                <w:iCs/>
                <w:lang w:val="en-US"/>
              </w:rPr>
              <w:t xml:space="preserve">……. </w:t>
            </w:r>
            <w:r w:rsidRPr="009114AE">
              <w:rPr>
                <w:rFonts w:ascii="Times New Roman" w:eastAsia="Courier New" w:hAnsi="Times New Roman" w:cs="Times New Roman"/>
                <w:i/>
                <w:iCs/>
              </w:rPr>
              <w:t xml:space="preserve">năm </w:t>
            </w:r>
            <w:r w:rsidRPr="009114AE">
              <w:rPr>
                <w:rFonts w:ascii="Times New Roman" w:eastAsia="Courier New" w:hAnsi="Times New Roman" w:cs="Times New Roman"/>
                <w:i/>
                <w:iCs/>
                <w:lang w:val="en-US"/>
              </w:rPr>
              <w:t>……</w:t>
            </w:r>
          </w:p>
        </w:tc>
      </w:tr>
    </w:tbl>
    <w:p w14:paraId="21419394" w14:textId="77777777" w:rsidR="00FC032A" w:rsidRPr="00CF33F4" w:rsidRDefault="00FC032A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 xml:space="preserve"> </w:t>
      </w:r>
    </w:p>
    <w:p w14:paraId="6BC74757" w14:textId="77777777" w:rsidR="00AE2E80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bCs/>
          <w:lang w:val="en-US"/>
        </w:rPr>
      </w:pPr>
      <w:r w:rsidRPr="00CF33F4">
        <w:rPr>
          <w:rFonts w:ascii="Times New Roman" w:hAnsi="Times New Roman" w:cs="Times New Roman"/>
          <w:b/>
          <w:bCs/>
        </w:rPr>
        <w:t>THÔNG BÁO</w:t>
      </w:r>
    </w:p>
    <w:p w14:paraId="5708C5BF" w14:textId="77777777" w:rsidR="00E54724" w:rsidRPr="00CF33F4" w:rsidRDefault="00AE2E80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bCs/>
        </w:rPr>
      </w:pPr>
      <w:r w:rsidRPr="00CF33F4">
        <w:rPr>
          <w:rFonts w:ascii="Times New Roman" w:hAnsi="Times New Roman" w:cs="Times New Roman"/>
          <w:b/>
          <w:bCs/>
          <w:lang w:val="en-US"/>
        </w:rPr>
        <w:t>V</w:t>
      </w:r>
      <w:r w:rsidR="00E54724" w:rsidRPr="00CF33F4">
        <w:rPr>
          <w:rFonts w:ascii="Times New Roman" w:hAnsi="Times New Roman" w:cs="Times New Roman"/>
          <w:b/>
          <w:bCs/>
        </w:rPr>
        <w:t>ề việc giải quyết tố cáo</w:t>
      </w:r>
    </w:p>
    <w:p w14:paraId="06971505" w14:textId="77777777" w:rsidR="00E54724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Kính gửi:</w:t>
      </w:r>
      <w:r w:rsidR="00F160C3" w:rsidRPr="00CF33F4">
        <w:rPr>
          <w:rFonts w:ascii="Times New Roman" w:hAnsi="Times New Roman" w:cs="Times New Roman"/>
          <w:lang w:val="en-US"/>
        </w:rPr>
        <w:t xml:space="preserve"> …………………………………….</w:t>
      </w:r>
    </w:p>
    <w:p w14:paraId="6D0E121E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Căn cứ ... Điều ... Luật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dân sự</w:t>
      </w:r>
      <w:r w:rsidR="00F160C3" w:rsidRPr="00CF33F4">
        <w:rPr>
          <w:rFonts w:ascii="Times New Roman" w:hAnsi="Times New Roman" w:cs="Times New Roman"/>
          <w:lang w:val="en-US"/>
        </w:rPr>
        <w:t xml:space="preserve"> ……….;</w:t>
      </w:r>
    </w:p>
    <w:p w14:paraId="4FD9F6AB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Căn cứ Điều ... Luật Tố cáo </w:t>
      </w:r>
      <w:r w:rsidR="00F160C3" w:rsidRPr="00CF33F4">
        <w:rPr>
          <w:rFonts w:ascii="Times New Roman" w:hAnsi="Times New Roman" w:cs="Times New Roman"/>
          <w:lang w:val="en-US"/>
        </w:rPr>
        <w:t>………</w:t>
      </w:r>
      <w:r w:rsidRPr="00CF33F4">
        <w:rPr>
          <w:rFonts w:ascii="Times New Roman" w:hAnsi="Times New Roman" w:cs="Times New Roman"/>
        </w:rPr>
        <w:t>;</w:t>
      </w:r>
    </w:p>
    <w:p w14:paraId="77D8DC01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Xét đơn tố cáo về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của ông (bà)</w:t>
      </w:r>
      <w:r w:rsidR="00F160C3" w:rsidRPr="00CF33F4">
        <w:rPr>
          <w:rFonts w:ascii="Times New Roman" w:hAnsi="Times New Roman" w:cs="Times New Roman"/>
          <w:lang w:val="en-US"/>
        </w:rPr>
        <w:t xml:space="preserve"> </w:t>
      </w:r>
      <w:r w:rsidR="00F160C3" w:rsidRPr="00CF33F4">
        <w:rPr>
          <w:rFonts w:ascii="Times New Roman" w:hAnsi="Times New Roman" w:cs="Times New Roman"/>
          <w:lang w:val="en-US"/>
        </w:rPr>
        <w:tab/>
      </w:r>
    </w:p>
    <w:p w14:paraId="557D030E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Địa chỉ: </w:t>
      </w:r>
      <w:r w:rsidR="00F160C3" w:rsidRPr="00CF33F4">
        <w:rPr>
          <w:rFonts w:ascii="Times New Roman" w:hAnsi="Times New Roman" w:cs="Times New Roman"/>
          <w:lang w:val="en-US"/>
        </w:rPr>
        <w:tab/>
      </w:r>
    </w:p>
    <w:p w14:paraId="37EB111E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Nội dung tố cáo:</w:t>
      </w:r>
    </w:p>
    <w:p w14:paraId="4FFC8E5B" w14:textId="77777777" w:rsidR="00F160C3" w:rsidRPr="00CF33F4" w:rsidRDefault="00F160C3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26EE0676" w14:textId="77777777" w:rsidR="00F160C3" w:rsidRPr="00CF33F4" w:rsidRDefault="00F160C3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147AA8B3" w14:textId="77777777" w:rsidR="00F160C3" w:rsidRPr="00CF33F4" w:rsidRDefault="00F160C3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40A6879C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Căn cứ Kết luận nội dung tố cáo số </w:t>
      </w:r>
      <w:r w:rsidR="00F160C3" w:rsidRPr="00CF33F4">
        <w:rPr>
          <w:rFonts w:ascii="Times New Roman" w:hAnsi="Times New Roman" w:cs="Times New Roman"/>
          <w:lang w:val="en-US"/>
        </w:rPr>
        <w:t xml:space="preserve">………….. </w:t>
      </w:r>
      <w:r w:rsidRPr="00CF33F4">
        <w:rPr>
          <w:rFonts w:ascii="Times New Roman" w:hAnsi="Times New Roman" w:cs="Times New Roman"/>
        </w:rPr>
        <w:t xml:space="preserve">ngày </w:t>
      </w:r>
      <w:r w:rsidR="00F160C3" w:rsidRPr="00CF33F4">
        <w:rPr>
          <w:rFonts w:ascii="Times New Roman" w:hAnsi="Times New Roman" w:cs="Times New Roman"/>
          <w:lang w:val="en-US"/>
        </w:rPr>
        <w:t xml:space="preserve">….. </w:t>
      </w:r>
      <w:r w:rsidRPr="00CF33F4">
        <w:rPr>
          <w:rFonts w:ascii="Times New Roman" w:hAnsi="Times New Roman" w:cs="Times New Roman"/>
        </w:rPr>
        <w:t xml:space="preserve">tháng </w:t>
      </w:r>
      <w:r w:rsidR="00F160C3" w:rsidRPr="00CF33F4">
        <w:rPr>
          <w:rFonts w:ascii="Times New Roman" w:hAnsi="Times New Roman" w:cs="Times New Roman"/>
          <w:lang w:val="en-US"/>
        </w:rPr>
        <w:t xml:space="preserve">…… </w:t>
      </w:r>
      <w:r w:rsidRPr="00CF33F4">
        <w:rPr>
          <w:rFonts w:ascii="Times New Roman" w:hAnsi="Times New Roman" w:cs="Times New Roman"/>
        </w:rPr>
        <w:t>năm</w:t>
      </w:r>
      <w:r w:rsidR="00F160C3" w:rsidRPr="00CF33F4">
        <w:rPr>
          <w:rFonts w:ascii="Times New Roman" w:hAnsi="Times New Roman" w:cs="Times New Roman"/>
          <w:lang w:val="en-US"/>
        </w:rPr>
        <w:t xml:space="preserve"> …… </w:t>
      </w:r>
      <w:r w:rsidRPr="00CF33F4">
        <w:rPr>
          <w:rFonts w:ascii="Times New Roman" w:hAnsi="Times New Roman" w:cs="Times New Roman"/>
        </w:rPr>
        <w:t xml:space="preserve">của Cục trưởng Cục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785C39" w:rsidRPr="00CF33F4">
        <w:rPr>
          <w:rFonts w:ascii="Times New Roman" w:hAnsi="Times New Roman" w:cs="Times New Roman"/>
        </w:rPr>
        <w:t>Bộ Quốc phòng</w:t>
      </w:r>
      <w:r w:rsidRPr="00CF33F4">
        <w:rPr>
          <w:rFonts w:ascii="Times New Roman" w:hAnsi="Times New Roman" w:cs="Times New Roman"/>
        </w:rPr>
        <w:t>.</w:t>
      </w:r>
    </w:p>
    <w:p w14:paraId="4FAD486F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Nội dung kết luận nội dung tố cáo cụ thể như sau:</w:t>
      </w:r>
    </w:p>
    <w:p w14:paraId="45C09F38" w14:textId="77777777" w:rsidR="00F160C3" w:rsidRPr="00CF33F4" w:rsidRDefault="00F160C3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09A8F978" w14:textId="77777777" w:rsidR="00F160C3" w:rsidRPr="00CF33F4" w:rsidRDefault="00F160C3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32772711" w14:textId="77777777" w:rsidR="00F160C3" w:rsidRPr="00CF33F4" w:rsidRDefault="00F160C3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2022930A" w14:textId="77777777" w:rsidR="00F160C3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Vậy, Cục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785C39" w:rsidRPr="00CF33F4">
        <w:rPr>
          <w:rFonts w:ascii="Times New Roman" w:hAnsi="Times New Roman" w:cs="Times New Roman"/>
        </w:rPr>
        <w:t>Bộ Quốc phòng</w:t>
      </w:r>
      <w:r w:rsidRPr="00CF33F4">
        <w:rPr>
          <w:rFonts w:ascii="Times New Roman" w:hAnsi="Times New Roman" w:cs="Times New Roman"/>
        </w:rPr>
        <w:t xml:space="preserve"> thông báo để ông (bà) ....</w:t>
      </w:r>
      <w:r w:rsidR="00F160C3" w:rsidRPr="00CF33F4">
        <w:rPr>
          <w:rFonts w:ascii="Times New Roman" w:hAnsi="Times New Roman" w:cs="Times New Roman"/>
          <w:lang w:val="en-US"/>
        </w:rPr>
        <w:t xml:space="preserve"> </w:t>
      </w:r>
      <w:r w:rsidRPr="00CF33F4">
        <w:rPr>
          <w:rFonts w:ascii="Times New Roman" w:hAnsi="Times New Roman" w:cs="Times New Roman"/>
        </w:rPr>
        <w:t>biết./.</w:t>
      </w:r>
    </w:p>
    <w:p w14:paraId="696FB4A2" w14:textId="77777777" w:rsidR="00F160C3" w:rsidRPr="00CF33F4" w:rsidRDefault="00F160C3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F160C3" w:rsidRPr="009114AE" w14:paraId="375F140E" w14:textId="77777777" w:rsidTr="009114AE">
        <w:tc>
          <w:tcPr>
            <w:tcW w:w="4428" w:type="dxa"/>
          </w:tcPr>
          <w:p w14:paraId="7D71880F" w14:textId="77777777" w:rsidR="00F160C3" w:rsidRPr="009114AE" w:rsidRDefault="00F160C3" w:rsidP="009114AE">
            <w:pPr>
              <w:spacing w:before="120"/>
              <w:rPr>
                <w:rFonts w:ascii="Times New Roman" w:eastAsia="Courier New" w:hAnsi="Times New Roman" w:cs="Times New Roman"/>
              </w:rPr>
            </w:pPr>
          </w:p>
          <w:p w14:paraId="077DA628" w14:textId="77777777" w:rsidR="00F160C3" w:rsidRPr="009114AE" w:rsidRDefault="00F160C3" w:rsidP="009114AE">
            <w:pPr>
              <w:spacing w:before="120"/>
              <w:rPr>
                <w:rFonts w:ascii="Times New Roman" w:eastAsia="Courier New" w:hAnsi="Times New Roman" w:cs="Times New Roman"/>
              </w:rPr>
            </w:pPr>
            <w:r w:rsidRPr="009114AE">
              <w:rPr>
                <w:rFonts w:ascii="Times New Roman" w:eastAsia="Courier New" w:hAnsi="Times New Roman" w:cs="Times New Roman"/>
                <w:b/>
                <w:bCs/>
                <w:i/>
                <w:iCs/>
              </w:rPr>
              <w:t>Nơi nhận:</w:t>
            </w:r>
            <w:r w:rsidRPr="009114AE">
              <w:rPr>
                <w:rFonts w:ascii="Times New Roman" w:eastAsia="Courier New" w:hAnsi="Times New Roman" w:cs="Times New Roman"/>
                <w:b/>
                <w:bCs/>
                <w:i/>
                <w:iCs/>
              </w:rPr>
              <w:br/>
            </w:r>
            <w:r w:rsidRPr="009114AE">
              <w:rPr>
                <w:rFonts w:ascii="Times New Roman" w:eastAsia="Courier New" w:hAnsi="Times New Roman" w:cs="Times New Roman"/>
              </w:rPr>
              <w:t>- Như trên;</w:t>
            </w:r>
            <w:r w:rsidRPr="009114AE">
              <w:rPr>
                <w:rFonts w:ascii="Times New Roman" w:eastAsia="Courier New" w:hAnsi="Times New Roman" w:cs="Times New Roman"/>
              </w:rPr>
              <w:br/>
              <w:t>-</w:t>
            </w:r>
            <w:r w:rsidRPr="009114AE">
              <w:rPr>
                <w:rFonts w:ascii="Times New Roman" w:eastAsia="Courier New" w:hAnsi="Times New Roman" w:cs="Times New Roman"/>
                <w:lang w:val="en-US"/>
              </w:rPr>
              <w:t xml:space="preserve"> </w:t>
            </w:r>
            <w:r w:rsidRPr="009114AE">
              <w:rPr>
                <w:rFonts w:ascii="Times New Roman" w:eastAsia="Courier New" w:hAnsi="Times New Roman" w:cs="Times New Roman"/>
              </w:rPr>
              <w:t>Lưu: VT,</w:t>
            </w:r>
            <w:r w:rsidRPr="009114AE">
              <w:rPr>
                <w:rFonts w:ascii="Times New Roman" w:eastAsia="Courier New" w:hAnsi="Times New Roman" w:cs="Times New Roman"/>
                <w:lang w:val="en-US"/>
              </w:rPr>
              <w:t xml:space="preserve"> </w:t>
            </w:r>
            <w:r w:rsidRPr="009114AE">
              <w:rPr>
                <w:rFonts w:ascii="Times New Roman" w:eastAsia="Courier New" w:hAnsi="Times New Roman" w:cs="Times New Roman"/>
              </w:rPr>
              <w:t>HS, KT; ....</w:t>
            </w:r>
          </w:p>
        </w:tc>
        <w:tc>
          <w:tcPr>
            <w:tcW w:w="4428" w:type="dxa"/>
          </w:tcPr>
          <w:p w14:paraId="7A5C05FF" w14:textId="77777777" w:rsidR="00F160C3" w:rsidRPr="009114AE" w:rsidRDefault="00F160C3" w:rsidP="009114AE">
            <w:pPr>
              <w:spacing w:before="120"/>
              <w:jc w:val="center"/>
              <w:rPr>
                <w:rFonts w:ascii="Times New Roman" w:eastAsia="Courier New" w:hAnsi="Times New Roman" w:cs="Times New Roman"/>
                <w:b/>
                <w:bCs/>
                <w:lang w:val="en-US"/>
              </w:rPr>
            </w:pPr>
            <w:r w:rsidRPr="009114AE">
              <w:rPr>
                <w:rFonts w:ascii="Times New Roman" w:eastAsia="Courier New" w:hAnsi="Times New Roman" w:cs="Times New Roman"/>
                <w:b/>
                <w:bCs/>
                <w:lang w:val="en-US"/>
              </w:rPr>
              <w:t>CỤC TRƯỞNG</w:t>
            </w:r>
          </w:p>
        </w:tc>
      </w:tr>
    </w:tbl>
    <w:p w14:paraId="55911FD9" w14:textId="77777777" w:rsidR="00E54724" w:rsidRPr="00CF33F4" w:rsidRDefault="00F160C3" w:rsidP="009114AE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  <w:lang w:val="en-US"/>
        </w:rPr>
        <w:t xml:space="preserve"> </w:t>
      </w:r>
    </w:p>
    <w:sectPr w:rsidR="00E54724" w:rsidRPr="00CF33F4" w:rsidSect="00AB5675">
      <w:pgSz w:w="12240" w:h="15840"/>
      <w:pgMar w:top="1440" w:right="1800" w:bottom="1440" w:left="180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9" w15:restartNumberingAfterBreak="0">
    <w:nsid w:val="0000003B"/>
    <w:multiLevelType w:val="multilevel"/>
    <w:tmpl w:val="0000003A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0" w15:restartNumberingAfterBreak="0">
    <w:nsid w:val="0000003D"/>
    <w:multiLevelType w:val="multilevel"/>
    <w:tmpl w:val="0000003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1" w15:restartNumberingAfterBreak="0">
    <w:nsid w:val="0000003F"/>
    <w:multiLevelType w:val="multilevel"/>
    <w:tmpl w:val="0000003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2" w15:restartNumberingAfterBreak="0">
    <w:nsid w:val="00000041"/>
    <w:multiLevelType w:val="multilevel"/>
    <w:tmpl w:val="00000040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3" w15:restartNumberingAfterBreak="0">
    <w:nsid w:val="00000043"/>
    <w:multiLevelType w:val="multilevel"/>
    <w:tmpl w:val="00000042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4" w15:restartNumberingAfterBreak="0">
    <w:nsid w:val="00000045"/>
    <w:multiLevelType w:val="multilevel"/>
    <w:tmpl w:val="00000044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5" w15:restartNumberingAfterBreak="0">
    <w:nsid w:val="00000047"/>
    <w:multiLevelType w:val="multilevel"/>
    <w:tmpl w:val="00000046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6" w15:restartNumberingAfterBreak="0">
    <w:nsid w:val="00000049"/>
    <w:multiLevelType w:val="multilevel"/>
    <w:tmpl w:val="00000048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7" w15:restartNumberingAfterBreak="0">
    <w:nsid w:val="0000004B"/>
    <w:multiLevelType w:val="multilevel"/>
    <w:tmpl w:val="0000004A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</w:abstractNum>
  <w:abstractNum w:abstractNumId="38" w15:restartNumberingAfterBreak="0">
    <w:nsid w:val="0000004D"/>
    <w:multiLevelType w:val="multilevel"/>
    <w:tmpl w:val="0000004C"/>
    <w:lvl w:ilvl="0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1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9" w15:restartNumberingAfterBreak="0">
    <w:nsid w:val="0000004F"/>
    <w:multiLevelType w:val="multilevel"/>
    <w:tmpl w:val="0000004E"/>
    <w:lvl w:ilvl="0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0" w15:restartNumberingAfterBreak="0">
    <w:nsid w:val="00000051"/>
    <w:multiLevelType w:val="multilevel"/>
    <w:tmpl w:val="00000050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1" w15:restartNumberingAfterBreak="0">
    <w:nsid w:val="00000053"/>
    <w:multiLevelType w:val="multilevel"/>
    <w:tmpl w:val="00000052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42" w15:restartNumberingAfterBreak="0">
    <w:nsid w:val="00000055"/>
    <w:multiLevelType w:val="multilevel"/>
    <w:tmpl w:val="00000054"/>
    <w:lvl w:ilvl="0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3" w15:restartNumberingAfterBreak="0">
    <w:nsid w:val="00000057"/>
    <w:multiLevelType w:val="multilevel"/>
    <w:tmpl w:val="0000005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num w:numId="1" w16cid:durableId="2054882277">
    <w:abstractNumId w:val="0"/>
  </w:num>
  <w:num w:numId="2" w16cid:durableId="266742387">
    <w:abstractNumId w:val="1"/>
  </w:num>
  <w:num w:numId="3" w16cid:durableId="886533238">
    <w:abstractNumId w:val="2"/>
  </w:num>
  <w:num w:numId="4" w16cid:durableId="647707085">
    <w:abstractNumId w:val="3"/>
  </w:num>
  <w:num w:numId="5" w16cid:durableId="770204174">
    <w:abstractNumId w:val="4"/>
  </w:num>
  <w:num w:numId="6" w16cid:durableId="183785490">
    <w:abstractNumId w:val="5"/>
  </w:num>
  <w:num w:numId="7" w16cid:durableId="2132628029">
    <w:abstractNumId w:val="6"/>
  </w:num>
  <w:num w:numId="8" w16cid:durableId="828257077">
    <w:abstractNumId w:val="7"/>
  </w:num>
  <w:num w:numId="9" w16cid:durableId="804007933">
    <w:abstractNumId w:val="8"/>
  </w:num>
  <w:num w:numId="10" w16cid:durableId="944072513">
    <w:abstractNumId w:val="9"/>
  </w:num>
  <w:num w:numId="11" w16cid:durableId="1678800061">
    <w:abstractNumId w:val="10"/>
  </w:num>
  <w:num w:numId="12" w16cid:durableId="1438480177">
    <w:abstractNumId w:val="11"/>
  </w:num>
  <w:num w:numId="13" w16cid:durableId="1627347665">
    <w:abstractNumId w:val="12"/>
  </w:num>
  <w:num w:numId="14" w16cid:durableId="1279491491">
    <w:abstractNumId w:val="13"/>
  </w:num>
  <w:num w:numId="15" w16cid:durableId="437257754">
    <w:abstractNumId w:val="14"/>
  </w:num>
  <w:num w:numId="16" w16cid:durableId="1312368689">
    <w:abstractNumId w:val="15"/>
  </w:num>
  <w:num w:numId="17" w16cid:durableId="688946272">
    <w:abstractNumId w:val="16"/>
  </w:num>
  <w:num w:numId="18" w16cid:durableId="1421639320">
    <w:abstractNumId w:val="17"/>
  </w:num>
  <w:num w:numId="19" w16cid:durableId="1574241279">
    <w:abstractNumId w:val="18"/>
  </w:num>
  <w:num w:numId="20" w16cid:durableId="2094617020">
    <w:abstractNumId w:val="19"/>
  </w:num>
  <w:num w:numId="21" w16cid:durableId="1311328277">
    <w:abstractNumId w:val="20"/>
  </w:num>
  <w:num w:numId="22" w16cid:durableId="400366742">
    <w:abstractNumId w:val="21"/>
  </w:num>
  <w:num w:numId="23" w16cid:durableId="1707217059">
    <w:abstractNumId w:val="22"/>
  </w:num>
  <w:num w:numId="24" w16cid:durableId="1741978073">
    <w:abstractNumId w:val="23"/>
  </w:num>
  <w:num w:numId="25" w16cid:durableId="1407459822">
    <w:abstractNumId w:val="24"/>
  </w:num>
  <w:num w:numId="26" w16cid:durableId="1869951964">
    <w:abstractNumId w:val="25"/>
  </w:num>
  <w:num w:numId="27" w16cid:durableId="1032651195">
    <w:abstractNumId w:val="26"/>
  </w:num>
  <w:num w:numId="28" w16cid:durableId="588583490">
    <w:abstractNumId w:val="27"/>
  </w:num>
  <w:num w:numId="29" w16cid:durableId="402144326">
    <w:abstractNumId w:val="28"/>
  </w:num>
  <w:num w:numId="30" w16cid:durableId="2033409128">
    <w:abstractNumId w:val="29"/>
  </w:num>
  <w:num w:numId="31" w16cid:durableId="1138062549">
    <w:abstractNumId w:val="30"/>
  </w:num>
  <w:num w:numId="32" w16cid:durableId="1820417745">
    <w:abstractNumId w:val="31"/>
  </w:num>
  <w:num w:numId="33" w16cid:durableId="1194994914">
    <w:abstractNumId w:val="32"/>
  </w:num>
  <w:num w:numId="34" w16cid:durableId="442530604">
    <w:abstractNumId w:val="33"/>
  </w:num>
  <w:num w:numId="35" w16cid:durableId="203560755">
    <w:abstractNumId w:val="34"/>
  </w:num>
  <w:num w:numId="36" w16cid:durableId="1064183015">
    <w:abstractNumId w:val="35"/>
  </w:num>
  <w:num w:numId="37" w16cid:durableId="1624846684">
    <w:abstractNumId w:val="36"/>
  </w:num>
  <w:num w:numId="38" w16cid:durableId="1101340467">
    <w:abstractNumId w:val="37"/>
  </w:num>
  <w:num w:numId="39" w16cid:durableId="257758365">
    <w:abstractNumId w:val="38"/>
  </w:num>
  <w:num w:numId="40" w16cid:durableId="2053964459">
    <w:abstractNumId w:val="39"/>
  </w:num>
  <w:num w:numId="41" w16cid:durableId="43529740">
    <w:abstractNumId w:val="40"/>
  </w:num>
  <w:num w:numId="42" w16cid:durableId="369569455">
    <w:abstractNumId w:val="41"/>
  </w:num>
  <w:num w:numId="43" w16cid:durableId="509686740">
    <w:abstractNumId w:val="42"/>
  </w:num>
  <w:num w:numId="44" w16cid:durableId="7120058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29A1"/>
    <w:rsid w:val="00004D23"/>
    <w:rsid w:val="00021B36"/>
    <w:rsid w:val="000309C1"/>
    <w:rsid w:val="00031989"/>
    <w:rsid w:val="00033341"/>
    <w:rsid w:val="0003428C"/>
    <w:rsid w:val="00035934"/>
    <w:rsid w:val="000359B1"/>
    <w:rsid w:val="000578E1"/>
    <w:rsid w:val="00060A13"/>
    <w:rsid w:val="00067FCD"/>
    <w:rsid w:val="00092D45"/>
    <w:rsid w:val="0009494D"/>
    <w:rsid w:val="000A32F1"/>
    <w:rsid w:val="000B42A2"/>
    <w:rsid w:val="000C1507"/>
    <w:rsid w:val="000C3DC5"/>
    <w:rsid w:val="000D2E47"/>
    <w:rsid w:val="000E0B89"/>
    <w:rsid w:val="000E5832"/>
    <w:rsid w:val="000E6288"/>
    <w:rsid w:val="000F0976"/>
    <w:rsid w:val="000F1FA1"/>
    <w:rsid w:val="000F3B1E"/>
    <w:rsid w:val="000F4615"/>
    <w:rsid w:val="00103656"/>
    <w:rsid w:val="00143CE6"/>
    <w:rsid w:val="00146B4E"/>
    <w:rsid w:val="00155D11"/>
    <w:rsid w:val="001567EA"/>
    <w:rsid w:val="00160947"/>
    <w:rsid w:val="00162F51"/>
    <w:rsid w:val="00170CD9"/>
    <w:rsid w:val="001878B7"/>
    <w:rsid w:val="00191426"/>
    <w:rsid w:val="00192468"/>
    <w:rsid w:val="001A0B27"/>
    <w:rsid w:val="001A626C"/>
    <w:rsid w:val="001B28BF"/>
    <w:rsid w:val="001B6D59"/>
    <w:rsid w:val="001C4FE1"/>
    <w:rsid w:val="001C6A18"/>
    <w:rsid w:val="001C6A74"/>
    <w:rsid w:val="001D1205"/>
    <w:rsid w:val="001D1DFB"/>
    <w:rsid w:val="001D33DF"/>
    <w:rsid w:val="001E11D0"/>
    <w:rsid w:val="001F269D"/>
    <w:rsid w:val="001F3060"/>
    <w:rsid w:val="001F45FF"/>
    <w:rsid w:val="001F76C2"/>
    <w:rsid w:val="00204775"/>
    <w:rsid w:val="00205B77"/>
    <w:rsid w:val="00214BEC"/>
    <w:rsid w:val="0021756F"/>
    <w:rsid w:val="00221952"/>
    <w:rsid w:val="002230B6"/>
    <w:rsid w:val="00223DB8"/>
    <w:rsid w:val="00232DD1"/>
    <w:rsid w:val="00234957"/>
    <w:rsid w:val="0023585C"/>
    <w:rsid w:val="00245E88"/>
    <w:rsid w:val="00251A52"/>
    <w:rsid w:val="002541BC"/>
    <w:rsid w:val="00255412"/>
    <w:rsid w:val="0027258A"/>
    <w:rsid w:val="00277C0A"/>
    <w:rsid w:val="00281317"/>
    <w:rsid w:val="0029626A"/>
    <w:rsid w:val="002A3FC4"/>
    <w:rsid w:val="002B0DAD"/>
    <w:rsid w:val="002B1F4A"/>
    <w:rsid w:val="002B23CB"/>
    <w:rsid w:val="002B431D"/>
    <w:rsid w:val="002B4AEB"/>
    <w:rsid w:val="002B50CF"/>
    <w:rsid w:val="002B6BE4"/>
    <w:rsid w:val="002C013D"/>
    <w:rsid w:val="002C30EF"/>
    <w:rsid w:val="002C645E"/>
    <w:rsid w:val="002D4630"/>
    <w:rsid w:val="002E0A86"/>
    <w:rsid w:val="002F1F94"/>
    <w:rsid w:val="002F67DE"/>
    <w:rsid w:val="00303EBE"/>
    <w:rsid w:val="00304B33"/>
    <w:rsid w:val="00306EE4"/>
    <w:rsid w:val="0031358B"/>
    <w:rsid w:val="00314B36"/>
    <w:rsid w:val="00320710"/>
    <w:rsid w:val="0032119D"/>
    <w:rsid w:val="00334A46"/>
    <w:rsid w:val="00334B9A"/>
    <w:rsid w:val="00346B83"/>
    <w:rsid w:val="00350308"/>
    <w:rsid w:val="003507C1"/>
    <w:rsid w:val="003559B4"/>
    <w:rsid w:val="003574D6"/>
    <w:rsid w:val="00360381"/>
    <w:rsid w:val="00360B3A"/>
    <w:rsid w:val="0037025D"/>
    <w:rsid w:val="00371B97"/>
    <w:rsid w:val="003729A1"/>
    <w:rsid w:val="003757F1"/>
    <w:rsid w:val="00376E3F"/>
    <w:rsid w:val="00391CE8"/>
    <w:rsid w:val="00396B7E"/>
    <w:rsid w:val="003A0051"/>
    <w:rsid w:val="003A7A77"/>
    <w:rsid w:val="003B0BAA"/>
    <w:rsid w:val="003B122C"/>
    <w:rsid w:val="003B37AE"/>
    <w:rsid w:val="003C1BD4"/>
    <w:rsid w:val="003C284C"/>
    <w:rsid w:val="003C4520"/>
    <w:rsid w:val="003C7686"/>
    <w:rsid w:val="003D1A46"/>
    <w:rsid w:val="003D671A"/>
    <w:rsid w:val="003E478B"/>
    <w:rsid w:val="003F0088"/>
    <w:rsid w:val="00401A73"/>
    <w:rsid w:val="00403892"/>
    <w:rsid w:val="00405374"/>
    <w:rsid w:val="0040572C"/>
    <w:rsid w:val="00406111"/>
    <w:rsid w:val="0042546C"/>
    <w:rsid w:val="00432397"/>
    <w:rsid w:val="004326BD"/>
    <w:rsid w:val="00444B97"/>
    <w:rsid w:val="004546AC"/>
    <w:rsid w:val="004635A8"/>
    <w:rsid w:val="00471B26"/>
    <w:rsid w:val="00477994"/>
    <w:rsid w:val="0048379E"/>
    <w:rsid w:val="00484410"/>
    <w:rsid w:val="00486E26"/>
    <w:rsid w:val="004A1F93"/>
    <w:rsid w:val="004A64BD"/>
    <w:rsid w:val="004B759A"/>
    <w:rsid w:val="004B780E"/>
    <w:rsid w:val="004C234B"/>
    <w:rsid w:val="004C5691"/>
    <w:rsid w:val="004F5D6F"/>
    <w:rsid w:val="0050434D"/>
    <w:rsid w:val="00510D28"/>
    <w:rsid w:val="005113B4"/>
    <w:rsid w:val="005131FD"/>
    <w:rsid w:val="00515DC2"/>
    <w:rsid w:val="005319C9"/>
    <w:rsid w:val="00557EB2"/>
    <w:rsid w:val="00561928"/>
    <w:rsid w:val="005660BD"/>
    <w:rsid w:val="0057078E"/>
    <w:rsid w:val="00571B2D"/>
    <w:rsid w:val="0058161E"/>
    <w:rsid w:val="00582488"/>
    <w:rsid w:val="005856CE"/>
    <w:rsid w:val="0059724A"/>
    <w:rsid w:val="005A0AF9"/>
    <w:rsid w:val="005A0CF6"/>
    <w:rsid w:val="005A5916"/>
    <w:rsid w:val="005B5F20"/>
    <w:rsid w:val="005B7E9A"/>
    <w:rsid w:val="005C3980"/>
    <w:rsid w:val="005C43FE"/>
    <w:rsid w:val="005D0254"/>
    <w:rsid w:val="005D6947"/>
    <w:rsid w:val="005E746F"/>
    <w:rsid w:val="005F2526"/>
    <w:rsid w:val="00601757"/>
    <w:rsid w:val="00601ECB"/>
    <w:rsid w:val="006024BB"/>
    <w:rsid w:val="00603DDD"/>
    <w:rsid w:val="006129C9"/>
    <w:rsid w:val="00617A07"/>
    <w:rsid w:val="00624608"/>
    <w:rsid w:val="00634E2C"/>
    <w:rsid w:val="00640702"/>
    <w:rsid w:val="006444A0"/>
    <w:rsid w:val="006455A8"/>
    <w:rsid w:val="00654577"/>
    <w:rsid w:val="00660737"/>
    <w:rsid w:val="00667326"/>
    <w:rsid w:val="006678CF"/>
    <w:rsid w:val="00670AC9"/>
    <w:rsid w:val="006717D5"/>
    <w:rsid w:val="006744C0"/>
    <w:rsid w:val="006775BD"/>
    <w:rsid w:val="00684A1C"/>
    <w:rsid w:val="006868C6"/>
    <w:rsid w:val="00686F2B"/>
    <w:rsid w:val="0069378A"/>
    <w:rsid w:val="006955E8"/>
    <w:rsid w:val="00696078"/>
    <w:rsid w:val="006A238A"/>
    <w:rsid w:val="006B135C"/>
    <w:rsid w:val="006B155A"/>
    <w:rsid w:val="006B556B"/>
    <w:rsid w:val="006B59A9"/>
    <w:rsid w:val="006C6A59"/>
    <w:rsid w:val="006D2489"/>
    <w:rsid w:val="006E7462"/>
    <w:rsid w:val="006F6E83"/>
    <w:rsid w:val="00711048"/>
    <w:rsid w:val="0071489F"/>
    <w:rsid w:val="007229BE"/>
    <w:rsid w:val="0072396C"/>
    <w:rsid w:val="0072580B"/>
    <w:rsid w:val="0073083C"/>
    <w:rsid w:val="00730C86"/>
    <w:rsid w:val="007326C9"/>
    <w:rsid w:val="00735F28"/>
    <w:rsid w:val="007436EA"/>
    <w:rsid w:val="00745836"/>
    <w:rsid w:val="00745BDC"/>
    <w:rsid w:val="00745F92"/>
    <w:rsid w:val="00756887"/>
    <w:rsid w:val="00757839"/>
    <w:rsid w:val="00757A2B"/>
    <w:rsid w:val="00757DD8"/>
    <w:rsid w:val="0078316C"/>
    <w:rsid w:val="00784569"/>
    <w:rsid w:val="00784E0B"/>
    <w:rsid w:val="00785B08"/>
    <w:rsid w:val="00785C39"/>
    <w:rsid w:val="00793E6A"/>
    <w:rsid w:val="007B18AF"/>
    <w:rsid w:val="007B3BA9"/>
    <w:rsid w:val="007B7ED8"/>
    <w:rsid w:val="007C79AF"/>
    <w:rsid w:val="007D6F60"/>
    <w:rsid w:val="007E02BC"/>
    <w:rsid w:val="007E64AB"/>
    <w:rsid w:val="007E6B6C"/>
    <w:rsid w:val="007F24B9"/>
    <w:rsid w:val="008012E3"/>
    <w:rsid w:val="00801E42"/>
    <w:rsid w:val="008140F8"/>
    <w:rsid w:val="00815BCE"/>
    <w:rsid w:val="00823423"/>
    <w:rsid w:val="0082741D"/>
    <w:rsid w:val="0083204B"/>
    <w:rsid w:val="00840A9B"/>
    <w:rsid w:val="00840FA8"/>
    <w:rsid w:val="008418B3"/>
    <w:rsid w:val="008610A5"/>
    <w:rsid w:val="00861CFE"/>
    <w:rsid w:val="00862C0A"/>
    <w:rsid w:val="00866350"/>
    <w:rsid w:val="00872078"/>
    <w:rsid w:val="008848C6"/>
    <w:rsid w:val="008A71BB"/>
    <w:rsid w:val="008C3005"/>
    <w:rsid w:val="008C3679"/>
    <w:rsid w:val="008C4DDE"/>
    <w:rsid w:val="008C6AFA"/>
    <w:rsid w:val="008D273A"/>
    <w:rsid w:val="008D518C"/>
    <w:rsid w:val="008E63FE"/>
    <w:rsid w:val="008F4777"/>
    <w:rsid w:val="008F4AEE"/>
    <w:rsid w:val="0090327D"/>
    <w:rsid w:val="009113F8"/>
    <w:rsid w:val="009114AE"/>
    <w:rsid w:val="00912DC7"/>
    <w:rsid w:val="00915CD1"/>
    <w:rsid w:val="00920A6D"/>
    <w:rsid w:val="009221DA"/>
    <w:rsid w:val="009268C8"/>
    <w:rsid w:val="0093269B"/>
    <w:rsid w:val="00934A7A"/>
    <w:rsid w:val="00937EDC"/>
    <w:rsid w:val="00943F09"/>
    <w:rsid w:val="00945EDD"/>
    <w:rsid w:val="0095329C"/>
    <w:rsid w:val="0095449B"/>
    <w:rsid w:val="00955556"/>
    <w:rsid w:val="00974D7B"/>
    <w:rsid w:val="0098357D"/>
    <w:rsid w:val="00983D50"/>
    <w:rsid w:val="00984677"/>
    <w:rsid w:val="009853CB"/>
    <w:rsid w:val="00987C00"/>
    <w:rsid w:val="009A7AD0"/>
    <w:rsid w:val="009B2487"/>
    <w:rsid w:val="009B5C54"/>
    <w:rsid w:val="009D037B"/>
    <w:rsid w:val="009D0D40"/>
    <w:rsid w:val="009D23E7"/>
    <w:rsid w:val="009D5261"/>
    <w:rsid w:val="009D6FE7"/>
    <w:rsid w:val="009E0AF7"/>
    <w:rsid w:val="009E3086"/>
    <w:rsid w:val="009F687C"/>
    <w:rsid w:val="009F710E"/>
    <w:rsid w:val="009F7BDC"/>
    <w:rsid w:val="00A3516A"/>
    <w:rsid w:val="00A41EB6"/>
    <w:rsid w:val="00A443BD"/>
    <w:rsid w:val="00A44941"/>
    <w:rsid w:val="00A63E1E"/>
    <w:rsid w:val="00A65D07"/>
    <w:rsid w:val="00A65F74"/>
    <w:rsid w:val="00A7507C"/>
    <w:rsid w:val="00A77468"/>
    <w:rsid w:val="00A83955"/>
    <w:rsid w:val="00AA1E09"/>
    <w:rsid w:val="00AB09AE"/>
    <w:rsid w:val="00AB3F0B"/>
    <w:rsid w:val="00AB5675"/>
    <w:rsid w:val="00AB62C5"/>
    <w:rsid w:val="00AC1CF5"/>
    <w:rsid w:val="00AC2A82"/>
    <w:rsid w:val="00AC5927"/>
    <w:rsid w:val="00AC79CD"/>
    <w:rsid w:val="00AD08BA"/>
    <w:rsid w:val="00AE0D53"/>
    <w:rsid w:val="00AE2E80"/>
    <w:rsid w:val="00AE4C3D"/>
    <w:rsid w:val="00B005F1"/>
    <w:rsid w:val="00B03F47"/>
    <w:rsid w:val="00B11595"/>
    <w:rsid w:val="00B126D1"/>
    <w:rsid w:val="00B17CFB"/>
    <w:rsid w:val="00B20E22"/>
    <w:rsid w:val="00B250BC"/>
    <w:rsid w:val="00B52BFB"/>
    <w:rsid w:val="00B5363C"/>
    <w:rsid w:val="00B56E64"/>
    <w:rsid w:val="00B623B3"/>
    <w:rsid w:val="00B67E6E"/>
    <w:rsid w:val="00B74841"/>
    <w:rsid w:val="00B83B06"/>
    <w:rsid w:val="00B92679"/>
    <w:rsid w:val="00B9474F"/>
    <w:rsid w:val="00BA4BA9"/>
    <w:rsid w:val="00BB688D"/>
    <w:rsid w:val="00BB750D"/>
    <w:rsid w:val="00BE2A06"/>
    <w:rsid w:val="00BE6230"/>
    <w:rsid w:val="00BF15CA"/>
    <w:rsid w:val="00BF7D98"/>
    <w:rsid w:val="00C01EED"/>
    <w:rsid w:val="00C123C0"/>
    <w:rsid w:val="00C15C57"/>
    <w:rsid w:val="00C227BD"/>
    <w:rsid w:val="00C246DA"/>
    <w:rsid w:val="00C31BDC"/>
    <w:rsid w:val="00C41F96"/>
    <w:rsid w:val="00C45531"/>
    <w:rsid w:val="00C47D74"/>
    <w:rsid w:val="00C55857"/>
    <w:rsid w:val="00C610C9"/>
    <w:rsid w:val="00C61670"/>
    <w:rsid w:val="00C619B9"/>
    <w:rsid w:val="00C61CB6"/>
    <w:rsid w:val="00C661BD"/>
    <w:rsid w:val="00C70661"/>
    <w:rsid w:val="00C777EE"/>
    <w:rsid w:val="00C77D26"/>
    <w:rsid w:val="00C92515"/>
    <w:rsid w:val="00C92E5E"/>
    <w:rsid w:val="00C95428"/>
    <w:rsid w:val="00C9776B"/>
    <w:rsid w:val="00CA01B3"/>
    <w:rsid w:val="00CA181A"/>
    <w:rsid w:val="00CA7D2A"/>
    <w:rsid w:val="00CB0F7B"/>
    <w:rsid w:val="00CB148B"/>
    <w:rsid w:val="00CB2E44"/>
    <w:rsid w:val="00CB3653"/>
    <w:rsid w:val="00CB51E1"/>
    <w:rsid w:val="00CC2264"/>
    <w:rsid w:val="00CE0864"/>
    <w:rsid w:val="00CE0CFE"/>
    <w:rsid w:val="00CE3738"/>
    <w:rsid w:val="00CE551D"/>
    <w:rsid w:val="00CF1A4D"/>
    <w:rsid w:val="00CF33F4"/>
    <w:rsid w:val="00D048CB"/>
    <w:rsid w:val="00D0576A"/>
    <w:rsid w:val="00D060E2"/>
    <w:rsid w:val="00D34EB2"/>
    <w:rsid w:val="00D44EED"/>
    <w:rsid w:val="00D455FD"/>
    <w:rsid w:val="00D5154E"/>
    <w:rsid w:val="00D56108"/>
    <w:rsid w:val="00D571ED"/>
    <w:rsid w:val="00D622FF"/>
    <w:rsid w:val="00D701FD"/>
    <w:rsid w:val="00D73890"/>
    <w:rsid w:val="00D7795D"/>
    <w:rsid w:val="00D8547F"/>
    <w:rsid w:val="00D86D64"/>
    <w:rsid w:val="00D91237"/>
    <w:rsid w:val="00D94345"/>
    <w:rsid w:val="00DA2FB9"/>
    <w:rsid w:val="00DA340F"/>
    <w:rsid w:val="00DB12D4"/>
    <w:rsid w:val="00DB3352"/>
    <w:rsid w:val="00DB5359"/>
    <w:rsid w:val="00DC0D0A"/>
    <w:rsid w:val="00DC5D33"/>
    <w:rsid w:val="00DD1FAD"/>
    <w:rsid w:val="00DD7335"/>
    <w:rsid w:val="00DE2DC5"/>
    <w:rsid w:val="00DF1112"/>
    <w:rsid w:val="00DF560B"/>
    <w:rsid w:val="00E002CE"/>
    <w:rsid w:val="00E02E8C"/>
    <w:rsid w:val="00E16D93"/>
    <w:rsid w:val="00E25CB2"/>
    <w:rsid w:val="00E3275B"/>
    <w:rsid w:val="00E33906"/>
    <w:rsid w:val="00E36399"/>
    <w:rsid w:val="00E428A6"/>
    <w:rsid w:val="00E5002B"/>
    <w:rsid w:val="00E54724"/>
    <w:rsid w:val="00E54775"/>
    <w:rsid w:val="00E63A39"/>
    <w:rsid w:val="00E65769"/>
    <w:rsid w:val="00E703C7"/>
    <w:rsid w:val="00E71DA7"/>
    <w:rsid w:val="00E74087"/>
    <w:rsid w:val="00E775D0"/>
    <w:rsid w:val="00E81467"/>
    <w:rsid w:val="00E83FA1"/>
    <w:rsid w:val="00E948B1"/>
    <w:rsid w:val="00E96D40"/>
    <w:rsid w:val="00EA7690"/>
    <w:rsid w:val="00EB02E2"/>
    <w:rsid w:val="00EB75D1"/>
    <w:rsid w:val="00EC21AB"/>
    <w:rsid w:val="00EC658C"/>
    <w:rsid w:val="00EC7BFC"/>
    <w:rsid w:val="00ED0BE1"/>
    <w:rsid w:val="00ED1411"/>
    <w:rsid w:val="00ED716B"/>
    <w:rsid w:val="00EE025E"/>
    <w:rsid w:val="00EE772C"/>
    <w:rsid w:val="00EF7DB1"/>
    <w:rsid w:val="00F0315F"/>
    <w:rsid w:val="00F11CD8"/>
    <w:rsid w:val="00F12E81"/>
    <w:rsid w:val="00F14810"/>
    <w:rsid w:val="00F153BB"/>
    <w:rsid w:val="00F160C3"/>
    <w:rsid w:val="00F3157C"/>
    <w:rsid w:val="00F40A7B"/>
    <w:rsid w:val="00F516E2"/>
    <w:rsid w:val="00F51BA9"/>
    <w:rsid w:val="00F54B9D"/>
    <w:rsid w:val="00F54F96"/>
    <w:rsid w:val="00F6343A"/>
    <w:rsid w:val="00F66C59"/>
    <w:rsid w:val="00F67CE2"/>
    <w:rsid w:val="00F73731"/>
    <w:rsid w:val="00F83B83"/>
    <w:rsid w:val="00F86775"/>
    <w:rsid w:val="00FA2AE4"/>
    <w:rsid w:val="00FA4CFE"/>
    <w:rsid w:val="00FB1857"/>
    <w:rsid w:val="00FB6F54"/>
    <w:rsid w:val="00FC032A"/>
    <w:rsid w:val="00FC4B2D"/>
    <w:rsid w:val="00FC6179"/>
    <w:rsid w:val="00FC720F"/>
    <w:rsid w:val="00FD040D"/>
    <w:rsid w:val="00FD2C9F"/>
    <w:rsid w:val="00FD6DA4"/>
    <w:rsid w:val="00FE2725"/>
    <w:rsid w:val="00FE3197"/>
    <w:rsid w:val="00FE4326"/>
    <w:rsid w:val="00FF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7B986388"/>
  <w15:chartTrackingRefBased/>
  <w15:docId w15:val="{468BB34D-96CB-4C69-AFBA-2502BD89B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eastAsia="Times New Roman"/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  <w:lock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auto"/>
      <w:u w:val="single"/>
    </w:rPr>
  </w:style>
  <w:style w:type="character" w:customStyle="1" w:styleId="Headerorfooter2">
    <w:name w:val="Header or footer (2)_"/>
    <w:link w:val="Headerorfooter20"/>
    <w:locked/>
    <w:rPr>
      <w:rFonts w:ascii="Arial" w:hAnsi="Arial" w:cs="Arial"/>
      <w:i/>
      <w:iCs/>
      <w:noProof/>
      <w:sz w:val="8"/>
      <w:szCs w:val="8"/>
      <w:u w:val="none"/>
    </w:rPr>
  </w:style>
  <w:style w:type="character" w:customStyle="1" w:styleId="Heading42">
    <w:name w:val="Heading #4 (2)_"/>
    <w:link w:val="Heading420"/>
    <w:locked/>
    <w:rPr>
      <w:rFonts w:ascii="Times New Roman" w:hAnsi="Times New Roman" w:cs="Times New Roman"/>
      <w:spacing w:val="2"/>
      <w:u w:val="none"/>
    </w:rPr>
  </w:style>
  <w:style w:type="character" w:customStyle="1" w:styleId="Bodytext2">
    <w:name w:val="Body text (2)_"/>
    <w:link w:val="Bodytext21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2SmallCaps">
    <w:name w:val="Body text (2) + Small Caps"/>
    <w:rPr>
      <w:rFonts w:ascii="Times New Roman" w:hAnsi="Times New Roman" w:cs="Times New Roman"/>
      <w:b/>
      <w:bCs/>
      <w:smallCaps/>
      <w:spacing w:val="4"/>
      <w:u w:val="none"/>
    </w:rPr>
  </w:style>
  <w:style w:type="character" w:customStyle="1" w:styleId="Bodytext3">
    <w:name w:val="Body text (3)_"/>
    <w:link w:val="Bodytext30"/>
    <w:locked/>
    <w:rPr>
      <w:rFonts w:ascii="Times New Roman" w:hAnsi="Times New Roman" w:cs="Times New Roman"/>
      <w:i/>
      <w:iCs/>
      <w:spacing w:val="1"/>
      <w:u w:val="none"/>
    </w:rPr>
  </w:style>
  <w:style w:type="character" w:customStyle="1" w:styleId="Bodytext310pt">
    <w:name w:val="Body text (3) + 10 pt"/>
    <w:aliases w:val="Spacing 0 pt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3Spacing1pt">
    <w:name w:val="Body text (3) + Spacing 1 pt"/>
    <w:rPr>
      <w:rFonts w:ascii="Times New Roman" w:hAnsi="Times New Roman" w:cs="Times New Roman"/>
      <w:i/>
      <w:iCs/>
      <w:spacing w:val="31"/>
      <w:u w:val="none"/>
    </w:rPr>
  </w:style>
  <w:style w:type="character" w:customStyle="1" w:styleId="Bodytext">
    <w:name w:val="Body text_"/>
    <w:link w:val="Bodytext1"/>
    <w:locked/>
    <w:rPr>
      <w:rFonts w:ascii="Times New Roman" w:hAnsi="Times New Roman" w:cs="Times New Roman"/>
      <w:spacing w:val="2"/>
      <w:u w:val="none"/>
    </w:rPr>
  </w:style>
  <w:style w:type="character" w:customStyle="1" w:styleId="Bodytext0">
    <w:name w:val="Body text"/>
    <w:basedOn w:val="Bodytext"/>
    <w:rPr>
      <w:rFonts w:ascii="Times New Roman" w:hAnsi="Times New Roman" w:cs="Times New Roman"/>
      <w:spacing w:val="2"/>
      <w:u w:val="none"/>
    </w:rPr>
  </w:style>
  <w:style w:type="character" w:customStyle="1" w:styleId="BodytextBold">
    <w:name w:val="Body text + Bold"/>
    <w:aliases w:val="Spacing 0 pt69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3">
    <w:name w:val="Header or footer (3)_"/>
    <w:link w:val="Headerorfooter30"/>
    <w:locked/>
    <w:rPr>
      <w:rFonts w:ascii="Times New Roman" w:hAnsi="Times New Roman" w:cs="Times New Roman"/>
      <w:spacing w:val="3"/>
      <w:sz w:val="23"/>
      <w:szCs w:val="23"/>
      <w:u w:val="none"/>
    </w:rPr>
  </w:style>
  <w:style w:type="character" w:customStyle="1" w:styleId="Headerorfooter">
    <w:name w:val="Header or footer_"/>
    <w:link w:val="Headerorfooter1"/>
    <w:locked/>
    <w:rPr>
      <w:rFonts w:ascii="Times New Roman" w:hAnsi="Times New Roman" w:cs="Times New Roman"/>
      <w:b/>
      <w:bCs/>
      <w:spacing w:val="5"/>
      <w:u w:val="none"/>
    </w:rPr>
  </w:style>
  <w:style w:type="character" w:customStyle="1" w:styleId="Headerorfooter115pt">
    <w:name w:val="Header or footer + 11.5 pt"/>
    <w:aliases w:val="Not Bold,Spacing 0 pt68"/>
    <w:rPr>
      <w:rFonts w:ascii="Times New Roman" w:hAnsi="Times New Roman" w:cs="Times New Roman"/>
      <w:b/>
      <w:bCs/>
      <w:spacing w:val="3"/>
      <w:sz w:val="23"/>
      <w:szCs w:val="23"/>
      <w:u w:val="none"/>
    </w:rPr>
  </w:style>
  <w:style w:type="character" w:customStyle="1" w:styleId="BodytextItalic">
    <w:name w:val="Body text + Italic"/>
    <w:aliases w:val="Spacing 0 pt67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">
    <w:name w:val="Heading #6_"/>
    <w:link w:val="Heading6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3NotItalic">
    <w:name w:val="Body text (3) + Not Italic"/>
    <w:aliases w:val="Spacing 0 pt66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NotBold">
    <w:name w:val="Body text (2) + Not Bold"/>
    <w:aliases w:val="Italic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">
    <w:name w:val="Body text (4)_"/>
    <w:link w:val="Bodytext4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5">
    <w:name w:val="Body text (5)_"/>
    <w:link w:val="Bodytext50"/>
    <w:locked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NotBold3">
    <w:name w:val="Body text (2) + Not Bold3"/>
    <w:aliases w:val="Spacing 0 pt65"/>
    <w:rPr>
      <w:rFonts w:ascii="Times New Roman" w:hAnsi="Times New Roman" w:cs="Times New Roman"/>
      <w:b/>
      <w:bCs/>
      <w:spacing w:val="2"/>
      <w:u w:val="none"/>
    </w:rPr>
  </w:style>
  <w:style w:type="character" w:customStyle="1" w:styleId="Tableofcontents2">
    <w:name w:val="Table of contents (2)_"/>
    <w:link w:val="Tableofcontents20"/>
    <w:locked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Tableofcontents2Italic">
    <w:name w:val="Table of contents (2) + Italic"/>
    <w:aliases w:val="Spacing 0 pt64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Tableofcontents3">
    <w:name w:val="Table of contents (3)_"/>
    <w:link w:val="Tableofcontents3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Tableofcontents4">
    <w:name w:val="Table of contents (4)_"/>
    <w:link w:val="Tableofcontents40"/>
    <w:locked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Tableofcontents410pt">
    <w:name w:val="Table of contents (4) + 10 pt"/>
    <w:aliases w:val="Spacing 0 pt6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Tableofcontents410pt1">
    <w:name w:val="Table of contents (4) + 10 pt1"/>
    <w:aliases w:val="Not Italic,Spacing 0 pt62"/>
    <w:rPr>
      <w:rFonts w:ascii="Times New Roman" w:hAnsi="Times New Roman" w:cs="Times New Roman"/>
      <w:i/>
      <w:iCs/>
      <w:noProof/>
      <w:spacing w:val="10"/>
      <w:sz w:val="20"/>
      <w:szCs w:val="20"/>
      <w:u w:val="none"/>
    </w:rPr>
  </w:style>
  <w:style w:type="character" w:customStyle="1" w:styleId="Tableofcontents">
    <w:name w:val="Table of contents_"/>
    <w:link w:val="Tableofcontents0"/>
    <w:locked/>
    <w:rPr>
      <w:rFonts w:ascii="Times New Roman" w:hAnsi="Times New Roman" w:cs="Times New Roman"/>
      <w:spacing w:val="2"/>
      <w:u w:val="none"/>
    </w:rPr>
  </w:style>
  <w:style w:type="character" w:customStyle="1" w:styleId="BodytextItalic4">
    <w:name w:val="Body text + Italic4"/>
    <w:aliases w:val="Spacing 0 pt61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Bold3">
    <w:name w:val="Body text + Bold3"/>
    <w:aliases w:val="Spacing 0 pt60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615pt">
    <w:name w:val="Heading #6 + 15 pt"/>
    <w:aliases w:val="Spacing 0 pt59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15pt">
    <w:name w:val="Body text + 15 pt"/>
    <w:aliases w:val="Bold,Spacing 0 pt58"/>
    <w:rPr>
      <w:rFonts w:ascii="Times New Roman" w:hAnsi="Times New Roman" w:cs="Times New Roman"/>
      <w:b/>
      <w:bCs/>
      <w:spacing w:val="2"/>
      <w:sz w:val="30"/>
      <w:szCs w:val="30"/>
      <w:u w:val="none"/>
    </w:rPr>
  </w:style>
  <w:style w:type="character" w:customStyle="1" w:styleId="Bodytext215pt">
    <w:name w:val="Body text (2) + 15 pt"/>
    <w:aliases w:val="Spacing 0 pt57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6">
    <w:name w:val="Body text (6)_"/>
    <w:link w:val="Bodytext6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612pt">
    <w:name w:val="Body text (6) + 12 pt"/>
    <w:aliases w:val="Not Bold15,Italic18,Spacing 0 pt56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Bodytext612pt1">
    <w:name w:val="Body text (6) + 12 pt1"/>
    <w:aliases w:val="Spacing 0 pt55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NotBold">
    <w:name w:val="Header or footer + Not Bold"/>
    <w:aliases w:val="Italic17,Spacing 0 pt54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Heading4">
    <w:name w:val="Heading #4_"/>
    <w:link w:val="Heading4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4NotBold">
    <w:name w:val="Heading #4 + Not Bold"/>
    <w:aliases w:val="Italic16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Spacing0pt">
    <w:name w:val="Body text (4) + Spacing 0 pt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5">
    <w:name w:val="Heading #5_"/>
    <w:link w:val="Heading5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44pt">
    <w:name w:val="Body text (4) + 4 pt"/>
    <w:aliases w:val="Italic15,Spacing 0 pt53"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Headerorfooter0">
    <w:name w:val="Header or footer"/>
    <w:rPr>
      <w:rFonts w:ascii="Times New Roman" w:hAnsi="Times New Roman" w:cs="Times New Roman"/>
      <w:b/>
      <w:bCs/>
      <w:spacing w:val="5"/>
      <w:u w:val="single"/>
    </w:rPr>
  </w:style>
  <w:style w:type="character" w:customStyle="1" w:styleId="Bodytext210pt">
    <w:name w:val="Body text (2) + 10 pt"/>
    <w:aliases w:val="Not Bold14,Spacing 0 pt52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Heading1">
    <w:name w:val="Heading #1_"/>
    <w:link w:val="Heading1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Heading112pt">
    <w:name w:val="Heading #1 + 12 pt"/>
    <w:aliases w:val="Not Bold13,Italic14,Spacing 0 pt51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Heading112pt1">
    <w:name w:val="Heading #1 + 12 pt1"/>
    <w:aliases w:val="Spacing 0 pt50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4">
    <w:name w:val="Header or footer (4)_"/>
    <w:link w:val="Headerorfooter40"/>
    <w:locked/>
    <w:rPr>
      <w:rFonts w:ascii="Times New Roman" w:hAnsi="Times New Roman" w:cs="Times New Roman"/>
      <w:i/>
      <w:iCs/>
      <w:u w:val="none"/>
    </w:rPr>
  </w:style>
  <w:style w:type="character" w:customStyle="1" w:styleId="Tablecaption">
    <w:name w:val="Table caption_"/>
    <w:link w:val="Tablecaption0"/>
    <w:locked/>
    <w:rPr>
      <w:rFonts w:ascii="Times New Roman" w:hAnsi="Times New Roman" w:cs="Times New Roman"/>
      <w:spacing w:val="2"/>
      <w:u w:val="none"/>
    </w:rPr>
  </w:style>
  <w:style w:type="character" w:customStyle="1" w:styleId="Bodytext7">
    <w:name w:val="Body text (7)_"/>
    <w:link w:val="Bodytext70"/>
    <w:locked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20">
    <w:name w:val="Body text (2)"/>
    <w:rPr>
      <w:rFonts w:ascii="Times New Roman" w:hAnsi="Times New Roman" w:cs="Times New Roman"/>
      <w:b/>
      <w:bCs/>
      <w:spacing w:val="4"/>
      <w:u w:val="single"/>
    </w:rPr>
  </w:style>
  <w:style w:type="character" w:customStyle="1" w:styleId="Heading3">
    <w:name w:val="Heading #3_"/>
    <w:link w:val="Heading30"/>
    <w:locked/>
    <w:rPr>
      <w:rFonts w:ascii="Times New Roman" w:hAnsi="Times New Roman" w:cs="Times New Roman"/>
      <w:spacing w:val="2"/>
      <w:u w:val="none"/>
    </w:rPr>
  </w:style>
  <w:style w:type="character" w:customStyle="1" w:styleId="Heading510pt">
    <w:name w:val="Heading #5 + 10 pt"/>
    <w:aliases w:val="Not Bold12,Spacing 0 pt49"/>
    <w:rPr>
      <w:rFonts w:ascii="Times New Roman" w:hAnsi="Times New Roman" w:cs="Times New Roman"/>
      <w:b/>
      <w:bCs/>
      <w:noProof/>
      <w:spacing w:val="10"/>
      <w:sz w:val="20"/>
      <w:szCs w:val="20"/>
      <w:u w:val="none"/>
    </w:rPr>
  </w:style>
  <w:style w:type="character" w:customStyle="1" w:styleId="Headerorfooter4Bold">
    <w:name w:val="Header or footer (4) + Bold"/>
    <w:aliases w:val="Not Italic4,Spacing 0 pt48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Bodytext8">
    <w:name w:val="Body text (8)_"/>
    <w:link w:val="Bodytext8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810pt">
    <w:name w:val="Body text (8) + 10 pt"/>
    <w:aliases w:val="Not Bold11,Italic13,Spacing 0 pt47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0pt">
    <w:name w:val="Body text + 10 pt"/>
    <w:aliases w:val="Spacing 0 pt46"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Italic3">
    <w:name w:val="Body text + Italic3"/>
    <w:aliases w:val="Spacing 0 pt45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2">
    <w:name w:val="Heading #6 (2)_"/>
    <w:link w:val="Heading62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Heading32">
    <w:name w:val="Heading #3 (2)_"/>
    <w:link w:val="Heading320"/>
    <w:locked/>
    <w:rPr>
      <w:rFonts w:ascii="Times New Roman" w:hAnsi="Times New Roman" w:cs="Times New Roman"/>
      <w:spacing w:val="8"/>
      <w:sz w:val="20"/>
      <w:szCs w:val="20"/>
      <w:u w:val="none"/>
    </w:rPr>
  </w:style>
  <w:style w:type="character" w:customStyle="1" w:styleId="Bodytext10pt4">
    <w:name w:val="Body text + 10 pt4"/>
    <w:aliases w:val="Spacing 0 pt44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Tablecaption2">
    <w:name w:val="Table caption (2)_"/>
    <w:link w:val="Tablecaption2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5">
    <w:name w:val="Header or footer (5)_"/>
    <w:link w:val="Headerorfooter50"/>
    <w:locked/>
    <w:rPr>
      <w:rFonts w:ascii="Times New Roman" w:hAnsi="Times New Roman" w:cs="Times New Roman"/>
      <w:spacing w:val="3"/>
      <w:u w:val="none"/>
    </w:rPr>
  </w:style>
  <w:style w:type="character" w:customStyle="1" w:styleId="Tableofcontents5">
    <w:name w:val="Table of contents (5)_"/>
    <w:link w:val="Tableofcontents5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Tableofcontents54pt">
    <w:name w:val="Table of contents (5) + 4 pt"/>
    <w:aliases w:val="Italic12,Spacing 0 pt43"/>
    <w:rPr>
      <w:rFonts w:ascii="Times New Roman" w:hAnsi="Times New Roman" w:cs="Times New Roman"/>
      <w:i/>
      <w:iCs/>
      <w:noProof/>
      <w:spacing w:val="-3"/>
      <w:sz w:val="8"/>
      <w:szCs w:val="8"/>
      <w:u w:val="none"/>
    </w:rPr>
  </w:style>
  <w:style w:type="character" w:customStyle="1" w:styleId="Heading63">
    <w:name w:val="Heading #6 (3)_"/>
    <w:link w:val="Heading630"/>
    <w:locked/>
    <w:rPr>
      <w:rFonts w:ascii="Times New Roman" w:hAnsi="Times New Roman" w:cs="Times New Roman"/>
      <w:spacing w:val="2"/>
      <w:u w:val="none"/>
    </w:rPr>
  </w:style>
  <w:style w:type="character" w:customStyle="1" w:styleId="Heading610pt">
    <w:name w:val="Heading #6 + 10 pt"/>
    <w:aliases w:val="Not Bold10,Italic11,Spacing 0 pt42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Heading6Spacing0pt">
    <w:name w:val="Heading #6 + Spacing 0 pt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412pt">
    <w:name w:val="Body text (4) + 12 pt"/>
    <w:aliases w:val="Bold3,Spacing 0 pt41"/>
    <w:rPr>
      <w:rFonts w:ascii="Times New Roman" w:hAnsi="Times New Roman" w:cs="Times New Roman"/>
      <w:b/>
      <w:bCs/>
      <w:spacing w:val="2"/>
      <w:sz w:val="24"/>
      <w:szCs w:val="24"/>
      <w:u w:val="none"/>
    </w:rPr>
  </w:style>
  <w:style w:type="character" w:customStyle="1" w:styleId="Heading2">
    <w:name w:val="Heading #2_"/>
    <w:link w:val="Heading20"/>
    <w:locked/>
    <w:rPr>
      <w:rFonts w:ascii="Times New Roman" w:hAnsi="Times New Roman" w:cs="Times New Roman"/>
      <w:spacing w:val="5"/>
      <w:sz w:val="20"/>
      <w:szCs w:val="20"/>
      <w:u w:val="none"/>
    </w:rPr>
  </w:style>
  <w:style w:type="character" w:customStyle="1" w:styleId="Bodytext10pt3">
    <w:name w:val="Body text + 10 pt3"/>
    <w:aliases w:val="Spacing 0 pt40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15pt1">
    <w:name w:val="Body text + 15 pt1"/>
    <w:aliases w:val="Bold2,Spacing 0 pt39"/>
    <w:rPr>
      <w:rFonts w:ascii="Times New Roman" w:hAnsi="Times New Roman" w:cs="Times New Roman"/>
      <w:b/>
      <w:bCs/>
      <w:noProof/>
      <w:spacing w:val="2"/>
      <w:sz w:val="30"/>
      <w:szCs w:val="30"/>
      <w:u w:val="none"/>
    </w:rPr>
  </w:style>
  <w:style w:type="character" w:customStyle="1" w:styleId="Headerorfooter5Bold">
    <w:name w:val="Header or footer (5) + Bold"/>
    <w:aliases w:val="Spacing 0 pt38"/>
    <w:rPr>
      <w:rFonts w:ascii="Times New Roman" w:hAnsi="Times New Roman" w:cs="Times New Roman"/>
      <w:b/>
      <w:bCs/>
      <w:spacing w:val="5"/>
      <w:u w:val="none"/>
    </w:rPr>
  </w:style>
  <w:style w:type="character" w:customStyle="1" w:styleId="Bodytext9">
    <w:name w:val="Body text (9)_"/>
    <w:link w:val="Bodytext9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5pt">
    <w:name w:val="Body text + 5 pt"/>
    <w:aliases w:val="Italic10,Spacing 0 pt37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Bodytext213pt">
    <w:name w:val="Body text (2) + 13 pt"/>
    <w:aliases w:val="Spacing 0 pt36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210pt3">
    <w:name w:val="Body text (2) + 10 pt3"/>
    <w:aliases w:val="Not Bold9,Spacing 0 pt35"/>
    <w:rPr>
      <w:rFonts w:ascii="Times New Roman" w:hAnsi="Times New Roman" w:cs="Times New Roman"/>
      <w:b/>
      <w:bCs/>
      <w:spacing w:val="10"/>
      <w:sz w:val="20"/>
      <w:szCs w:val="20"/>
      <w:u w:val="none"/>
    </w:rPr>
  </w:style>
  <w:style w:type="character" w:customStyle="1" w:styleId="Bodytext10pt2">
    <w:name w:val="Body text + 10 pt2"/>
    <w:aliases w:val="Italic9,Spacing 0 pt34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Bold2">
    <w:name w:val="Body text + Bold2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2Spacing0pt">
    <w:name w:val="Body text (2) + Spacing 0 pt"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4Italic">
    <w:name w:val="Body text (4) + Italic"/>
    <w:aliases w:val="Spacing 0 pt3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Bodytext8NotBold">
    <w:name w:val="Body text (8) + Not Bold"/>
    <w:aliases w:val="Italic8,Spacing 0 pt32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8Spacing0pt">
    <w:name w:val="Body text (8) + Spacing 0 pt"/>
    <w:rPr>
      <w:rFonts w:ascii="Times New Roman" w:hAnsi="Times New Roman" w:cs="Times New Roman"/>
      <w:b/>
      <w:bCs/>
      <w:noProof/>
      <w:spacing w:val="4"/>
      <w:u w:val="none"/>
    </w:rPr>
  </w:style>
  <w:style w:type="character" w:customStyle="1" w:styleId="Bodytext45pt">
    <w:name w:val="Body text (4) + 5 pt"/>
    <w:aliases w:val="Spacing 1 pt"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Bodytext4SmallCaps">
    <w:name w:val="Body text (4) + Small Caps"/>
    <w:rPr>
      <w:rFonts w:ascii="Times New Roman" w:hAnsi="Times New Roman" w:cs="Times New Roman"/>
      <w:smallCaps/>
      <w:spacing w:val="10"/>
      <w:sz w:val="20"/>
      <w:szCs w:val="20"/>
      <w:u w:val="none"/>
    </w:rPr>
  </w:style>
  <w:style w:type="character" w:customStyle="1" w:styleId="Bodytext10">
    <w:name w:val="Body text (10)_"/>
    <w:link w:val="Bodytext100"/>
    <w:locked/>
    <w:rPr>
      <w:rFonts w:ascii="Times New Roman" w:hAnsi="Times New Roman" w:cs="Times New Roman"/>
      <w:spacing w:val="24"/>
      <w:sz w:val="20"/>
      <w:szCs w:val="20"/>
      <w:u w:val="none"/>
    </w:rPr>
  </w:style>
  <w:style w:type="character" w:customStyle="1" w:styleId="Bodytext5Bold">
    <w:name w:val="Body text (5) + Bold"/>
    <w:aliases w:val="Not Italic3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Heading613pt">
    <w:name w:val="Heading #6 + 13 pt"/>
    <w:aliases w:val="Spacing 0 pt31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11">
    <w:name w:val="Body text (11)_"/>
    <w:link w:val="Bodytext110"/>
    <w:locked/>
    <w:rPr>
      <w:rFonts w:ascii="Times New Roman" w:hAnsi="Times New Roman" w:cs="Times New Roman"/>
      <w:spacing w:val="1"/>
      <w:sz w:val="25"/>
      <w:szCs w:val="25"/>
      <w:u w:val="none"/>
    </w:rPr>
  </w:style>
  <w:style w:type="character" w:customStyle="1" w:styleId="Bodytext210pt2">
    <w:name w:val="Body text (2) + 10 pt2"/>
    <w:aliases w:val="Not Bold8,Italic7,Spacing 0 pt30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2">
    <w:name w:val="Body text (12)_"/>
    <w:link w:val="Bodytext120"/>
    <w:locked/>
    <w:rPr>
      <w:rFonts w:ascii="Times New Roman" w:hAnsi="Times New Roman" w:cs="Times New Roman"/>
      <w:i/>
      <w:iCs/>
      <w:spacing w:val="3"/>
      <w:u w:val="none"/>
    </w:rPr>
  </w:style>
  <w:style w:type="character" w:customStyle="1" w:styleId="Bodytext12NotItalic">
    <w:name w:val="Body text (12) + Not Italic"/>
    <w:aliases w:val="Spacing 0 pt29"/>
    <w:rPr>
      <w:rFonts w:ascii="Times New Roman" w:hAnsi="Times New Roman" w:cs="Times New Roman"/>
      <w:i/>
      <w:iCs/>
      <w:spacing w:val="4"/>
      <w:u w:val="none"/>
    </w:rPr>
  </w:style>
  <w:style w:type="character" w:customStyle="1" w:styleId="Headerorfooter3Spacing0pt">
    <w:name w:val="Header or footer (3) + Spacing 0 pt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Headerorfooter115pt1">
    <w:name w:val="Header or footer + 11.5 pt1"/>
    <w:aliases w:val="Not Bold7,Spacing 0 pt28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HeaderorfooterSpacing0pt">
    <w:name w:val="Header or footer + Spacing 0 pt"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12NotItalic1">
    <w:name w:val="Body text (12) + Not Italic1"/>
    <w:aliases w:val="Spacing 0 pt27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12Spacing0pt">
    <w:name w:val="Body text (12) + Spacing 0 pt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9">
    <w:name w:val="Heading #9_"/>
    <w:link w:val="Heading91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915pt">
    <w:name w:val="Heading #9 + 15 pt"/>
    <w:aliases w:val="Spacing 0 pt26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BodytextSpacing0pt">
    <w:name w:val="Body text + Spacing 0 pt"/>
    <w:rPr>
      <w:rFonts w:ascii="Times New Roman" w:hAnsi="Times New Roman" w:cs="Times New Roman"/>
      <w:spacing w:val="4"/>
      <w:u w:val="none"/>
    </w:rPr>
  </w:style>
  <w:style w:type="character" w:customStyle="1" w:styleId="Bodytext8NotBold1">
    <w:name w:val="Body text (8) + Not Bold1"/>
    <w:aliases w:val="Italic6,Spacing 0 pt25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8Spacing0pt2">
    <w:name w:val="Body text (8) + Spacing 0 pt2"/>
    <w:rPr>
      <w:rFonts w:ascii="Times New Roman" w:hAnsi="Times New Roman" w:cs="Times New Roman"/>
      <w:b/>
      <w:bCs/>
      <w:noProof/>
      <w:spacing w:val="6"/>
      <w:u w:val="none"/>
    </w:rPr>
  </w:style>
  <w:style w:type="character" w:customStyle="1" w:styleId="Bodytext8Spacing0pt1">
    <w:name w:val="Body text (8) + Spacing 0 pt1"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4Spacing0pt2">
    <w:name w:val="Body text (4) + Spacing 0 pt2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45pt0">
    <w:name w:val="Body text + 4.5 pt"/>
    <w:aliases w:val="Italic5,Spacing 0 pt24"/>
    <w:rPr>
      <w:rFonts w:ascii="Times New Roman" w:hAnsi="Times New Roman" w:cs="Times New Roman"/>
      <w:i/>
      <w:iCs/>
      <w:noProof/>
      <w:spacing w:val="0"/>
      <w:sz w:val="9"/>
      <w:szCs w:val="9"/>
      <w:u w:val="none"/>
    </w:rPr>
  </w:style>
  <w:style w:type="character" w:customStyle="1" w:styleId="BodytextItalic2">
    <w:name w:val="Body text + Italic2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Spacing0pt2">
    <w:name w:val="Body text (2) + Spacing 0 pt2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NotBold2">
    <w:name w:val="Body text (2) + Not Bold2"/>
    <w:aliases w:val="Italic4,Spacing 0 pt23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10Spacing0pt">
    <w:name w:val="Body text (10) + Spacing 0 pt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Heading8">
    <w:name w:val="Heading #8_"/>
    <w:link w:val="Heading80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813pt">
    <w:name w:val="Heading #8 + 13 pt"/>
    <w:aliases w:val="Spacing 0 pt22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ing815pt">
    <w:name w:val="Heading #8 + 15 pt"/>
    <w:aliases w:val="Spacing 0 pt21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Heading7">
    <w:name w:val="Heading #7_"/>
    <w:link w:val="Heading70"/>
    <w:locked/>
    <w:rPr>
      <w:rFonts w:ascii="Times New Roman" w:hAnsi="Times New Roman" w:cs="Times New Roman"/>
      <w:spacing w:val="4"/>
      <w:u w:val="none"/>
    </w:rPr>
  </w:style>
  <w:style w:type="character" w:customStyle="1" w:styleId="Bodytext3NotItalic1">
    <w:name w:val="Body text (3) + Not Italic1"/>
    <w:aliases w:val="Spacing 0 pt20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3Spacing0pt">
    <w:name w:val="Body text (3) + Spacing 0 pt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13pt1">
    <w:name w:val="Body text (2) + 13 pt1"/>
    <w:aliases w:val="Spacing 0 pt19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6Spacing0pt">
    <w:name w:val="Body text (6) + Spacing 0 pt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26pt">
    <w:name w:val="Body text (2) + 6 pt"/>
    <w:aliases w:val="Not Bold6,Spacing 0 pt18"/>
    <w:rPr>
      <w:rFonts w:ascii="Times New Roman" w:hAnsi="Times New Roman" w:cs="Times New Roman"/>
      <w:b/>
      <w:bCs/>
      <w:spacing w:val="-6"/>
      <w:sz w:val="12"/>
      <w:szCs w:val="12"/>
      <w:u w:val="none"/>
    </w:rPr>
  </w:style>
  <w:style w:type="character" w:customStyle="1" w:styleId="Bodytext25pt">
    <w:name w:val="Body text (2) + 5 pt"/>
    <w:aliases w:val="Not Bold5,Italic3,Spacing 0 pt17"/>
    <w:rPr>
      <w:rFonts w:ascii="Times New Roman" w:hAnsi="Times New Roman" w:cs="Times New Roman"/>
      <w:b/>
      <w:bCs/>
      <w:i/>
      <w:iCs/>
      <w:noProof/>
      <w:spacing w:val="-11"/>
      <w:sz w:val="10"/>
      <w:szCs w:val="10"/>
      <w:u w:val="none"/>
    </w:rPr>
  </w:style>
  <w:style w:type="character" w:customStyle="1" w:styleId="Bodytext5Bold1">
    <w:name w:val="Body text (5) + Bold1"/>
    <w:aliases w:val="Not Italic2,Spacing 0 pt16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Bodytext5Spacing0pt">
    <w:name w:val="Body text (5) + Spacing 0 pt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ing913pt">
    <w:name w:val="Heading #9 + 13 pt"/>
    <w:aliases w:val="Spacing 0 pt15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14">
    <w:name w:val="Body text (14)_"/>
    <w:link w:val="Bodytext14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5">
    <w:name w:val="Body text (15)_"/>
    <w:link w:val="Bodytext15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5Tahoma">
    <w:name w:val="Body text (15) + Tahoma"/>
    <w:aliases w:val="10.5 pt"/>
    <w:rPr>
      <w:rFonts w:ascii="Tahoma" w:hAnsi="Tahoma" w:cs="Tahoma"/>
      <w:noProof/>
      <w:sz w:val="21"/>
      <w:szCs w:val="21"/>
      <w:u w:val="none"/>
    </w:rPr>
  </w:style>
  <w:style w:type="character" w:customStyle="1" w:styleId="TableofcontentsSpacing0pt">
    <w:name w:val="Table of contents + Spacing 0 pt"/>
    <w:rPr>
      <w:rFonts w:ascii="Times New Roman" w:hAnsi="Times New Roman" w:cs="Times New Roman"/>
      <w:spacing w:val="4"/>
      <w:u w:val="none"/>
    </w:rPr>
  </w:style>
  <w:style w:type="character" w:customStyle="1" w:styleId="Tableofcontents6">
    <w:name w:val="Table of contents (6)_"/>
    <w:link w:val="Tableofcontents6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Tableofcontents610pt">
    <w:name w:val="Table of contents (6) + 10 pt"/>
    <w:aliases w:val="Not Bold4,Italic2,Spacing 0 pt14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Tableofcontents5Spacing0pt">
    <w:name w:val="Table of contents (5) + Spacing 0 pt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Tableofcontents7">
    <w:name w:val="Table of contents (7)_"/>
    <w:link w:val="Tableofcontents7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4Spacing0pt1">
    <w:name w:val="Body text (4) + Spacing 0 pt1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16">
    <w:name w:val="Body text (16)_"/>
    <w:link w:val="Bodytext16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7">
    <w:name w:val="Body text (17)_"/>
    <w:link w:val="Bodytext17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712pt">
    <w:name w:val="Body text (17) + 12 pt"/>
    <w:rPr>
      <w:rFonts w:ascii="Times New Roman" w:hAnsi="Times New Roman" w:cs="Times New Roman"/>
      <w:noProof/>
      <w:sz w:val="24"/>
      <w:szCs w:val="24"/>
      <w:u w:val="none"/>
    </w:rPr>
  </w:style>
  <w:style w:type="character" w:customStyle="1" w:styleId="Heading42Spacing0pt">
    <w:name w:val="Heading #4 (2) + Spacing 0 pt"/>
    <w:rPr>
      <w:rFonts w:ascii="Times New Roman" w:hAnsi="Times New Roman" w:cs="Times New Roman"/>
      <w:spacing w:val="4"/>
      <w:u w:val="none"/>
    </w:rPr>
  </w:style>
  <w:style w:type="character" w:customStyle="1" w:styleId="Bodytext18">
    <w:name w:val="Body text (18)_"/>
    <w:link w:val="Bodytext18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9">
    <w:name w:val="Body text (19)_"/>
    <w:link w:val="Bodytext19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9115pt">
    <w:name w:val="Body text (19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Bodytext200">
    <w:name w:val="Body text (20)_"/>
    <w:link w:val="Bodytext201"/>
    <w:locked/>
    <w:rPr>
      <w:rFonts w:ascii="Times New Roman" w:hAnsi="Times New Roman" w:cs="Times New Roman"/>
      <w:spacing w:val="10"/>
      <w:sz w:val="18"/>
      <w:szCs w:val="18"/>
      <w:u w:val="none"/>
    </w:rPr>
  </w:style>
  <w:style w:type="character" w:customStyle="1" w:styleId="HeaderorfooterSpacing0pt1">
    <w:name w:val="Header or footer + Spacing 0 pt1"/>
    <w:rPr>
      <w:rFonts w:ascii="Times New Roman" w:hAnsi="Times New Roman" w:cs="Times New Roman"/>
      <w:b/>
      <w:bCs/>
      <w:spacing w:val="4"/>
      <w:u w:val="single"/>
    </w:rPr>
  </w:style>
  <w:style w:type="character" w:customStyle="1" w:styleId="Tableofcontents8">
    <w:name w:val="Table of contents (8)_"/>
    <w:link w:val="Tableofcontents80"/>
    <w:locked/>
    <w:rPr>
      <w:rFonts w:ascii="Times New Roman" w:hAnsi="Times New Roman" w:cs="Times New Roman"/>
      <w:i/>
      <w:iCs/>
      <w:spacing w:val="-11"/>
      <w:sz w:val="10"/>
      <w:szCs w:val="10"/>
      <w:u w:val="none"/>
    </w:rPr>
  </w:style>
  <w:style w:type="character" w:customStyle="1" w:styleId="Tableofcontents3Spacing0pt">
    <w:name w:val="Table of contents (3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10">
    <w:name w:val="Body text (21)_"/>
    <w:link w:val="Bodytext211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2">
    <w:name w:val="Body text (22)_"/>
    <w:link w:val="Bodytext22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22115pt">
    <w:name w:val="Body text (22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Heading4210pt">
    <w:name w:val="Heading #4 (2) + 10 pt"/>
    <w:aliases w:val="Spacing 0 pt13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23">
    <w:name w:val="Body text (23)_"/>
    <w:link w:val="Bodytext23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4Spacing0pt">
    <w:name w:val="Header or footer (4) + Spacing 0 pt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Spacing0pt1">
    <w:name w:val="Body text (2) + Spacing 0 pt1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24">
    <w:name w:val="Body text (24)_"/>
    <w:link w:val="Bodytext24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Bodytext25">
    <w:name w:val="Body text (25)_"/>
    <w:link w:val="Bodytext25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Bodytext25Spacing0pt">
    <w:name w:val="Body text (25) + Spacing 0 pt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Bodytext255pt">
    <w:name w:val="Body text (25) + 5 pt"/>
    <w:aliases w:val="Italic1,Spacing 0 pt12"/>
    <w:rPr>
      <w:rFonts w:ascii="Times New Roman" w:hAnsi="Times New Roman" w:cs="Times New Roman"/>
      <w:i/>
      <w:iCs/>
      <w:noProof/>
      <w:spacing w:val="-11"/>
      <w:sz w:val="10"/>
      <w:szCs w:val="10"/>
      <w:u w:val="none"/>
    </w:rPr>
  </w:style>
  <w:style w:type="character" w:customStyle="1" w:styleId="Headerorfooter4Bold1">
    <w:name w:val="Header or footer (4) + Bold1"/>
    <w:aliases w:val="Not Italic1,Spacing 0 pt11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210pt1">
    <w:name w:val="Body text (2) + 10 pt1"/>
    <w:aliases w:val="Not Bold3,Spacing 0 pt10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Tablecaption2Spacing0pt">
    <w:name w:val="Table caption (2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Bold1">
    <w:name w:val="Body text + Bold1"/>
    <w:aliases w:val="Spacing 0 pt9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Italic1">
    <w:name w:val="Body text + Italic1"/>
    <w:aliases w:val="Spacing 0 pt8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erorfooter6">
    <w:name w:val="Header or footer (6)_"/>
    <w:link w:val="Headerorfooter60"/>
    <w:locked/>
    <w:rPr>
      <w:rFonts w:ascii="Times New Roman" w:hAnsi="Times New Roman" w:cs="Times New Roman"/>
      <w:spacing w:val="3"/>
      <w:sz w:val="21"/>
      <w:szCs w:val="21"/>
      <w:u w:val="none"/>
    </w:rPr>
  </w:style>
  <w:style w:type="character" w:customStyle="1" w:styleId="Heading42Italic">
    <w:name w:val="Heading #4 (2) + Italic"/>
    <w:rPr>
      <w:rFonts w:ascii="Times New Roman" w:hAnsi="Times New Roman" w:cs="Times New Roman"/>
      <w:i/>
      <w:iCs/>
      <w:noProof/>
      <w:spacing w:val="2"/>
      <w:u w:val="none"/>
    </w:rPr>
  </w:style>
  <w:style w:type="character" w:customStyle="1" w:styleId="Headerorfooter7">
    <w:name w:val="Header or footer (7)_"/>
    <w:link w:val="Headerorfooter70"/>
    <w:locked/>
    <w:rPr>
      <w:rFonts w:ascii="Times New Roman" w:hAnsi="Times New Roman" w:cs="Times New Roman"/>
      <w:spacing w:val="2"/>
      <w:sz w:val="22"/>
      <w:szCs w:val="22"/>
      <w:u w:val="none"/>
    </w:rPr>
  </w:style>
  <w:style w:type="character" w:customStyle="1" w:styleId="Headerorfooter8">
    <w:name w:val="Header or footer (8)_"/>
    <w:link w:val="Headerorfooter80"/>
    <w:locked/>
    <w:rPr>
      <w:rFonts w:ascii="Times New Roman" w:hAnsi="Times New Roman" w:cs="Times New Roman"/>
      <w:spacing w:val="4"/>
      <w:sz w:val="21"/>
      <w:szCs w:val="21"/>
      <w:u w:val="none"/>
    </w:rPr>
  </w:style>
  <w:style w:type="character" w:customStyle="1" w:styleId="Bodytext2NotBold1">
    <w:name w:val="Body text (2) + Not Bold1"/>
    <w:basedOn w:val="Bodytext2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9">
    <w:name w:val="Header or footer (9)_"/>
    <w:link w:val="Headerorfooter9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ing22">
    <w:name w:val="Heading #2 (2)_"/>
    <w:link w:val="Heading220"/>
    <w:locked/>
    <w:rPr>
      <w:rFonts w:ascii="Times New Roman" w:hAnsi="Times New Roman" w:cs="Times New Roman"/>
      <w:spacing w:val="4"/>
      <w:u w:val="none"/>
    </w:rPr>
  </w:style>
  <w:style w:type="character" w:customStyle="1" w:styleId="Heading90">
    <w:name w:val="Heading #9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13pt">
    <w:name w:val="Body text + 13 pt"/>
    <w:aliases w:val="Bold1,Spacing 0 pt7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erorfooter10">
    <w:name w:val="Header or footer (10)_"/>
    <w:link w:val="Headerorfooter10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erorfooter10pt">
    <w:name w:val="Header or footer + 10 pt"/>
    <w:aliases w:val="Not Bold2,Spacing 0 pt6"/>
    <w:rPr>
      <w:rFonts w:ascii="Times New Roman" w:hAnsi="Times New Roman" w:cs="Times New Roman"/>
      <w:b/>
      <w:bCs/>
      <w:spacing w:val="2"/>
      <w:sz w:val="20"/>
      <w:szCs w:val="20"/>
      <w:u w:val="none"/>
    </w:rPr>
  </w:style>
  <w:style w:type="character" w:customStyle="1" w:styleId="BodytextSpacing0pt2">
    <w:name w:val="Body text + Spacing 0 pt2"/>
    <w:rPr>
      <w:rFonts w:ascii="Times New Roman" w:hAnsi="Times New Roman" w:cs="Times New Roman"/>
      <w:noProof/>
      <w:spacing w:val="0"/>
      <w:u w:val="none"/>
    </w:rPr>
  </w:style>
  <w:style w:type="character" w:customStyle="1" w:styleId="Heading43">
    <w:name w:val="Heading #4 (3)_"/>
    <w:link w:val="Heading43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Spacing0pt1">
    <w:name w:val="Body text + Spacing 0 pt1"/>
    <w:rPr>
      <w:rFonts w:ascii="Times New Roman" w:hAnsi="Times New Roman" w:cs="Times New Roman"/>
      <w:spacing w:val="4"/>
      <w:u w:val="none"/>
    </w:rPr>
  </w:style>
  <w:style w:type="character" w:customStyle="1" w:styleId="Heading92">
    <w:name w:val="Heading #9 (2)_"/>
    <w:link w:val="Heading92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5Spacing0pt">
    <w:name w:val="Header or footer (5) + Spacing 0 pt"/>
    <w:rPr>
      <w:rFonts w:ascii="Times New Roman" w:hAnsi="Times New Roman" w:cs="Times New Roman"/>
      <w:spacing w:val="5"/>
      <w:u w:val="none"/>
    </w:rPr>
  </w:style>
  <w:style w:type="character" w:customStyle="1" w:styleId="Heading44">
    <w:name w:val="Heading #4 (4)_"/>
    <w:link w:val="Heading440"/>
    <w:locked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10pt1">
    <w:name w:val="Body text + 10 pt1"/>
    <w:aliases w:val="Spacing 0 pt5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6pt">
    <w:name w:val="Body text + 6 pt"/>
    <w:aliases w:val="Spacing 0 pt4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TablecaptionSpacing0pt">
    <w:name w:val="Table caption + Spacing 0 pt"/>
    <w:rPr>
      <w:rFonts w:ascii="Times New Roman" w:hAnsi="Times New Roman" w:cs="Times New Roman"/>
      <w:spacing w:val="4"/>
      <w:u w:val="none"/>
    </w:rPr>
  </w:style>
  <w:style w:type="character" w:customStyle="1" w:styleId="Tablecaption3">
    <w:name w:val="Table caption (3)_"/>
    <w:link w:val="Tablecaption30"/>
    <w:locked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2125pt">
    <w:name w:val="Body text (2) + 12.5 pt"/>
    <w:aliases w:val="Not Bold1,Spacing 0 pt3"/>
    <w:rPr>
      <w:rFonts w:ascii="Times New Roman" w:hAnsi="Times New Roman" w:cs="Times New Roman"/>
      <w:b/>
      <w:bCs/>
      <w:spacing w:val="4"/>
      <w:sz w:val="25"/>
      <w:szCs w:val="25"/>
      <w:u w:val="none"/>
    </w:rPr>
  </w:style>
  <w:style w:type="character" w:customStyle="1" w:styleId="Bodytext125pt">
    <w:name w:val="Body text + 12.5 pt"/>
    <w:aliases w:val="Spacing 0 pt2"/>
    <w:rPr>
      <w:rFonts w:ascii="Times New Roman" w:hAnsi="Times New Roman" w:cs="Times New Roman"/>
      <w:spacing w:val="2"/>
      <w:sz w:val="25"/>
      <w:szCs w:val="25"/>
      <w:u w:val="none"/>
    </w:rPr>
  </w:style>
  <w:style w:type="character" w:customStyle="1" w:styleId="Heading12">
    <w:name w:val="Heading #1 (2)_"/>
    <w:link w:val="Heading12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Heading72">
    <w:name w:val="Heading #7 (2)_"/>
    <w:link w:val="Heading72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Heading7210pt">
    <w:name w:val="Heading #7 (2) + 10 pt"/>
    <w:aliases w:val="Spacing 0 pt1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23">
    <w:name w:val="Heading #2 (3)_"/>
    <w:link w:val="Heading23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6">
    <w:name w:val="Body text (26)_"/>
    <w:link w:val="Bodytext260"/>
    <w:locked/>
    <w:rPr>
      <w:rFonts w:ascii="Times New Roman" w:hAnsi="Times New Roman" w:cs="Times New Roman"/>
      <w:sz w:val="26"/>
      <w:szCs w:val="26"/>
      <w:u w:val="none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Arial" w:hAnsi="Arial" w:cs="Arial"/>
      <w:i/>
      <w:iCs/>
      <w:noProof/>
      <w:color w:val="auto"/>
      <w:sz w:val="8"/>
      <w:szCs w:val="8"/>
      <w:lang w:eastAsia="en-US"/>
    </w:rPr>
  </w:style>
  <w:style w:type="paragraph" w:customStyle="1" w:styleId="Heading420">
    <w:name w:val="Heading #4 (2)"/>
    <w:basedOn w:val="Normal"/>
    <w:link w:val="Heading42"/>
    <w:pPr>
      <w:shd w:val="clear" w:color="auto" w:fill="FFFFFF"/>
      <w:spacing w:line="240" w:lineRule="atLeast"/>
      <w:jc w:val="center"/>
      <w:outlineLvl w:val="3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line="295" w:lineRule="exact"/>
      <w:jc w:val="center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after="300" w:line="295" w:lineRule="exact"/>
    </w:pPr>
    <w:rPr>
      <w:rFonts w:ascii="Times New Roman" w:hAnsi="Times New Roman" w:cs="Times New Roman"/>
      <w:i/>
      <w:iCs/>
      <w:color w:val="auto"/>
      <w:spacing w:val="1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sz w:val="23"/>
      <w:szCs w:val="23"/>
      <w:lang w:eastAsia="en-US"/>
    </w:rPr>
  </w:style>
  <w:style w:type="paragraph" w:customStyle="1" w:styleId="Headerorfooter1">
    <w:name w:val="Header or footer1"/>
    <w:basedOn w:val="Normal"/>
    <w:link w:val="Headerorfooter"/>
    <w:pPr>
      <w:shd w:val="clear" w:color="auto" w:fill="FFFFFF"/>
      <w:spacing w:line="299" w:lineRule="exact"/>
      <w:jc w:val="both"/>
    </w:pPr>
    <w:rPr>
      <w:rFonts w:ascii="Times New Roman" w:hAnsi="Times New Roman" w:cs="Times New Roman"/>
      <w:b/>
      <w:bCs/>
      <w:color w:val="auto"/>
      <w:spacing w:val="5"/>
      <w:lang w:eastAsia="en-US"/>
    </w:rPr>
  </w:style>
  <w:style w:type="paragraph" w:customStyle="1" w:styleId="Heading60">
    <w:name w:val="Heading #6"/>
    <w:basedOn w:val="Normal"/>
    <w:link w:val="Heading6"/>
    <w:pPr>
      <w:shd w:val="clear" w:color="auto" w:fill="FFFFFF"/>
      <w:spacing w:before="480" w:after="300" w:line="320" w:lineRule="exact"/>
      <w:outlineLvl w:val="5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4"/>
      <w:lang w:eastAsia="en-US"/>
    </w:rPr>
  </w:style>
  <w:style w:type="paragraph" w:customStyle="1" w:styleId="Tableofcontents20">
    <w:name w:val="Table of contents (2)"/>
    <w:basedOn w:val="Normal"/>
    <w:link w:val="Tableofcontents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36"/>
      <w:sz w:val="10"/>
      <w:szCs w:val="10"/>
      <w:lang w:eastAsia="en-US"/>
    </w:rPr>
  </w:style>
  <w:style w:type="paragraph" w:customStyle="1" w:styleId="Tableofcontents30">
    <w:name w:val="Table of contents (3)"/>
    <w:basedOn w:val="Normal"/>
    <w:link w:val="Tableofcontents3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Tableofcontents40">
    <w:name w:val="Table of contents (4)"/>
    <w:basedOn w:val="Normal"/>
    <w:link w:val="Tableofcontents4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i/>
      <w:iCs/>
      <w:color w:val="auto"/>
      <w:spacing w:val="-3"/>
      <w:sz w:val="8"/>
      <w:szCs w:val="8"/>
      <w:lang w:eastAsia="en-US"/>
    </w:rPr>
  </w:style>
  <w:style w:type="paragraph" w:customStyle="1" w:styleId="Tableofcontents0">
    <w:name w:val="Table of contents"/>
    <w:basedOn w:val="Normal"/>
    <w:link w:val="Tableofcontents"/>
    <w:pPr>
      <w:shd w:val="clear" w:color="auto" w:fill="FFFFFF"/>
      <w:spacing w:before="480" w:after="480" w:line="240" w:lineRule="atLeast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before="240" w:line="248" w:lineRule="exact"/>
      <w:jc w:val="both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ing40">
    <w:name w:val="Heading #4"/>
    <w:basedOn w:val="Normal"/>
    <w:link w:val="Heading4"/>
    <w:pPr>
      <w:shd w:val="clear" w:color="auto" w:fill="FFFFFF"/>
      <w:spacing w:before="180" w:line="248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50">
    <w:name w:val="Heading #5"/>
    <w:basedOn w:val="Normal"/>
    <w:link w:val="Heading5"/>
    <w:pPr>
      <w:shd w:val="clear" w:color="auto" w:fill="FFFFFF"/>
      <w:spacing w:before="300" w:line="317" w:lineRule="exact"/>
      <w:outlineLvl w:val="4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before="600" w:line="248" w:lineRule="exact"/>
      <w:jc w:val="both"/>
      <w:outlineLvl w:val="0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before="60" w:line="240" w:lineRule="atLeast"/>
      <w:jc w:val="both"/>
    </w:pPr>
    <w:rPr>
      <w:rFonts w:ascii="Times New Roman" w:hAnsi="Times New Roman" w:cs="Times New Roman"/>
      <w:i/>
      <w:iCs/>
      <w:color w:val="auto"/>
      <w:spacing w:val="-1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389" w:lineRule="exac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5"/>
      <w:sz w:val="20"/>
      <w:szCs w:val="20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before="120" w:after="420" w:line="240" w:lineRule="atLeast"/>
      <w:jc w:val="both"/>
      <w:outlineLvl w:val="2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before="300" w:line="240" w:lineRule="atLeast"/>
      <w:jc w:val="both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620">
    <w:name w:val="Heading #6 (2)"/>
    <w:basedOn w:val="Normal"/>
    <w:link w:val="Heading62"/>
    <w:pPr>
      <w:shd w:val="clear" w:color="auto" w:fill="FFFFFF"/>
      <w:spacing w:before="120" w:after="120" w:line="240" w:lineRule="atLeast"/>
      <w:jc w:val="both"/>
      <w:outlineLvl w:val="5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320">
    <w:name w:val="Heading #3 (2)"/>
    <w:basedOn w:val="Normal"/>
    <w:link w:val="Heading32"/>
    <w:pPr>
      <w:shd w:val="clear" w:color="auto" w:fill="FFFFFF"/>
      <w:spacing w:line="428" w:lineRule="exact"/>
      <w:jc w:val="both"/>
      <w:outlineLvl w:val="2"/>
    </w:pPr>
    <w:rPr>
      <w:rFonts w:ascii="Times New Roman" w:hAnsi="Times New Roman" w:cs="Times New Roman"/>
      <w:color w:val="auto"/>
      <w:spacing w:val="8"/>
      <w:sz w:val="20"/>
      <w:szCs w:val="20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erorfooter50">
    <w:name w:val="Header or footer (5)"/>
    <w:basedOn w:val="Normal"/>
    <w:link w:val="Headerorfooter5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lang w:eastAsia="en-US"/>
    </w:rPr>
  </w:style>
  <w:style w:type="paragraph" w:customStyle="1" w:styleId="Tableofcontents50">
    <w:name w:val="Table of contents (5)"/>
    <w:basedOn w:val="Normal"/>
    <w:link w:val="Tableofcontents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Heading630">
    <w:name w:val="Heading #6 (3)"/>
    <w:basedOn w:val="Normal"/>
    <w:link w:val="Heading63"/>
    <w:pPr>
      <w:shd w:val="clear" w:color="auto" w:fill="FFFFFF"/>
      <w:spacing w:after="120" w:line="240" w:lineRule="atLeast"/>
      <w:ind w:firstLine="660"/>
      <w:jc w:val="both"/>
      <w:outlineLvl w:val="5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5"/>
      <w:sz w:val="20"/>
      <w:szCs w:val="20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before="60" w:after="60" w:line="240" w:lineRule="atLeas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24"/>
      <w:sz w:val="20"/>
      <w:szCs w:val="20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after="1020" w:line="436" w:lineRule="exact"/>
      <w:jc w:val="both"/>
    </w:pPr>
    <w:rPr>
      <w:rFonts w:ascii="Times New Roman" w:hAnsi="Times New Roman" w:cs="Times New Roman"/>
      <w:color w:val="auto"/>
      <w:spacing w:val="1"/>
      <w:sz w:val="25"/>
      <w:szCs w:val="25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after="840" w:line="240" w:lineRule="atLeast"/>
      <w:jc w:val="both"/>
    </w:pPr>
    <w:rPr>
      <w:rFonts w:ascii="Times New Roman" w:hAnsi="Times New Roman" w:cs="Times New Roman"/>
      <w:i/>
      <w:iCs/>
      <w:color w:val="auto"/>
      <w:spacing w:val="3"/>
      <w:lang w:eastAsia="en-US"/>
    </w:rPr>
  </w:style>
  <w:style w:type="paragraph" w:customStyle="1" w:styleId="Heading91">
    <w:name w:val="Heading #91"/>
    <w:basedOn w:val="Normal"/>
    <w:link w:val="Heading9"/>
    <w:pPr>
      <w:shd w:val="clear" w:color="auto" w:fill="FFFFFF"/>
      <w:spacing w:before="780" w:after="300" w:line="317" w:lineRule="exact"/>
      <w:jc w:val="center"/>
      <w:outlineLvl w:val="8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80">
    <w:name w:val="Heading #8"/>
    <w:basedOn w:val="Normal"/>
    <w:link w:val="Heading8"/>
    <w:pPr>
      <w:shd w:val="clear" w:color="auto" w:fill="FFFFFF"/>
      <w:spacing w:before="600" w:after="420" w:line="320" w:lineRule="exact"/>
      <w:jc w:val="center"/>
      <w:outlineLvl w:val="7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70">
    <w:name w:val="Heading #7"/>
    <w:basedOn w:val="Normal"/>
    <w:link w:val="Heading7"/>
    <w:pPr>
      <w:shd w:val="clear" w:color="auto" w:fill="FFFFFF"/>
      <w:spacing w:before="1200" w:after="180" w:line="240" w:lineRule="atLeast"/>
      <w:jc w:val="both"/>
      <w:outlineLvl w:val="6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Tableofcontents60">
    <w:name w:val="Table of contents (6)"/>
    <w:basedOn w:val="Normal"/>
    <w:link w:val="Tableofcontents6"/>
    <w:pPr>
      <w:shd w:val="clear" w:color="auto" w:fill="FFFFFF"/>
      <w:spacing w:before="420" w:after="60" w:line="240" w:lineRule="atLeast"/>
      <w:jc w:val="both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Tableofcontents70">
    <w:name w:val="Table of contents (7)"/>
    <w:basedOn w:val="Normal"/>
    <w:link w:val="Tableofcontents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line="439" w:lineRule="exact"/>
      <w:ind w:firstLine="740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18"/>
      <w:szCs w:val="18"/>
      <w:lang w:eastAsia="en-US"/>
    </w:rPr>
  </w:style>
  <w:style w:type="paragraph" w:customStyle="1" w:styleId="Tableofcontents80">
    <w:name w:val="Table of contents (8)"/>
    <w:basedOn w:val="Normal"/>
    <w:link w:val="Tableofcontents8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pacing w:val="-11"/>
      <w:sz w:val="10"/>
      <w:szCs w:val="10"/>
      <w:lang w:eastAsia="en-US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20">
    <w:name w:val="Body text (22)"/>
    <w:basedOn w:val="Normal"/>
    <w:link w:val="Bodytext22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30">
    <w:name w:val="Body text (23)"/>
    <w:basedOn w:val="Normal"/>
    <w:link w:val="Bodytext23"/>
    <w:pPr>
      <w:shd w:val="clear" w:color="auto" w:fill="FFFFFF"/>
      <w:spacing w:before="60" w:after="600" w:line="240" w:lineRule="atLeast"/>
      <w:jc w:val="both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240">
    <w:name w:val="Body text (24)"/>
    <w:basedOn w:val="Normal"/>
    <w:link w:val="Bodytext24"/>
    <w:pPr>
      <w:shd w:val="clear" w:color="auto" w:fill="FFFFFF"/>
      <w:spacing w:line="382" w:lineRule="exact"/>
      <w:jc w:val="both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Bodytext250">
    <w:name w:val="Body text (25)"/>
    <w:basedOn w:val="Normal"/>
    <w:link w:val="Bodytext25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erorfooter60">
    <w:name w:val="Header or footer (6)"/>
    <w:basedOn w:val="Normal"/>
    <w:link w:val="Headerorfooter6"/>
    <w:pPr>
      <w:shd w:val="clear" w:color="auto" w:fill="FFFFFF"/>
      <w:spacing w:line="295" w:lineRule="exact"/>
      <w:jc w:val="right"/>
    </w:pPr>
    <w:rPr>
      <w:rFonts w:ascii="Times New Roman" w:hAnsi="Times New Roman" w:cs="Times New Roman"/>
      <w:color w:val="auto"/>
      <w:spacing w:val="3"/>
      <w:sz w:val="21"/>
      <w:szCs w:val="21"/>
      <w:lang w:eastAsia="en-US"/>
    </w:rPr>
  </w:style>
  <w:style w:type="paragraph" w:customStyle="1" w:styleId="Headerorfooter70">
    <w:name w:val="Header or footer (7)"/>
    <w:basedOn w:val="Normal"/>
    <w:link w:val="Headerorfooter7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2"/>
      <w:sz w:val="22"/>
      <w:szCs w:val="22"/>
      <w:lang w:eastAsia="en-US"/>
    </w:rPr>
  </w:style>
  <w:style w:type="paragraph" w:customStyle="1" w:styleId="Headerorfooter80">
    <w:name w:val="Header or footer (8)"/>
    <w:basedOn w:val="Normal"/>
    <w:link w:val="Headerorfooter8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4"/>
      <w:sz w:val="21"/>
      <w:szCs w:val="21"/>
      <w:lang w:eastAsia="en-US"/>
    </w:rPr>
  </w:style>
  <w:style w:type="paragraph" w:customStyle="1" w:styleId="Headerorfooter90">
    <w:name w:val="Header or footer (9)"/>
    <w:basedOn w:val="Normal"/>
    <w:link w:val="Headerorfooter9"/>
    <w:pPr>
      <w:shd w:val="clear" w:color="auto" w:fill="FFFFFF"/>
      <w:spacing w:line="240" w:lineRule="atLeas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220">
    <w:name w:val="Heading #2 (2)"/>
    <w:basedOn w:val="Normal"/>
    <w:link w:val="Heading2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erorfooter100">
    <w:name w:val="Header or footer (10)"/>
    <w:basedOn w:val="Normal"/>
    <w:link w:val="Headerorfooter10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430">
    <w:name w:val="Heading #4 (3)"/>
    <w:basedOn w:val="Normal"/>
    <w:link w:val="Heading43"/>
    <w:pPr>
      <w:shd w:val="clear" w:color="auto" w:fill="FFFFFF"/>
      <w:spacing w:line="382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Heading920">
    <w:name w:val="Heading #9 (2)"/>
    <w:basedOn w:val="Normal"/>
    <w:link w:val="Heading92"/>
    <w:pPr>
      <w:shd w:val="clear" w:color="auto" w:fill="FFFFFF"/>
      <w:spacing w:before="600" w:after="60" w:line="240" w:lineRule="atLeast"/>
      <w:jc w:val="both"/>
      <w:outlineLvl w:val="8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ing440">
    <w:name w:val="Heading #4 (4)"/>
    <w:basedOn w:val="Normal"/>
    <w:link w:val="Heading44"/>
    <w:pPr>
      <w:shd w:val="clear" w:color="auto" w:fill="FFFFFF"/>
      <w:spacing w:after="480" w:line="240" w:lineRule="atLeast"/>
      <w:jc w:val="both"/>
      <w:outlineLvl w:val="3"/>
    </w:pPr>
    <w:rPr>
      <w:rFonts w:ascii="Times New Roman" w:hAnsi="Times New Roman" w:cs="Times New Roman"/>
      <w:i/>
      <w:iCs/>
      <w:color w:val="auto"/>
      <w:spacing w:val="2"/>
      <w:lang w:eastAsia="en-US"/>
    </w:rPr>
  </w:style>
  <w:style w:type="paragraph" w:customStyle="1" w:styleId="Tablecaption30">
    <w:name w:val="Table caption (3)"/>
    <w:basedOn w:val="Normal"/>
    <w:link w:val="Tablecaption3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9"/>
      <w:sz w:val="20"/>
      <w:szCs w:val="20"/>
      <w:lang w:eastAsia="en-US"/>
    </w:rPr>
  </w:style>
  <w:style w:type="paragraph" w:customStyle="1" w:styleId="Heading120">
    <w:name w:val="Heading #1 (2)"/>
    <w:basedOn w:val="Normal"/>
    <w:link w:val="Heading12"/>
    <w:pPr>
      <w:shd w:val="clear" w:color="auto" w:fill="FFFFFF"/>
      <w:spacing w:line="317" w:lineRule="exact"/>
      <w:jc w:val="both"/>
      <w:outlineLvl w:val="0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Heading720">
    <w:name w:val="Heading #7 (2)"/>
    <w:basedOn w:val="Normal"/>
    <w:link w:val="Heading72"/>
    <w:pPr>
      <w:shd w:val="clear" w:color="auto" w:fill="FFFFFF"/>
      <w:spacing w:line="317" w:lineRule="exact"/>
      <w:jc w:val="both"/>
      <w:outlineLvl w:val="6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ing230">
    <w:name w:val="Heading #2 (3)"/>
    <w:basedOn w:val="Normal"/>
    <w:link w:val="Heading23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60">
    <w:name w:val="Body text (26)"/>
    <w:basedOn w:val="Normal"/>
    <w:link w:val="Bodytext26"/>
    <w:pPr>
      <w:shd w:val="clear" w:color="auto" w:fill="FFFFFF"/>
      <w:spacing w:line="320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character" w:customStyle="1" w:styleId="OnceABox">
    <w:name w:val="OnceABox"/>
    <w:rsid w:val="003729A1"/>
    <w:rPr>
      <w:color w:val="000000"/>
      <w:lang w:val="x-none" w:eastAsia="vi-VN"/>
    </w:rPr>
  </w:style>
  <w:style w:type="table" w:styleId="TableGrid">
    <w:name w:val="Table Grid"/>
    <w:basedOn w:val="TableNormal"/>
    <w:rsid w:val="006A238A"/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A238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609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III</vt:lpstr>
    </vt:vector>
  </TitlesOfParts>
  <Company>HOME</Company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III</dc:title>
  <dc:subject/>
  <dc:creator>User</dc:creator>
  <cp:keywords/>
  <dc:description/>
  <cp:lastModifiedBy>Dao Quan</cp:lastModifiedBy>
  <cp:revision>2</cp:revision>
  <dcterms:created xsi:type="dcterms:W3CDTF">2026-05-20T17:28:00Z</dcterms:created>
  <dcterms:modified xsi:type="dcterms:W3CDTF">2026-05-20T17:28:00Z</dcterms:modified>
</cp:coreProperties>
</file>