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8F04" w14:textId="77777777" w:rsidR="0023585C" w:rsidRPr="00CF33F4" w:rsidRDefault="0023585C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="00BA4BA9" w:rsidRPr="00CF33F4">
        <w:rPr>
          <w:rFonts w:ascii="Times New Roman" w:hAnsi="Times New Roman" w:cs="Times New Roman"/>
          <w:lang w:val="en-US"/>
        </w:rPr>
        <w:t>4</w:t>
      </w:r>
      <w:r w:rsidRPr="00CF33F4">
        <w:rPr>
          <w:rFonts w:ascii="Times New Roman" w:hAnsi="Times New Roman" w:cs="Times New Roman"/>
          <w:lang w:val="en-US"/>
        </w:rPr>
        <w:t>8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23585C" w:rsidRPr="003E0F64" w14:paraId="1DA72339" w14:textId="77777777" w:rsidTr="003E0F64">
        <w:tc>
          <w:tcPr>
            <w:tcW w:w="3348" w:type="dxa"/>
          </w:tcPr>
          <w:p w14:paraId="50D85429" w14:textId="77777777" w:rsidR="0023585C" w:rsidRPr="003E0F64" w:rsidRDefault="0023585C" w:rsidP="003E0F6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3E0F64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3E0F64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3E0F6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3E0F6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3E0F6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3E0F6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16217C38" w14:textId="77777777" w:rsidR="0023585C" w:rsidRPr="003E0F64" w:rsidRDefault="0023585C" w:rsidP="003E0F6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E0F6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3E0F6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3E0F64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23585C" w:rsidRPr="003E0F64" w14:paraId="42207D14" w14:textId="77777777" w:rsidTr="003E0F64">
        <w:tc>
          <w:tcPr>
            <w:tcW w:w="3348" w:type="dxa"/>
          </w:tcPr>
          <w:p w14:paraId="2FFF01FF" w14:textId="77777777" w:rsidR="0023585C" w:rsidRPr="003E0F64" w:rsidRDefault="0023585C" w:rsidP="003E0F6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3E0F64">
              <w:rPr>
                <w:rFonts w:ascii="Times New Roman" w:hAnsi="Times New Roman" w:cs="Times New Roman"/>
              </w:rPr>
              <w:t xml:space="preserve">Số: </w:t>
            </w:r>
            <w:r w:rsidRPr="003E0F64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3E0F64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64FC67A1" w14:textId="77777777" w:rsidR="0023585C" w:rsidRPr="003E0F64" w:rsidRDefault="00F14810" w:rsidP="003E0F64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3E0F64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…………., ngày ….. tháng ……. năm ……</w:t>
            </w:r>
          </w:p>
        </w:tc>
      </w:tr>
    </w:tbl>
    <w:p w14:paraId="736B5030" w14:textId="77777777" w:rsidR="0023585C" w:rsidRPr="00CF33F4" w:rsidRDefault="0023585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76F03F2A" w14:textId="77777777" w:rsidR="00654577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79B426AA" w14:textId="77777777" w:rsidR="00E54724" w:rsidRPr="00CF33F4" w:rsidRDefault="00654577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Pr="00CF33F4">
        <w:rPr>
          <w:rFonts w:ascii="Times New Roman" w:hAnsi="Times New Roman" w:cs="Times New Roman"/>
          <w:b/>
        </w:rPr>
        <w:t>ề quyền khởi kiện đ</w:t>
      </w:r>
      <w:r w:rsidRPr="00CF33F4">
        <w:rPr>
          <w:rFonts w:ascii="Times New Roman" w:hAnsi="Times New Roman" w:cs="Times New Roman"/>
          <w:b/>
          <w:lang w:val="en-US"/>
        </w:rPr>
        <w:t>ể</w:t>
      </w:r>
      <w:r w:rsidR="00E54724" w:rsidRPr="00CF33F4">
        <w:rPr>
          <w:rFonts w:ascii="Times New Roman" w:hAnsi="Times New Roman" w:cs="Times New Roman"/>
          <w:b/>
        </w:rPr>
        <w:t xml:space="preserve"> xác định quyền sở hữu, sử dụng đ</w:t>
      </w:r>
      <w:r w:rsidRPr="00CF33F4">
        <w:rPr>
          <w:rFonts w:ascii="Times New Roman" w:hAnsi="Times New Roman" w:cs="Times New Roman"/>
          <w:b/>
          <w:lang w:val="en-US"/>
        </w:rPr>
        <w:t>ố</w:t>
      </w:r>
      <w:r w:rsidR="00E54724" w:rsidRPr="00CF33F4">
        <w:rPr>
          <w:rFonts w:ascii="Times New Roman" w:hAnsi="Times New Roman" w:cs="Times New Roman"/>
          <w:b/>
        </w:rPr>
        <w:t xml:space="preserve">i </w:t>
      </w:r>
      <w:r w:rsidR="00281317" w:rsidRPr="00CF33F4">
        <w:rPr>
          <w:rFonts w:ascii="Times New Roman" w:hAnsi="Times New Roman" w:cs="Times New Roman"/>
          <w:b/>
        </w:rPr>
        <w:t>với</w:t>
      </w:r>
      <w:r w:rsidR="00E54724" w:rsidRPr="00CF33F4">
        <w:rPr>
          <w:rFonts w:ascii="Times New Roman" w:hAnsi="Times New Roman" w:cs="Times New Roman"/>
          <w:b/>
        </w:rPr>
        <w:t xml:space="preserve"> tài sản</w:t>
      </w:r>
    </w:p>
    <w:p w14:paraId="0F3C4411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654577" w:rsidRPr="00CF33F4">
        <w:rPr>
          <w:rFonts w:ascii="Times New Roman" w:hAnsi="Times New Roman" w:cs="Times New Roman"/>
          <w:lang w:val="en-US"/>
        </w:rPr>
        <w:t xml:space="preserve"> ……………………………………………..</w:t>
      </w:r>
    </w:p>
    <w:p w14:paraId="160C00D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... Điều ... Luật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dân sự </w:t>
      </w:r>
      <w:r w:rsidR="00654577" w:rsidRPr="00CF33F4">
        <w:rPr>
          <w:rFonts w:ascii="Times New Roman" w:hAnsi="Times New Roman" w:cs="Times New Roman"/>
          <w:lang w:val="en-US"/>
        </w:rPr>
        <w:t>……………….</w:t>
      </w:r>
      <w:r w:rsidRPr="00CF33F4">
        <w:rPr>
          <w:rFonts w:ascii="Times New Roman" w:hAnsi="Times New Roman" w:cs="Times New Roman"/>
        </w:rPr>
        <w:t>;</w:t>
      </w:r>
    </w:p>
    <w:p w14:paraId="6589089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Bản án, Quyết định số </w:t>
      </w:r>
      <w:r w:rsidR="00654577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 xml:space="preserve">ngày....tháng </w:t>
      </w:r>
      <w:r w:rsidR="0065457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654577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của </w:t>
      </w:r>
      <w:r w:rsidR="00654577" w:rsidRPr="00CF33F4">
        <w:rPr>
          <w:rFonts w:ascii="Times New Roman" w:hAnsi="Times New Roman" w:cs="Times New Roman"/>
          <w:lang w:val="en-US"/>
        </w:rPr>
        <w:t>……………</w:t>
      </w:r>
      <w:r w:rsidRPr="00CF33F4">
        <w:rPr>
          <w:rFonts w:ascii="Times New Roman" w:hAnsi="Times New Roman" w:cs="Times New Roman"/>
        </w:rPr>
        <w:t>;</w:t>
      </w:r>
    </w:p>
    <w:p w14:paraId="551AF2C0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654577" w:rsidRPr="00CF33F4">
        <w:rPr>
          <w:rFonts w:ascii="Times New Roman" w:hAnsi="Times New Roman" w:cs="Times New Roman"/>
          <w:lang w:val="en-US"/>
        </w:rPr>
        <w:t xml:space="preserve">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65457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654577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năm </w:t>
      </w:r>
      <w:r w:rsidR="00654577" w:rsidRPr="00CF33F4">
        <w:rPr>
          <w:rFonts w:ascii="Times New Roman" w:hAnsi="Times New Roman" w:cs="Times New Roman"/>
          <w:lang w:val="en-US"/>
        </w:rPr>
        <w:t xml:space="preserve">…………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54577" w:rsidRPr="00CF33F4">
        <w:rPr>
          <w:rFonts w:ascii="Times New Roman" w:hAnsi="Times New Roman" w:cs="Times New Roman"/>
          <w:lang w:val="en-US"/>
        </w:rPr>
        <w:t>……………………………………</w:t>
      </w:r>
      <w:r w:rsidRPr="00CF33F4">
        <w:rPr>
          <w:rFonts w:ascii="Times New Roman" w:hAnsi="Times New Roman" w:cs="Times New Roman"/>
        </w:rPr>
        <w:t>;</w:t>
      </w:r>
    </w:p>
    <w:p w14:paraId="05DF998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Căn cứ Quyết định về việc cưỡng chế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</w:t>
      </w:r>
      <w:r w:rsidR="00654577" w:rsidRPr="00CF33F4">
        <w:rPr>
          <w:rFonts w:ascii="Times New Roman" w:hAnsi="Times New Roman" w:cs="Times New Roman"/>
          <w:lang w:val="en-US"/>
        </w:rPr>
        <w:t xml:space="preserve"> …………..…. </w:t>
      </w:r>
      <w:r w:rsidRPr="00CF33F4">
        <w:rPr>
          <w:rFonts w:ascii="Times New Roman" w:hAnsi="Times New Roman" w:cs="Times New Roman"/>
        </w:rPr>
        <w:t xml:space="preserve">ngày...tháng...năm </w:t>
      </w:r>
      <w:r w:rsidR="0065457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của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54577" w:rsidRPr="00CF33F4">
        <w:rPr>
          <w:rFonts w:ascii="Times New Roman" w:hAnsi="Times New Roman" w:cs="Times New Roman"/>
          <w:lang w:val="en-US"/>
        </w:rPr>
        <w:t>……………………………..</w:t>
      </w:r>
      <w:r w:rsidRPr="00CF33F4">
        <w:rPr>
          <w:rFonts w:ascii="Times New Roman" w:hAnsi="Times New Roman" w:cs="Times New Roman"/>
        </w:rPr>
        <w:t>;</w:t>
      </w:r>
    </w:p>
    <w:p w14:paraId="6E127BF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Căn cứ Quyết định về việc tạm dừng việc đăng ký, chuyển quyền sở hữu,</w:t>
      </w:r>
      <w:r w:rsidR="00654577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sử dụng, thay đổi hiện trạng tài sản số </w:t>
      </w:r>
      <w:r w:rsidR="00654577" w:rsidRPr="00CF33F4">
        <w:rPr>
          <w:rFonts w:ascii="Times New Roman" w:hAnsi="Times New Roman" w:cs="Times New Roman"/>
          <w:lang w:val="en-US"/>
        </w:rPr>
        <w:t xml:space="preserve">……………….. </w:t>
      </w:r>
      <w:r w:rsidRPr="00CF33F4">
        <w:rPr>
          <w:rFonts w:ascii="Times New Roman" w:hAnsi="Times New Roman" w:cs="Times New Roman"/>
        </w:rPr>
        <w:t xml:space="preserve">ngày </w:t>
      </w:r>
      <w:r w:rsidR="0065457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tháng </w:t>
      </w:r>
      <w:r w:rsidR="00654577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>năm</w:t>
      </w:r>
      <w:r w:rsidR="00654577" w:rsidRPr="00CF33F4">
        <w:rPr>
          <w:rFonts w:ascii="Times New Roman" w:hAnsi="Times New Roman" w:cs="Times New Roman"/>
          <w:lang w:val="en-US"/>
        </w:rPr>
        <w:t xml:space="preserve"> …… </w:t>
      </w:r>
      <w:r w:rsidRPr="00CF33F4">
        <w:rPr>
          <w:rFonts w:ascii="Times New Roman" w:hAnsi="Times New Roman" w:cs="Times New Roman"/>
        </w:rPr>
        <w:t xml:space="preserve">của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54577" w:rsidRPr="00CF33F4">
        <w:rPr>
          <w:rFonts w:ascii="Times New Roman" w:hAnsi="Times New Roman" w:cs="Times New Roman"/>
          <w:lang w:val="en-US"/>
        </w:rPr>
        <w:t>………………………………..</w:t>
      </w:r>
      <w:r w:rsidRPr="00CF33F4">
        <w:rPr>
          <w:rFonts w:ascii="Times New Roman" w:hAnsi="Times New Roman" w:cs="Times New Roman"/>
        </w:rPr>
        <w:t>;</w:t>
      </w:r>
    </w:p>
    <w:p w14:paraId="562B2A2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654577" w:rsidRPr="00CF33F4">
        <w:rPr>
          <w:rFonts w:ascii="Times New Roman" w:hAnsi="Times New Roman" w:cs="Times New Roman"/>
          <w:lang w:val="en-US"/>
        </w:rPr>
        <w:t xml:space="preserve">…………………………. </w:t>
      </w:r>
      <w:r w:rsidRPr="00CF33F4">
        <w:rPr>
          <w:rFonts w:ascii="Times New Roman" w:hAnsi="Times New Roman" w:cs="Times New Roman"/>
        </w:rPr>
        <w:t>Thông báo cho:</w:t>
      </w:r>
    </w:p>
    <w:p w14:paraId="50FC9EE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án: </w:t>
      </w:r>
      <w:r w:rsidR="00654577" w:rsidRPr="00CF33F4">
        <w:rPr>
          <w:rFonts w:ascii="Times New Roman" w:hAnsi="Times New Roman" w:cs="Times New Roman"/>
          <w:lang w:val="en-US"/>
        </w:rPr>
        <w:tab/>
      </w:r>
    </w:p>
    <w:p w14:paraId="06685551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654577" w:rsidRPr="00CF33F4">
        <w:rPr>
          <w:rFonts w:ascii="Times New Roman" w:hAnsi="Times New Roman" w:cs="Times New Roman"/>
          <w:lang w:val="en-US"/>
        </w:rPr>
        <w:tab/>
      </w:r>
    </w:p>
    <w:p w14:paraId="6B9DB8A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Người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án: </w:t>
      </w:r>
      <w:r w:rsidR="00654577" w:rsidRPr="00CF33F4">
        <w:rPr>
          <w:rFonts w:ascii="Times New Roman" w:hAnsi="Times New Roman" w:cs="Times New Roman"/>
          <w:lang w:val="en-US"/>
        </w:rPr>
        <w:tab/>
      </w:r>
    </w:p>
    <w:p w14:paraId="1CC1A94D" w14:textId="77777777" w:rsidR="00E54724" w:rsidRPr="00CF33F4" w:rsidRDefault="0065457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Pr="00CF33F4">
        <w:rPr>
          <w:rFonts w:ascii="Times New Roman" w:hAnsi="Times New Roman" w:cs="Times New Roman"/>
          <w:lang w:val="en-US"/>
        </w:rPr>
        <w:tab/>
      </w:r>
    </w:p>
    <w:p w14:paraId="4C889F27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Người có tranh chấp: </w:t>
      </w:r>
      <w:r w:rsidR="00654577" w:rsidRPr="00CF33F4">
        <w:rPr>
          <w:rFonts w:ascii="Times New Roman" w:hAnsi="Times New Roman" w:cs="Times New Roman"/>
          <w:lang w:val="en-US"/>
        </w:rPr>
        <w:tab/>
      </w:r>
    </w:p>
    <w:p w14:paraId="304E6D2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654577" w:rsidRPr="00CF33F4">
        <w:rPr>
          <w:rFonts w:ascii="Times New Roman" w:hAnsi="Times New Roman" w:cs="Times New Roman"/>
          <w:lang w:val="en-US"/>
        </w:rPr>
        <w:tab/>
      </w:r>
    </w:p>
    <w:p w14:paraId="4BBDCCF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Quyền khởi kiện tại Tòa án hoặc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cơ quan có </w:t>
      </w:r>
      <w:r w:rsidR="00281317" w:rsidRPr="00CF33F4">
        <w:rPr>
          <w:rFonts w:ascii="Times New Roman" w:hAnsi="Times New Roman" w:cs="Times New Roman"/>
        </w:rPr>
        <w:t>thẩm quyền</w:t>
      </w:r>
      <w:r w:rsidRPr="00CF33F4">
        <w:rPr>
          <w:rFonts w:ascii="Times New Roman" w:hAnsi="Times New Roman" w:cs="Times New Roman"/>
        </w:rPr>
        <w:t xml:space="preserve"> giải </w:t>
      </w:r>
      <w:r w:rsidR="00281317" w:rsidRPr="00CF33F4">
        <w:rPr>
          <w:rFonts w:ascii="Times New Roman" w:hAnsi="Times New Roman" w:cs="Times New Roman"/>
        </w:rPr>
        <w:t>quyết</w:t>
      </w:r>
      <w:r w:rsidRPr="00CF33F4">
        <w:rPr>
          <w:rFonts w:ascii="Times New Roman" w:hAnsi="Times New Roman" w:cs="Times New Roman"/>
        </w:rPr>
        <w:t xml:space="preserve"> tranh chấp đối với tài sản đã kê </w:t>
      </w:r>
      <w:r w:rsidR="00AB5675" w:rsidRPr="00CF33F4">
        <w:rPr>
          <w:rFonts w:ascii="Times New Roman" w:hAnsi="Times New Roman" w:cs="Times New Roman"/>
        </w:rPr>
        <w:t>biên</w:t>
      </w:r>
      <w:r w:rsidRPr="00CF33F4">
        <w:rPr>
          <w:rFonts w:ascii="Times New Roman" w:hAnsi="Times New Roman" w:cs="Times New Roman"/>
        </w:rPr>
        <w:t xml:space="preserve"> sau:</w:t>
      </w:r>
    </w:p>
    <w:p w14:paraId="4B6D76ED" w14:textId="77777777" w:rsidR="00654577" w:rsidRPr="00CF33F4" w:rsidRDefault="0065457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1782F59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Trong thời hạn 30 ngày, k</w:t>
      </w:r>
      <w:r w:rsidR="00654577" w:rsidRPr="00CF33F4">
        <w:rPr>
          <w:rFonts w:ascii="Times New Roman" w:hAnsi="Times New Roman" w:cs="Times New Roman"/>
          <w:lang w:val="en-US"/>
        </w:rPr>
        <w:t>ể</w:t>
      </w:r>
      <w:r w:rsidRPr="00CF33F4">
        <w:rPr>
          <w:rFonts w:ascii="Times New Roman" w:hAnsi="Times New Roman" w:cs="Times New Roman"/>
        </w:rPr>
        <w:t xml:space="preserve"> từ ngày nhận được thông báo này mà không khởi kiện tại Tòa án hoặc không </w:t>
      </w:r>
      <w:r w:rsidR="00AB5675" w:rsidRPr="00CF33F4">
        <w:rPr>
          <w:rFonts w:ascii="Times New Roman" w:hAnsi="Times New Roman" w:cs="Times New Roman"/>
        </w:rPr>
        <w:t>đề</w:t>
      </w:r>
      <w:r w:rsidRPr="00CF33F4">
        <w:rPr>
          <w:rFonts w:ascii="Times New Roman" w:hAnsi="Times New Roman" w:cs="Times New Roman"/>
        </w:rPr>
        <w:t xml:space="preserve"> nghị cơ quan có</w:t>
      </w:r>
      <w:r w:rsidR="00654577" w:rsidRPr="00CF33F4">
        <w:rPr>
          <w:rFonts w:ascii="Times New Roman" w:hAnsi="Times New Roman" w:cs="Times New Roman"/>
        </w:rPr>
        <w:t xml:space="preserve"> thẩm quyền giải quyết tranh ch</w:t>
      </w:r>
      <w:r w:rsidR="00654577" w:rsidRPr="00CF33F4">
        <w:rPr>
          <w:rFonts w:ascii="Times New Roman" w:hAnsi="Times New Roman" w:cs="Times New Roman"/>
          <w:lang w:val="en-US"/>
        </w:rPr>
        <w:t>ấ</w:t>
      </w:r>
      <w:r w:rsidRPr="00CF33F4">
        <w:rPr>
          <w:rFonts w:ascii="Times New Roman" w:hAnsi="Times New Roman" w:cs="Times New Roman"/>
        </w:rPr>
        <w:t>p thì Ch</w:t>
      </w:r>
      <w:r w:rsidR="00654577" w:rsidRPr="00CF33F4">
        <w:rPr>
          <w:rFonts w:ascii="Times New Roman" w:hAnsi="Times New Roman" w:cs="Times New Roman"/>
          <w:lang w:val="en-US"/>
        </w:rPr>
        <w:t>ấ</w:t>
      </w:r>
      <w:r w:rsidRPr="00CF33F4">
        <w:rPr>
          <w:rFonts w:ascii="Times New Roman" w:hAnsi="Times New Roman" w:cs="Times New Roman"/>
        </w:rPr>
        <w:t xml:space="preserve">p hành viên sẽ giải </w:t>
      </w:r>
      <w:r w:rsidR="00281317" w:rsidRPr="00CF33F4">
        <w:rPr>
          <w:rFonts w:ascii="Times New Roman" w:hAnsi="Times New Roman" w:cs="Times New Roman"/>
        </w:rPr>
        <w:t>quyết</w:t>
      </w:r>
      <w:r w:rsidRPr="00CF33F4">
        <w:rPr>
          <w:rFonts w:ascii="Times New Roman" w:hAnsi="Times New Roman" w:cs="Times New Roman"/>
        </w:rPr>
        <w:t xml:space="preserve"> theo quy định của pháp luật.</w:t>
      </w:r>
    </w:p>
    <w:p w14:paraId="3ABD4D96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Vậy, Chấp hành viên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654577" w:rsidRPr="00CF33F4">
        <w:rPr>
          <w:rFonts w:ascii="Times New Roman" w:hAnsi="Times New Roman" w:cs="Times New Roman"/>
          <w:lang w:val="en-US"/>
        </w:rPr>
        <w:t>…………………..</w:t>
      </w:r>
      <w:r w:rsidRPr="00CF33F4">
        <w:rPr>
          <w:rFonts w:ascii="Times New Roman" w:hAnsi="Times New Roman" w:cs="Times New Roman"/>
        </w:rPr>
        <w:t xml:space="preserve"> thông báo</w:t>
      </w:r>
      <w:r w:rsidR="00654577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để </w:t>
      </w:r>
      <w:r w:rsidR="00654577" w:rsidRPr="00CF33F4">
        <w:rPr>
          <w:rFonts w:ascii="Times New Roman" w:hAnsi="Times New Roman" w:cs="Times New Roman"/>
          <w:lang w:val="en-US"/>
        </w:rPr>
        <w:t xml:space="preserve">………………… </w:t>
      </w:r>
      <w:r w:rsidRPr="00CF33F4">
        <w:rPr>
          <w:rFonts w:ascii="Times New Roman" w:hAnsi="Times New Roman" w:cs="Times New Roman"/>
        </w:rPr>
        <w:t>biết./.</w:t>
      </w:r>
    </w:p>
    <w:p w14:paraId="0B564EAF" w14:textId="77777777" w:rsidR="00654577" w:rsidRPr="00CF33F4" w:rsidRDefault="00654577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54577" w:rsidRPr="003E0F64" w14:paraId="5F55C8BC" w14:textId="77777777" w:rsidTr="003E0F64">
        <w:tc>
          <w:tcPr>
            <w:tcW w:w="4428" w:type="dxa"/>
          </w:tcPr>
          <w:p w14:paraId="0915453A" w14:textId="77777777" w:rsidR="00654577" w:rsidRPr="003E0F64" w:rsidRDefault="00654577" w:rsidP="003E0F64">
            <w:pPr>
              <w:spacing w:before="120"/>
              <w:rPr>
                <w:rFonts w:ascii="Times New Roman" w:hAnsi="Times New Roman" w:cs="Times New Roman"/>
              </w:rPr>
            </w:pPr>
          </w:p>
          <w:p w14:paraId="100D77A6" w14:textId="77777777" w:rsidR="00654577" w:rsidRPr="003E0F64" w:rsidRDefault="00654577" w:rsidP="003E0F64">
            <w:pPr>
              <w:spacing w:before="120"/>
              <w:rPr>
                <w:rFonts w:ascii="Times New Roman" w:hAnsi="Times New Roman" w:cs="Times New Roman"/>
              </w:rPr>
            </w:pPr>
            <w:r w:rsidRPr="003E0F64">
              <w:rPr>
                <w:rFonts w:ascii="Times New Roman" w:hAnsi="Times New Roman" w:cs="Times New Roman"/>
                <w:b/>
                <w:i/>
              </w:rPr>
              <w:lastRenderedPageBreak/>
              <w:t>Nơi nhận:</w:t>
            </w:r>
            <w:r w:rsidRPr="003E0F64">
              <w:rPr>
                <w:rFonts w:ascii="Times New Roman" w:hAnsi="Times New Roman" w:cs="Times New Roman"/>
                <w:b/>
                <w:i/>
              </w:rPr>
              <w:br/>
            </w:r>
            <w:r w:rsidRPr="003E0F64">
              <w:rPr>
                <w:rFonts w:ascii="Times New Roman" w:hAnsi="Times New Roman" w:cs="Times New Roman"/>
              </w:rPr>
              <w:t xml:space="preserve">- </w:t>
            </w:r>
            <w:r w:rsidR="00162F51" w:rsidRPr="003E0F64">
              <w:rPr>
                <w:rFonts w:ascii="Times New Roman" w:hAnsi="Times New Roman" w:cs="Times New Roman"/>
                <w:lang w:val="en-US"/>
              </w:rPr>
              <w:t>Đ</w:t>
            </w:r>
            <w:r w:rsidRPr="003E0F64">
              <w:rPr>
                <w:rFonts w:ascii="Times New Roman" w:hAnsi="Times New Roman" w:cs="Times New Roman"/>
              </w:rPr>
              <w:t>ương sự;</w:t>
            </w:r>
            <w:r w:rsidRPr="003E0F64">
              <w:rPr>
                <w:rFonts w:ascii="Times New Roman" w:hAnsi="Times New Roman" w:cs="Times New Roman"/>
              </w:rPr>
              <w:br/>
              <w:t>- V</w:t>
            </w:r>
            <w:r w:rsidR="00162F51" w:rsidRPr="003E0F64">
              <w:rPr>
                <w:rFonts w:ascii="Times New Roman" w:hAnsi="Times New Roman" w:cs="Times New Roman"/>
                <w:lang w:val="en-US"/>
              </w:rPr>
              <w:t xml:space="preserve">iện </w:t>
            </w:r>
            <w:r w:rsidRPr="003E0F64">
              <w:rPr>
                <w:rFonts w:ascii="Times New Roman" w:hAnsi="Times New Roman" w:cs="Times New Roman"/>
              </w:rPr>
              <w:t>KS</w:t>
            </w:r>
            <w:r w:rsidRPr="003E0F64">
              <w:rPr>
                <w:rFonts w:ascii="Times New Roman" w:hAnsi="Times New Roman" w:cs="Times New Roman"/>
                <w:lang w:val="en-US"/>
              </w:rPr>
              <w:t>Q</w:t>
            </w:r>
            <w:r w:rsidRPr="003E0F64">
              <w:rPr>
                <w:rFonts w:ascii="Times New Roman" w:hAnsi="Times New Roman" w:cs="Times New Roman"/>
              </w:rPr>
              <w:t>S…</w:t>
            </w:r>
            <w:r w:rsidRPr="003E0F64">
              <w:rPr>
                <w:rFonts w:ascii="Times New Roman" w:hAnsi="Times New Roman" w:cs="Times New Roman"/>
                <w:lang w:val="en-US"/>
              </w:rPr>
              <w:t>…..;</w:t>
            </w:r>
            <w:r w:rsidRPr="003E0F64">
              <w:rPr>
                <w:rFonts w:ascii="Times New Roman" w:hAnsi="Times New Roman" w:cs="Times New Roman"/>
                <w:lang w:val="en-US"/>
              </w:rPr>
              <w:br/>
            </w:r>
            <w:r w:rsidRPr="003E0F64">
              <w:rPr>
                <w:rFonts w:ascii="Times New Roman" w:hAnsi="Times New Roman" w:cs="Times New Roman"/>
              </w:rPr>
              <w:t>-</w:t>
            </w:r>
            <w:r w:rsidRPr="003E0F6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E0F64">
              <w:rPr>
                <w:rFonts w:ascii="Times New Roman" w:hAnsi="Times New Roman" w:cs="Times New Roman"/>
              </w:rPr>
              <w:t>Lưu: VT</w:t>
            </w:r>
            <w:r w:rsidR="000F4615" w:rsidRPr="003E0F64">
              <w:rPr>
                <w:rFonts w:ascii="Times New Roman" w:hAnsi="Times New Roman" w:cs="Times New Roman"/>
                <w:lang w:val="en-US"/>
              </w:rPr>
              <w:t>,</w:t>
            </w:r>
            <w:r w:rsidRPr="003E0F64">
              <w:rPr>
                <w:rFonts w:ascii="Times New Roman" w:hAnsi="Times New Roman" w:cs="Times New Roman"/>
              </w:rPr>
              <w:t xml:space="preserve"> HS, THA; ....</w:t>
            </w:r>
          </w:p>
        </w:tc>
        <w:tc>
          <w:tcPr>
            <w:tcW w:w="4428" w:type="dxa"/>
          </w:tcPr>
          <w:p w14:paraId="6FB3C9E8" w14:textId="77777777" w:rsidR="00654577" w:rsidRPr="003E0F64" w:rsidRDefault="00654577" w:rsidP="003E0F64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3E0F64">
              <w:rPr>
                <w:rFonts w:ascii="Times New Roman" w:hAnsi="Times New Roman" w:cs="Times New Roman"/>
                <w:b/>
              </w:rPr>
              <w:lastRenderedPageBreak/>
              <w:t>CHẤP HÀNH VIÊN</w:t>
            </w:r>
          </w:p>
        </w:tc>
      </w:tr>
    </w:tbl>
    <w:p w14:paraId="7902AD15" w14:textId="77777777" w:rsidR="00E54724" w:rsidRPr="00CF33F4" w:rsidRDefault="00E54724" w:rsidP="003E0F64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789665203">
    <w:abstractNumId w:val="0"/>
  </w:num>
  <w:num w:numId="2" w16cid:durableId="1281303230">
    <w:abstractNumId w:val="1"/>
  </w:num>
  <w:num w:numId="3" w16cid:durableId="156768074">
    <w:abstractNumId w:val="2"/>
  </w:num>
  <w:num w:numId="4" w16cid:durableId="611130317">
    <w:abstractNumId w:val="3"/>
  </w:num>
  <w:num w:numId="5" w16cid:durableId="1020206925">
    <w:abstractNumId w:val="4"/>
  </w:num>
  <w:num w:numId="6" w16cid:durableId="301497942">
    <w:abstractNumId w:val="5"/>
  </w:num>
  <w:num w:numId="7" w16cid:durableId="1838571610">
    <w:abstractNumId w:val="6"/>
  </w:num>
  <w:num w:numId="8" w16cid:durableId="746807754">
    <w:abstractNumId w:val="7"/>
  </w:num>
  <w:num w:numId="9" w16cid:durableId="1469861814">
    <w:abstractNumId w:val="8"/>
  </w:num>
  <w:num w:numId="10" w16cid:durableId="1014458263">
    <w:abstractNumId w:val="9"/>
  </w:num>
  <w:num w:numId="11" w16cid:durableId="1487161541">
    <w:abstractNumId w:val="10"/>
  </w:num>
  <w:num w:numId="12" w16cid:durableId="6830982">
    <w:abstractNumId w:val="11"/>
  </w:num>
  <w:num w:numId="13" w16cid:durableId="1137647204">
    <w:abstractNumId w:val="12"/>
  </w:num>
  <w:num w:numId="14" w16cid:durableId="606281348">
    <w:abstractNumId w:val="13"/>
  </w:num>
  <w:num w:numId="15" w16cid:durableId="1928801380">
    <w:abstractNumId w:val="14"/>
  </w:num>
  <w:num w:numId="16" w16cid:durableId="1045253352">
    <w:abstractNumId w:val="15"/>
  </w:num>
  <w:num w:numId="17" w16cid:durableId="791634981">
    <w:abstractNumId w:val="16"/>
  </w:num>
  <w:num w:numId="18" w16cid:durableId="593251304">
    <w:abstractNumId w:val="17"/>
  </w:num>
  <w:num w:numId="19" w16cid:durableId="1197962025">
    <w:abstractNumId w:val="18"/>
  </w:num>
  <w:num w:numId="20" w16cid:durableId="703560693">
    <w:abstractNumId w:val="19"/>
  </w:num>
  <w:num w:numId="21" w16cid:durableId="940993167">
    <w:abstractNumId w:val="20"/>
  </w:num>
  <w:num w:numId="22" w16cid:durableId="1123188640">
    <w:abstractNumId w:val="21"/>
  </w:num>
  <w:num w:numId="23" w16cid:durableId="1774861630">
    <w:abstractNumId w:val="22"/>
  </w:num>
  <w:num w:numId="24" w16cid:durableId="959074577">
    <w:abstractNumId w:val="23"/>
  </w:num>
  <w:num w:numId="25" w16cid:durableId="1170947478">
    <w:abstractNumId w:val="24"/>
  </w:num>
  <w:num w:numId="26" w16cid:durableId="1778476319">
    <w:abstractNumId w:val="25"/>
  </w:num>
  <w:num w:numId="27" w16cid:durableId="266741529">
    <w:abstractNumId w:val="26"/>
  </w:num>
  <w:num w:numId="28" w16cid:durableId="367796338">
    <w:abstractNumId w:val="27"/>
  </w:num>
  <w:num w:numId="29" w16cid:durableId="1742678560">
    <w:abstractNumId w:val="28"/>
  </w:num>
  <w:num w:numId="30" w16cid:durableId="1491024799">
    <w:abstractNumId w:val="29"/>
  </w:num>
  <w:num w:numId="31" w16cid:durableId="1984432209">
    <w:abstractNumId w:val="30"/>
  </w:num>
  <w:num w:numId="32" w16cid:durableId="1124230633">
    <w:abstractNumId w:val="31"/>
  </w:num>
  <w:num w:numId="33" w16cid:durableId="2000234066">
    <w:abstractNumId w:val="32"/>
  </w:num>
  <w:num w:numId="34" w16cid:durableId="1507091313">
    <w:abstractNumId w:val="33"/>
  </w:num>
  <w:num w:numId="35" w16cid:durableId="898247489">
    <w:abstractNumId w:val="34"/>
  </w:num>
  <w:num w:numId="36" w16cid:durableId="576940362">
    <w:abstractNumId w:val="35"/>
  </w:num>
  <w:num w:numId="37" w16cid:durableId="302080783">
    <w:abstractNumId w:val="36"/>
  </w:num>
  <w:num w:numId="38" w16cid:durableId="55057109">
    <w:abstractNumId w:val="37"/>
  </w:num>
  <w:num w:numId="39" w16cid:durableId="613513968">
    <w:abstractNumId w:val="38"/>
  </w:num>
  <w:num w:numId="40" w16cid:durableId="600725482">
    <w:abstractNumId w:val="39"/>
  </w:num>
  <w:num w:numId="41" w16cid:durableId="2067797225">
    <w:abstractNumId w:val="40"/>
  </w:num>
  <w:num w:numId="42" w16cid:durableId="1488938413">
    <w:abstractNumId w:val="41"/>
  </w:num>
  <w:num w:numId="43" w16cid:durableId="1467888603">
    <w:abstractNumId w:val="42"/>
  </w:num>
  <w:num w:numId="44" w16cid:durableId="34324362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2175B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35741"/>
    <w:rsid w:val="0034669B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A7FBC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0F64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E69A6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A5FD0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1AF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91C34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903F5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417A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37052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2F9A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0D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4838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24E5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433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0191"/>
    <w:rsid w:val="00F83B83"/>
    <w:rsid w:val="00F86775"/>
    <w:rsid w:val="00FA2AE4"/>
    <w:rsid w:val="00FA4CFE"/>
    <w:rsid w:val="00FB1857"/>
    <w:rsid w:val="00FB4259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0ABA6FA"/>
  <w15:chartTrackingRefBased/>
  <w15:docId w15:val="{2E1460E6-AA23-483B-B7C3-D7010B9C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2026-05-20T17:30:00Z</dcterms:created>
  <dcterms:modified xsi:type="dcterms:W3CDTF">2026-05-20T17:30:00Z</dcterms:modified>
</cp:coreProperties>
</file>