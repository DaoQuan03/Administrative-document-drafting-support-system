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FA33D" w14:textId="77777777" w:rsidR="00C123C0" w:rsidRPr="00CF33F4" w:rsidRDefault="00C123C0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Pr="00CF33F4">
        <w:rPr>
          <w:rFonts w:ascii="Times New Roman" w:hAnsi="Times New Roman" w:cs="Times New Roman"/>
          <w:lang w:val="en-US"/>
        </w:rPr>
        <w:t>39</w:t>
      </w:r>
      <w:r w:rsidRPr="00CF33F4">
        <w:rPr>
          <w:rFonts w:ascii="Times New Roman" w:hAnsi="Times New Roman" w:cs="Times New Roman"/>
        </w:rPr>
        <w:t>/</w:t>
      </w:r>
      <w:r w:rsidRPr="00CF33F4">
        <w:rPr>
          <w:rFonts w:ascii="Times New Roman" w:hAnsi="Times New Roman" w:cs="Times New Roman"/>
          <w:lang w:val="en-US"/>
        </w:rPr>
        <w:t>PTHA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C123C0" w:rsidRPr="003A7FBC" w14:paraId="5947747A" w14:textId="77777777" w:rsidTr="003A7FBC">
        <w:tc>
          <w:tcPr>
            <w:tcW w:w="3348" w:type="dxa"/>
          </w:tcPr>
          <w:p w14:paraId="22E60CD7" w14:textId="77777777" w:rsidR="00C123C0" w:rsidRPr="003A7FBC" w:rsidRDefault="00C123C0" w:rsidP="003A7FBC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color w:val="auto"/>
              </w:rPr>
            </w:pPr>
            <w:r w:rsidRPr="003A7FBC">
              <w:rPr>
                <w:rFonts w:ascii="Times New Roman" w:eastAsia="Courier New" w:hAnsi="Times New Roman" w:cs="Times New Roman"/>
                <w:color w:val="auto"/>
              </w:rPr>
              <w:t>BTL QK...(BTTM, QCHQ)</w:t>
            </w:r>
            <w:r w:rsidRPr="003A7FBC">
              <w:rPr>
                <w:rFonts w:ascii="Times New Roman" w:eastAsia="Courier New" w:hAnsi="Times New Roman" w:cs="Times New Roman"/>
                <w:color w:val="auto"/>
                <w:lang w:val="en-US"/>
              </w:rPr>
              <w:br/>
            </w:r>
            <w:r w:rsidRPr="003A7FBC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PHÒNG </w:t>
            </w:r>
            <w:r w:rsidR="00AB5675" w:rsidRPr="003A7FBC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THI</w:t>
            </w:r>
            <w:r w:rsidRPr="003A7FBC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 HÀNH ÁN</w:t>
            </w:r>
            <w:r w:rsidRPr="003A7FBC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</w:t>
            </w:r>
          </w:p>
        </w:tc>
        <w:tc>
          <w:tcPr>
            <w:tcW w:w="5508" w:type="dxa"/>
          </w:tcPr>
          <w:p w14:paraId="6E8757FD" w14:textId="77777777" w:rsidR="00C123C0" w:rsidRPr="003A7FBC" w:rsidRDefault="00C123C0" w:rsidP="003A7FBC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3A7FBC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CỘNG HÒA XÃ HỘI CHỦ NGHĨA VIỆT NAM</w:t>
            </w:r>
            <w:r w:rsidRPr="003A7FBC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 xml:space="preserve">Độc lập - Tự do - Hạnh phúc </w:t>
            </w:r>
            <w:r w:rsidRPr="003A7FBC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---------------</w:t>
            </w:r>
          </w:p>
        </w:tc>
      </w:tr>
      <w:tr w:rsidR="00C123C0" w:rsidRPr="003A7FBC" w14:paraId="19915A0C" w14:textId="77777777" w:rsidTr="003A7FBC">
        <w:tc>
          <w:tcPr>
            <w:tcW w:w="3348" w:type="dxa"/>
          </w:tcPr>
          <w:p w14:paraId="254C57FF" w14:textId="77777777" w:rsidR="00C123C0" w:rsidRPr="003A7FBC" w:rsidRDefault="00C123C0" w:rsidP="003A7FBC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3A7FBC">
              <w:rPr>
                <w:rFonts w:ascii="Times New Roman" w:hAnsi="Times New Roman" w:cs="Times New Roman"/>
              </w:rPr>
              <w:t xml:space="preserve">Số: </w:t>
            </w:r>
            <w:r w:rsidRPr="003A7FBC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3A7FBC">
              <w:rPr>
                <w:rFonts w:ascii="Times New Roman" w:hAnsi="Times New Roman" w:cs="Times New Roman"/>
              </w:rPr>
              <w:t>/TB-PTHA</w:t>
            </w:r>
          </w:p>
        </w:tc>
        <w:tc>
          <w:tcPr>
            <w:tcW w:w="5508" w:type="dxa"/>
          </w:tcPr>
          <w:p w14:paraId="7CD885C9" w14:textId="77777777" w:rsidR="00C123C0" w:rsidRPr="003A7FBC" w:rsidRDefault="00F14810" w:rsidP="003A7FBC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color w:val="auto"/>
              </w:rPr>
            </w:pPr>
            <w:r w:rsidRPr="003A7FBC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…………., ngày ….. tháng ……. năm ……</w:t>
            </w:r>
          </w:p>
        </w:tc>
      </w:tr>
    </w:tbl>
    <w:p w14:paraId="783832BB" w14:textId="77777777" w:rsidR="00C123C0" w:rsidRPr="00CF33F4" w:rsidRDefault="00C123C0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14:paraId="1EFF2EDD" w14:textId="77777777" w:rsidR="00DF1112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THÔNG BÁO</w:t>
      </w:r>
    </w:p>
    <w:p w14:paraId="3EB5A2BC" w14:textId="77777777" w:rsidR="00E54724" w:rsidRPr="00CF33F4" w:rsidRDefault="00DF1112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  <w:lang w:val="en-US"/>
        </w:rPr>
        <w:t>V</w:t>
      </w:r>
      <w:r w:rsidR="00E54724" w:rsidRPr="00CF33F4">
        <w:rPr>
          <w:rFonts w:ascii="Times New Roman" w:hAnsi="Times New Roman" w:cs="Times New Roman"/>
          <w:b/>
        </w:rPr>
        <w:t>ề việc giao tài sản</w:t>
      </w:r>
    </w:p>
    <w:p w14:paraId="5930E6F4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Kính gửi:</w:t>
      </w:r>
      <w:r w:rsidR="006775BD" w:rsidRPr="00CF33F4">
        <w:rPr>
          <w:rFonts w:ascii="Times New Roman" w:hAnsi="Times New Roman" w:cs="Times New Roman"/>
          <w:lang w:val="en-US"/>
        </w:rPr>
        <w:t xml:space="preserve"> …………………………………….</w:t>
      </w:r>
    </w:p>
    <w:p w14:paraId="4419049E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Căn cứ văn bản bán đấu giá ngày </w:t>
      </w:r>
      <w:r w:rsidR="006775BD" w:rsidRPr="00CF33F4">
        <w:rPr>
          <w:rFonts w:ascii="Times New Roman" w:hAnsi="Times New Roman" w:cs="Times New Roman"/>
          <w:lang w:val="en-US"/>
        </w:rPr>
        <w:t xml:space="preserve">…….. </w:t>
      </w:r>
      <w:r w:rsidRPr="00CF33F4">
        <w:rPr>
          <w:rFonts w:ascii="Times New Roman" w:hAnsi="Times New Roman" w:cs="Times New Roman"/>
        </w:rPr>
        <w:t xml:space="preserve">tháng </w:t>
      </w:r>
      <w:r w:rsidR="006775BD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 xml:space="preserve">năm </w:t>
      </w:r>
      <w:r w:rsidR="006775BD" w:rsidRPr="00CF33F4">
        <w:rPr>
          <w:rFonts w:ascii="Times New Roman" w:hAnsi="Times New Roman" w:cs="Times New Roman"/>
          <w:lang w:val="en-US"/>
        </w:rPr>
        <w:t xml:space="preserve">……….. </w:t>
      </w:r>
      <w:r w:rsidRPr="00CF33F4">
        <w:rPr>
          <w:rFonts w:ascii="Times New Roman" w:hAnsi="Times New Roman" w:cs="Times New Roman"/>
        </w:rPr>
        <w:t>của Phòng</w:t>
      </w:r>
      <w:r w:rsidR="006775BD" w:rsidRPr="00CF33F4">
        <w:rPr>
          <w:rFonts w:ascii="Times New Roman" w:hAnsi="Times New Roman" w:cs="Times New Roman"/>
          <w:lang w:val="en-US"/>
        </w:rPr>
        <w:t xml:space="preserve">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(hoặc </w:t>
      </w:r>
      <w:r w:rsidR="00AB5675" w:rsidRPr="00CF33F4">
        <w:rPr>
          <w:rFonts w:ascii="Times New Roman" w:hAnsi="Times New Roman" w:cs="Times New Roman"/>
        </w:rPr>
        <w:t>biên</w:t>
      </w:r>
      <w:r w:rsidRPr="00CF33F4">
        <w:rPr>
          <w:rFonts w:ascii="Times New Roman" w:hAnsi="Times New Roman" w:cs="Times New Roman"/>
        </w:rPr>
        <w:t xml:space="preserve"> bản </w:t>
      </w:r>
      <w:r w:rsidR="00281317" w:rsidRPr="00CF33F4">
        <w:rPr>
          <w:rFonts w:ascii="Times New Roman" w:hAnsi="Times New Roman" w:cs="Times New Roman"/>
        </w:rPr>
        <w:t>thỏa thuận</w:t>
      </w:r>
      <w:r w:rsidRPr="00CF33F4">
        <w:rPr>
          <w:rFonts w:ascii="Times New Roman" w:hAnsi="Times New Roman" w:cs="Times New Roman"/>
        </w:rPr>
        <w:t xml:space="preserve"> của đương sự) </w:t>
      </w:r>
      <w:r w:rsidR="006775BD" w:rsidRPr="00CF33F4">
        <w:rPr>
          <w:rFonts w:ascii="Times New Roman" w:hAnsi="Times New Roman" w:cs="Times New Roman"/>
          <w:lang w:val="en-US"/>
        </w:rPr>
        <w:tab/>
      </w:r>
    </w:p>
    <w:p w14:paraId="0ED30368" w14:textId="77777777" w:rsidR="00E54724" w:rsidRPr="00CF33F4" w:rsidRDefault="00281317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Tổ chức</w:t>
      </w:r>
      <w:r w:rsidR="00E54724" w:rsidRPr="00CF33F4">
        <w:rPr>
          <w:rFonts w:ascii="Times New Roman" w:hAnsi="Times New Roman" w:cs="Times New Roman"/>
        </w:rPr>
        <w:t xml:space="preserve"> giao tài sản: </w:t>
      </w:r>
      <w:r w:rsidR="006775BD" w:rsidRPr="00CF33F4">
        <w:rPr>
          <w:rFonts w:ascii="Times New Roman" w:hAnsi="Times New Roman" w:cs="Times New Roman"/>
          <w:lang w:val="en-US"/>
        </w:rPr>
        <w:tab/>
      </w:r>
    </w:p>
    <w:p w14:paraId="503676BC" w14:textId="77777777" w:rsidR="006775BD" w:rsidRPr="00CF33F4" w:rsidRDefault="006775B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5475EEDA" w14:textId="77777777" w:rsidR="006775BD" w:rsidRPr="00CF33F4" w:rsidRDefault="006775B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4B58F1E5" w14:textId="77777777" w:rsidR="006775BD" w:rsidRPr="00CF33F4" w:rsidRDefault="006775B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2E44A9B8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Cho: </w:t>
      </w:r>
      <w:r w:rsidR="006775BD" w:rsidRPr="00CF33F4">
        <w:rPr>
          <w:rFonts w:ascii="Times New Roman" w:hAnsi="Times New Roman" w:cs="Times New Roman"/>
          <w:lang w:val="en-US"/>
        </w:rPr>
        <w:tab/>
      </w:r>
    </w:p>
    <w:p w14:paraId="1B2FD548" w14:textId="77777777" w:rsidR="00E54724" w:rsidRPr="00CF33F4" w:rsidRDefault="006775B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Địa chỉ:</w:t>
      </w:r>
      <w:r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  <w:lang w:val="en-US"/>
        </w:rPr>
        <w:tab/>
      </w:r>
    </w:p>
    <w:p w14:paraId="1515F20B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Thời gian: </w:t>
      </w:r>
      <w:r w:rsidR="006775BD" w:rsidRPr="00CF33F4">
        <w:rPr>
          <w:rFonts w:ascii="Times New Roman" w:hAnsi="Times New Roman" w:cs="Times New Roman"/>
          <w:lang w:val="en-US"/>
        </w:rPr>
        <w:t xml:space="preserve">……….. </w:t>
      </w:r>
      <w:r w:rsidRPr="00CF33F4">
        <w:rPr>
          <w:rFonts w:ascii="Times New Roman" w:hAnsi="Times New Roman" w:cs="Times New Roman"/>
        </w:rPr>
        <w:t xml:space="preserve">giờ </w:t>
      </w:r>
      <w:r w:rsidR="006775BD" w:rsidRPr="00CF33F4">
        <w:rPr>
          <w:rFonts w:ascii="Times New Roman" w:hAnsi="Times New Roman" w:cs="Times New Roman"/>
          <w:lang w:val="en-US"/>
        </w:rPr>
        <w:t xml:space="preserve">……… </w:t>
      </w:r>
      <w:r w:rsidRPr="00CF33F4">
        <w:rPr>
          <w:rFonts w:ascii="Times New Roman" w:hAnsi="Times New Roman" w:cs="Times New Roman"/>
        </w:rPr>
        <w:t xml:space="preserve">ngày </w:t>
      </w:r>
      <w:r w:rsidR="006775BD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 xml:space="preserve">tháng </w:t>
      </w:r>
      <w:r w:rsidR="006775BD" w:rsidRPr="00CF33F4">
        <w:rPr>
          <w:rFonts w:ascii="Times New Roman" w:hAnsi="Times New Roman" w:cs="Times New Roman"/>
          <w:lang w:val="en-US"/>
        </w:rPr>
        <w:t xml:space="preserve">…….. </w:t>
      </w:r>
      <w:r w:rsidRPr="00CF33F4">
        <w:rPr>
          <w:rFonts w:ascii="Times New Roman" w:hAnsi="Times New Roman" w:cs="Times New Roman"/>
        </w:rPr>
        <w:t xml:space="preserve">năm </w:t>
      </w:r>
      <w:r w:rsidR="006775BD" w:rsidRPr="00CF33F4">
        <w:rPr>
          <w:rFonts w:ascii="Times New Roman" w:hAnsi="Times New Roman" w:cs="Times New Roman"/>
          <w:lang w:val="en-US"/>
        </w:rPr>
        <w:tab/>
      </w:r>
    </w:p>
    <w:p w14:paraId="05F33D08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điểm: </w:t>
      </w:r>
      <w:r w:rsidR="006775BD" w:rsidRPr="00CF33F4">
        <w:rPr>
          <w:rFonts w:ascii="Times New Roman" w:hAnsi="Times New Roman" w:cs="Times New Roman"/>
          <w:lang w:val="en-US"/>
        </w:rPr>
        <w:tab/>
      </w:r>
    </w:p>
    <w:p w14:paraId="5F7915C0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Yêu cầu </w:t>
      </w:r>
      <w:r w:rsidR="006775BD" w:rsidRPr="00CF33F4">
        <w:rPr>
          <w:rFonts w:ascii="Times New Roman" w:hAnsi="Times New Roman" w:cs="Times New Roman"/>
          <w:lang w:val="en-US"/>
        </w:rPr>
        <w:t xml:space="preserve">……………………………. </w:t>
      </w:r>
      <w:r w:rsidRPr="00CF33F4">
        <w:rPr>
          <w:rFonts w:ascii="Times New Roman" w:hAnsi="Times New Roman" w:cs="Times New Roman"/>
        </w:rPr>
        <w:t xml:space="preserve">có mặt </w:t>
      </w:r>
      <w:r w:rsidR="00AB5675" w:rsidRPr="00CF33F4">
        <w:rPr>
          <w:rFonts w:ascii="Times New Roman" w:hAnsi="Times New Roman" w:cs="Times New Roman"/>
        </w:rPr>
        <w:t>đúng</w:t>
      </w:r>
      <w:r w:rsidRPr="00CF33F4">
        <w:rPr>
          <w:rFonts w:ascii="Times New Roman" w:hAnsi="Times New Roman" w:cs="Times New Roman"/>
        </w:rPr>
        <w:t xml:space="preserve"> thời gian, địa điểm;</w:t>
      </w:r>
      <w:r w:rsidR="006775BD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khi đi mang theo thông báo này và Chứng </w:t>
      </w:r>
      <w:r w:rsidR="00AB5675" w:rsidRPr="00CF33F4">
        <w:rPr>
          <w:rFonts w:ascii="Times New Roman" w:hAnsi="Times New Roman" w:cs="Times New Roman"/>
        </w:rPr>
        <w:t>minh</w:t>
      </w:r>
      <w:r w:rsidRPr="00CF33F4">
        <w:rPr>
          <w:rFonts w:ascii="Times New Roman" w:hAnsi="Times New Roman" w:cs="Times New Roman"/>
        </w:rPr>
        <w:t xml:space="preserve"> nhân dân hoặc giấy tờ </w:t>
      </w:r>
      <w:r w:rsidR="00AB5675" w:rsidRPr="00CF33F4">
        <w:rPr>
          <w:rFonts w:ascii="Times New Roman" w:hAnsi="Times New Roman" w:cs="Times New Roman"/>
        </w:rPr>
        <w:t>tù</w:t>
      </w:r>
      <w:r w:rsidR="00281317" w:rsidRPr="00CF33F4">
        <w:rPr>
          <w:rFonts w:ascii="Times New Roman" w:hAnsi="Times New Roman" w:cs="Times New Roman"/>
        </w:rPr>
        <w:t>y</w:t>
      </w:r>
      <w:r w:rsidRPr="00CF33F4">
        <w:rPr>
          <w:rFonts w:ascii="Times New Roman" w:hAnsi="Times New Roman" w:cs="Times New Roman"/>
        </w:rPr>
        <w:t xml:space="preserve"> thân khác./.</w:t>
      </w:r>
    </w:p>
    <w:p w14:paraId="43444948" w14:textId="77777777" w:rsidR="006775BD" w:rsidRPr="00CF33F4" w:rsidRDefault="006775B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775BD" w:rsidRPr="003A7FBC" w14:paraId="084B61C8" w14:textId="77777777" w:rsidTr="003A7FBC">
        <w:tc>
          <w:tcPr>
            <w:tcW w:w="4428" w:type="dxa"/>
          </w:tcPr>
          <w:p w14:paraId="2DBC2387" w14:textId="77777777" w:rsidR="006775BD" w:rsidRPr="003A7FBC" w:rsidRDefault="006775BD" w:rsidP="003A7FBC">
            <w:pPr>
              <w:spacing w:before="120"/>
              <w:rPr>
                <w:rFonts w:ascii="Times New Roman" w:hAnsi="Times New Roman" w:cs="Times New Roman"/>
              </w:rPr>
            </w:pPr>
          </w:p>
          <w:p w14:paraId="25ABB9C0" w14:textId="77777777" w:rsidR="006775BD" w:rsidRPr="003A7FBC" w:rsidRDefault="006775BD" w:rsidP="003A7FBC">
            <w:pPr>
              <w:spacing w:before="120"/>
              <w:rPr>
                <w:rFonts w:ascii="Times New Roman" w:hAnsi="Times New Roman" w:cs="Times New Roman"/>
              </w:rPr>
            </w:pPr>
            <w:r w:rsidRPr="003A7FBC">
              <w:rPr>
                <w:rFonts w:ascii="Times New Roman" w:hAnsi="Times New Roman" w:cs="Times New Roman"/>
                <w:b/>
                <w:i/>
              </w:rPr>
              <w:t>Nơi nhận:</w:t>
            </w:r>
            <w:r w:rsidRPr="003A7FBC">
              <w:rPr>
                <w:rFonts w:ascii="Times New Roman" w:hAnsi="Times New Roman" w:cs="Times New Roman"/>
                <w:b/>
                <w:i/>
              </w:rPr>
              <w:br/>
            </w:r>
            <w:r w:rsidRPr="003A7FBC">
              <w:rPr>
                <w:rFonts w:ascii="Times New Roman" w:hAnsi="Times New Roman" w:cs="Times New Roman"/>
              </w:rPr>
              <w:t xml:space="preserve">- </w:t>
            </w:r>
            <w:r w:rsidR="00A63E1E" w:rsidRPr="003A7FBC">
              <w:rPr>
                <w:rFonts w:ascii="Times New Roman" w:hAnsi="Times New Roman" w:cs="Times New Roman"/>
                <w:lang w:val="en-US"/>
              </w:rPr>
              <w:t>Như trên</w:t>
            </w:r>
            <w:r w:rsidRPr="003A7FBC">
              <w:rPr>
                <w:rFonts w:ascii="Times New Roman" w:hAnsi="Times New Roman" w:cs="Times New Roman"/>
              </w:rPr>
              <w:t>;</w:t>
            </w:r>
            <w:r w:rsidRPr="003A7FBC">
              <w:rPr>
                <w:rFonts w:ascii="Times New Roman" w:hAnsi="Times New Roman" w:cs="Times New Roman"/>
              </w:rPr>
              <w:br/>
              <w:t>- UBND cấp xã;</w:t>
            </w:r>
            <w:r w:rsidRPr="003A7FBC">
              <w:rPr>
                <w:rFonts w:ascii="Times New Roman" w:hAnsi="Times New Roman" w:cs="Times New Roman"/>
              </w:rPr>
              <w:br/>
              <w:t>- VKS</w:t>
            </w:r>
            <w:r w:rsidRPr="003A7FBC">
              <w:rPr>
                <w:rFonts w:ascii="Times New Roman" w:hAnsi="Times New Roman" w:cs="Times New Roman"/>
                <w:lang w:val="en-US"/>
              </w:rPr>
              <w:t>Q</w:t>
            </w:r>
            <w:r w:rsidRPr="003A7FBC">
              <w:rPr>
                <w:rFonts w:ascii="Times New Roman" w:hAnsi="Times New Roman" w:cs="Times New Roman"/>
              </w:rPr>
              <w:t>S…</w:t>
            </w:r>
            <w:r w:rsidRPr="003A7FBC">
              <w:rPr>
                <w:rFonts w:ascii="Times New Roman" w:hAnsi="Times New Roman" w:cs="Times New Roman"/>
                <w:lang w:val="en-US"/>
              </w:rPr>
              <w:t>…..;</w:t>
            </w:r>
            <w:r w:rsidRPr="003A7FBC">
              <w:rPr>
                <w:rFonts w:ascii="Times New Roman" w:hAnsi="Times New Roman" w:cs="Times New Roman"/>
                <w:lang w:val="en-US"/>
              </w:rPr>
              <w:br/>
            </w:r>
            <w:r w:rsidRPr="003A7FBC">
              <w:rPr>
                <w:rFonts w:ascii="Times New Roman" w:hAnsi="Times New Roman" w:cs="Times New Roman"/>
              </w:rPr>
              <w:t>-</w:t>
            </w:r>
            <w:r w:rsidRPr="003A7FB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A7FBC">
              <w:rPr>
                <w:rFonts w:ascii="Times New Roman" w:hAnsi="Times New Roman" w:cs="Times New Roman"/>
              </w:rPr>
              <w:t>Lưu: VT; HS, THA; ....</w:t>
            </w:r>
          </w:p>
        </w:tc>
        <w:tc>
          <w:tcPr>
            <w:tcW w:w="4428" w:type="dxa"/>
          </w:tcPr>
          <w:p w14:paraId="4801CE12" w14:textId="77777777" w:rsidR="006775BD" w:rsidRPr="003A7FBC" w:rsidRDefault="006775BD" w:rsidP="003A7FB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7FBC">
              <w:rPr>
                <w:rFonts w:ascii="Times New Roman" w:hAnsi="Times New Roman" w:cs="Times New Roman"/>
                <w:b/>
              </w:rPr>
              <w:t>CHẤP HÀNH VIÊN</w:t>
            </w:r>
          </w:p>
        </w:tc>
      </w:tr>
    </w:tbl>
    <w:p w14:paraId="4EF2F5F2" w14:textId="77777777" w:rsidR="00E54724" w:rsidRPr="00CF33F4" w:rsidRDefault="00E54724" w:rsidP="003A7FBC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626398580">
    <w:abstractNumId w:val="0"/>
  </w:num>
  <w:num w:numId="2" w16cid:durableId="1147673177">
    <w:abstractNumId w:val="1"/>
  </w:num>
  <w:num w:numId="3" w16cid:durableId="271479972">
    <w:abstractNumId w:val="2"/>
  </w:num>
  <w:num w:numId="4" w16cid:durableId="116798783">
    <w:abstractNumId w:val="3"/>
  </w:num>
  <w:num w:numId="5" w16cid:durableId="1716393600">
    <w:abstractNumId w:val="4"/>
  </w:num>
  <w:num w:numId="6" w16cid:durableId="1763262126">
    <w:abstractNumId w:val="5"/>
  </w:num>
  <w:num w:numId="7" w16cid:durableId="1701127384">
    <w:abstractNumId w:val="6"/>
  </w:num>
  <w:num w:numId="8" w16cid:durableId="699623565">
    <w:abstractNumId w:val="7"/>
  </w:num>
  <w:num w:numId="9" w16cid:durableId="838499336">
    <w:abstractNumId w:val="8"/>
  </w:num>
  <w:num w:numId="10" w16cid:durableId="507642167">
    <w:abstractNumId w:val="9"/>
  </w:num>
  <w:num w:numId="11" w16cid:durableId="1351491139">
    <w:abstractNumId w:val="10"/>
  </w:num>
  <w:num w:numId="12" w16cid:durableId="362901738">
    <w:abstractNumId w:val="11"/>
  </w:num>
  <w:num w:numId="13" w16cid:durableId="434635827">
    <w:abstractNumId w:val="12"/>
  </w:num>
  <w:num w:numId="14" w16cid:durableId="1325669541">
    <w:abstractNumId w:val="13"/>
  </w:num>
  <w:num w:numId="15" w16cid:durableId="309991665">
    <w:abstractNumId w:val="14"/>
  </w:num>
  <w:num w:numId="16" w16cid:durableId="45762956">
    <w:abstractNumId w:val="15"/>
  </w:num>
  <w:num w:numId="17" w16cid:durableId="1209605105">
    <w:abstractNumId w:val="16"/>
  </w:num>
  <w:num w:numId="18" w16cid:durableId="837188053">
    <w:abstractNumId w:val="17"/>
  </w:num>
  <w:num w:numId="19" w16cid:durableId="634796661">
    <w:abstractNumId w:val="18"/>
  </w:num>
  <w:num w:numId="20" w16cid:durableId="1811173423">
    <w:abstractNumId w:val="19"/>
  </w:num>
  <w:num w:numId="21" w16cid:durableId="1487552687">
    <w:abstractNumId w:val="20"/>
  </w:num>
  <w:num w:numId="22" w16cid:durableId="1168638438">
    <w:abstractNumId w:val="21"/>
  </w:num>
  <w:num w:numId="23" w16cid:durableId="1925989377">
    <w:abstractNumId w:val="22"/>
  </w:num>
  <w:num w:numId="24" w16cid:durableId="599217239">
    <w:abstractNumId w:val="23"/>
  </w:num>
  <w:num w:numId="25" w16cid:durableId="1588885203">
    <w:abstractNumId w:val="24"/>
  </w:num>
  <w:num w:numId="26" w16cid:durableId="1539857365">
    <w:abstractNumId w:val="25"/>
  </w:num>
  <w:num w:numId="27" w16cid:durableId="936524011">
    <w:abstractNumId w:val="26"/>
  </w:num>
  <w:num w:numId="28" w16cid:durableId="1136066593">
    <w:abstractNumId w:val="27"/>
  </w:num>
  <w:num w:numId="29" w16cid:durableId="641273441">
    <w:abstractNumId w:val="28"/>
  </w:num>
  <w:num w:numId="30" w16cid:durableId="1652520161">
    <w:abstractNumId w:val="29"/>
  </w:num>
  <w:num w:numId="31" w16cid:durableId="690033147">
    <w:abstractNumId w:val="30"/>
  </w:num>
  <w:num w:numId="32" w16cid:durableId="129976610">
    <w:abstractNumId w:val="31"/>
  </w:num>
  <w:num w:numId="33" w16cid:durableId="1849059320">
    <w:abstractNumId w:val="32"/>
  </w:num>
  <w:num w:numId="34" w16cid:durableId="1486239082">
    <w:abstractNumId w:val="33"/>
  </w:num>
  <w:num w:numId="35" w16cid:durableId="1750618444">
    <w:abstractNumId w:val="34"/>
  </w:num>
  <w:num w:numId="36" w16cid:durableId="359555294">
    <w:abstractNumId w:val="35"/>
  </w:num>
  <w:num w:numId="37" w16cid:durableId="19623369">
    <w:abstractNumId w:val="36"/>
  </w:num>
  <w:num w:numId="38" w16cid:durableId="209078705">
    <w:abstractNumId w:val="37"/>
  </w:num>
  <w:num w:numId="39" w16cid:durableId="1432050643">
    <w:abstractNumId w:val="38"/>
  </w:num>
  <w:num w:numId="40" w16cid:durableId="2091389597">
    <w:abstractNumId w:val="39"/>
  </w:num>
  <w:num w:numId="41" w16cid:durableId="859854920">
    <w:abstractNumId w:val="40"/>
  </w:num>
  <w:num w:numId="42" w16cid:durableId="377435637">
    <w:abstractNumId w:val="41"/>
  </w:num>
  <w:num w:numId="43" w16cid:durableId="790133479">
    <w:abstractNumId w:val="42"/>
  </w:num>
  <w:num w:numId="44" w16cid:durableId="103535085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0CC"/>
    <w:rsid w:val="0003428C"/>
    <w:rsid w:val="00035934"/>
    <w:rsid w:val="000359B1"/>
    <w:rsid w:val="000369A8"/>
    <w:rsid w:val="000578E1"/>
    <w:rsid w:val="00060A13"/>
    <w:rsid w:val="00067FCD"/>
    <w:rsid w:val="00092D45"/>
    <w:rsid w:val="0009494D"/>
    <w:rsid w:val="000A32F1"/>
    <w:rsid w:val="000B3794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4669B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A7FBC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E69A6"/>
    <w:rsid w:val="004F5980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1ADD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D654C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565D1"/>
    <w:rsid w:val="008610A5"/>
    <w:rsid w:val="00861CFE"/>
    <w:rsid w:val="00862C0A"/>
    <w:rsid w:val="00866350"/>
    <w:rsid w:val="00872078"/>
    <w:rsid w:val="008848C6"/>
    <w:rsid w:val="00891C34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903F5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417A"/>
    <w:rsid w:val="009F687C"/>
    <w:rsid w:val="009F710E"/>
    <w:rsid w:val="009F7BDC"/>
    <w:rsid w:val="00A31AA2"/>
    <w:rsid w:val="00A3516A"/>
    <w:rsid w:val="00A41EB6"/>
    <w:rsid w:val="00A443BD"/>
    <w:rsid w:val="00A44941"/>
    <w:rsid w:val="00A54C7D"/>
    <w:rsid w:val="00A57296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0D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1995"/>
    <w:rsid w:val="00DC4838"/>
    <w:rsid w:val="00DC5D33"/>
    <w:rsid w:val="00DD059A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019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23212DA2"/>
  <w15:chartTrackingRefBased/>
  <w15:docId w15:val="{5D89D6C8-8998-4B07-AC99-BB7A59999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2026-05-20T17:29:00Z</dcterms:created>
  <dcterms:modified xsi:type="dcterms:W3CDTF">2026-05-20T17:29:00Z</dcterms:modified>
</cp:coreProperties>
</file>