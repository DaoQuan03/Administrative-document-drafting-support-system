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FEC2D" w14:textId="77777777" w:rsidR="00371B97" w:rsidRPr="00CF33F4" w:rsidRDefault="00371B97" w:rsidP="00CE3738">
      <w:pPr>
        <w:tabs>
          <w:tab w:val="right" w:leader="dot" w:pos="8640"/>
        </w:tabs>
        <w:spacing w:before="120"/>
        <w:jc w:val="right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Mẫu số </w:t>
      </w:r>
      <w:r w:rsidRPr="00CF33F4">
        <w:rPr>
          <w:rFonts w:ascii="Times New Roman" w:hAnsi="Times New Roman" w:cs="Times New Roman"/>
          <w:lang w:val="en-US"/>
        </w:rPr>
        <w:t>35</w:t>
      </w:r>
      <w:r w:rsidRPr="00CF33F4">
        <w:rPr>
          <w:rFonts w:ascii="Times New Roman" w:hAnsi="Times New Roman" w:cs="Times New Roman"/>
        </w:rPr>
        <w:t>/</w:t>
      </w:r>
      <w:r w:rsidRPr="00CF33F4">
        <w:rPr>
          <w:rFonts w:ascii="Times New Roman" w:hAnsi="Times New Roman" w:cs="Times New Roman"/>
          <w:lang w:val="en-US"/>
        </w:rPr>
        <w:t>PTHA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371B97" w:rsidRPr="00D620DD" w14:paraId="1A536375" w14:textId="77777777" w:rsidTr="00D620DD">
        <w:tc>
          <w:tcPr>
            <w:tcW w:w="3348" w:type="dxa"/>
          </w:tcPr>
          <w:p w14:paraId="1A04382B" w14:textId="77777777" w:rsidR="00371B97" w:rsidRPr="00D620DD" w:rsidRDefault="00371B97" w:rsidP="00D620DD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b/>
                <w:bCs/>
                <w:color w:val="auto"/>
              </w:rPr>
            </w:pPr>
            <w:r w:rsidRPr="00D620DD">
              <w:rPr>
                <w:rFonts w:ascii="Times New Roman" w:eastAsia="Courier New" w:hAnsi="Times New Roman" w:cs="Times New Roman"/>
                <w:color w:val="auto"/>
              </w:rPr>
              <w:t>BTL QK...(BTTM, QCHQ)</w:t>
            </w:r>
            <w:r w:rsidRPr="00D620DD">
              <w:rPr>
                <w:rFonts w:ascii="Times New Roman" w:eastAsia="Courier New" w:hAnsi="Times New Roman" w:cs="Times New Roman"/>
                <w:color w:val="auto"/>
                <w:lang w:val="en-US"/>
              </w:rPr>
              <w:br/>
            </w:r>
            <w:r w:rsidRPr="00D620DD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 xml:space="preserve">PHÒNG </w:t>
            </w:r>
            <w:r w:rsidR="00AB5675" w:rsidRPr="00D620DD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>THI</w:t>
            </w:r>
            <w:r w:rsidRPr="00D620DD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 xml:space="preserve"> HÀNH ÁN</w:t>
            </w:r>
            <w:r w:rsidRPr="00D620DD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>-------</w:t>
            </w:r>
          </w:p>
        </w:tc>
        <w:tc>
          <w:tcPr>
            <w:tcW w:w="5508" w:type="dxa"/>
          </w:tcPr>
          <w:p w14:paraId="2EEB777B" w14:textId="77777777" w:rsidR="00371B97" w:rsidRPr="00D620DD" w:rsidRDefault="00371B97" w:rsidP="00D620DD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color w:val="auto"/>
              </w:rPr>
            </w:pPr>
            <w:r w:rsidRPr="00D620DD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>CỘNG HÒA XÃ HỘI CHỦ NGHĨA VIỆT NAM</w:t>
            </w:r>
            <w:r w:rsidRPr="00D620DD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 xml:space="preserve">Độc lập - Tự do - Hạnh phúc </w:t>
            </w:r>
            <w:r w:rsidRPr="00D620DD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>---------------</w:t>
            </w:r>
          </w:p>
        </w:tc>
      </w:tr>
      <w:tr w:rsidR="00371B97" w:rsidRPr="00D620DD" w14:paraId="446B666F" w14:textId="77777777" w:rsidTr="00D620DD">
        <w:tc>
          <w:tcPr>
            <w:tcW w:w="3348" w:type="dxa"/>
          </w:tcPr>
          <w:p w14:paraId="0C1B34B5" w14:textId="77777777" w:rsidR="00371B97" w:rsidRPr="00D620DD" w:rsidRDefault="00371B97" w:rsidP="00D620DD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color w:val="auto"/>
              </w:rPr>
            </w:pPr>
            <w:r w:rsidRPr="00D620DD">
              <w:rPr>
                <w:rFonts w:ascii="Times New Roman" w:hAnsi="Times New Roman" w:cs="Times New Roman"/>
              </w:rPr>
              <w:t xml:space="preserve">Số: </w:t>
            </w:r>
            <w:r w:rsidRPr="00D620DD">
              <w:rPr>
                <w:rFonts w:ascii="Times New Roman" w:hAnsi="Times New Roman" w:cs="Times New Roman"/>
                <w:lang w:val="en-US"/>
              </w:rPr>
              <w:t xml:space="preserve">       </w:t>
            </w:r>
            <w:r w:rsidRPr="00D620DD">
              <w:rPr>
                <w:rFonts w:ascii="Times New Roman" w:hAnsi="Times New Roman" w:cs="Times New Roman"/>
              </w:rPr>
              <w:t>/TB-PTHA</w:t>
            </w:r>
          </w:p>
        </w:tc>
        <w:tc>
          <w:tcPr>
            <w:tcW w:w="5508" w:type="dxa"/>
          </w:tcPr>
          <w:p w14:paraId="0AC1B5E2" w14:textId="77777777" w:rsidR="00371B97" w:rsidRPr="00D620DD" w:rsidRDefault="00F14810" w:rsidP="00D620DD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i/>
                <w:iCs/>
                <w:color w:val="auto"/>
              </w:rPr>
            </w:pPr>
            <w:r w:rsidRPr="00D620DD">
              <w:rPr>
                <w:rFonts w:ascii="Times New Roman" w:eastAsia="Courier New" w:hAnsi="Times New Roman" w:cs="Times New Roman"/>
                <w:i/>
                <w:iCs/>
                <w:color w:val="auto"/>
                <w:lang w:val="en-US"/>
              </w:rPr>
              <w:t>…………., ngày ….. tháng ……. năm ……</w:t>
            </w:r>
          </w:p>
        </w:tc>
      </w:tr>
    </w:tbl>
    <w:p w14:paraId="6745872A" w14:textId="77777777" w:rsidR="009B2487" w:rsidRPr="00CF33F4" w:rsidRDefault="009B2487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p w14:paraId="715F441A" w14:textId="77777777" w:rsidR="00371B97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lang w:val="en-US"/>
        </w:rPr>
      </w:pPr>
      <w:r w:rsidRPr="00CF33F4">
        <w:rPr>
          <w:rFonts w:ascii="Times New Roman" w:hAnsi="Times New Roman" w:cs="Times New Roman"/>
          <w:b/>
        </w:rPr>
        <w:t>THÔNG BÁO</w:t>
      </w:r>
    </w:p>
    <w:p w14:paraId="6EC47E39" w14:textId="77777777" w:rsidR="00E54724" w:rsidRPr="00CF33F4" w:rsidRDefault="00371B97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</w:rPr>
      </w:pPr>
      <w:r w:rsidRPr="00CF33F4">
        <w:rPr>
          <w:rFonts w:ascii="Times New Roman" w:hAnsi="Times New Roman" w:cs="Times New Roman"/>
          <w:b/>
          <w:lang w:val="en-US"/>
        </w:rPr>
        <w:t>V</w:t>
      </w:r>
      <w:r w:rsidR="00E54724" w:rsidRPr="00CF33F4">
        <w:rPr>
          <w:rFonts w:ascii="Times New Roman" w:hAnsi="Times New Roman" w:cs="Times New Roman"/>
          <w:b/>
        </w:rPr>
        <w:t>ề việc không thụ lý giải quyết tố cáo</w:t>
      </w:r>
    </w:p>
    <w:p w14:paraId="032B3664" w14:textId="77777777" w:rsidR="00E54724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Kính gửi:</w:t>
      </w:r>
      <w:r w:rsidR="00ED716B" w:rsidRPr="00CF33F4">
        <w:rPr>
          <w:rFonts w:ascii="Times New Roman" w:hAnsi="Times New Roman" w:cs="Times New Roman"/>
          <w:lang w:val="en-US"/>
        </w:rPr>
        <w:t xml:space="preserve"> …………………………………………..</w:t>
      </w:r>
    </w:p>
    <w:p w14:paraId="2BD23A2D" w14:textId="77777777" w:rsidR="00B126D1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Ngày </w:t>
      </w:r>
      <w:r w:rsidR="00444B97" w:rsidRPr="00CF33F4">
        <w:rPr>
          <w:rFonts w:ascii="Times New Roman" w:hAnsi="Times New Roman" w:cs="Times New Roman"/>
          <w:lang w:val="en-US"/>
        </w:rPr>
        <w:t xml:space="preserve">…… </w:t>
      </w:r>
      <w:r w:rsidRPr="00CF33F4">
        <w:rPr>
          <w:rFonts w:ascii="Times New Roman" w:hAnsi="Times New Roman" w:cs="Times New Roman"/>
        </w:rPr>
        <w:t xml:space="preserve">tháng </w:t>
      </w:r>
      <w:r w:rsidR="00444B97" w:rsidRPr="00CF33F4">
        <w:rPr>
          <w:rFonts w:ascii="Times New Roman" w:hAnsi="Times New Roman" w:cs="Times New Roman"/>
          <w:lang w:val="en-US"/>
        </w:rPr>
        <w:t xml:space="preserve">…… </w:t>
      </w:r>
      <w:r w:rsidRPr="00CF33F4">
        <w:rPr>
          <w:rFonts w:ascii="Times New Roman" w:hAnsi="Times New Roman" w:cs="Times New Roman"/>
        </w:rPr>
        <w:t xml:space="preserve">năm </w:t>
      </w:r>
      <w:r w:rsidR="00444B97" w:rsidRPr="00CF33F4">
        <w:rPr>
          <w:rFonts w:ascii="Times New Roman" w:hAnsi="Times New Roman" w:cs="Times New Roman"/>
          <w:lang w:val="en-US"/>
        </w:rPr>
        <w:t xml:space="preserve">………. </w:t>
      </w:r>
      <w:r w:rsidRPr="00CF33F4">
        <w:rPr>
          <w:rFonts w:ascii="Times New Roman" w:hAnsi="Times New Roman" w:cs="Times New Roman"/>
        </w:rPr>
        <w:t xml:space="preserve">Phòng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444B97" w:rsidRPr="00CF33F4">
        <w:rPr>
          <w:rFonts w:ascii="Times New Roman" w:hAnsi="Times New Roman" w:cs="Times New Roman"/>
          <w:lang w:val="en-US"/>
        </w:rPr>
        <w:t xml:space="preserve">………………. </w:t>
      </w:r>
      <w:r w:rsidRPr="00CF33F4">
        <w:rPr>
          <w:rFonts w:ascii="Times New Roman" w:hAnsi="Times New Roman" w:cs="Times New Roman"/>
        </w:rPr>
        <w:t>đã nhận</w:t>
      </w:r>
      <w:r w:rsidR="00444B97" w:rsidRPr="00CF33F4">
        <w:rPr>
          <w:rFonts w:ascii="Times New Roman" w:hAnsi="Times New Roman" w:cs="Times New Roman"/>
          <w:lang w:val="en-US"/>
        </w:rPr>
        <w:t xml:space="preserve"> </w:t>
      </w:r>
      <w:r w:rsidRPr="00CF33F4">
        <w:rPr>
          <w:rFonts w:ascii="Times New Roman" w:hAnsi="Times New Roman" w:cs="Times New Roman"/>
        </w:rPr>
        <w:t xml:space="preserve">được đơn tố cáo của </w:t>
      </w:r>
      <w:r w:rsidR="00444B97" w:rsidRPr="00CF33F4">
        <w:rPr>
          <w:rFonts w:ascii="Times New Roman" w:hAnsi="Times New Roman" w:cs="Times New Roman"/>
          <w:lang w:val="en-US"/>
        </w:rPr>
        <w:t xml:space="preserve">…………………………… </w:t>
      </w:r>
      <w:r w:rsidRPr="00CF33F4">
        <w:rPr>
          <w:rFonts w:ascii="Times New Roman" w:hAnsi="Times New Roman" w:cs="Times New Roman"/>
        </w:rPr>
        <w:t>địa chỉ:</w:t>
      </w:r>
      <w:r w:rsidR="00444B97" w:rsidRPr="00CF33F4">
        <w:rPr>
          <w:rFonts w:ascii="Times New Roman" w:hAnsi="Times New Roman" w:cs="Times New Roman"/>
          <w:lang w:val="en-US"/>
        </w:rPr>
        <w:t xml:space="preserve"> </w:t>
      </w:r>
      <w:r w:rsidR="00B126D1" w:rsidRPr="00CF33F4">
        <w:rPr>
          <w:rFonts w:ascii="Times New Roman" w:hAnsi="Times New Roman" w:cs="Times New Roman"/>
          <w:lang w:val="en-US"/>
        </w:rPr>
        <w:tab/>
      </w:r>
    </w:p>
    <w:p w14:paraId="3B0E8B65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với nội dung: </w:t>
      </w:r>
      <w:r w:rsidR="00444B97" w:rsidRPr="00CF33F4">
        <w:rPr>
          <w:rFonts w:ascii="Times New Roman" w:hAnsi="Times New Roman" w:cs="Times New Roman"/>
          <w:lang w:val="en-US"/>
        </w:rPr>
        <w:tab/>
      </w:r>
    </w:p>
    <w:p w14:paraId="38067144" w14:textId="77777777" w:rsidR="00444B97" w:rsidRPr="00CF33F4" w:rsidRDefault="00444B97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6A3413CB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Sau khi </w:t>
      </w:r>
      <w:r w:rsidR="00AB5675" w:rsidRPr="00CF33F4">
        <w:rPr>
          <w:rFonts w:ascii="Times New Roman" w:hAnsi="Times New Roman" w:cs="Times New Roman"/>
        </w:rPr>
        <w:t>nghi</w:t>
      </w:r>
      <w:r w:rsidRPr="00CF33F4">
        <w:rPr>
          <w:rFonts w:ascii="Times New Roman" w:hAnsi="Times New Roman" w:cs="Times New Roman"/>
        </w:rPr>
        <w:t>ên cứu, xem xét, căn cứ quy định tại Khoản...</w:t>
      </w:r>
      <w:r w:rsidR="00444B97" w:rsidRPr="00CF33F4">
        <w:rPr>
          <w:rFonts w:ascii="Times New Roman" w:hAnsi="Times New Roman" w:cs="Times New Roman"/>
          <w:lang w:val="en-US"/>
        </w:rPr>
        <w:t>...</w:t>
      </w:r>
      <w:r w:rsidRPr="00CF33F4">
        <w:rPr>
          <w:rFonts w:ascii="Times New Roman" w:hAnsi="Times New Roman" w:cs="Times New Roman"/>
        </w:rPr>
        <w:t>.</w:t>
      </w:r>
      <w:r w:rsidR="00444B97" w:rsidRPr="00CF33F4">
        <w:rPr>
          <w:rFonts w:ascii="Times New Roman" w:hAnsi="Times New Roman" w:cs="Times New Roman"/>
          <w:lang w:val="en-US"/>
        </w:rPr>
        <w:t xml:space="preserve"> </w:t>
      </w:r>
      <w:r w:rsidRPr="00CF33F4">
        <w:rPr>
          <w:rFonts w:ascii="Times New Roman" w:hAnsi="Times New Roman" w:cs="Times New Roman"/>
        </w:rPr>
        <w:t>Điều</w:t>
      </w:r>
      <w:r w:rsidR="00444B97" w:rsidRPr="00CF33F4">
        <w:rPr>
          <w:rFonts w:ascii="Times New Roman" w:hAnsi="Times New Roman" w:cs="Times New Roman"/>
        </w:rPr>
        <w:t>…</w:t>
      </w:r>
      <w:r w:rsidR="00444B97" w:rsidRPr="00CF33F4">
        <w:rPr>
          <w:rFonts w:ascii="Times New Roman" w:hAnsi="Times New Roman" w:cs="Times New Roman"/>
          <w:lang w:val="en-US"/>
        </w:rPr>
        <w:t>.</w:t>
      </w:r>
      <w:r w:rsidRPr="00CF33F4">
        <w:rPr>
          <w:rFonts w:ascii="Times New Roman" w:hAnsi="Times New Roman" w:cs="Times New Roman"/>
        </w:rPr>
        <w:t xml:space="preserve">..Thông tư số </w:t>
      </w:r>
      <w:r w:rsidR="00444B97" w:rsidRPr="00CF33F4">
        <w:rPr>
          <w:rFonts w:ascii="Times New Roman" w:hAnsi="Times New Roman" w:cs="Times New Roman"/>
          <w:lang w:val="en-US"/>
        </w:rPr>
        <w:t>……………….</w:t>
      </w:r>
      <w:r w:rsidRPr="00CF33F4">
        <w:rPr>
          <w:rFonts w:ascii="Times New Roman" w:hAnsi="Times New Roman" w:cs="Times New Roman"/>
        </w:rPr>
        <w:t xml:space="preserve">, nội dung tố cáo </w:t>
      </w:r>
      <w:r w:rsidR="00AB5675" w:rsidRPr="00CF33F4">
        <w:rPr>
          <w:rFonts w:ascii="Times New Roman" w:hAnsi="Times New Roman" w:cs="Times New Roman"/>
        </w:rPr>
        <w:t>nêu</w:t>
      </w:r>
      <w:r w:rsidRPr="00CF33F4">
        <w:rPr>
          <w:rFonts w:ascii="Times New Roman" w:hAnsi="Times New Roman" w:cs="Times New Roman"/>
        </w:rPr>
        <w:t xml:space="preserve"> trên không đủ điều kiện xử lý giải quyết.</w:t>
      </w:r>
    </w:p>
    <w:p w14:paraId="6AE847A2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Vậy, Phòng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444B97" w:rsidRPr="00CF33F4">
        <w:rPr>
          <w:rFonts w:ascii="Times New Roman" w:hAnsi="Times New Roman" w:cs="Times New Roman"/>
          <w:lang w:val="en-US"/>
        </w:rPr>
        <w:t xml:space="preserve">…………………………… </w:t>
      </w:r>
      <w:r w:rsidRPr="00CF33F4">
        <w:rPr>
          <w:rFonts w:ascii="Times New Roman" w:hAnsi="Times New Roman" w:cs="Times New Roman"/>
        </w:rPr>
        <w:t>thông báo để ông (bà) biết./.</w:t>
      </w:r>
    </w:p>
    <w:p w14:paraId="6C10F97A" w14:textId="77777777" w:rsidR="00444B97" w:rsidRPr="00CF33F4" w:rsidRDefault="00444B97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444B97" w:rsidRPr="00D620DD" w14:paraId="44C67731" w14:textId="77777777" w:rsidTr="00D620DD">
        <w:tc>
          <w:tcPr>
            <w:tcW w:w="4428" w:type="dxa"/>
          </w:tcPr>
          <w:p w14:paraId="623F9F40" w14:textId="77777777" w:rsidR="00444B97" w:rsidRPr="00D620DD" w:rsidRDefault="00444B97" w:rsidP="00D620DD">
            <w:pPr>
              <w:spacing w:before="120"/>
              <w:rPr>
                <w:rFonts w:ascii="Times New Roman" w:hAnsi="Times New Roman" w:cs="Times New Roman"/>
              </w:rPr>
            </w:pPr>
          </w:p>
          <w:p w14:paraId="3DCD43AD" w14:textId="77777777" w:rsidR="00444B97" w:rsidRPr="00D620DD" w:rsidRDefault="00444B97" w:rsidP="00D620DD">
            <w:pPr>
              <w:spacing w:before="120"/>
              <w:rPr>
                <w:rFonts w:ascii="Times New Roman" w:hAnsi="Times New Roman" w:cs="Times New Roman"/>
              </w:rPr>
            </w:pPr>
            <w:r w:rsidRPr="00D620DD">
              <w:rPr>
                <w:rFonts w:ascii="Times New Roman" w:hAnsi="Times New Roman" w:cs="Times New Roman"/>
                <w:b/>
                <w:i/>
              </w:rPr>
              <w:t>Nơi nhận:</w:t>
            </w:r>
            <w:r w:rsidRPr="00D620DD">
              <w:rPr>
                <w:rFonts w:ascii="Times New Roman" w:hAnsi="Times New Roman" w:cs="Times New Roman"/>
                <w:b/>
                <w:i/>
              </w:rPr>
              <w:br/>
            </w:r>
            <w:r w:rsidRPr="00D620DD">
              <w:rPr>
                <w:rFonts w:ascii="Times New Roman" w:hAnsi="Times New Roman" w:cs="Times New Roman"/>
              </w:rPr>
              <w:t xml:space="preserve">- </w:t>
            </w:r>
            <w:r w:rsidRPr="00D620DD">
              <w:rPr>
                <w:rFonts w:ascii="Times New Roman" w:hAnsi="Times New Roman" w:cs="Times New Roman"/>
                <w:lang w:val="en-US"/>
              </w:rPr>
              <w:t>Như trên;</w:t>
            </w:r>
            <w:r w:rsidRPr="00D620DD">
              <w:rPr>
                <w:rFonts w:ascii="Times New Roman" w:hAnsi="Times New Roman" w:cs="Times New Roman"/>
              </w:rPr>
              <w:br/>
            </w:r>
            <w:r w:rsidR="005113B4" w:rsidRPr="00D620DD">
              <w:rPr>
                <w:rFonts w:ascii="Times New Roman" w:hAnsi="Times New Roman" w:cs="Times New Roman"/>
                <w:lang w:val="en-US"/>
              </w:rPr>
              <w:t>- Cơ quan, người chuyển tố</w:t>
            </w:r>
            <w:r w:rsidRPr="00D620DD">
              <w:rPr>
                <w:rFonts w:ascii="Times New Roman" w:hAnsi="Times New Roman" w:cs="Times New Roman"/>
                <w:lang w:val="en-US"/>
              </w:rPr>
              <w:t xml:space="preserve"> cáo;</w:t>
            </w:r>
            <w:r w:rsidRPr="00D620DD">
              <w:rPr>
                <w:rFonts w:ascii="Times New Roman" w:hAnsi="Times New Roman" w:cs="Times New Roman"/>
              </w:rPr>
              <w:br/>
              <w:t>- Lưu: VT, HS, THA; ....</w:t>
            </w:r>
          </w:p>
        </w:tc>
        <w:tc>
          <w:tcPr>
            <w:tcW w:w="4428" w:type="dxa"/>
          </w:tcPr>
          <w:p w14:paraId="06AA0D22" w14:textId="77777777" w:rsidR="00444B97" w:rsidRPr="00D620DD" w:rsidRDefault="00444B97" w:rsidP="00D620DD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D620DD">
              <w:rPr>
                <w:rFonts w:ascii="Times New Roman" w:hAnsi="Times New Roman" w:cs="Times New Roman"/>
                <w:b/>
              </w:rPr>
              <w:t>TRƯỞNG PHÒNG</w:t>
            </w:r>
          </w:p>
        </w:tc>
      </w:tr>
    </w:tbl>
    <w:p w14:paraId="0CD7623A" w14:textId="77777777" w:rsidR="00E54724" w:rsidRPr="00CF33F4" w:rsidRDefault="00E54724" w:rsidP="00D620DD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</w:p>
    <w:sectPr w:rsidR="00E54724" w:rsidRPr="00CF33F4" w:rsidSect="00AB5675">
      <w:pgSz w:w="12240" w:h="15840"/>
      <w:pgMar w:top="1440" w:right="1800" w:bottom="1440" w:left="180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9" w15:restartNumberingAfterBreak="0">
    <w:nsid w:val="00000027"/>
    <w:multiLevelType w:val="multilevel"/>
    <w:tmpl w:val="0000002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0" w15:restartNumberingAfterBreak="0">
    <w:nsid w:val="00000029"/>
    <w:multiLevelType w:val="multilevel"/>
    <w:tmpl w:val="00000028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1" w15:restartNumberingAfterBreak="0">
    <w:nsid w:val="0000002B"/>
    <w:multiLevelType w:val="multilevel"/>
    <w:tmpl w:val="0000002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2" w15:restartNumberingAfterBreak="0">
    <w:nsid w:val="0000002D"/>
    <w:multiLevelType w:val="multilevel"/>
    <w:tmpl w:val="0000002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23" w15:restartNumberingAfterBreak="0">
    <w:nsid w:val="0000002F"/>
    <w:multiLevelType w:val="multilevel"/>
    <w:tmpl w:val="0000002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4" w15:restartNumberingAfterBreak="0">
    <w:nsid w:val="00000031"/>
    <w:multiLevelType w:val="multilevel"/>
    <w:tmpl w:val="0000003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5" w15:restartNumberingAfterBreak="0">
    <w:nsid w:val="00000033"/>
    <w:multiLevelType w:val="multilevel"/>
    <w:tmpl w:val="0000003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6" w15:restartNumberingAfterBreak="0">
    <w:nsid w:val="00000035"/>
    <w:multiLevelType w:val="multilevel"/>
    <w:tmpl w:val="00000034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7" w15:restartNumberingAfterBreak="0">
    <w:nsid w:val="00000037"/>
    <w:multiLevelType w:val="multilevel"/>
    <w:tmpl w:val="0000003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8" w15:restartNumberingAfterBreak="0">
    <w:nsid w:val="00000039"/>
    <w:multiLevelType w:val="multilevel"/>
    <w:tmpl w:val="0000003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9" w15:restartNumberingAfterBreak="0">
    <w:nsid w:val="0000003B"/>
    <w:multiLevelType w:val="multilevel"/>
    <w:tmpl w:val="0000003A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0" w15:restartNumberingAfterBreak="0">
    <w:nsid w:val="0000003D"/>
    <w:multiLevelType w:val="multilevel"/>
    <w:tmpl w:val="0000003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1" w15:restartNumberingAfterBreak="0">
    <w:nsid w:val="0000003F"/>
    <w:multiLevelType w:val="multilevel"/>
    <w:tmpl w:val="0000003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2" w15:restartNumberingAfterBreak="0">
    <w:nsid w:val="00000041"/>
    <w:multiLevelType w:val="multilevel"/>
    <w:tmpl w:val="00000040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3" w15:restartNumberingAfterBreak="0">
    <w:nsid w:val="00000043"/>
    <w:multiLevelType w:val="multilevel"/>
    <w:tmpl w:val="00000042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4" w15:restartNumberingAfterBreak="0">
    <w:nsid w:val="00000045"/>
    <w:multiLevelType w:val="multilevel"/>
    <w:tmpl w:val="00000044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5" w15:restartNumberingAfterBreak="0">
    <w:nsid w:val="00000047"/>
    <w:multiLevelType w:val="multilevel"/>
    <w:tmpl w:val="00000046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6" w15:restartNumberingAfterBreak="0">
    <w:nsid w:val="00000049"/>
    <w:multiLevelType w:val="multilevel"/>
    <w:tmpl w:val="00000048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7" w15:restartNumberingAfterBreak="0">
    <w:nsid w:val="0000004B"/>
    <w:multiLevelType w:val="multilevel"/>
    <w:tmpl w:val="0000004A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</w:abstractNum>
  <w:abstractNum w:abstractNumId="38" w15:restartNumberingAfterBreak="0">
    <w:nsid w:val="0000004D"/>
    <w:multiLevelType w:val="multilevel"/>
    <w:tmpl w:val="0000004C"/>
    <w:lvl w:ilvl="0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1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39" w15:restartNumberingAfterBreak="0">
    <w:nsid w:val="0000004F"/>
    <w:multiLevelType w:val="multilevel"/>
    <w:tmpl w:val="0000004E"/>
    <w:lvl w:ilvl="0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0" w15:restartNumberingAfterBreak="0">
    <w:nsid w:val="00000051"/>
    <w:multiLevelType w:val="multilevel"/>
    <w:tmpl w:val="00000050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1" w15:restartNumberingAfterBreak="0">
    <w:nsid w:val="00000053"/>
    <w:multiLevelType w:val="multilevel"/>
    <w:tmpl w:val="00000052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42" w15:restartNumberingAfterBreak="0">
    <w:nsid w:val="00000055"/>
    <w:multiLevelType w:val="multilevel"/>
    <w:tmpl w:val="00000054"/>
    <w:lvl w:ilvl="0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3" w15:restartNumberingAfterBreak="0">
    <w:nsid w:val="00000057"/>
    <w:multiLevelType w:val="multilevel"/>
    <w:tmpl w:val="0000005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num w:numId="1" w16cid:durableId="1714840696">
    <w:abstractNumId w:val="0"/>
  </w:num>
  <w:num w:numId="2" w16cid:durableId="220293648">
    <w:abstractNumId w:val="1"/>
  </w:num>
  <w:num w:numId="3" w16cid:durableId="1113326827">
    <w:abstractNumId w:val="2"/>
  </w:num>
  <w:num w:numId="4" w16cid:durableId="1393383476">
    <w:abstractNumId w:val="3"/>
  </w:num>
  <w:num w:numId="5" w16cid:durableId="153186167">
    <w:abstractNumId w:val="4"/>
  </w:num>
  <w:num w:numId="6" w16cid:durableId="65494939">
    <w:abstractNumId w:val="5"/>
  </w:num>
  <w:num w:numId="7" w16cid:durableId="312494255">
    <w:abstractNumId w:val="6"/>
  </w:num>
  <w:num w:numId="8" w16cid:durableId="377247063">
    <w:abstractNumId w:val="7"/>
  </w:num>
  <w:num w:numId="9" w16cid:durableId="985084306">
    <w:abstractNumId w:val="8"/>
  </w:num>
  <w:num w:numId="10" w16cid:durableId="1684356169">
    <w:abstractNumId w:val="9"/>
  </w:num>
  <w:num w:numId="11" w16cid:durableId="40247999">
    <w:abstractNumId w:val="10"/>
  </w:num>
  <w:num w:numId="12" w16cid:durableId="643042317">
    <w:abstractNumId w:val="11"/>
  </w:num>
  <w:num w:numId="13" w16cid:durableId="82381909">
    <w:abstractNumId w:val="12"/>
  </w:num>
  <w:num w:numId="14" w16cid:durableId="1376343967">
    <w:abstractNumId w:val="13"/>
  </w:num>
  <w:num w:numId="15" w16cid:durableId="1116170644">
    <w:abstractNumId w:val="14"/>
  </w:num>
  <w:num w:numId="16" w16cid:durableId="814835198">
    <w:abstractNumId w:val="15"/>
  </w:num>
  <w:num w:numId="17" w16cid:durableId="111438473">
    <w:abstractNumId w:val="16"/>
  </w:num>
  <w:num w:numId="18" w16cid:durableId="1763138938">
    <w:abstractNumId w:val="17"/>
  </w:num>
  <w:num w:numId="19" w16cid:durableId="1841508076">
    <w:abstractNumId w:val="18"/>
  </w:num>
  <w:num w:numId="20" w16cid:durableId="1094090010">
    <w:abstractNumId w:val="19"/>
  </w:num>
  <w:num w:numId="21" w16cid:durableId="619148248">
    <w:abstractNumId w:val="20"/>
  </w:num>
  <w:num w:numId="22" w16cid:durableId="1840074730">
    <w:abstractNumId w:val="21"/>
  </w:num>
  <w:num w:numId="23" w16cid:durableId="326830752">
    <w:abstractNumId w:val="22"/>
  </w:num>
  <w:num w:numId="24" w16cid:durableId="1305892985">
    <w:abstractNumId w:val="23"/>
  </w:num>
  <w:num w:numId="25" w16cid:durableId="1908566073">
    <w:abstractNumId w:val="24"/>
  </w:num>
  <w:num w:numId="26" w16cid:durableId="580602102">
    <w:abstractNumId w:val="25"/>
  </w:num>
  <w:num w:numId="27" w16cid:durableId="1490057521">
    <w:abstractNumId w:val="26"/>
  </w:num>
  <w:num w:numId="28" w16cid:durableId="581371869">
    <w:abstractNumId w:val="27"/>
  </w:num>
  <w:num w:numId="29" w16cid:durableId="1248926425">
    <w:abstractNumId w:val="28"/>
  </w:num>
  <w:num w:numId="30" w16cid:durableId="560020316">
    <w:abstractNumId w:val="29"/>
  </w:num>
  <w:num w:numId="31" w16cid:durableId="1909728474">
    <w:abstractNumId w:val="30"/>
  </w:num>
  <w:num w:numId="32" w16cid:durableId="1847667334">
    <w:abstractNumId w:val="31"/>
  </w:num>
  <w:num w:numId="33" w16cid:durableId="578054113">
    <w:abstractNumId w:val="32"/>
  </w:num>
  <w:num w:numId="34" w16cid:durableId="1694575814">
    <w:abstractNumId w:val="33"/>
  </w:num>
  <w:num w:numId="35" w16cid:durableId="1748070969">
    <w:abstractNumId w:val="34"/>
  </w:num>
  <w:num w:numId="36" w16cid:durableId="1094668379">
    <w:abstractNumId w:val="35"/>
  </w:num>
  <w:num w:numId="37" w16cid:durableId="1924990359">
    <w:abstractNumId w:val="36"/>
  </w:num>
  <w:num w:numId="38" w16cid:durableId="709258437">
    <w:abstractNumId w:val="37"/>
  </w:num>
  <w:num w:numId="39" w16cid:durableId="215433403">
    <w:abstractNumId w:val="38"/>
  </w:num>
  <w:num w:numId="40" w16cid:durableId="2052024569">
    <w:abstractNumId w:val="39"/>
  </w:num>
  <w:num w:numId="41" w16cid:durableId="1948805996">
    <w:abstractNumId w:val="40"/>
  </w:num>
  <w:num w:numId="42" w16cid:durableId="1547182280">
    <w:abstractNumId w:val="41"/>
  </w:num>
  <w:num w:numId="43" w16cid:durableId="1162425669">
    <w:abstractNumId w:val="42"/>
  </w:num>
  <w:num w:numId="44" w16cid:durableId="1596162002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29A1"/>
    <w:rsid w:val="000020F3"/>
    <w:rsid w:val="00004D23"/>
    <w:rsid w:val="00021B36"/>
    <w:rsid w:val="000309C1"/>
    <w:rsid w:val="00031989"/>
    <w:rsid w:val="00033341"/>
    <w:rsid w:val="000340CC"/>
    <w:rsid w:val="0003428C"/>
    <w:rsid w:val="00035934"/>
    <w:rsid w:val="000359B1"/>
    <w:rsid w:val="000578E1"/>
    <w:rsid w:val="00060A13"/>
    <w:rsid w:val="00067FCD"/>
    <w:rsid w:val="00092D45"/>
    <w:rsid w:val="0009494D"/>
    <w:rsid w:val="000A32F1"/>
    <w:rsid w:val="000B3794"/>
    <w:rsid w:val="000B42A2"/>
    <w:rsid w:val="000C1507"/>
    <w:rsid w:val="000C3DC5"/>
    <w:rsid w:val="000D2E47"/>
    <w:rsid w:val="000E0B89"/>
    <w:rsid w:val="000E5832"/>
    <w:rsid w:val="000E6288"/>
    <w:rsid w:val="000F0976"/>
    <w:rsid w:val="000F1FA1"/>
    <w:rsid w:val="000F3B1E"/>
    <w:rsid w:val="000F4615"/>
    <w:rsid w:val="00103656"/>
    <w:rsid w:val="00143CE6"/>
    <w:rsid w:val="00146B4E"/>
    <w:rsid w:val="00155D11"/>
    <w:rsid w:val="001567EA"/>
    <w:rsid w:val="00160947"/>
    <w:rsid w:val="00162F51"/>
    <w:rsid w:val="00170CD9"/>
    <w:rsid w:val="001878B7"/>
    <w:rsid w:val="00191426"/>
    <w:rsid w:val="00192468"/>
    <w:rsid w:val="001A0B27"/>
    <w:rsid w:val="001A626C"/>
    <w:rsid w:val="001B28BF"/>
    <w:rsid w:val="001B6D59"/>
    <w:rsid w:val="001C4FE1"/>
    <w:rsid w:val="001C6A18"/>
    <w:rsid w:val="001C6A74"/>
    <w:rsid w:val="001D1205"/>
    <w:rsid w:val="001D1DFB"/>
    <w:rsid w:val="001D33DF"/>
    <w:rsid w:val="001E11D0"/>
    <w:rsid w:val="001E4F19"/>
    <w:rsid w:val="001F269D"/>
    <w:rsid w:val="001F3060"/>
    <w:rsid w:val="001F45FF"/>
    <w:rsid w:val="001F76C2"/>
    <w:rsid w:val="00204775"/>
    <w:rsid w:val="00205B77"/>
    <w:rsid w:val="00214BEC"/>
    <w:rsid w:val="0021756F"/>
    <w:rsid w:val="00221952"/>
    <w:rsid w:val="002230B6"/>
    <w:rsid w:val="00223DB8"/>
    <w:rsid w:val="00232DD1"/>
    <w:rsid w:val="00234957"/>
    <w:rsid w:val="0023585C"/>
    <w:rsid w:val="00245E88"/>
    <w:rsid w:val="00251A52"/>
    <w:rsid w:val="002541BC"/>
    <w:rsid w:val="00255412"/>
    <w:rsid w:val="00277C0A"/>
    <w:rsid w:val="00281317"/>
    <w:rsid w:val="00284A50"/>
    <w:rsid w:val="0029626A"/>
    <w:rsid w:val="002A3FC4"/>
    <w:rsid w:val="002B0DAD"/>
    <w:rsid w:val="002B1F4A"/>
    <w:rsid w:val="002B23CB"/>
    <w:rsid w:val="002B431D"/>
    <w:rsid w:val="002B4AEB"/>
    <w:rsid w:val="002B50CF"/>
    <w:rsid w:val="002B6BE4"/>
    <w:rsid w:val="002C013D"/>
    <w:rsid w:val="002C30EF"/>
    <w:rsid w:val="002C645E"/>
    <w:rsid w:val="002D4630"/>
    <w:rsid w:val="002E0A86"/>
    <w:rsid w:val="002F1F94"/>
    <w:rsid w:val="002F67DE"/>
    <w:rsid w:val="00303EBE"/>
    <w:rsid w:val="00304B33"/>
    <w:rsid w:val="00306EE4"/>
    <w:rsid w:val="0031358B"/>
    <w:rsid w:val="00314B36"/>
    <w:rsid w:val="00320710"/>
    <w:rsid w:val="0032119D"/>
    <w:rsid w:val="0032370F"/>
    <w:rsid w:val="00323C4D"/>
    <w:rsid w:val="00334A46"/>
    <w:rsid w:val="00334B9A"/>
    <w:rsid w:val="00346B83"/>
    <w:rsid w:val="00350308"/>
    <w:rsid w:val="003507C1"/>
    <w:rsid w:val="003559B4"/>
    <w:rsid w:val="003574D6"/>
    <w:rsid w:val="00360381"/>
    <w:rsid w:val="00360B3A"/>
    <w:rsid w:val="0037025D"/>
    <w:rsid w:val="00371B97"/>
    <w:rsid w:val="003729A1"/>
    <w:rsid w:val="003757F1"/>
    <w:rsid w:val="00376E3F"/>
    <w:rsid w:val="00387554"/>
    <w:rsid w:val="00391CE8"/>
    <w:rsid w:val="00396B7E"/>
    <w:rsid w:val="003A0051"/>
    <w:rsid w:val="003A7A77"/>
    <w:rsid w:val="003B0BAA"/>
    <w:rsid w:val="003B122C"/>
    <w:rsid w:val="003B37AE"/>
    <w:rsid w:val="003C1BD4"/>
    <w:rsid w:val="003C284C"/>
    <w:rsid w:val="003C4520"/>
    <w:rsid w:val="003C7686"/>
    <w:rsid w:val="003D1A46"/>
    <w:rsid w:val="003D671A"/>
    <w:rsid w:val="003E0D6E"/>
    <w:rsid w:val="003E478B"/>
    <w:rsid w:val="003F0088"/>
    <w:rsid w:val="00401A73"/>
    <w:rsid w:val="00403892"/>
    <w:rsid w:val="00405374"/>
    <w:rsid w:val="0040572C"/>
    <w:rsid w:val="00406111"/>
    <w:rsid w:val="0042546C"/>
    <w:rsid w:val="00432397"/>
    <w:rsid w:val="004326BD"/>
    <w:rsid w:val="00444B97"/>
    <w:rsid w:val="004546AC"/>
    <w:rsid w:val="004635A8"/>
    <w:rsid w:val="00471B26"/>
    <w:rsid w:val="00477994"/>
    <w:rsid w:val="0048379E"/>
    <w:rsid w:val="00484410"/>
    <w:rsid w:val="00486E26"/>
    <w:rsid w:val="004A1F93"/>
    <w:rsid w:val="004A57B8"/>
    <w:rsid w:val="004A64BD"/>
    <w:rsid w:val="004B759A"/>
    <w:rsid w:val="004B780E"/>
    <w:rsid w:val="004C234B"/>
    <w:rsid w:val="004C5691"/>
    <w:rsid w:val="004F5980"/>
    <w:rsid w:val="004F5D6F"/>
    <w:rsid w:val="0050434D"/>
    <w:rsid w:val="00510D28"/>
    <w:rsid w:val="005113B4"/>
    <w:rsid w:val="005131FD"/>
    <w:rsid w:val="00515DC2"/>
    <w:rsid w:val="005319C9"/>
    <w:rsid w:val="00557EB2"/>
    <w:rsid w:val="00561928"/>
    <w:rsid w:val="005660BD"/>
    <w:rsid w:val="0057078E"/>
    <w:rsid w:val="00571B2D"/>
    <w:rsid w:val="0058161E"/>
    <w:rsid w:val="00582488"/>
    <w:rsid w:val="005856CE"/>
    <w:rsid w:val="0059724A"/>
    <w:rsid w:val="005A0AF9"/>
    <w:rsid w:val="005A0CF6"/>
    <w:rsid w:val="005A5916"/>
    <w:rsid w:val="005B1ADD"/>
    <w:rsid w:val="005B5F20"/>
    <w:rsid w:val="005B7E9A"/>
    <w:rsid w:val="005C3980"/>
    <w:rsid w:val="005C43FE"/>
    <w:rsid w:val="005D0254"/>
    <w:rsid w:val="005D6947"/>
    <w:rsid w:val="005E746F"/>
    <w:rsid w:val="005F2526"/>
    <w:rsid w:val="005F7B4B"/>
    <w:rsid w:val="00601757"/>
    <w:rsid w:val="00601ECB"/>
    <w:rsid w:val="006024BB"/>
    <w:rsid w:val="00603DDD"/>
    <w:rsid w:val="006129C9"/>
    <w:rsid w:val="00617A07"/>
    <w:rsid w:val="00624608"/>
    <w:rsid w:val="00634E2C"/>
    <w:rsid w:val="00640702"/>
    <w:rsid w:val="006444A0"/>
    <w:rsid w:val="00644A91"/>
    <w:rsid w:val="006455A8"/>
    <w:rsid w:val="00654577"/>
    <w:rsid w:val="00660737"/>
    <w:rsid w:val="00667326"/>
    <w:rsid w:val="006678CF"/>
    <w:rsid w:val="00670AC9"/>
    <w:rsid w:val="006717D5"/>
    <w:rsid w:val="006744C0"/>
    <w:rsid w:val="006775BD"/>
    <w:rsid w:val="00680A03"/>
    <w:rsid w:val="00684A1C"/>
    <w:rsid w:val="006868C6"/>
    <w:rsid w:val="00686F2B"/>
    <w:rsid w:val="0069378A"/>
    <w:rsid w:val="006955E8"/>
    <w:rsid w:val="00696078"/>
    <w:rsid w:val="006A238A"/>
    <w:rsid w:val="006B135C"/>
    <w:rsid w:val="006B155A"/>
    <w:rsid w:val="006B556B"/>
    <w:rsid w:val="006B59A9"/>
    <w:rsid w:val="006C6A59"/>
    <w:rsid w:val="006D2489"/>
    <w:rsid w:val="006D654C"/>
    <w:rsid w:val="006E7462"/>
    <w:rsid w:val="006F6606"/>
    <w:rsid w:val="006F6E83"/>
    <w:rsid w:val="00711048"/>
    <w:rsid w:val="0071489F"/>
    <w:rsid w:val="007229BE"/>
    <w:rsid w:val="0072382D"/>
    <w:rsid w:val="0072396C"/>
    <w:rsid w:val="0072580B"/>
    <w:rsid w:val="0073083C"/>
    <w:rsid w:val="00730C86"/>
    <w:rsid w:val="007326C9"/>
    <w:rsid w:val="00735F28"/>
    <w:rsid w:val="007436EA"/>
    <w:rsid w:val="00745836"/>
    <w:rsid w:val="00745BDC"/>
    <w:rsid w:val="00745F92"/>
    <w:rsid w:val="00756887"/>
    <w:rsid w:val="00757839"/>
    <w:rsid w:val="00757A2B"/>
    <w:rsid w:val="00757DD8"/>
    <w:rsid w:val="007627CD"/>
    <w:rsid w:val="0078316C"/>
    <w:rsid w:val="00784569"/>
    <w:rsid w:val="00784E0B"/>
    <w:rsid w:val="00785B08"/>
    <w:rsid w:val="00785C39"/>
    <w:rsid w:val="00793E6A"/>
    <w:rsid w:val="007B18AF"/>
    <w:rsid w:val="007B3BA9"/>
    <w:rsid w:val="007B7ED8"/>
    <w:rsid w:val="007C79AF"/>
    <w:rsid w:val="007D6F60"/>
    <w:rsid w:val="007E02BC"/>
    <w:rsid w:val="007E64AB"/>
    <w:rsid w:val="007E6B6C"/>
    <w:rsid w:val="007F24B9"/>
    <w:rsid w:val="008012E3"/>
    <w:rsid w:val="00801E42"/>
    <w:rsid w:val="00811912"/>
    <w:rsid w:val="008140F8"/>
    <w:rsid w:val="00815BCE"/>
    <w:rsid w:val="00817A38"/>
    <w:rsid w:val="0082278E"/>
    <w:rsid w:val="00823423"/>
    <w:rsid w:val="0082741D"/>
    <w:rsid w:val="0083204B"/>
    <w:rsid w:val="00840A9B"/>
    <w:rsid w:val="00840FA8"/>
    <w:rsid w:val="008418B3"/>
    <w:rsid w:val="008565D1"/>
    <w:rsid w:val="008610A5"/>
    <w:rsid w:val="00861CFE"/>
    <w:rsid w:val="00862C0A"/>
    <w:rsid w:val="00866350"/>
    <w:rsid w:val="00872078"/>
    <w:rsid w:val="008848C6"/>
    <w:rsid w:val="00891C34"/>
    <w:rsid w:val="008A71BB"/>
    <w:rsid w:val="008C1912"/>
    <w:rsid w:val="008C3005"/>
    <w:rsid w:val="008C3679"/>
    <w:rsid w:val="008C4DDE"/>
    <w:rsid w:val="008C6AFA"/>
    <w:rsid w:val="008D273A"/>
    <w:rsid w:val="008D518C"/>
    <w:rsid w:val="008E63FE"/>
    <w:rsid w:val="008F4777"/>
    <w:rsid w:val="008F4AEE"/>
    <w:rsid w:val="0090327D"/>
    <w:rsid w:val="009113F8"/>
    <w:rsid w:val="009114AE"/>
    <w:rsid w:val="00912DC7"/>
    <w:rsid w:val="00915CD1"/>
    <w:rsid w:val="00920A6D"/>
    <w:rsid w:val="009221DA"/>
    <w:rsid w:val="009268C8"/>
    <w:rsid w:val="0093269B"/>
    <w:rsid w:val="00934A7A"/>
    <w:rsid w:val="00937EDC"/>
    <w:rsid w:val="00943F09"/>
    <w:rsid w:val="00945EDD"/>
    <w:rsid w:val="009502E4"/>
    <w:rsid w:val="0095329C"/>
    <w:rsid w:val="0095449B"/>
    <w:rsid w:val="00955556"/>
    <w:rsid w:val="00974D7B"/>
    <w:rsid w:val="0098357D"/>
    <w:rsid w:val="00983D50"/>
    <w:rsid w:val="00984677"/>
    <w:rsid w:val="009853CB"/>
    <w:rsid w:val="00987C00"/>
    <w:rsid w:val="009903F5"/>
    <w:rsid w:val="009A7AD0"/>
    <w:rsid w:val="009B2487"/>
    <w:rsid w:val="009B5C54"/>
    <w:rsid w:val="009D037B"/>
    <w:rsid w:val="009D0D40"/>
    <w:rsid w:val="009D23E7"/>
    <w:rsid w:val="009D5261"/>
    <w:rsid w:val="009D6FE7"/>
    <w:rsid w:val="009E0AF7"/>
    <w:rsid w:val="009E3086"/>
    <w:rsid w:val="009F417A"/>
    <w:rsid w:val="009F687C"/>
    <w:rsid w:val="009F710E"/>
    <w:rsid w:val="009F7BDC"/>
    <w:rsid w:val="00A31AA2"/>
    <w:rsid w:val="00A3516A"/>
    <w:rsid w:val="00A41EB6"/>
    <w:rsid w:val="00A443BD"/>
    <w:rsid w:val="00A44941"/>
    <w:rsid w:val="00A54C7D"/>
    <w:rsid w:val="00A57296"/>
    <w:rsid w:val="00A63E1E"/>
    <w:rsid w:val="00A65D07"/>
    <w:rsid w:val="00A65F74"/>
    <w:rsid w:val="00A7507C"/>
    <w:rsid w:val="00A77468"/>
    <w:rsid w:val="00A83955"/>
    <w:rsid w:val="00AA1E09"/>
    <w:rsid w:val="00AB09AE"/>
    <w:rsid w:val="00AB1B5C"/>
    <w:rsid w:val="00AB3F0B"/>
    <w:rsid w:val="00AB5675"/>
    <w:rsid w:val="00AB62C5"/>
    <w:rsid w:val="00AC1CF5"/>
    <w:rsid w:val="00AC2A82"/>
    <w:rsid w:val="00AC5927"/>
    <w:rsid w:val="00AC79CD"/>
    <w:rsid w:val="00AD08BA"/>
    <w:rsid w:val="00AE0D53"/>
    <w:rsid w:val="00AE2E80"/>
    <w:rsid w:val="00AE4C3D"/>
    <w:rsid w:val="00B005F1"/>
    <w:rsid w:val="00B03F47"/>
    <w:rsid w:val="00B11595"/>
    <w:rsid w:val="00B126D1"/>
    <w:rsid w:val="00B17CFB"/>
    <w:rsid w:val="00B20E22"/>
    <w:rsid w:val="00B250BC"/>
    <w:rsid w:val="00B52BFB"/>
    <w:rsid w:val="00B535A2"/>
    <w:rsid w:val="00B5363C"/>
    <w:rsid w:val="00B56E64"/>
    <w:rsid w:val="00B623B3"/>
    <w:rsid w:val="00B67E6E"/>
    <w:rsid w:val="00B74841"/>
    <w:rsid w:val="00B83B06"/>
    <w:rsid w:val="00B92679"/>
    <w:rsid w:val="00B9474F"/>
    <w:rsid w:val="00BA4BA9"/>
    <w:rsid w:val="00BB688D"/>
    <w:rsid w:val="00BB750D"/>
    <w:rsid w:val="00BE2A06"/>
    <w:rsid w:val="00BE6230"/>
    <w:rsid w:val="00BF15CA"/>
    <w:rsid w:val="00BF7D98"/>
    <w:rsid w:val="00C01EED"/>
    <w:rsid w:val="00C123C0"/>
    <w:rsid w:val="00C15C57"/>
    <w:rsid w:val="00C227BD"/>
    <w:rsid w:val="00C246DA"/>
    <w:rsid w:val="00C31BDC"/>
    <w:rsid w:val="00C41F96"/>
    <w:rsid w:val="00C45531"/>
    <w:rsid w:val="00C47D74"/>
    <w:rsid w:val="00C55857"/>
    <w:rsid w:val="00C610C9"/>
    <w:rsid w:val="00C61670"/>
    <w:rsid w:val="00C619B9"/>
    <w:rsid w:val="00C61CB6"/>
    <w:rsid w:val="00C645FD"/>
    <w:rsid w:val="00C661BD"/>
    <w:rsid w:val="00C70661"/>
    <w:rsid w:val="00C777EE"/>
    <w:rsid w:val="00C77D26"/>
    <w:rsid w:val="00C92515"/>
    <w:rsid w:val="00C92E5E"/>
    <w:rsid w:val="00C95428"/>
    <w:rsid w:val="00C9776B"/>
    <w:rsid w:val="00CA01B3"/>
    <w:rsid w:val="00CA181A"/>
    <w:rsid w:val="00CA7D2A"/>
    <w:rsid w:val="00CB0F7B"/>
    <w:rsid w:val="00CB148B"/>
    <w:rsid w:val="00CB2E44"/>
    <w:rsid w:val="00CB3653"/>
    <w:rsid w:val="00CB51E1"/>
    <w:rsid w:val="00CC2264"/>
    <w:rsid w:val="00CE0864"/>
    <w:rsid w:val="00CE0CFE"/>
    <w:rsid w:val="00CE3738"/>
    <w:rsid w:val="00CE551D"/>
    <w:rsid w:val="00CF1A4D"/>
    <w:rsid w:val="00CF33F4"/>
    <w:rsid w:val="00CF6918"/>
    <w:rsid w:val="00D048CB"/>
    <w:rsid w:val="00D0576A"/>
    <w:rsid w:val="00D060E2"/>
    <w:rsid w:val="00D34EB2"/>
    <w:rsid w:val="00D44EED"/>
    <w:rsid w:val="00D455FD"/>
    <w:rsid w:val="00D5154E"/>
    <w:rsid w:val="00D56108"/>
    <w:rsid w:val="00D571ED"/>
    <w:rsid w:val="00D620DD"/>
    <w:rsid w:val="00D622FF"/>
    <w:rsid w:val="00D701FD"/>
    <w:rsid w:val="00D73890"/>
    <w:rsid w:val="00D7795D"/>
    <w:rsid w:val="00D81478"/>
    <w:rsid w:val="00D8547F"/>
    <w:rsid w:val="00D86D64"/>
    <w:rsid w:val="00D91237"/>
    <w:rsid w:val="00D94345"/>
    <w:rsid w:val="00DA2FB9"/>
    <w:rsid w:val="00DA340F"/>
    <w:rsid w:val="00DB12D4"/>
    <w:rsid w:val="00DB3352"/>
    <w:rsid w:val="00DB5359"/>
    <w:rsid w:val="00DC0D0A"/>
    <w:rsid w:val="00DC1995"/>
    <w:rsid w:val="00DC5D33"/>
    <w:rsid w:val="00DD059A"/>
    <w:rsid w:val="00DD1FAD"/>
    <w:rsid w:val="00DD252A"/>
    <w:rsid w:val="00DD7335"/>
    <w:rsid w:val="00DE2DC5"/>
    <w:rsid w:val="00DF1112"/>
    <w:rsid w:val="00DF560B"/>
    <w:rsid w:val="00E002CE"/>
    <w:rsid w:val="00E02E8C"/>
    <w:rsid w:val="00E16D93"/>
    <w:rsid w:val="00E25CB2"/>
    <w:rsid w:val="00E3275B"/>
    <w:rsid w:val="00E33906"/>
    <w:rsid w:val="00E36399"/>
    <w:rsid w:val="00E428A6"/>
    <w:rsid w:val="00E5002B"/>
    <w:rsid w:val="00E54724"/>
    <w:rsid w:val="00E54775"/>
    <w:rsid w:val="00E63A39"/>
    <w:rsid w:val="00E65769"/>
    <w:rsid w:val="00E658D3"/>
    <w:rsid w:val="00E703C7"/>
    <w:rsid w:val="00E70BD6"/>
    <w:rsid w:val="00E71DA7"/>
    <w:rsid w:val="00E74087"/>
    <w:rsid w:val="00E775D0"/>
    <w:rsid w:val="00E81467"/>
    <w:rsid w:val="00E83FA1"/>
    <w:rsid w:val="00E948B1"/>
    <w:rsid w:val="00E96D40"/>
    <w:rsid w:val="00EA7690"/>
    <w:rsid w:val="00EB02E2"/>
    <w:rsid w:val="00EB75D1"/>
    <w:rsid w:val="00EC21AB"/>
    <w:rsid w:val="00EC658C"/>
    <w:rsid w:val="00EC7BFC"/>
    <w:rsid w:val="00ED0BE1"/>
    <w:rsid w:val="00ED1411"/>
    <w:rsid w:val="00ED716B"/>
    <w:rsid w:val="00EE0161"/>
    <w:rsid w:val="00EE025E"/>
    <w:rsid w:val="00EE772C"/>
    <w:rsid w:val="00EF7DB1"/>
    <w:rsid w:val="00F0315F"/>
    <w:rsid w:val="00F05B82"/>
    <w:rsid w:val="00F11CD8"/>
    <w:rsid w:val="00F12E81"/>
    <w:rsid w:val="00F14810"/>
    <w:rsid w:val="00F153BB"/>
    <w:rsid w:val="00F160C3"/>
    <w:rsid w:val="00F3157C"/>
    <w:rsid w:val="00F40A7B"/>
    <w:rsid w:val="00F477AD"/>
    <w:rsid w:val="00F516E2"/>
    <w:rsid w:val="00F51BA9"/>
    <w:rsid w:val="00F54B9D"/>
    <w:rsid w:val="00F54F96"/>
    <w:rsid w:val="00F6343A"/>
    <w:rsid w:val="00F66C59"/>
    <w:rsid w:val="00F67CE2"/>
    <w:rsid w:val="00F73731"/>
    <w:rsid w:val="00F80191"/>
    <w:rsid w:val="00F83B83"/>
    <w:rsid w:val="00F86775"/>
    <w:rsid w:val="00FA2AE4"/>
    <w:rsid w:val="00FA4CFE"/>
    <w:rsid w:val="00FB1857"/>
    <w:rsid w:val="00FB6F54"/>
    <w:rsid w:val="00FC032A"/>
    <w:rsid w:val="00FC4B2D"/>
    <w:rsid w:val="00FC6179"/>
    <w:rsid w:val="00FC720F"/>
    <w:rsid w:val="00FD040D"/>
    <w:rsid w:val="00FD2C9F"/>
    <w:rsid w:val="00FD6DA4"/>
    <w:rsid w:val="00FE2725"/>
    <w:rsid w:val="00FE3197"/>
    <w:rsid w:val="00FE4326"/>
    <w:rsid w:val="00FF2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76150C4C"/>
  <w15:chartTrackingRefBased/>
  <w15:docId w15:val="{72BEDA0F-3438-4485-861F-68DCDF297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eastAsia="Times New Roman"/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  <w:locked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auto"/>
      <w:u w:val="single"/>
    </w:rPr>
  </w:style>
  <w:style w:type="character" w:customStyle="1" w:styleId="Headerorfooter2">
    <w:name w:val="Header or footer (2)_"/>
    <w:link w:val="Headerorfooter20"/>
    <w:locked/>
    <w:rPr>
      <w:rFonts w:ascii="Arial" w:hAnsi="Arial" w:cs="Arial"/>
      <w:i/>
      <w:iCs/>
      <w:noProof/>
      <w:sz w:val="8"/>
      <w:szCs w:val="8"/>
      <w:u w:val="none"/>
    </w:rPr>
  </w:style>
  <w:style w:type="character" w:customStyle="1" w:styleId="Heading42">
    <w:name w:val="Heading #4 (2)_"/>
    <w:link w:val="Heading420"/>
    <w:locked/>
    <w:rPr>
      <w:rFonts w:ascii="Times New Roman" w:hAnsi="Times New Roman" w:cs="Times New Roman"/>
      <w:spacing w:val="2"/>
      <w:u w:val="none"/>
    </w:rPr>
  </w:style>
  <w:style w:type="character" w:customStyle="1" w:styleId="Bodytext2">
    <w:name w:val="Body text (2)_"/>
    <w:link w:val="Bodytext21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2SmallCaps">
    <w:name w:val="Body text (2) + Small Caps"/>
    <w:rPr>
      <w:rFonts w:ascii="Times New Roman" w:hAnsi="Times New Roman" w:cs="Times New Roman"/>
      <w:b/>
      <w:bCs/>
      <w:smallCaps/>
      <w:spacing w:val="4"/>
      <w:u w:val="none"/>
    </w:rPr>
  </w:style>
  <w:style w:type="character" w:customStyle="1" w:styleId="Bodytext3">
    <w:name w:val="Body text (3)_"/>
    <w:link w:val="Bodytext30"/>
    <w:locked/>
    <w:rPr>
      <w:rFonts w:ascii="Times New Roman" w:hAnsi="Times New Roman" w:cs="Times New Roman"/>
      <w:i/>
      <w:iCs/>
      <w:spacing w:val="1"/>
      <w:u w:val="none"/>
    </w:rPr>
  </w:style>
  <w:style w:type="character" w:customStyle="1" w:styleId="Bodytext310pt">
    <w:name w:val="Body text (3) + 10 pt"/>
    <w:aliases w:val="Spacing 0 pt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3Spacing1pt">
    <w:name w:val="Body text (3) + Spacing 1 pt"/>
    <w:rPr>
      <w:rFonts w:ascii="Times New Roman" w:hAnsi="Times New Roman" w:cs="Times New Roman"/>
      <w:i/>
      <w:iCs/>
      <w:spacing w:val="31"/>
      <w:u w:val="none"/>
    </w:rPr>
  </w:style>
  <w:style w:type="character" w:customStyle="1" w:styleId="Bodytext">
    <w:name w:val="Body text_"/>
    <w:link w:val="Bodytext1"/>
    <w:locked/>
    <w:rPr>
      <w:rFonts w:ascii="Times New Roman" w:hAnsi="Times New Roman" w:cs="Times New Roman"/>
      <w:spacing w:val="2"/>
      <w:u w:val="none"/>
    </w:rPr>
  </w:style>
  <w:style w:type="character" w:customStyle="1" w:styleId="Bodytext0">
    <w:name w:val="Body text"/>
    <w:basedOn w:val="Bodytext"/>
    <w:rPr>
      <w:rFonts w:ascii="Times New Roman" w:hAnsi="Times New Roman" w:cs="Times New Roman"/>
      <w:spacing w:val="2"/>
      <w:u w:val="none"/>
    </w:rPr>
  </w:style>
  <w:style w:type="character" w:customStyle="1" w:styleId="BodytextBold">
    <w:name w:val="Body text + Bold"/>
    <w:aliases w:val="Spacing 0 pt69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3">
    <w:name w:val="Header or footer (3)_"/>
    <w:link w:val="Headerorfooter30"/>
    <w:locked/>
    <w:rPr>
      <w:rFonts w:ascii="Times New Roman" w:hAnsi="Times New Roman" w:cs="Times New Roman"/>
      <w:spacing w:val="3"/>
      <w:sz w:val="23"/>
      <w:szCs w:val="23"/>
      <w:u w:val="none"/>
    </w:rPr>
  </w:style>
  <w:style w:type="character" w:customStyle="1" w:styleId="Headerorfooter">
    <w:name w:val="Header or footer_"/>
    <w:link w:val="Headerorfooter1"/>
    <w:locked/>
    <w:rPr>
      <w:rFonts w:ascii="Times New Roman" w:hAnsi="Times New Roman" w:cs="Times New Roman"/>
      <w:b/>
      <w:bCs/>
      <w:spacing w:val="5"/>
      <w:u w:val="none"/>
    </w:rPr>
  </w:style>
  <w:style w:type="character" w:customStyle="1" w:styleId="Headerorfooter115pt">
    <w:name w:val="Header or footer + 11.5 pt"/>
    <w:aliases w:val="Not Bold,Spacing 0 pt68"/>
    <w:rPr>
      <w:rFonts w:ascii="Times New Roman" w:hAnsi="Times New Roman" w:cs="Times New Roman"/>
      <w:b/>
      <w:bCs/>
      <w:spacing w:val="3"/>
      <w:sz w:val="23"/>
      <w:szCs w:val="23"/>
      <w:u w:val="none"/>
    </w:rPr>
  </w:style>
  <w:style w:type="character" w:customStyle="1" w:styleId="BodytextItalic">
    <w:name w:val="Body text + Italic"/>
    <w:aliases w:val="Spacing 0 pt67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">
    <w:name w:val="Heading #6_"/>
    <w:link w:val="Heading6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3NotItalic">
    <w:name w:val="Body text (3) + Not Italic"/>
    <w:aliases w:val="Spacing 0 pt66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NotBold">
    <w:name w:val="Body text (2) + Not Bold"/>
    <w:aliases w:val="Italic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">
    <w:name w:val="Body text (4)_"/>
    <w:link w:val="Bodytext4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5">
    <w:name w:val="Body text (5)_"/>
    <w:link w:val="Bodytext50"/>
    <w:locked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NotBold3">
    <w:name w:val="Body text (2) + Not Bold3"/>
    <w:aliases w:val="Spacing 0 pt65"/>
    <w:rPr>
      <w:rFonts w:ascii="Times New Roman" w:hAnsi="Times New Roman" w:cs="Times New Roman"/>
      <w:b/>
      <w:bCs/>
      <w:spacing w:val="2"/>
      <w:u w:val="none"/>
    </w:rPr>
  </w:style>
  <w:style w:type="character" w:customStyle="1" w:styleId="Tableofcontents2">
    <w:name w:val="Table of contents (2)_"/>
    <w:link w:val="Tableofcontents20"/>
    <w:locked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Tableofcontents2Italic">
    <w:name w:val="Table of contents (2) + Italic"/>
    <w:aliases w:val="Spacing 0 pt64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Tableofcontents3">
    <w:name w:val="Table of contents (3)_"/>
    <w:link w:val="Tableofcontents3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Tableofcontents4">
    <w:name w:val="Table of contents (4)_"/>
    <w:link w:val="Tableofcontents40"/>
    <w:locked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Tableofcontents410pt">
    <w:name w:val="Table of contents (4) + 10 pt"/>
    <w:aliases w:val="Spacing 0 pt6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Tableofcontents410pt1">
    <w:name w:val="Table of contents (4) + 10 pt1"/>
    <w:aliases w:val="Not Italic,Spacing 0 pt62"/>
    <w:rPr>
      <w:rFonts w:ascii="Times New Roman" w:hAnsi="Times New Roman" w:cs="Times New Roman"/>
      <w:i/>
      <w:iCs/>
      <w:noProof/>
      <w:spacing w:val="10"/>
      <w:sz w:val="20"/>
      <w:szCs w:val="20"/>
      <w:u w:val="none"/>
    </w:rPr>
  </w:style>
  <w:style w:type="character" w:customStyle="1" w:styleId="Tableofcontents">
    <w:name w:val="Table of contents_"/>
    <w:link w:val="Tableofcontents0"/>
    <w:locked/>
    <w:rPr>
      <w:rFonts w:ascii="Times New Roman" w:hAnsi="Times New Roman" w:cs="Times New Roman"/>
      <w:spacing w:val="2"/>
      <w:u w:val="none"/>
    </w:rPr>
  </w:style>
  <w:style w:type="character" w:customStyle="1" w:styleId="BodytextItalic4">
    <w:name w:val="Body text + Italic4"/>
    <w:aliases w:val="Spacing 0 pt61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Bold3">
    <w:name w:val="Body text + Bold3"/>
    <w:aliases w:val="Spacing 0 pt60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615pt">
    <w:name w:val="Heading #6 + 15 pt"/>
    <w:aliases w:val="Spacing 0 pt59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15pt">
    <w:name w:val="Body text + 15 pt"/>
    <w:aliases w:val="Bold,Spacing 0 pt58"/>
    <w:rPr>
      <w:rFonts w:ascii="Times New Roman" w:hAnsi="Times New Roman" w:cs="Times New Roman"/>
      <w:b/>
      <w:bCs/>
      <w:spacing w:val="2"/>
      <w:sz w:val="30"/>
      <w:szCs w:val="30"/>
      <w:u w:val="none"/>
    </w:rPr>
  </w:style>
  <w:style w:type="character" w:customStyle="1" w:styleId="Bodytext215pt">
    <w:name w:val="Body text (2) + 15 pt"/>
    <w:aliases w:val="Spacing 0 pt57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6">
    <w:name w:val="Body text (6)_"/>
    <w:link w:val="Bodytext6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612pt">
    <w:name w:val="Body text (6) + 12 pt"/>
    <w:aliases w:val="Not Bold15,Italic18,Spacing 0 pt56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Bodytext612pt1">
    <w:name w:val="Body text (6) + 12 pt1"/>
    <w:aliases w:val="Spacing 0 pt55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NotBold">
    <w:name w:val="Header or footer + Not Bold"/>
    <w:aliases w:val="Italic17,Spacing 0 pt54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Heading4">
    <w:name w:val="Heading #4_"/>
    <w:link w:val="Heading4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4NotBold">
    <w:name w:val="Heading #4 + Not Bold"/>
    <w:aliases w:val="Italic16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Spacing0pt">
    <w:name w:val="Body text (4) + Spacing 0 pt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5">
    <w:name w:val="Heading #5_"/>
    <w:link w:val="Heading5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44pt">
    <w:name w:val="Body text (4) + 4 pt"/>
    <w:aliases w:val="Italic15,Spacing 0 pt53"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Headerorfooter0">
    <w:name w:val="Header or footer"/>
    <w:rPr>
      <w:rFonts w:ascii="Times New Roman" w:hAnsi="Times New Roman" w:cs="Times New Roman"/>
      <w:b/>
      <w:bCs/>
      <w:spacing w:val="5"/>
      <w:u w:val="single"/>
    </w:rPr>
  </w:style>
  <w:style w:type="character" w:customStyle="1" w:styleId="Bodytext210pt">
    <w:name w:val="Body text (2) + 10 pt"/>
    <w:aliases w:val="Not Bold14,Spacing 0 pt52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Heading1">
    <w:name w:val="Heading #1_"/>
    <w:link w:val="Heading1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Heading112pt">
    <w:name w:val="Heading #1 + 12 pt"/>
    <w:aliases w:val="Not Bold13,Italic14,Spacing 0 pt51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Heading112pt1">
    <w:name w:val="Heading #1 + 12 pt1"/>
    <w:aliases w:val="Spacing 0 pt50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4">
    <w:name w:val="Header or footer (4)_"/>
    <w:link w:val="Headerorfooter40"/>
    <w:locked/>
    <w:rPr>
      <w:rFonts w:ascii="Times New Roman" w:hAnsi="Times New Roman" w:cs="Times New Roman"/>
      <w:i/>
      <w:iCs/>
      <w:u w:val="none"/>
    </w:rPr>
  </w:style>
  <w:style w:type="character" w:customStyle="1" w:styleId="Tablecaption">
    <w:name w:val="Table caption_"/>
    <w:link w:val="Tablecaption0"/>
    <w:locked/>
    <w:rPr>
      <w:rFonts w:ascii="Times New Roman" w:hAnsi="Times New Roman" w:cs="Times New Roman"/>
      <w:spacing w:val="2"/>
      <w:u w:val="none"/>
    </w:rPr>
  </w:style>
  <w:style w:type="character" w:customStyle="1" w:styleId="Bodytext7">
    <w:name w:val="Body text (7)_"/>
    <w:link w:val="Bodytext70"/>
    <w:locked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20">
    <w:name w:val="Body text (2)"/>
    <w:rPr>
      <w:rFonts w:ascii="Times New Roman" w:hAnsi="Times New Roman" w:cs="Times New Roman"/>
      <w:b/>
      <w:bCs/>
      <w:spacing w:val="4"/>
      <w:u w:val="single"/>
    </w:rPr>
  </w:style>
  <w:style w:type="character" w:customStyle="1" w:styleId="Heading3">
    <w:name w:val="Heading #3_"/>
    <w:link w:val="Heading30"/>
    <w:locked/>
    <w:rPr>
      <w:rFonts w:ascii="Times New Roman" w:hAnsi="Times New Roman" w:cs="Times New Roman"/>
      <w:spacing w:val="2"/>
      <w:u w:val="none"/>
    </w:rPr>
  </w:style>
  <w:style w:type="character" w:customStyle="1" w:styleId="Heading510pt">
    <w:name w:val="Heading #5 + 10 pt"/>
    <w:aliases w:val="Not Bold12,Spacing 0 pt49"/>
    <w:rPr>
      <w:rFonts w:ascii="Times New Roman" w:hAnsi="Times New Roman" w:cs="Times New Roman"/>
      <w:b/>
      <w:bCs/>
      <w:noProof/>
      <w:spacing w:val="10"/>
      <w:sz w:val="20"/>
      <w:szCs w:val="20"/>
      <w:u w:val="none"/>
    </w:rPr>
  </w:style>
  <w:style w:type="character" w:customStyle="1" w:styleId="Headerorfooter4Bold">
    <w:name w:val="Header or footer (4) + Bold"/>
    <w:aliases w:val="Not Italic4,Spacing 0 pt48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Bodytext8">
    <w:name w:val="Body text (8)_"/>
    <w:link w:val="Bodytext8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810pt">
    <w:name w:val="Body text (8) + 10 pt"/>
    <w:aliases w:val="Not Bold11,Italic13,Spacing 0 pt47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0pt">
    <w:name w:val="Body text + 10 pt"/>
    <w:aliases w:val="Spacing 0 pt46"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Italic3">
    <w:name w:val="Body text + Italic3"/>
    <w:aliases w:val="Spacing 0 pt45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2">
    <w:name w:val="Heading #6 (2)_"/>
    <w:link w:val="Heading62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Heading32">
    <w:name w:val="Heading #3 (2)_"/>
    <w:link w:val="Heading320"/>
    <w:locked/>
    <w:rPr>
      <w:rFonts w:ascii="Times New Roman" w:hAnsi="Times New Roman" w:cs="Times New Roman"/>
      <w:spacing w:val="8"/>
      <w:sz w:val="20"/>
      <w:szCs w:val="20"/>
      <w:u w:val="none"/>
    </w:rPr>
  </w:style>
  <w:style w:type="character" w:customStyle="1" w:styleId="Bodytext10pt4">
    <w:name w:val="Body text + 10 pt4"/>
    <w:aliases w:val="Spacing 0 pt44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Tablecaption2">
    <w:name w:val="Table caption (2)_"/>
    <w:link w:val="Tablecaption2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5">
    <w:name w:val="Header or footer (5)_"/>
    <w:link w:val="Headerorfooter50"/>
    <w:locked/>
    <w:rPr>
      <w:rFonts w:ascii="Times New Roman" w:hAnsi="Times New Roman" w:cs="Times New Roman"/>
      <w:spacing w:val="3"/>
      <w:u w:val="none"/>
    </w:rPr>
  </w:style>
  <w:style w:type="character" w:customStyle="1" w:styleId="Tableofcontents5">
    <w:name w:val="Table of contents (5)_"/>
    <w:link w:val="Tableofcontents5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Tableofcontents54pt">
    <w:name w:val="Table of contents (5) + 4 pt"/>
    <w:aliases w:val="Italic12,Spacing 0 pt43"/>
    <w:rPr>
      <w:rFonts w:ascii="Times New Roman" w:hAnsi="Times New Roman" w:cs="Times New Roman"/>
      <w:i/>
      <w:iCs/>
      <w:noProof/>
      <w:spacing w:val="-3"/>
      <w:sz w:val="8"/>
      <w:szCs w:val="8"/>
      <w:u w:val="none"/>
    </w:rPr>
  </w:style>
  <w:style w:type="character" w:customStyle="1" w:styleId="Heading63">
    <w:name w:val="Heading #6 (3)_"/>
    <w:link w:val="Heading630"/>
    <w:locked/>
    <w:rPr>
      <w:rFonts w:ascii="Times New Roman" w:hAnsi="Times New Roman" w:cs="Times New Roman"/>
      <w:spacing w:val="2"/>
      <w:u w:val="none"/>
    </w:rPr>
  </w:style>
  <w:style w:type="character" w:customStyle="1" w:styleId="Heading610pt">
    <w:name w:val="Heading #6 + 10 pt"/>
    <w:aliases w:val="Not Bold10,Italic11,Spacing 0 pt42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Heading6Spacing0pt">
    <w:name w:val="Heading #6 + Spacing 0 pt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412pt">
    <w:name w:val="Body text (4) + 12 pt"/>
    <w:aliases w:val="Bold3,Spacing 0 pt41"/>
    <w:rPr>
      <w:rFonts w:ascii="Times New Roman" w:hAnsi="Times New Roman" w:cs="Times New Roman"/>
      <w:b/>
      <w:bCs/>
      <w:spacing w:val="2"/>
      <w:sz w:val="24"/>
      <w:szCs w:val="24"/>
      <w:u w:val="none"/>
    </w:rPr>
  </w:style>
  <w:style w:type="character" w:customStyle="1" w:styleId="Heading2">
    <w:name w:val="Heading #2_"/>
    <w:link w:val="Heading20"/>
    <w:locked/>
    <w:rPr>
      <w:rFonts w:ascii="Times New Roman" w:hAnsi="Times New Roman" w:cs="Times New Roman"/>
      <w:spacing w:val="5"/>
      <w:sz w:val="20"/>
      <w:szCs w:val="20"/>
      <w:u w:val="none"/>
    </w:rPr>
  </w:style>
  <w:style w:type="character" w:customStyle="1" w:styleId="Bodytext10pt3">
    <w:name w:val="Body text + 10 pt3"/>
    <w:aliases w:val="Spacing 0 pt40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15pt1">
    <w:name w:val="Body text + 15 pt1"/>
    <w:aliases w:val="Bold2,Spacing 0 pt39"/>
    <w:rPr>
      <w:rFonts w:ascii="Times New Roman" w:hAnsi="Times New Roman" w:cs="Times New Roman"/>
      <w:b/>
      <w:bCs/>
      <w:noProof/>
      <w:spacing w:val="2"/>
      <w:sz w:val="30"/>
      <w:szCs w:val="30"/>
      <w:u w:val="none"/>
    </w:rPr>
  </w:style>
  <w:style w:type="character" w:customStyle="1" w:styleId="Headerorfooter5Bold">
    <w:name w:val="Header or footer (5) + Bold"/>
    <w:aliases w:val="Spacing 0 pt38"/>
    <w:rPr>
      <w:rFonts w:ascii="Times New Roman" w:hAnsi="Times New Roman" w:cs="Times New Roman"/>
      <w:b/>
      <w:bCs/>
      <w:spacing w:val="5"/>
      <w:u w:val="none"/>
    </w:rPr>
  </w:style>
  <w:style w:type="character" w:customStyle="1" w:styleId="Bodytext9">
    <w:name w:val="Body text (9)_"/>
    <w:link w:val="Bodytext9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5pt">
    <w:name w:val="Body text + 5 pt"/>
    <w:aliases w:val="Italic10,Spacing 0 pt37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Bodytext213pt">
    <w:name w:val="Body text (2) + 13 pt"/>
    <w:aliases w:val="Spacing 0 pt36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210pt3">
    <w:name w:val="Body text (2) + 10 pt3"/>
    <w:aliases w:val="Not Bold9,Spacing 0 pt35"/>
    <w:rPr>
      <w:rFonts w:ascii="Times New Roman" w:hAnsi="Times New Roman" w:cs="Times New Roman"/>
      <w:b/>
      <w:bCs/>
      <w:spacing w:val="10"/>
      <w:sz w:val="20"/>
      <w:szCs w:val="20"/>
      <w:u w:val="none"/>
    </w:rPr>
  </w:style>
  <w:style w:type="character" w:customStyle="1" w:styleId="Bodytext10pt2">
    <w:name w:val="Body text + 10 pt2"/>
    <w:aliases w:val="Italic9,Spacing 0 pt34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Bold2">
    <w:name w:val="Body text + Bold2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2Spacing0pt">
    <w:name w:val="Body text (2) + Spacing 0 pt"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4Italic">
    <w:name w:val="Body text (4) + Italic"/>
    <w:aliases w:val="Spacing 0 pt3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Bodytext8NotBold">
    <w:name w:val="Body text (8) + Not Bold"/>
    <w:aliases w:val="Italic8,Spacing 0 pt32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8Spacing0pt">
    <w:name w:val="Body text (8) + Spacing 0 pt"/>
    <w:rPr>
      <w:rFonts w:ascii="Times New Roman" w:hAnsi="Times New Roman" w:cs="Times New Roman"/>
      <w:b/>
      <w:bCs/>
      <w:noProof/>
      <w:spacing w:val="4"/>
      <w:u w:val="none"/>
    </w:rPr>
  </w:style>
  <w:style w:type="character" w:customStyle="1" w:styleId="Bodytext45pt">
    <w:name w:val="Body text (4) + 5 pt"/>
    <w:aliases w:val="Spacing 1 pt"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Bodytext4SmallCaps">
    <w:name w:val="Body text (4) + Small Caps"/>
    <w:rPr>
      <w:rFonts w:ascii="Times New Roman" w:hAnsi="Times New Roman" w:cs="Times New Roman"/>
      <w:smallCaps/>
      <w:spacing w:val="10"/>
      <w:sz w:val="20"/>
      <w:szCs w:val="20"/>
      <w:u w:val="none"/>
    </w:rPr>
  </w:style>
  <w:style w:type="character" w:customStyle="1" w:styleId="Bodytext10">
    <w:name w:val="Body text (10)_"/>
    <w:link w:val="Bodytext100"/>
    <w:locked/>
    <w:rPr>
      <w:rFonts w:ascii="Times New Roman" w:hAnsi="Times New Roman" w:cs="Times New Roman"/>
      <w:spacing w:val="24"/>
      <w:sz w:val="20"/>
      <w:szCs w:val="20"/>
      <w:u w:val="none"/>
    </w:rPr>
  </w:style>
  <w:style w:type="character" w:customStyle="1" w:styleId="Bodytext5Bold">
    <w:name w:val="Body text (5) + Bold"/>
    <w:aliases w:val="Not Italic3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Heading613pt">
    <w:name w:val="Heading #6 + 13 pt"/>
    <w:aliases w:val="Spacing 0 pt31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11">
    <w:name w:val="Body text (11)_"/>
    <w:link w:val="Bodytext110"/>
    <w:locked/>
    <w:rPr>
      <w:rFonts w:ascii="Times New Roman" w:hAnsi="Times New Roman" w:cs="Times New Roman"/>
      <w:spacing w:val="1"/>
      <w:sz w:val="25"/>
      <w:szCs w:val="25"/>
      <w:u w:val="none"/>
    </w:rPr>
  </w:style>
  <w:style w:type="character" w:customStyle="1" w:styleId="Bodytext210pt2">
    <w:name w:val="Body text (2) + 10 pt2"/>
    <w:aliases w:val="Not Bold8,Italic7,Spacing 0 pt30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2">
    <w:name w:val="Body text (12)_"/>
    <w:link w:val="Bodytext120"/>
    <w:locked/>
    <w:rPr>
      <w:rFonts w:ascii="Times New Roman" w:hAnsi="Times New Roman" w:cs="Times New Roman"/>
      <w:i/>
      <w:iCs/>
      <w:spacing w:val="3"/>
      <w:u w:val="none"/>
    </w:rPr>
  </w:style>
  <w:style w:type="character" w:customStyle="1" w:styleId="Bodytext12NotItalic">
    <w:name w:val="Body text (12) + Not Italic"/>
    <w:aliases w:val="Spacing 0 pt29"/>
    <w:rPr>
      <w:rFonts w:ascii="Times New Roman" w:hAnsi="Times New Roman" w:cs="Times New Roman"/>
      <w:i/>
      <w:iCs/>
      <w:spacing w:val="4"/>
      <w:u w:val="none"/>
    </w:rPr>
  </w:style>
  <w:style w:type="character" w:customStyle="1" w:styleId="Headerorfooter3Spacing0pt">
    <w:name w:val="Header or footer (3) + Spacing 0 pt"/>
    <w:rPr>
      <w:rFonts w:ascii="Times New Roman" w:hAnsi="Times New Roman" w:cs="Times New Roman"/>
      <w:spacing w:val="2"/>
      <w:sz w:val="23"/>
      <w:szCs w:val="23"/>
      <w:u w:val="none"/>
    </w:rPr>
  </w:style>
  <w:style w:type="character" w:customStyle="1" w:styleId="Headerorfooter115pt1">
    <w:name w:val="Header or footer + 11.5 pt1"/>
    <w:aliases w:val="Not Bold7,Spacing 0 pt28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HeaderorfooterSpacing0pt">
    <w:name w:val="Header or footer + Spacing 0 pt"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12NotItalic1">
    <w:name w:val="Body text (12) + Not Italic1"/>
    <w:aliases w:val="Spacing 0 pt27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12Spacing0pt">
    <w:name w:val="Body text (12) + Spacing 0 pt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9">
    <w:name w:val="Heading #9_"/>
    <w:link w:val="Heading91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915pt">
    <w:name w:val="Heading #9 + 15 pt"/>
    <w:aliases w:val="Spacing 0 pt26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BodytextSpacing0pt">
    <w:name w:val="Body text + Spacing 0 pt"/>
    <w:rPr>
      <w:rFonts w:ascii="Times New Roman" w:hAnsi="Times New Roman" w:cs="Times New Roman"/>
      <w:spacing w:val="4"/>
      <w:u w:val="none"/>
    </w:rPr>
  </w:style>
  <w:style w:type="character" w:customStyle="1" w:styleId="Bodytext8NotBold1">
    <w:name w:val="Body text (8) + Not Bold1"/>
    <w:aliases w:val="Italic6,Spacing 0 pt25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8Spacing0pt2">
    <w:name w:val="Body text (8) + Spacing 0 pt2"/>
    <w:rPr>
      <w:rFonts w:ascii="Times New Roman" w:hAnsi="Times New Roman" w:cs="Times New Roman"/>
      <w:b/>
      <w:bCs/>
      <w:noProof/>
      <w:spacing w:val="6"/>
      <w:u w:val="none"/>
    </w:rPr>
  </w:style>
  <w:style w:type="character" w:customStyle="1" w:styleId="Bodytext8Spacing0pt1">
    <w:name w:val="Body text (8) + Spacing 0 pt1"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4Spacing0pt2">
    <w:name w:val="Body text (4) + Spacing 0 pt2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45pt0">
    <w:name w:val="Body text + 4.5 pt"/>
    <w:aliases w:val="Italic5,Spacing 0 pt24"/>
    <w:rPr>
      <w:rFonts w:ascii="Times New Roman" w:hAnsi="Times New Roman" w:cs="Times New Roman"/>
      <w:i/>
      <w:iCs/>
      <w:noProof/>
      <w:spacing w:val="0"/>
      <w:sz w:val="9"/>
      <w:szCs w:val="9"/>
      <w:u w:val="none"/>
    </w:rPr>
  </w:style>
  <w:style w:type="character" w:customStyle="1" w:styleId="BodytextItalic2">
    <w:name w:val="Body text + Italic2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Spacing0pt2">
    <w:name w:val="Body text (2) + Spacing 0 pt2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NotBold2">
    <w:name w:val="Body text (2) + Not Bold2"/>
    <w:aliases w:val="Italic4,Spacing 0 pt23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10Spacing0pt">
    <w:name w:val="Body text (10) + Spacing 0 pt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Heading8">
    <w:name w:val="Heading #8_"/>
    <w:link w:val="Heading80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813pt">
    <w:name w:val="Heading #8 + 13 pt"/>
    <w:aliases w:val="Spacing 0 pt22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ing815pt">
    <w:name w:val="Heading #8 + 15 pt"/>
    <w:aliases w:val="Spacing 0 pt21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Heading7">
    <w:name w:val="Heading #7_"/>
    <w:link w:val="Heading70"/>
    <w:locked/>
    <w:rPr>
      <w:rFonts w:ascii="Times New Roman" w:hAnsi="Times New Roman" w:cs="Times New Roman"/>
      <w:spacing w:val="4"/>
      <w:u w:val="none"/>
    </w:rPr>
  </w:style>
  <w:style w:type="character" w:customStyle="1" w:styleId="Bodytext3NotItalic1">
    <w:name w:val="Body text (3) + Not Italic1"/>
    <w:aliases w:val="Spacing 0 pt20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3Spacing0pt">
    <w:name w:val="Body text (3) + Spacing 0 pt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13pt1">
    <w:name w:val="Body text (2) + 13 pt1"/>
    <w:aliases w:val="Spacing 0 pt19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6Spacing0pt">
    <w:name w:val="Body text (6) + Spacing 0 pt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26pt">
    <w:name w:val="Body text (2) + 6 pt"/>
    <w:aliases w:val="Not Bold6,Spacing 0 pt18"/>
    <w:rPr>
      <w:rFonts w:ascii="Times New Roman" w:hAnsi="Times New Roman" w:cs="Times New Roman"/>
      <w:b/>
      <w:bCs/>
      <w:spacing w:val="-6"/>
      <w:sz w:val="12"/>
      <w:szCs w:val="12"/>
      <w:u w:val="none"/>
    </w:rPr>
  </w:style>
  <w:style w:type="character" w:customStyle="1" w:styleId="Bodytext25pt">
    <w:name w:val="Body text (2) + 5 pt"/>
    <w:aliases w:val="Not Bold5,Italic3,Spacing 0 pt17"/>
    <w:rPr>
      <w:rFonts w:ascii="Times New Roman" w:hAnsi="Times New Roman" w:cs="Times New Roman"/>
      <w:b/>
      <w:bCs/>
      <w:i/>
      <w:iCs/>
      <w:noProof/>
      <w:spacing w:val="-11"/>
      <w:sz w:val="10"/>
      <w:szCs w:val="10"/>
      <w:u w:val="none"/>
    </w:rPr>
  </w:style>
  <w:style w:type="character" w:customStyle="1" w:styleId="Bodytext5Bold1">
    <w:name w:val="Body text (5) + Bold1"/>
    <w:aliases w:val="Not Italic2,Spacing 0 pt16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Bodytext5Spacing0pt">
    <w:name w:val="Body text (5) + Spacing 0 pt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ing913pt">
    <w:name w:val="Heading #9 + 13 pt"/>
    <w:aliases w:val="Spacing 0 pt15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14">
    <w:name w:val="Body text (14)_"/>
    <w:link w:val="Bodytext14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5">
    <w:name w:val="Body text (15)_"/>
    <w:link w:val="Bodytext15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5Tahoma">
    <w:name w:val="Body text (15) + Tahoma"/>
    <w:aliases w:val="10.5 pt"/>
    <w:rPr>
      <w:rFonts w:ascii="Tahoma" w:hAnsi="Tahoma" w:cs="Tahoma"/>
      <w:noProof/>
      <w:sz w:val="21"/>
      <w:szCs w:val="21"/>
      <w:u w:val="none"/>
    </w:rPr>
  </w:style>
  <w:style w:type="character" w:customStyle="1" w:styleId="TableofcontentsSpacing0pt">
    <w:name w:val="Table of contents + Spacing 0 pt"/>
    <w:rPr>
      <w:rFonts w:ascii="Times New Roman" w:hAnsi="Times New Roman" w:cs="Times New Roman"/>
      <w:spacing w:val="4"/>
      <w:u w:val="none"/>
    </w:rPr>
  </w:style>
  <w:style w:type="character" w:customStyle="1" w:styleId="Tableofcontents6">
    <w:name w:val="Table of contents (6)_"/>
    <w:link w:val="Tableofcontents6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Tableofcontents610pt">
    <w:name w:val="Table of contents (6) + 10 pt"/>
    <w:aliases w:val="Not Bold4,Italic2,Spacing 0 pt14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Tableofcontents5Spacing0pt">
    <w:name w:val="Table of contents (5) + Spacing 0 pt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Tableofcontents7">
    <w:name w:val="Table of contents (7)_"/>
    <w:link w:val="Tableofcontents7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4Spacing0pt1">
    <w:name w:val="Body text (4) + Spacing 0 pt1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16">
    <w:name w:val="Body text (16)_"/>
    <w:link w:val="Bodytext16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7">
    <w:name w:val="Body text (17)_"/>
    <w:link w:val="Bodytext17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712pt">
    <w:name w:val="Body text (17) + 12 pt"/>
    <w:rPr>
      <w:rFonts w:ascii="Times New Roman" w:hAnsi="Times New Roman" w:cs="Times New Roman"/>
      <w:noProof/>
      <w:sz w:val="24"/>
      <w:szCs w:val="24"/>
      <w:u w:val="none"/>
    </w:rPr>
  </w:style>
  <w:style w:type="character" w:customStyle="1" w:styleId="Heading42Spacing0pt">
    <w:name w:val="Heading #4 (2) + Spacing 0 pt"/>
    <w:rPr>
      <w:rFonts w:ascii="Times New Roman" w:hAnsi="Times New Roman" w:cs="Times New Roman"/>
      <w:spacing w:val="4"/>
      <w:u w:val="none"/>
    </w:rPr>
  </w:style>
  <w:style w:type="character" w:customStyle="1" w:styleId="Bodytext18">
    <w:name w:val="Body text (18)_"/>
    <w:link w:val="Bodytext18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9">
    <w:name w:val="Body text (19)_"/>
    <w:link w:val="Bodytext19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9115pt">
    <w:name w:val="Body text (19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Bodytext200">
    <w:name w:val="Body text (20)_"/>
    <w:link w:val="Bodytext201"/>
    <w:locked/>
    <w:rPr>
      <w:rFonts w:ascii="Times New Roman" w:hAnsi="Times New Roman" w:cs="Times New Roman"/>
      <w:spacing w:val="10"/>
      <w:sz w:val="18"/>
      <w:szCs w:val="18"/>
      <w:u w:val="none"/>
    </w:rPr>
  </w:style>
  <w:style w:type="character" w:customStyle="1" w:styleId="HeaderorfooterSpacing0pt1">
    <w:name w:val="Header or footer + Spacing 0 pt1"/>
    <w:rPr>
      <w:rFonts w:ascii="Times New Roman" w:hAnsi="Times New Roman" w:cs="Times New Roman"/>
      <w:b/>
      <w:bCs/>
      <w:spacing w:val="4"/>
      <w:u w:val="single"/>
    </w:rPr>
  </w:style>
  <w:style w:type="character" w:customStyle="1" w:styleId="Tableofcontents8">
    <w:name w:val="Table of contents (8)_"/>
    <w:link w:val="Tableofcontents80"/>
    <w:locked/>
    <w:rPr>
      <w:rFonts w:ascii="Times New Roman" w:hAnsi="Times New Roman" w:cs="Times New Roman"/>
      <w:i/>
      <w:iCs/>
      <w:spacing w:val="-11"/>
      <w:sz w:val="10"/>
      <w:szCs w:val="10"/>
      <w:u w:val="none"/>
    </w:rPr>
  </w:style>
  <w:style w:type="character" w:customStyle="1" w:styleId="Tableofcontents3Spacing0pt">
    <w:name w:val="Table of contents (3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10">
    <w:name w:val="Body text (21)_"/>
    <w:link w:val="Bodytext211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2">
    <w:name w:val="Body text (22)_"/>
    <w:link w:val="Bodytext22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22115pt">
    <w:name w:val="Body text (22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Heading4210pt">
    <w:name w:val="Heading #4 (2) + 10 pt"/>
    <w:aliases w:val="Spacing 0 pt13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23">
    <w:name w:val="Body text (23)_"/>
    <w:link w:val="Bodytext23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4Spacing0pt">
    <w:name w:val="Header or footer (4) + Spacing 0 pt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Spacing0pt1">
    <w:name w:val="Body text (2) + Spacing 0 pt1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24">
    <w:name w:val="Body text (24)_"/>
    <w:link w:val="Bodytext24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Bodytext25">
    <w:name w:val="Body text (25)_"/>
    <w:link w:val="Bodytext25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Bodytext25Spacing0pt">
    <w:name w:val="Body text (25) + Spacing 0 pt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Bodytext255pt">
    <w:name w:val="Body text (25) + 5 pt"/>
    <w:aliases w:val="Italic1,Spacing 0 pt12"/>
    <w:rPr>
      <w:rFonts w:ascii="Times New Roman" w:hAnsi="Times New Roman" w:cs="Times New Roman"/>
      <w:i/>
      <w:iCs/>
      <w:noProof/>
      <w:spacing w:val="-11"/>
      <w:sz w:val="10"/>
      <w:szCs w:val="10"/>
      <w:u w:val="none"/>
    </w:rPr>
  </w:style>
  <w:style w:type="character" w:customStyle="1" w:styleId="Headerorfooter4Bold1">
    <w:name w:val="Header or footer (4) + Bold1"/>
    <w:aliases w:val="Not Italic1,Spacing 0 pt11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210pt1">
    <w:name w:val="Body text (2) + 10 pt1"/>
    <w:aliases w:val="Not Bold3,Spacing 0 pt10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Tablecaption2Spacing0pt">
    <w:name w:val="Table caption (2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Bold1">
    <w:name w:val="Body text + Bold1"/>
    <w:aliases w:val="Spacing 0 pt9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Italic1">
    <w:name w:val="Body text + Italic1"/>
    <w:aliases w:val="Spacing 0 pt8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erorfooter6">
    <w:name w:val="Header or footer (6)_"/>
    <w:link w:val="Headerorfooter60"/>
    <w:locked/>
    <w:rPr>
      <w:rFonts w:ascii="Times New Roman" w:hAnsi="Times New Roman" w:cs="Times New Roman"/>
      <w:spacing w:val="3"/>
      <w:sz w:val="21"/>
      <w:szCs w:val="21"/>
      <w:u w:val="none"/>
    </w:rPr>
  </w:style>
  <w:style w:type="character" w:customStyle="1" w:styleId="Heading42Italic">
    <w:name w:val="Heading #4 (2) + Italic"/>
    <w:rPr>
      <w:rFonts w:ascii="Times New Roman" w:hAnsi="Times New Roman" w:cs="Times New Roman"/>
      <w:i/>
      <w:iCs/>
      <w:noProof/>
      <w:spacing w:val="2"/>
      <w:u w:val="none"/>
    </w:rPr>
  </w:style>
  <w:style w:type="character" w:customStyle="1" w:styleId="Headerorfooter7">
    <w:name w:val="Header or footer (7)_"/>
    <w:link w:val="Headerorfooter70"/>
    <w:locked/>
    <w:rPr>
      <w:rFonts w:ascii="Times New Roman" w:hAnsi="Times New Roman" w:cs="Times New Roman"/>
      <w:spacing w:val="2"/>
      <w:sz w:val="22"/>
      <w:szCs w:val="22"/>
      <w:u w:val="none"/>
    </w:rPr>
  </w:style>
  <w:style w:type="character" w:customStyle="1" w:styleId="Headerorfooter8">
    <w:name w:val="Header or footer (8)_"/>
    <w:link w:val="Headerorfooter80"/>
    <w:locked/>
    <w:rPr>
      <w:rFonts w:ascii="Times New Roman" w:hAnsi="Times New Roman" w:cs="Times New Roman"/>
      <w:spacing w:val="4"/>
      <w:sz w:val="21"/>
      <w:szCs w:val="21"/>
      <w:u w:val="none"/>
    </w:rPr>
  </w:style>
  <w:style w:type="character" w:customStyle="1" w:styleId="Bodytext2NotBold1">
    <w:name w:val="Body text (2) + Not Bold1"/>
    <w:basedOn w:val="Bodytext2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9">
    <w:name w:val="Header or footer (9)_"/>
    <w:link w:val="Headerorfooter9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ing22">
    <w:name w:val="Heading #2 (2)_"/>
    <w:link w:val="Heading220"/>
    <w:locked/>
    <w:rPr>
      <w:rFonts w:ascii="Times New Roman" w:hAnsi="Times New Roman" w:cs="Times New Roman"/>
      <w:spacing w:val="4"/>
      <w:u w:val="none"/>
    </w:rPr>
  </w:style>
  <w:style w:type="character" w:customStyle="1" w:styleId="Heading90">
    <w:name w:val="Heading #9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13pt">
    <w:name w:val="Body text + 13 pt"/>
    <w:aliases w:val="Bold1,Spacing 0 pt7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erorfooter10">
    <w:name w:val="Header or footer (10)_"/>
    <w:link w:val="Headerorfooter10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erorfooter10pt">
    <w:name w:val="Header or footer + 10 pt"/>
    <w:aliases w:val="Not Bold2,Spacing 0 pt6"/>
    <w:rPr>
      <w:rFonts w:ascii="Times New Roman" w:hAnsi="Times New Roman" w:cs="Times New Roman"/>
      <w:b/>
      <w:bCs/>
      <w:spacing w:val="2"/>
      <w:sz w:val="20"/>
      <w:szCs w:val="20"/>
      <w:u w:val="none"/>
    </w:rPr>
  </w:style>
  <w:style w:type="character" w:customStyle="1" w:styleId="BodytextSpacing0pt2">
    <w:name w:val="Body text + Spacing 0 pt2"/>
    <w:rPr>
      <w:rFonts w:ascii="Times New Roman" w:hAnsi="Times New Roman" w:cs="Times New Roman"/>
      <w:noProof/>
      <w:spacing w:val="0"/>
      <w:u w:val="none"/>
    </w:rPr>
  </w:style>
  <w:style w:type="character" w:customStyle="1" w:styleId="Heading43">
    <w:name w:val="Heading #4 (3)_"/>
    <w:link w:val="Heading43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Spacing0pt1">
    <w:name w:val="Body text + Spacing 0 pt1"/>
    <w:rPr>
      <w:rFonts w:ascii="Times New Roman" w:hAnsi="Times New Roman" w:cs="Times New Roman"/>
      <w:spacing w:val="4"/>
      <w:u w:val="none"/>
    </w:rPr>
  </w:style>
  <w:style w:type="character" w:customStyle="1" w:styleId="Heading92">
    <w:name w:val="Heading #9 (2)_"/>
    <w:link w:val="Heading92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5Spacing0pt">
    <w:name w:val="Header or footer (5) + Spacing 0 pt"/>
    <w:rPr>
      <w:rFonts w:ascii="Times New Roman" w:hAnsi="Times New Roman" w:cs="Times New Roman"/>
      <w:spacing w:val="5"/>
      <w:u w:val="none"/>
    </w:rPr>
  </w:style>
  <w:style w:type="character" w:customStyle="1" w:styleId="Heading44">
    <w:name w:val="Heading #4 (4)_"/>
    <w:link w:val="Heading440"/>
    <w:locked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10pt1">
    <w:name w:val="Body text + 10 pt1"/>
    <w:aliases w:val="Spacing 0 pt5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6pt">
    <w:name w:val="Body text + 6 pt"/>
    <w:aliases w:val="Spacing 0 pt4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TablecaptionSpacing0pt">
    <w:name w:val="Table caption + Spacing 0 pt"/>
    <w:rPr>
      <w:rFonts w:ascii="Times New Roman" w:hAnsi="Times New Roman" w:cs="Times New Roman"/>
      <w:spacing w:val="4"/>
      <w:u w:val="none"/>
    </w:rPr>
  </w:style>
  <w:style w:type="character" w:customStyle="1" w:styleId="Tablecaption3">
    <w:name w:val="Table caption (3)_"/>
    <w:link w:val="Tablecaption30"/>
    <w:locked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2125pt">
    <w:name w:val="Body text (2) + 12.5 pt"/>
    <w:aliases w:val="Not Bold1,Spacing 0 pt3"/>
    <w:rPr>
      <w:rFonts w:ascii="Times New Roman" w:hAnsi="Times New Roman" w:cs="Times New Roman"/>
      <w:b/>
      <w:bCs/>
      <w:spacing w:val="4"/>
      <w:sz w:val="25"/>
      <w:szCs w:val="25"/>
      <w:u w:val="none"/>
    </w:rPr>
  </w:style>
  <w:style w:type="character" w:customStyle="1" w:styleId="Bodytext125pt">
    <w:name w:val="Body text + 12.5 pt"/>
    <w:aliases w:val="Spacing 0 pt2"/>
    <w:rPr>
      <w:rFonts w:ascii="Times New Roman" w:hAnsi="Times New Roman" w:cs="Times New Roman"/>
      <w:spacing w:val="2"/>
      <w:sz w:val="25"/>
      <w:szCs w:val="25"/>
      <w:u w:val="none"/>
    </w:rPr>
  </w:style>
  <w:style w:type="character" w:customStyle="1" w:styleId="Heading12">
    <w:name w:val="Heading #1 (2)_"/>
    <w:link w:val="Heading12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Heading72">
    <w:name w:val="Heading #7 (2)_"/>
    <w:link w:val="Heading72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Heading7210pt">
    <w:name w:val="Heading #7 (2) + 10 pt"/>
    <w:aliases w:val="Spacing 0 pt1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23">
    <w:name w:val="Heading #2 (3)_"/>
    <w:link w:val="Heading23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6">
    <w:name w:val="Body text (26)_"/>
    <w:link w:val="Bodytext260"/>
    <w:locked/>
    <w:rPr>
      <w:rFonts w:ascii="Times New Roman" w:hAnsi="Times New Roman" w:cs="Times New Roman"/>
      <w:sz w:val="26"/>
      <w:szCs w:val="26"/>
      <w:u w:val="none"/>
    </w:rPr>
  </w:style>
  <w:style w:type="paragraph" w:customStyle="1" w:styleId="Headerorfooter20">
    <w:name w:val="Header or footer (2)"/>
    <w:basedOn w:val="Normal"/>
    <w:link w:val="Headerorfooter2"/>
    <w:pPr>
      <w:shd w:val="clear" w:color="auto" w:fill="FFFFFF"/>
      <w:spacing w:line="240" w:lineRule="atLeast"/>
    </w:pPr>
    <w:rPr>
      <w:rFonts w:ascii="Arial" w:hAnsi="Arial" w:cs="Arial"/>
      <w:i/>
      <w:iCs/>
      <w:noProof/>
      <w:color w:val="auto"/>
      <w:sz w:val="8"/>
      <w:szCs w:val="8"/>
      <w:lang w:eastAsia="en-US"/>
    </w:rPr>
  </w:style>
  <w:style w:type="paragraph" w:customStyle="1" w:styleId="Heading420">
    <w:name w:val="Heading #4 (2)"/>
    <w:basedOn w:val="Normal"/>
    <w:link w:val="Heading42"/>
    <w:pPr>
      <w:shd w:val="clear" w:color="auto" w:fill="FFFFFF"/>
      <w:spacing w:line="240" w:lineRule="atLeast"/>
      <w:jc w:val="center"/>
      <w:outlineLvl w:val="3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21">
    <w:name w:val="Body text (2)1"/>
    <w:basedOn w:val="Normal"/>
    <w:link w:val="Bodytext2"/>
    <w:pPr>
      <w:shd w:val="clear" w:color="auto" w:fill="FFFFFF"/>
      <w:spacing w:line="295" w:lineRule="exact"/>
      <w:jc w:val="center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30">
    <w:name w:val="Body text (3)"/>
    <w:basedOn w:val="Normal"/>
    <w:link w:val="Bodytext3"/>
    <w:pPr>
      <w:shd w:val="clear" w:color="auto" w:fill="FFFFFF"/>
      <w:spacing w:after="300" w:line="295" w:lineRule="exact"/>
    </w:pPr>
    <w:rPr>
      <w:rFonts w:ascii="Times New Roman" w:hAnsi="Times New Roman" w:cs="Times New Roman"/>
      <w:i/>
      <w:iCs/>
      <w:color w:val="auto"/>
      <w:spacing w:val="1"/>
      <w:lang w:eastAsia="en-US"/>
    </w:rPr>
  </w:style>
  <w:style w:type="paragraph" w:customStyle="1" w:styleId="Bodytext1">
    <w:name w:val="Body text1"/>
    <w:basedOn w:val="Normal"/>
    <w:link w:val="Bodytext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erorfooter30">
    <w:name w:val="Header or footer (3)"/>
    <w:basedOn w:val="Normal"/>
    <w:link w:val="Headerorfooter3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sz w:val="23"/>
      <w:szCs w:val="23"/>
      <w:lang w:eastAsia="en-US"/>
    </w:rPr>
  </w:style>
  <w:style w:type="paragraph" w:customStyle="1" w:styleId="Headerorfooter1">
    <w:name w:val="Header or footer1"/>
    <w:basedOn w:val="Normal"/>
    <w:link w:val="Headerorfooter"/>
    <w:pPr>
      <w:shd w:val="clear" w:color="auto" w:fill="FFFFFF"/>
      <w:spacing w:line="299" w:lineRule="exact"/>
      <w:jc w:val="both"/>
    </w:pPr>
    <w:rPr>
      <w:rFonts w:ascii="Times New Roman" w:hAnsi="Times New Roman" w:cs="Times New Roman"/>
      <w:b/>
      <w:bCs/>
      <w:color w:val="auto"/>
      <w:spacing w:val="5"/>
      <w:lang w:eastAsia="en-US"/>
    </w:rPr>
  </w:style>
  <w:style w:type="paragraph" w:customStyle="1" w:styleId="Heading60">
    <w:name w:val="Heading #6"/>
    <w:basedOn w:val="Normal"/>
    <w:link w:val="Heading6"/>
    <w:pPr>
      <w:shd w:val="clear" w:color="auto" w:fill="FFFFFF"/>
      <w:spacing w:before="480" w:after="300" w:line="320" w:lineRule="exact"/>
      <w:outlineLvl w:val="5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40">
    <w:name w:val="Body text (4)"/>
    <w:basedOn w:val="Normal"/>
    <w:link w:val="Bodytext4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4"/>
      <w:lang w:eastAsia="en-US"/>
    </w:rPr>
  </w:style>
  <w:style w:type="paragraph" w:customStyle="1" w:styleId="Tableofcontents20">
    <w:name w:val="Table of contents (2)"/>
    <w:basedOn w:val="Normal"/>
    <w:link w:val="Tableofcontents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36"/>
      <w:sz w:val="10"/>
      <w:szCs w:val="10"/>
      <w:lang w:eastAsia="en-US"/>
    </w:rPr>
  </w:style>
  <w:style w:type="paragraph" w:customStyle="1" w:styleId="Tableofcontents30">
    <w:name w:val="Table of contents (3)"/>
    <w:basedOn w:val="Normal"/>
    <w:link w:val="Tableofcontents3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Tableofcontents40">
    <w:name w:val="Table of contents (4)"/>
    <w:basedOn w:val="Normal"/>
    <w:link w:val="Tableofcontents4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i/>
      <w:iCs/>
      <w:color w:val="auto"/>
      <w:spacing w:val="-3"/>
      <w:sz w:val="8"/>
      <w:szCs w:val="8"/>
      <w:lang w:eastAsia="en-US"/>
    </w:rPr>
  </w:style>
  <w:style w:type="paragraph" w:customStyle="1" w:styleId="Tableofcontents0">
    <w:name w:val="Table of contents"/>
    <w:basedOn w:val="Normal"/>
    <w:link w:val="Tableofcontents"/>
    <w:pPr>
      <w:shd w:val="clear" w:color="auto" w:fill="FFFFFF"/>
      <w:spacing w:before="480" w:after="480" w:line="240" w:lineRule="atLeast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60">
    <w:name w:val="Body text (6)"/>
    <w:basedOn w:val="Normal"/>
    <w:link w:val="Bodytext6"/>
    <w:pPr>
      <w:shd w:val="clear" w:color="auto" w:fill="FFFFFF"/>
      <w:spacing w:before="240" w:line="248" w:lineRule="exact"/>
      <w:jc w:val="both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ing40">
    <w:name w:val="Heading #4"/>
    <w:basedOn w:val="Normal"/>
    <w:link w:val="Heading4"/>
    <w:pPr>
      <w:shd w:val="clear" w:color="auto" w:fill="FFFFFF"/>
      <w:spacing w:before="180" w:line="248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50">
    <w:name w:val="Heading #5"/>
    <w:basedOn w:val="Normal"/>
    <w:link w:val="Heading5"/>
    <w:pPr>
      <w:shd w:val="clear" w:color="auto" w:fill="FFFFFF"/>
      <w:spacing w:before="300" w:line="317" w:lineRule="exact"/>
      <w:outlineLvl w:val="4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before="600" w:line="248" w:lineRule="exact"/>
      <w:jc w:val="both"/>
      <w:outlineLvl w:val="0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erorfooter40">
    <w:name w:val="Header or footer (4)"/>
    <w:basedOn w:val="Normal"/>
    <w:link w:val="Headerorfooter4"/>
    <w:pPr>
      <w:shd w:val="clear" w:color="auto" w:fill="FFFFFF"/>
      <w:spacing w:before="60" w:line="240" w:lineRule="atLeast"/>
      <w:jc w:val="both"/>
    </w:pPr>
    <w:rPr>
      <w:rFonts w:ascii="Times New Roman" w:hAnsi="Times New Roman" w:cs="Times New Roman"/>
      <w:i/>
      <w:iCs/>
      <w:color w:val="auto"/>
      <w:spacing w:val="-1"/>
      <w:lang w:eastAsia="en-US"/>
    </w:rPr>
  </w:style>
  <w:style w:type="paragraph" w:customStyle="1" w:styleId="Tablecaption0">
    <w:name w:val="Table caption"/>
    <w:basedOn w:val="Normal"/>
    <w:link w:val="Tablecaption"/>
    <w:pPr>
      <w:shd w:val="clear" w:color="auto" w:fill="FFFFFF"/>
      <w:spacing w:line="389" w:lineRule="exac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70">
    <w:name w:val="Body text (7)"/>
    <w:basedOn w:val="Normal"/>
    <w:link w:val="Bodytext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5"/>
      <w:sz w:val="20"/>
      <w:szCs w:val="20"/>
      <w:lang w:eastAsia="en-US"/>
    </w:rPr>
  </w:style>
  <w:style w:type="paragraph" w:customStyle="1" w:styleId="Heading30">
    <w:name w:val="Heading #3"/>
    <w:basedOn w:val="Normal"/>
    <w:link w:val="Heading3"/>
    <w:pPr>
      <w:shd w:val="clear" w:color="auto" w:fill="FFFFFF"/>
      <w:spacing w:before="120" w:after="420" w:line="240" w:lineRule="atLeast"/>
      <w:jc w:val="both"/>
      <w:outlineLvl w:val="2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before="300" w:line="240" w:lineRule="atLeast"/>
      <w:jc w:val="both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620">
    <w:name w:val="Heading #6 (2)"/>
    <w:basedOn w:val="Normal"/>
    <w:link w:val="Heading62"/>
    <w:pPr>
      <w:shd w:val="clear" w:color="auto" w:fill="FFFFFF"/>
      <w:spacing w:before="120" w:after="120" w:line="240" w:lineRule="atLeast"/>
      <w:jc w:val="both"/>
      <w:outlineLvl w:val="5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320">
    <w:name w:val="Heading #3 (2)"/>
    <w:basedOn w:val="Normal"/>
    <w:link w:val="Heading32"/>
    <w:pPr>
      <w:shd w:val="clear" w:color="auto" w:fill="FFFFFF"/>
      <w:spacing w:line="428" w:lineRule="exact"/>
      <w:jc w:val="both"/>
      <w:outlineLvl w:val="2"/>
    </w:pPr>
    <w:rPr>
      <w:rFonts w:ascii="Times New Roman" w:hAnsi="Times New Roman" w:cs="Times New Roman"/>
      <w:color w:val="auto"/>
      <w:spacing w:val="8"/>
      <w:sz w:val="20"/>
      <w:szCs w:val="20"/>
      <w:lang w:eastAsia="en-US"/>
    </w:rPr>
  </w:style>
  <w:style w:type="paragraph" w:customStyle="1" w:styleId="Tablecaption20">
    <w:name w:val="Table caption (2)"/>
    <w:basedOn w:val="Normal"/>
    <w:link w:val="Tablecaption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erorfooter50">
    <w:name w:val="Header or footer (5)"/>
    <w:basedOn w:val="Normal"/>
    <w:link w:val="Headerorfooter5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lang w:eastAsia="en-US"/>
    </w:rPr>
  </w:style>
  <w:style w:type="paragraph" w:customStyle="1" w:styleId="Tableofcontents50">
    <w:name w:val="Table of contents (5)"/>
    <w:basedOn w:val="Normal"/>
    <w:link w:val="Tableofcontents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Heading630">
    <w:name w:val="Heading #6 (3)"/>
    <w:basedOn w:val="Normal"/>
    <w:link w:val="Heading63"/>
    <w:pPr>
      <w:shd w:val="clear" w:color="auto" w:fill="FFFFFF"/>
      <w:spacing w:after="120" w:line="240" w:lineRule="atLeast"/>
      <w:ind w:firstLine="660"/>
      <w:jc w:val="both"/>
      <w:outlineLvl w:val="5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ing20">
    <w:name w:val="Heading #2"/>
    <w:basedOn w:val="Normal"/>
    <w:link w:val="Heading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5"/>
      <w:sz w:val="20"/>
      <w:szCs w:val="20"/>
      <w:lang w:eastAsia="en-US"/>
    </w:rPr>
  </w:style>
  <w:style w:type="paragraph" w:customStyle="1" w:styleId="Bodytext90">
    <w:name w:val="Body text (9)"/>
    <w:basedOn w:val="Normal"/>
    <w:link w:val="Bodytext9"/>
    <w:pPr>
      <w:shd w:val="clear" w:color="auto" w:fill="FFFFFF"/>
      <w:spacing w:before="60" w:after="60" w:line="240" w:lineRule="atLeas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24"/>
      <w:sz w:val="20"/>
      <w:szCs w:val="20"/>
      <w:lang w:eastAsia="en-US"/>
    </w:rPr>
  </w:style>
  <w:style w:type="paragraph" w:customStyle="1" w:styleId="Bodytext110">
    <w:name w:val="Body text (11)"/>
    <w:basedOn w:val="Normal"/>
    <w:link w:val="Bodytext11"/>
    <w:pPr>
      <w:shd w:val="clear" w:color="auto" w:fill="FFFFFF"/>
      <w:spacing w:after="1020" w:line="436" w:lineRule="exact"/>
      <w:jc w:val="both"/>
    </w:pPr>
    <w:rPr>
      <w:rFonts w:ascii="Times New Roman" w:hAnsi="Times New Roman" w:cs="Times New Roman"/>
      <w:color w:val="auto"/>
      <w:spacing w:val="1"/>
      <w:sz w:val="25"/>
      <w:szCs w:val="25"/>
      <w:lang w:eastAsia="en-US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after="840" w:line="240" w:lineRule="atLeast"/>
      <w:jc w:val="both"/>
    </w:pPr>
    <w:rPr>
      <w:rFonts w:ascii="Times New Roman" w:hAnsi="Times New Roman" w:cs="Times New Roman"/>
      <w:i/>
      <w:iCs/>
      <w:color w:val="auto"/>
      <w:spacing w:val="3"/>
      <w:lang w:eastAsia="en-US"/>
    </w:rPr>
  </w:style>
  <w:style w:type="paragraph" w:customStyle="1" w:styleId="Heading91">
    <w:name w:val="Heading #91"/>
    <w:basedOn w:val="Normal"/>
    <w:link w:val="Heading9"/>
    <w:pPr>
      <w:shd w:val="clear" w:color="auto" w:fill="FFFFFF"/>
      <w:spacing w:before="780" w:after="300" w:line="317" w:lineRule="exact"/>
      <w:jc w:val="center"/>
      <w:outlineLvl w:val="8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80">
    <w:name w:val="Heading #8"/>
    <w:basedOn w:val="Normal"/>
    <w:link w:val="Heading8"/>
    <w:pPr>
      <w:shd w:val="clear" w:color="auto" w:fill="FFFFFF"/>
      <w:spacing w:before="600" w:after="420" w:line="320" w:lineRule="exact"/>
      <w:jc w:val="center"/>
      <w:outlineLvl w:val="7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70">
    <w:name w:val="Heading #7"/>
    <w:basedOn w:val="Normal"/>
    <w:link w:val="Heading7"/>
    <w:pPr>
      <w:shd w:val="clear" w:color="auto" w:fill="FFFFFF"/>
      <w:spacing w:before="1200" w:after="180" w:line="240" w:lineRule="atLeast"/>
      <w:jc w:val="both"/>
      <w:outlineLvl w:val="6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140">
    <w:name w:val="Body text (14)"/>
    <w:basedOn w:val="Normal"/>
    <w:link w:val="Bodytext14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50">
    <w:name w:val="Body text (15)"/>
    <w:basedOn w:val="Normal"/>
    <w:link w:val="Bodytext15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Tableofcontents60">
    <w:name w:val="Table of contents (6)"/>
    <w:basedOn w:val="Normal"/>
    <w:link w:val="Tableofcontents6"/>
    <w:pPr>
      <w:shd w:val="clear" w:color="auto" w:fill="FFFFFF"/>
      <w:spacing w:before="420" w:after="60" w:line="240" w:lineRule="atLeast"/>
      <w:jc w:val="both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Tableofcontents70">
    <w:name w:val="Table of contents (7)"/>
    <w:basedOn w:val="Normal"/>
    <w:link w:val="Tableofcontents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line="439" w:lineRule="exact"/>
      <w:ind w:firstLine="740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90">
    <w:name w:val="Body text (19)"/>
    <w:basedOn w:val="Normal"/>
    <w:link w:val="Bodytext19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01">
    <w:name w:val="Body text (20)"/>
    <w:basedOn w:val="Normal"/>
    <w:link w:val="Bodytext20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18"/>
      <w:szCs w:val="18"/>
      <w:lang w:eastAsia="en-US"/>
    </w:rPr>
  </w:style>
  <w:style w:type="paragraph" w:customStyle="1" w:styleId="Tableofcontents80">
    <w:name w:val="Table of contents (8)"/>
    <w:basedOn w:val="Normal"/>
    <w:link w:val="Tableofcontents8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i/>
      <w:iCs/>
      <w:color w:val="auto"/>
      <w:spacing w:val="-11"/>
      <w:sz w:val="10"/>
      <w:szCs w:val="10"/>
      <w:lang w:eastAsia="en-US"/>
    </w:rPr>
  </w:style>
  <w:style w:type="paragraph" w:customStyle="1" w:styleId="Bodytext211">
    <w:name w:val="Body text (21)"/>
    <w:basedOn w:val="Normal"/>
    <w:link w:val="Bodytext210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20">
    <w:name w:val="Body text (22)"/>
    <w:basedOn w:val="Normal"/>
    <w:link w:val="Bodytext22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30">
    <w:name w:val="Body text (23)"/>
    <w:basedOn w:val="Normal"/>
    <w:link w:val="Bodytext23"/>
    <w:pPr>
      <w:shd w:val="clear" w:color="auto" w:fill="FFFFFF"/>
      <w:spacing w:before="60" w:after="600" w:line="240" w:lineRule="atLeast"/>
      <w:jc w:val="both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240">
    <w:name w:val="Body text (24)"/>
    <w:basedOn w:val="Normal"/>
    <w:link w:val="Bodytext24"/>
    <w:pPr>
      <w:shd w:val="clear" w:color="auto" w:fill="FFFFFF"/>
      <w:spacing w:line="382" w:lineRule="exact"/>
      <w:jc w:val="both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Bodytext250">
    <w:name w:val="Body text (25)"/>
    <w:basedOn w:val="Normal"/>
    <w:link w:val="Bodytext25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erorfooter60">
    <w:name w:val="Header or footer (6)"/>
    <w:basedOn w:val="Normal"/>
    <w:link w:val="Headerorfooter6"/>
    <w:pPr>
      <w:shd w:val="clear" w:color="auto" w:fill="FFFFFF"/>
      <w:spacing w:line="295" w:lineRule="exact"/>
      <w:jc w:val="right"/>
    </w:pPr>
    <w:rPr>
      <w:rFonts w:ascii="Times New Roman" w:hAnsi="Times New Roman" w:cs="Times New Roman"/>
      <w:color w:val="auto"/>
      <w:spacing w:val="3"/>
      <w:sz w:val="21"/>
      <w:szCs w:val="21"/>
      <w:lang w:eastAsia="en-US"/>
    </w:rPr>
  </w:style>
  <w:style w:type="paragraph" w:customStyle="1" w:styleId="Headerorfooter70">
    <w:name w:val="Header or footer (7)"/>
    <w:basedOn w:val="Normal"/>
    <w:link w:val="Headerorfooter7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2"/>
      <w:sz w:val="22"/>
      <w:szCs w:val="22"/>
      <w:lang w:eastAsia="en-US"/>
    </w:rPr>
  </w:style>
  <w:style w:type="paragraph" w:customStyle="1" w:styleId="Headerorfooter80">
    <w:name w:val="Header or footer (8)"/>
    <w:basedOn w:val="Normal"/>
    <w:link w:val="Headerorfooter8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4"/>
      <w:sz w:val="21"/>
      <w:szCs w:val="21"/>
      <w:lang w:eastAsia="en-US"/>
    </w:rPr>
  </w:style>
  <w:style w:type="paragraph" w:customStyle="1" w:styleId="Headerorfooter90">
    <w:name w:val="Header or footer (9)"/>
    <w:basedOn w:val="Normal"/>
    <w:link w:val="Headerorfooter9"/>
    <w:pPr>
      <w:shd w:val="clear" w:color="auto" w:fill="FFFFFF"/>
      <w:spacing w:line="240" w:lineRule="atLeas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220">
    <w:name w:val="Heading #2 (2)"/>
    <w:basedOn w:val="Normal"/>
    <w:link w:val="Heading2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erorfooter100">
    <w:name w:val="Header or footer (10)"/>
    <w:basedOn w:val="Normal"/>
    <w:link w:val="Headerorfooter10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430">
    <w:name w:val="Heading #4 (3)"/>
    <w:basedOn w:val="Normal"/>
    <w:link w:val="Heading43"/>
    <w:pPr>
      <w:shd w:val="clear" w:color="auto" w:fill="FFFFFF"/>
      <w:spacing w:line="382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Heading920">
    <w:name w:val="Heading #9 (2)"/>
    <w:basedOn w:val="Normal"/>
    <w:link w:val="Heading92"/>
    <w:pPr>
      <w:shd w:val="clear" w:color="auto" w:fill="FFFFFF"/>
      <w:spacing w:before="600" w:after="60" w:line="240" w:lineRule="atLeast"/>
      <w:jc w:val="both"/>
      <w:outlineLvl w:val="8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ing440">
    <w:name w:val="Heading #4 (4)"/>
    <w:basedOn w:val="Normal"/>
    <w:link w:val="Heading44"/>
    <w:pPr>
      <w:shd w:val="clear" w:color="auto" w:fill="FFFFFF"/>
      <w:spacing w:after="480" w:line="240" w:lineRule="atLeast"/>
      <w:jc w:val="both"/>
      <w:outlineLvl w:val="3"/>
    </w:pPr>
    <w:rPr>
      <w:rFonts w:ascii="Times New Roman" w:hAnsi="Times New Roman" w:cs="Times New Roman"/>
      <w:i/>
      <w:iCs/>
      <w:color w:val="auto"/>
      <w:spacing w:val="2"/>
      <w:lang w:eastAsia="en-US"/>
    </w:rPr>
  </w:style>
  <w:style w:type="paragraph" w:customStyle="1" w:styleId="Tablecaption30">
    <w:name w:val="Table caption (3)"/>
    <w:basedOn w:val="Normal"/>
    <w:link w:val="Tablecaption3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9"/>
      <w:sz w:val="20"/>
      <w:szCs w:val="20"/>
      <w:lang w:eastAsia="en-US"/>
    </w:rPr>
  </w:style>
  <w:style w:type="paragraph" w:customStyle="1" w:styleId="Heading120">
    <w:name w:val="Heading #1 (2)"/>
    <w:basedOn w:val="Normal"/>
    <w:link w:val="Heading12"/>
    <w:pPr>
      <w:shd w:val="clear" w:color="auto" w:fill="FFFFFF"/>
      <w:spacing w:line="317" w:lineRule="exact"/>
      <w:jc w:val="both"/>
      <w:outlineLvl w:val="0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Heading720">
    <w:name w:val="Heading #7 (2)"/>
    <w:basedOn w:val="Normal"/>
    <w:link w:val="Heading72"/>
    <w:pPr>
      <w:shd w:val="clear" w:color="auto" w:fill="FFFFFF"/>
      <w:spacing w:line="317" w:lineRule="exact"/>
      <w:jc w:val="both"/>
      <w:outlineLvl w:val="6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ing230">
    <w:name w:val="Heading #2 (3)"/>
    <w:basedOn w:val="Normal"/>
    <w:link w:val="Heading23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60">
    <w:name w:val="Body text (26)"/>
    <w:basedOn w:val="Normal"/>
    <w:link w:val="Bodytext26"/>
    <w:pPr>
      <w:shd w:val="clear" w:color="auto" w:fill="FFFFFF"/>
      <w:spacing w:line="320" w:lineRule="exact"/>
      <w:jc w:val="both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character" w:customStyle="1" w:styleId="OnceABox">
    <w:name w:val="OnceABox"/>
    <w:rsid w:val="003729A1"/>
    <w:rPr>
      <w:color w:val="000000"/>
      <w:lang w:val="x-none" w:eastAsia="vi-VN"/>
    </w:rPr>
  </w:style>
  <w:style w:type="table" w:styleId="TableGrid">
    <w:name w:val="Table Grid"/>
    <w:basedOn w:val="TableNormal"/>
    <w:rsid w:val="006A238A"/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6A238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606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III</vt:lpstr>
    </vt:vector>
  </TitlesOfParts>
  <Company>HOME</Company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III</dc:title>
  <dc:subject/>
  <dc:creator>User</dc:creator>
  <cp:keywords/>
  <dc:description/>
  <cp:lastModifiedBy>Dao Quan</cp:lastModifiedBy>
  <cp:revision>2</cp:revision>
  <dcterms:created xsi:type="dcterms:W3CDTF">2026-05-20T17:29:00Z</dcterms:created>
  <dcterms:modified xsi:type="dcterms:W3CDTF">2026-05-20T17:29:00Z</dcterms:modified>
</cp:coreProperties>
</file>