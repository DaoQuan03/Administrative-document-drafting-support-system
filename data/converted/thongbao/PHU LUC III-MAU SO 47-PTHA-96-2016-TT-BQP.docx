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B03CC" w14:textId="77777777" w:rsidR="00E948B1" w:rsidRPr="00CF33F4" w:rsidRDefault="00E948B1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="00CE0CFE" w:rsidRPr="00CF33F4">
        <w:rPr>
          <w:rFonts w:ascii="Times New Roman" w:hAnsi="Times New Roman" w:cs="Times New Roman"/>
          <w:lang w:val="en-US"/>
        </w:rPr>
        <w:t>47</w:t>
      </w:r>
      <w:r w:rsidRPr="00CF33F4">
        <w:rPr>
          <w:rFonts w:ascii="Times New Roman" w:hAnsi="Times New Roman" w:cs="Times New Roman"/>
        </w:rPr>
        <w:t>/</w:t>
      </w:r>
      <w:r w:rsidRPr="00CF33F4">
        <w:rPr>
          <w:rFonts w:ascii="Times New Roman" w:hAnsi="Times New Roman" w:cs="Times New Roman"/>
          <w:lang w:val="en-US"/>
        </w:rPr>
        <w:t>PTHA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E948B1" w:rsidRPr="00E824E5" w14:paraId="337A8839" w14:textId="77777777" w:rsidTr="00E824E5">
        <w:tc>
          <w:tcPr>
            <w:tcW w:w="3348" w:type="dxa"/>
          </w:tcPr>
          <w:p w14:paraId="016D7012" w14:textId="77777777" w:rsidR="00E948B1" w:rsidRPr="00E824E5" w:rsidRDefault="00E948B1" w:rsidP="00E824E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color w:val="auto"/>
              </w:rPr>
            </w:pPr>
            <w:r w:rsidRPr="00E824E5">
              <w:rPr>
                <w:rFonts w:ascii="Times New Roman" w:eastAsia="Courier New" w:hAnsi="Times New Roman" w:cs="Times New Roman"/>
                <w:color w:val="auto"/>
              </w:rPr>
              <w:t>BTL QK...(BTTM, QCHQ)</w:t>
            </w:r>
            <w:r w:rsidRPr="00E824E5">
              <w:rPr>
                <w:rFonts w:ascii="Times New Roman" w:eastAsia="Courier New" w:hAnsi="Times New Roman" w:cs="Times New Roman"/>
                <w:color w:val="auto"/>
                <w:lang w:val="en-US"/>
              </w:rPr>
              <w:br/>
            </w:r>
            <w:r w:rsidRPr="00E824E5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PHÒNG </w:t>
            </w:r>
            <w:r w:rsidR="00AB5675" w:rsidRPr="00E824E5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THI</w:t>
            </w:r>
            <w:r w:rsidRPr="00E824E5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 HÀNH ÁN</w:t>
            </w:r>
            <w:r w:rsidRPr="00E824E5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</w:t>
            </w:r>
          </w:p>
        </w:tc>
        <w:tc>
          <w:tcPr>
            <w:tcW w:w="5508" w:type="dxa"/>
          </w:tcPr>
          <w:p w14:paraId="5E71168A" w14:textId="77777777" w:rsidR="00E948B1" w:rsidRPr="00E824E5" w:rsidRDefault="00E948B1" w:rsidP="00E824E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E824E5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CỘNG HÒA XÃ HỘI CHỦ NGHĨA VIỆT NAM</w:t>
            </w:r>
            <w:r w:rsidRPr="00E824E5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 xml:space="preserve">Độc lập - Tự do - Hạnh phúc </w:t>
            </w:r>
            <w:r w:rsidRPr="00E824E5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---------------</w:t>
            </w:r>
          </w:p>
        </w:tc>
      </w:tr>
      <w:tr w:rsidR="00E948B1" w:rsidRPr="00E824E5" w14:paraId="737E10D1" w14:textId="77777777" w:rsidTr="00E824E5">
        <w:tc>
          <w:tcPr>
            <w:tcW w:w="3348" w:type="dxa"/>
          </w:tcPr>
          <w:p w14:paraId="7EC8BAB6" w14:textId="77777777" w:rsidR="00E948B1" w:rsidRPr="00E824E5" w:rsidRDefault="00E948B1" w:rsidP="00E824E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E824E5">
              <w:rPr>
                <w:rFonts w:ascii="Times New Roman" w:hAnsi="Times New Roman" w:cs="Times New Roman"/>
              </w:rPr>
              <w:t xml:space="preserve">Số: </w:t>
            </w:r>
            <w:r w:rsidRPr="00E824E5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E824E5">
              <w:rPr>
                <w:rFonts w:ascii="Times New Roman" w:hAnsi="Times New Roman" w:cs="Times New Roman"/>
              </w:rPr>
              <w:t>/TB-PTHA</w:t>
            </w:r>
          </w:p>
        </w:tc>
        <w:tc>
          <w:tcPr>
            <w:tcW w:w="5508" w:type="dxa"/>
          </w:tcPr>
          <w:p w14:paraId="75AFC74F" w14:textId="77777777" w:rsidR="00E948B1" w:rsidRPr="00E824E5" w:rsidRDefault="00F14810" w:rsidP="00E824E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color w:val="auto"/>
              </w:rPr>
            </w:pPr>
            <w:r w:rsidRPr="00E824E5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…………., ngày ….. tháng ……. năm ……</w:t>
            </w:r>
          </w:p>
        </w:tc>
      </w:tr>
    </w:tbl>
    <w:p w14:paraId="46580A27" w14:textId="77777777" w:rsidR="00E948B1" w:rsidRPr="00CF33F4" w:rsidRDefault="00E948B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14:paraId="3A8A471F" w14:textId="77777777" w:rsidR="00103656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THÔNG BÁO</w:t>
      </w:r>
    </w:p>
    <w:p w14:paraId="65D738A4" w14:textId="77777777" w:rsidR="00E54724" w:rsidRPr="00CF33F4" w:rsidRDefault="00103656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  <w:lang w:val="en-US"/>
        </w:rPr>
        <w:t>V</w:t>
      </w:r>
      <w:r w:rsidR="00E54724" w:rsidRPr="00CF33F4">
        <w:rPr>
          <w:rFonts w:ascii="Times New Roman" w:hAnsi="Times New Roman" w:cs="Times New Roman"/>
          <w:b/>
        </w:rPr>
        <w:t xml:space="preserve">ề kết quả xác </w:t>
      </w:r>
      <w:r w:rsidR="00AB5675" w:rsidRPr="00CF33F4">
        <w:rPr>
          <w:rFonts w:ascii="Times New Roman" w:hAnsi="Times New Roman" w:cs="Times New Roman"/>
          <w:b/>
        </w:rPr>
        <w:t>minh</w:t>
      </w:r>
      <w:r w:rsidR="00E54724" w:rsidRPr="00CF33F4">
        <w:rPr>
          <w:rFonts w:ascii="Times New Roman" w:hAnsi="Times New Roman" w:cs="Times New Roman"/>
          <w:b/>
        </w:rPr>
        <w:t xml:space="preserve"> </w:t>
      </w:r>
      <w:r w:rsidR="00AB5675" w:rsidRPr="00CF33F4">
        <w:rPr>
          <w:rFonts w:ascii="Times New Roman" w:hAnsi="Times New Roman" w:cs="Times New Roman"/>
          <w:b/>
        </w:rPr>
        <w:t>thi</w:t>
      </w:r>
      <w:r w:rsidR="00E54724" w:rsidRPr="00CF33F4">
        <w:rPr>
          <w:rFonts w:ascii="Times New Roman" w:hAnsi="Times New Roman" w:cs="Times New Roman"/>
          <w:b/>
        </w:rPr>
        <w:t xml:space="preserve"> hành án</w:t>
      </w:r>
    </w:p>
    <w:p w14:paraId="0CA4D741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Kính gửi: </w:t>
      </w:r>
      <w:r w:rsidR="00745F92" w:rsidRPr="00CF33F4">
        <w:rPr>
          <w:rFonts w:ascii="Times New Roman" w:hAnsi="Times New Roman" w:cs="Times New Roman"/>
          <w:lang w:val="en-US"/>
        </w:rPr>
        <w:t xml:space="preserve">………………………………… </w:t>
      </w:r>
      <w:r w:rsidRPr="00CF33F4">
        <w:rPr>
          <w:rFonts w:ascii="Times New Roman" w:hAnsi="Times New Roman" w:cs="Times New Roman"/>
          <w:i/>
        </w:rPr>
        <w:t xml:space="preserve">(người được </w:t>
      </w:r>
      <w:r w:rsidR="00AB5675" w:rsidRPr="00CF33F4">
        <w:rPr>
          <w:rFonts w:ascii="Times New Roman" w:hAnsi="Times New Roman" w:cs="Times New Roman"/>
          <w:i/>
        </w:rPr>
        <w:t>thi</w:t>
      </w:r>
      <w:r w:rsidRPr="00CF33F4">
        <w:rPr>
          <w:rFonts w:ascii="Times New Roman" w:hAnsi="Times New Roman" w:cs="Times New Roman"/>
          <w:i/>
        </w:rPr>
        <w:t xml:space="preserve"> hành án)</w:t>
      </w:r>
      <w:r w:rsidRPr="00CF33F4">
        <w:rPr>
          <w:rFonts w:ascii="Times New Roman" w:hAnsi="Times New Roman" w:cs="Times New Roman"/>
        </w:rPr>
        <w:t>.</w:t>
      </w:r>
    </w:p>
    <w:p w14:paraId="2AE28CC4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... Điều ... Luật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dân sự </w:t>
      </w:r>
      <w:r w:rsidR="0023585C" w:rsidRPr="00CF33F4">
        <w:rPr>
          <w:rFonts w:ascii="Times New Roman" w:hAnsi="Times New Roman" w:cs="Times New Roman"/>
          <w:lang w:val="en-US"/>
        </w:rPr>
        <w:t>……………….</w:t>
      </w:r>
      <w:r w:rsidRPr="00CF33F4">
        <w:rPr>
          <w:rFonts w:ascii="Times New Roman" w:hAnsi="Times New Roman" w:cs="Times New Roman"/>
        </w:rPr>
        <w:t>;</w:t>
      </w:r>
    </w:p>
    <w:p w14:paraId="503EFEDD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Căn cứ Bản án, Quyết định số </w:t>
      </w:r>
      <w:r w:rsidR="0023585C" w:rsidRPr="00CF33F4">
        <w:rPr>
          <w:rFonts w:ascii="Times New Roman" w:hAnsi="Times New Roman" w:cs="Times New Roman"/>
          <w:lang w:val="en-US"/>
        </w:rPr>
        <w:t xml:space="preserve">………….. </w:t>
      </w:r>
      <w:r w:rsidRPr="00CF33F4">
        <w:rPr>
          <w:rFonts w:ascii="Times New Roman" w:hAnsi="Times New Roman" w:cs="Times New Roman"/>
        </w:rPr>
        <w:t xml:space="preserve">ngày </w:t>
      </w:r>
      <w:r w:rsidR="0023585C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tháng </w:t>
      </w:r>
      <w:r w:rsidR="0023585C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năm </w:t>
      </w:r>
      <w:r w:rsidR="0023585C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>của</w:t>
      </w:r>
      <w:r w:rsidR="0023585C" w:rsidRPr="00CF33F4">
        <w:rPr>
          <w:rFonts w:ascii="Times New Roman" w:hAnsi="Times New Roman" w:cs="Times New Roman"/>
          <w:lang w:val="en-US"/>
        </w:rPr>
        <w:t xml:space="preserve"> </w:t>
      </w:r>
      <w:r w:rsidR="0023585C" w:rsidRPr="00CF33F4">
        <w:rPr>
          <w:rFonts w:ascii="Times New Roman" w:hAnsi="Times New Roman" w:cs="Times New Roman"/>
          <w:lang w:val="en-US"/>
        </w:rPr>
        <w:tab/>
        <w:t>;</w:t>
      </w:r>
    </w:p>
    <w:p w14:paraId="1BC43EF3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Quyết định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số </w:t>
      </w:r>
      <w:r w:rsidR="0023585C" w:rsidRPr="00CF33F4">
        <w:rPr>
          <w:rFonts w:ascii="Times New Roman" w:hAnsi="Times New Roman" w:cs="Times New Roman"/>
          <w:lang w:val="en-US"/>
        </w:rPr>
        <w:t xml:space="preserve">……….. </w:t>
      </w:r>
      <w:r w:rsidRPr="00CF33F4">
        <w:rPr>
          <w:rFonts w:ascii="Times New Roman" w:hAnsi="Times New Roman" w:cs="Times New Roman"/>
        </w:rPr>
        <w:t>ngày</w:t>
      </w:r>
      <w:r w:rsidR="0023585C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tháng </w:t>
      </w:r>
      <w:r w:rsidR="0023585C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>năm</w:t>
      </w:r>
      <w:r w:rsidR="0023585C" w:rsidRPr="00CF33F4">
        <w:rPr>
          <w:rFonts w:ascii="Times New Roman" w:hAnsi="Times New Roman" w:cs="Times New Roman"/>
          <w:lang w:val="en-US"/>
        </w:rPr>
        <w:t xml:space="preserve"> ….. </w:t>
      </w:r>
      <w:r w:rsidRPr="00CF33F4">
        <w:rPr>
          <w:rFonts w:ascii="Times New Roman" w:hAnsi="Times New Roman" w:cs="Times New Roman"/>
        </w:rPr>
        <w:t xml:space="preserve">của Trưởng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23585C" w:rsidRPr="00CF33F4">
        <w:rPr>
          <w:rFonts w:ascii="Times New Roman" w:hAnsi="Times New Roman" w:cs="Times New Roman"/>
          <w:lang w:val="en-US"/>
        </w:rPr>
        <w:t>…………………………………………</w:t>
      </w:r>
      <w:r w:rsidRPr="00CF33F4">
        <w:rPr>
          <w:rFonts w:ascii="Times New Roman" w:hAnsi="Times New Roman" w:cs="Times New Roman"/>
        </w:rPr>
        <w:t>;</w:t>
      </w:r>
    </w:p>
    <w:p w14:paraId="52AFC1E0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Quyết định về việc chưa có điều kiện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số </w:t>
      </w:r>
      <w:r w:rsidR="0023585C" w:rsidRPr="00CF33F4">
        <w:rPr>
          <w:rFonts w:ascii="Times New Roman" w:hAnsi="Times New Roman" w:cs="Times New Roman"/>
          <w:lang w:val="en-US"/>
        </w:rPr>
        <w:t xml:space="preserve">………………….. </w:t>
      </w:r>
      <w:r w:rsidRPr="00CF33F4">
        <w:rPr>
          <w:rFonts w:ascii="Times New Roman" w:hAnsi="Times New Roman" w:cs="Times New Roman"/>
        </w:rPr>
        <w:t xml:space="preserve">ngày </w:t>
      </w:r>
      <w:r w:rsidR="0023585C" w:rsidRPr="00CF33F4">
        <w:rPr>
          <w:rFonts w:ascii="Times New Roman" w:hAnsi="Times New Roman" w:cs="Times New Roman"/>
          <w:lang w:val="en-US"/>
        </w:rPr>
        <w:t xml:space="preserve">…. </w:t>
      </w:r>
      <w:r w:rsidRPr="00CF33F4">
        <w:rPr>
          <w:rFonts w:ascii="Times New Roman" w:hAnsi="Times New Roman" w:cs="Times New Roman"/>
        </w:rPr>
        <w:t>tháng</w:t>
      </w:r>
      <w:r w:rsidR="0023585C" w:rsidRPr="00CF33F4">
        <w:rPr>
          <w:rFonts w:ascii="Times New Roman" w:hAnsi="Times New Roman" w:cs="Times New Roman"/>
          <w:lang w:val="en-US"/>
        </w:rPr>
        <w:t>….</w:t>
      </w:r>
      <w:r w:rsidRPr="00CF33F4">
        <w:rPr>
          <w:rFonts w:ascii="Times New Roman" w:hAnsi="Times New Roman" w:cs="Times New Roman"/>
        </w:rPr>
        <w:t xml:space="preserve"> năm </w:t>
      </w:r>
      <w:r w:rsidR="0023585C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của Trưởng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23585C" w:rsidRPr="00CF33F4">
        <w:rPr>
          <w:rFonts w:ascii="Times New Roman" w:hAnsi="Times New Roman" w:cs="Times New Roman"/>
          <w:lang w:val="en-US"/>
        </w:rPr>
        <w:t>……………………..</w:t>
      </w:r>
      <w:r w:rsidRPr="00CF33F4">
        <w:rPr>
          <w:rFonts w:ascii="Times New Roman" w:hAnsi="Times New Roman" w:cs="Times New Roman"/>
        </w:rPr>
        <w:t>;</w:t>
      </w:r>
    </w:p>
    <w:p w14:paraId="3BAD80CC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</w:t>
      </w:r>
      <w:r w:rsidR="00AB5675" w:rsidRPr="00CF33F4">
        <w:rPr>
          <w:rFonts w:ascii="Times New Roman" w:hAnsi="Times New Roman" w:cs="Times New Roman"/>
        </w:rPr>
        <w:t>Biên</w:t>
      </w:r>
      <w:r w:rsidRPr="00CF33F4">
        <w:rPr>
          <w:rFonts w:ascii="Times New Roman" w:hAnsi="Times New Roman" w:cs="Times New Roman"/>
        </w:rPr>
        <w:t xml:space="preserve"> bản xác </w:t>
      </w:r>
      <w:r w:rsidR="00AB5675" w:rsidRPr="00CF33F4">
        <w:rPr>
          <w:rFonts w:ascii="Times New Roman" w:hAnsi="Times New Roman" w:cs="Times New Roman"/>
        </w:rPr>
        <w:t>minh</w:t>
      </w:r>
      <w:r w:rsidRPr="00CF33F4">
        <w:rPr>
          <w:rFonts w:ascii="Times New Roman" w:hAnsi="Times New Roman" w:cs="Times New Roman"/>
        </w:rPr>
        <w:t xml:space="preserve"> ngày </w:t>
      </w:r>
      <w:r w:rsidR="0023585C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tháng </w:t>
      </w:r>
      <w:r w:rsidR="0023585C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năm </w:t>
      </w:r>
      <w:r w:rsidR="0023585C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>của Chấp hành</w:t>
      </w:r>
      <w:r w:rsidR="0023585C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viên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23585C" w:rsidRPr="00CF33F4">
        <w:rPr>
          <w:rFonts w:ascii="Times New Roman" w:hAnsi="Times New Roman" w:cs="Times New Roman"/>
          <w:lang w:val="en-US"/>
        </w:rPr>
        <w:t xml:space="preserve">………………………………………. </w:t>
      </w:r>
      <w:r w:rsidRPr="00CF33F4">
        <w:rPr>
          <w:rFonts w:ascii="Times New Roman" w:hAnsi="Times New Roman" w:cs="Times New Roman"/>
        </w:rPr>
        <w:t>(</w:t>
      </w:r>
      <w:r w:rsidR="00AB5675" w:rsidRPr="00CF33F4">
        <w:rPr>
          <w:rFonts w:ascii="Times New Roman" w:hAnsi="Times New Roman" w:cs="Times New Roman"/>
        </w:rPr>
        <w:t>Biên</w:t>
      </w:r>
      <w:r w:rsidRPr="00CF33F4">
        <w:rPr>
          <w:rFonts w:ascii="Times New Roman" w:hAnsi="Times New Roman" w:cs="Times New Roman"/>
        </w:rPr>
        <w:t xml:space="preserve"> bản xác </w:t>
      </w:r>
      <w:r w:rsidR="00AB5675" w:rsidRPr="00CF33F4">
        <w:rPr>
          <w:rFonts w:ascii="Times New Roman" w:hAnsi="Times New Roman" w:cs="Times New Roman"/>
        </w:rPr>
        <w:t>minh</w:t>
      </w:r>
      <w:r w:rsidRPr="00CF33F4">
        <w:rPr>
          <w:rFonts w:ascii="Times New Roman" w:hAnsi="Times New Roman" w:cs="Times New Roman"/>
        </w:rPr>
        <w:t xml:space="preserve"> lần 1);</w:t>
      </w:r>
    </w:p>
    <w:p w14:paraId="0A32E476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</w:t>
      </w:r>
      <w:r w:rsidR="00AB5675" w:rsidRPr="00CF33F4">
        <w:rPr>
          <w:rFonts w:ascii="Times New Roman" w:hAnsi="Times New Roman" w:cs="Times New Roman"/>
        </w:rPr>
        <w:t>Biên</w:t>
      </w:r>
      <w:r w:rsidRPr="00CF33F4">
        <w:rPr>
          <w:rFonts w:ascii="Times New Roman" w:hAnsi="Times New Roman" w:cs="Times New Roman"/>
        </w:rPr>
        <w:t xml:space="preserve"> bản xác </w:t>
      </w:r>
      <w:r w:rsidR="00AB5675" w:rsidRPr="00CF33F4">
        <w:rPr>
          <w:rFonts w:ascii="Times New Roman" w:hAnsi="Times New Roman" w:cs="Times New Roman"/>
        </w:rPr>
        <w:t>minh</w:t>
      </w:r>
      <w:r w:rsidRPr="00CF33F4">
        <w:rPr>
          <w:rFonts w:ascii="Times New Roman" w:hAnsi="Times New Roman" w:cs="Times New Roman"/>
        </w:rPr>
        <w:t xml:space="preserve"> ngày </w:t>
      </w:r>
      <w:r w:rsidR="0023585C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tháng </w:t>
      </w:r>
      <w:r w:rsidR="0023585C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năm </w:t>
      </w:r>
      <w:r w:rsidR="0023585C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>của Chấp hành</w:t>
      </w:r>
      <w:r w:rsidR="0023585C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viên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23585C" w:rsidRPr="00CF33F4">
        <w:rPr>
          <w:rFonts w:ascii="Times New Roman" w:hAnsi="Times New Roman" w:cs="Times New Roman"/>
          <w:lang w:val="en-US"/>
        </w:rPr>
        <w:t xml:space="preserve">…………………………………….. </w:t>
      </w:r>
      <w:r w:rsidRPr="00CF33F4">
        <w:rPr>
          <w:rFonts w:ascii="Times New Roman" w:hAnsi="Times New Roman" w:cs="Times New Roman"/>
        </w:rPr>
        <w:t>(</w:t>
      </w:r>
      <w:r w:rsidR="00AB5675" w:rsidRPr="00CF33F4">
        <w:rPr>
          <w:rFonts w:ascii="Times New Roman" w:hAnsi="Times New Roman" w:cs="Times New Roman"/>
        </w:rPr>
        <w:t>Biên</w:t>
      </w:r>
      <w:r w:rsidRPr="00CF33F4">
        <w:rPr>
          <w:rFonts w:ascii="Times New Roman" w:hAnsi="Times New Roman" w:cs="Times New Roman"/>
        </w:rPr>
        <w:t xml:space="preserve"> bản xác </w:t>
      </w:r>
      <w:r w:rsidR="00AB5675" w:rsidRPr="00CF33F4">
        <w:rPr>
          <w:rFonts w:ascii="Times New Roman" w:hAnsi="Times New Roman" w:cs="Times New Roman"/>
        </w:rPr>
        <w:t>minh</w:t>
      </w:r>
      <w:r w:rsidRPr="00CF33F4">
        <w:rPr>
          <w:rFonts w:ascii="Times New Roman" w:hAnsi="Times New Roman" w:cs="Times New Roman"/>
        </w:rPr>
        <w:t xml:space="preserve"> lần 2);</w:t>
      </w:r>
    </w:p>
    <w:p w14:paraId="5D7327E1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Chấp hành viên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23585C" w:rsidRPr="00CF33F4">
        <w:rPr>
          <w:rFonts w:ascii="Times New Roman" w:hAnsi="Times New Roman" w:cs="Times New Roman"/>
          <w:lang w:val="en-US"/>
        </w:rPr>
        <w:t xml:space="preserve">…………………….. </w:t>
      </w:r>
      <w:r w:rsidRPr="00CF33F4">
        <w:rPr>
          <w:rFonts w:ascii="Times New Roman" w:hAnsi="Times New Roman" w:cs="Times New Roman"/>
        </w:rPr>
        <w:t>thông báo cho:</w:t>
      </w:r>
    </w:p>
    <w:p w14:paraId="25CDD89A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Người được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án: </w:t>
      </w:r>
      <w:r w:rsidR="0023585C" w:rsidRPr="00CF33F4">
        <w:rPr>
          <w:rFonts w:ascii="Times New Roman" w:hAnsi="Times New Roman" w:cs="Times New Roman"/>
          <w:lang w:val="en-US"/>
        </w:rPr>
        <w:tab/>
      </w:r>
    </w:p>
    <w:p w14:paraId="64FB5B11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23585C" w:rsidRPr="00CF33F4">
        <w:rPr>
          <w:rFonts w:ascii="Times New Roman" w:hAnsi="Times New Roman" w:cs="Times New Roman"/>
          <w:lang w:val="en-US"/>
        </w:rPr>
        <w:tab/>
      </w:r>
    </w:p>
    <w:p w14:paraId="19E19430" w14:textId="77777777" w:rsidR="00E54724" w:rsidRPr="00CF33F4" w:rsidRDefault="00281317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Kết quả</w:t>
      </w:r>
      <w:r w:rsidR="00E54724" w:rsidRPr="00CF33F4">
        <w:rPr>
          <w:rFonts w:ascii="Times New Roman" w:hAnsi="Times New Roman" w:cs="Times New Roman"/>
        </w:rPr>
        <w:t xml:space="preserve"> xác </w:t>
      </w:r>
      <w:r w:rsidR="00AB5675" w:rsidRPr="00CF33F4">
        <w:rPr>
          <w:rFonts w:ascii="Times New Roman" w:hAnsi="Times New Roman" w:cs="Times New Roman"/>
        </w:rPr>
        <w:t>minh</w:t>
      </w:r>
      <w:r w:rsidR="00E54724" w:rsidRPr="00CF33F4">
        <w:rPr>
          <w:rFonts w:ascii="Times New Roman" w:hAnsi="Times New Roman" w:cs="Times New Roman"/>
        </w:rPr>
        <w:t xml:space="preserve"> </w:t>
      </w:r>
      <w:r w:rsidR="00AB5675" w:rsidRPr="00CF33F4">
        <w:rPr>
          <w:rFonts w:ascii="Times New Roman" w:hAnsi="Times New Roman" w:cs="Times New Roman"/>
        </w:rPr>
        <w:t>thi</w:t>
      </w:r>
      <w:r w:rsidR="00E54724" w:rsidRPr="00CF33F4">
        <w:rPr>
          <w:rFonts w:ascii="Times New Roman" w:hAnsi="Times New Roman" w:cs="Times New Roman"/>
        </w:rPr>
        <w:t xml:space="preserve"> hành án như sau:</w:t>
      </w:r>
    </w:p>
    <w:p w14:paraId="7DFEB652" w14:textId="77777777" w:rsidR="0023585C" w:rsidRPr="00CF33F4" w:rsidRDefault="0023585C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2FA57388" w14:textId="77777777" w:rsidR="0023585C" w:rsidRPr="00CF33F4" w:rsidRDefault="0023585C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794DF91A" w14:textId="77777777" w:rsidR="0023585C" w:rsidRPr="00CF33F4" w:rsidRDefault="0023585C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3F5A4C56" w14:textId="77777777" w:rsidR="0023585C" w:rsidRPr="00CF33F4" w:rsidRDefault="0023585C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062F5CAE" w14:textId="77777777" w:rsidR="0023585C" w:rsidRPr="00CF33F4" w:rsidRDefault="0023585C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62034617" w14:textId="77777777" w:rsidR="0023585C" w:rsidRPr="00CF33F4" w:rsidRDefault="0023585C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32A4DA1D" w14:textId="77777777" w:rsidR="0023585C" w:rsidRPr="00CF33F4" w:rsidRDefault="0023585C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79506ABD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Vậy, Chấp hành viên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23585C" w:rsidRPr="00CF33F4">
        <w:rPr>
          <w:rFonts w:ascii="Times New Roman" w:hAnsi="Times New Roman" w:cs="Times New Roman"/>
          <w:lang w:val="en-US"/>
        </w:rPr>
        <w:t xml:space="preserve">………………. </w:t>
      </w:r>
      <w:r w:rsidRPr="00CF33F4">
        <w:rPr>
          <w:rFonts w:ascii="Times New Roman" w:hAnsi="Times New Roman" w:cs="Times New Roman"/>
        </w:rPr>
        <w:t>thông báo</w:t>
      </w:r>
      <w:r w:rsidR="0023585C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để </w:t>
      </w:r>
      <w:r w:rsidR="0023585C" w:rsidRPr="00CF33F4">
        <w:rPr>
          <w:rFonts w:ascii="Times New Roman" w:hAnsi="Times New Roman" w:cs="Times New Roman"/>
          <w:lang w:val="en-US"/>
        </w:rPr>
        <w:t>……………………</w:t>
      </w:r>
      <w:r w:rsidRPr="00CF33F4">
        <w:rPr>
          <w:rFonts w:ascii="Times New Roman" w:hAnsi="Times New Roman" w:cs="Times New Roman"/>
        </w:rPr>
        <w:t>biết./.</w:t>
      </w:r>
    </w:p>
    <w:p w14:paraId="1D1BDD8E" w14:textId="77777777" w:rsidR="0023585C" w:rsidRPr="00CF33F4" w:rsidRDefault="0023585C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23585C" w:rsidRPr="00E824E5" w14:paraId="5CFFE921" w14:textId="77777777" w:rsidTr="00E824E5">
        <w:tc>
          <w:tcPr>
            <w:tcW w:w="4428" w:type="dxa"/>
          </w:tcPr>
          <w:p w14:paraId="510F6508" w14:textId="77777777" w:rsidR="0023585C" w:rsidRPr="00E824E5" w:rsidRDefault="0023585C" w:rsidP="00E824E5">
            <w:pPr>
              <w:spacing w:before="120"/>
              <w:rPr>
                <w:rFonts w:ascii="Times New Roman" w:hAnsi="Times New Roman" w:cs="Times New Roman"/>
              </w:rPr>
            </w:pPr>
          </w:p>
          <w:p w14:paraId="56A3B294" w14:textId="77777777" w:rsidR="0023585C" w:rsidRPr="00E824E5" w:rsidRDefault="0023585C" w:rsidP="00E824E5">
            <w:pPr>
              <w:spacing w:before="120"/>
              <w:rPr>
                <w:rFonts w:ascii="Times New Roman" w:hAnsi="Times New Roman" w:cs="Times New Roman"/>
              </w:rPr>
            </w:pPr>
            <w:r w:rsidRPr="00E824E5">
              <w:rPr>
                <w:rFonts w:ascii="Times New Roman" w:hAnsi="Times New Roman" w:cs="Times New Roman"/>
                <w:b/>
                <w:i/>
              </w:rPr>
              <w:lastRenderedPageBreak/>
              <w:t>Nơi nhận:</w:t>
            </w:r>
            <w:r w:rsidRPr="00E824E5">
              <w:rPr>
                <w:rFonts w:ascii="Times New Roman" w:hAnsi="Times New Roman" w:cs="Times New Roman"/>
                <w:b/>
                <w:i/>
              </w:rPr>
              <w:br/>
            </w:r>
            <w:r w:rsidRPr="00E824E5">
              <w:rPr>
                <w:rFonts w:ascii="Times New Roman" w:hAnsi="Times New Roman" w:cs="Times New Roman"/>
              </w:rPr>
              <w:t xml:space="preserve">- </w:t>
            </w:r>
            <w:r w:rsidRPr="00E824E5">
              <w:rPr>
                <w:rFonts w:ascii="Times New Roman" w:hAnsi="Times New Roman" w:cs="Times New Roman"/>
                <w:lang w:val="en-US"/>
              </w:rPr>
              <w:t>Đ</w:t>
            </w:r>
            <w:r w:rsidRPr="00E824E5">
              <w:rPr>
                <w:rFonts w:ascii="Times New Roman" w:hAnsi="Times New Roman" w:cs="Times New Roman"/>
              </w:rPr>
              <w:t>ương sự;</w:t>
            </w:r>
            <w:r w:rsidRPr="00E824E5">
              <w:rPr>
                <w:rFonts w:ascii="Times New Roman" w:hAnsi="Times New Roman" w:cs="Times New Roman"/>
              </w:rPr>
              <w:br/>
              <w:t>-</w:t>
            </w:r>
            <w:r w:rsidRPr="00E824E5">
              <w:rPr>
                <w:rFonts w:ascii="Times New Roman" w:hAnsi="Times New Roman" w:cs="Times New Roman"/>
                <w:lang w:val="en-US"/>
              </w:rPr>
              <w:t xml:space="preserve"> Viện</w:t>
            </w:r>
            <w:r w:rsidR="005A0AF9" w:rsidRPr="00E824E5">
              <w:rPr>
                <w:rFonts w:ascii="Times New Roman" w:hAnsi="Times New Roman" w:cs="Times New Roman"/>
              </w:rPr>
              <w:t xml:space="preserve"> </w:t>
            </w:r>
            <w:r w:rsidR="005A0AF9" w:rsidRPr="00E824E5">
              <w:rPr>
                <w:rFonts w:ascii="Times New Roman" w:hAnsi="Times New Roman" w:cs="Times New Roman"/>
                <w:lang w:val="en-US"/>
              </w:rPr>
              <w:t>K</w:t>
            </w:r>
            <w:r w:rsidRPr="00E824E5">
              <w:rPr>
                <w:rFonts w:ascii="Times New Roman" w:hAnsi="Times New Roman" w:cs="Times New Roman"/>
              </w:rPr>
              <w:t>S</w:t>
            </w:r>
            <w:r w:rsidRPr="00E824E5">
              <w:rPr>
                <w:rFonts w:ascii="Times New Roman" w:hAnsi="Times New Roman" w:cs="Times New Roman"/>
                <w:lang w:val="en-US"/>
              </w:rPr>
              <w:t>Q</w:t>
            </w:r>
            <w:r w:rsidRPr="00E824E5">
              <w:rPr>
                <w:rFonts w:ascii="Times New Roman" w:hAnsi="Times New Roman" w:cs="Times New Roman"/>
              </w:rPr>
              <w:t>S…</w:t>
            </w:r>
            <w:r w:rsidRPr="00E824E5">
              <w:rPr>
                <w:rFonts w:ascii="Times New Roman" w:hAnsi="Times New Roman" w:cs="Times New Roman"/>
                <w:lang w:val="en-US"/>
              </w:rPr>
              <w:t>…..;</w:t>
            </w:r>
            <w:r w:rsidRPr="00E824E5">
              <w:rPr>
                <w:rFonts w:ascii="Times New Roman" w:hAnsi="Times New Roman" w:cs="Times New Roman"/>
                <w:lang w:val="en-US"/>
              </w:rPr>
              <w:br/>
            </w:r>
            <w:r w:rsidRPr="00E824E5">
              <w:rPr>
                <w:rFonts w:ascii="Times New Roman" w:hAnsi="Times New Roman" w:cs="Times New Roman"/>
              </w:rPr>
              <w:t>-</w:t>
            </w:r>
            <w:r w:rsidRPr="00E824E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824E5">
              <w:rPr>
                <w:rFonts w:ascii="Times New Roman" w:hAnsi="Times New Roman" w:cs="Times New Roman"/>
              </w:rPr>
              <w:t>Lưu: VT</w:t>
            </w:r>
            <w:r w:rsidR="00FA4CFE" w:rsidRPr="00E824E5">
              <w:rPr>
                <w:rFonts w:ascii="Times New Roman" w:hAnsi="Times New Roman" w:cs="Times New Roman"/>
                <w:lang w:val="en-US"/>
              </w:rPr>
              <w:t>,</w:t>
            </w:r>
            <w:r w:rsidRPr="00E824E5">
              <w:rPr>
                <w:rFonts w:ascii="Times New Roman" w:hAnsi="Times New Roman" w:cs="Times New Roman"/>
              </w:rPr>
              <w:t xml:space="preserve"> HS, THA; ....</w:t>
            </w:r>
          </w:p>
        </w:tc>
        <w:tc>
          <w:tcPr>
            <w:tcW w:w="4428" w:type="dxa"/>
          </w:tcPr>
          <w:p w14:paraId="6106CD54" w14:textId="77777777" w:rsidR="0023585C" w:rsidRPr="00E824E5" w:rsidRDefault="0023585C" w:rsidP="00E824E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E824E5">
              <w:rPr>
                <w:rFonts w:ascii="Times New Roman" w:hAnsi="Times New Roman" w:cs="Times New Roman"/>
                <w:b/>
              </w:rPr>
              <w:lastRenderedPageBreak/>
              <w:t>CHẤP HÀNH VIÊN</w:t>
            </w:r>
          </w:p>
        </w:tc>
      </w:tr>
    </w:tbl>
    <w:p w14:paraId="609F7A1E" w14:textId="77777777" w:rsidR="00E54724" w:rsidRPr="00CF33F4" w:rsidRDefault="00E54724" w:rsidP="00E824E5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1825782219">
    <w:abstractNumId w:val="0"/>
  </w:num>
  <w:num w:numId="2" w16cid:durableId="1721633459">
    <w:abstractNumId w:val="1"/>
  </w:num>
  <w:num w:numId="3" w16cid:durableId="849832246">
    <w:abstractNumId w:val="2"/>
  </w:num>
  <w:num w:numId="4" w16cid:durableId="128670666">
    <w:abstractNumId w:val="3"/>
  </w:num>
  <w:num w:numId="5" w16cid:durableId="436222393">
    <w:abstractNumId w:val="4"/>
  </w:num>
  <w:num w:numId="6" w16cid:durableId="594246322">
    <w:abstractNumId w:val="5"/>
  </w:num>
  <w:num w:numId="7" w16cid:durableId="1198930108">
    <w:abstractNumId w:val="6"/>
  </w:num>
  <w:num w:numId="8" w16cid:durableId="925266846">
    <w:abstractNumId w:val="7"/>
  </w:num>
  <w:num w:numId="9" w16cid:durableId="921715667">
    <w:abstractNumId w:val="8"/>
  </w:num>
  <w:num w:numId="10" w16cid:durableId="1097866917">
    <w:abstractNumId w:val="9"/>
  </w:num>
  <w:num w:numId="11" w16cid:durableId="1552615171">
    <w:abstractNumId w:val="10"/>
  </w:num>
  <w:num w:numId="12" w16cid:durableId="1038624603">
    <w:abstractNumId w:val="11"/>
  </w:num>
  <w:num w:numId="13" w16cid:durableId="114175612">
    <w:abstractNumId w:val="12"/>
  </w:num>
  <w:num w:numId="14" w16cid:durableId="2146970366">
    <w:abstractNumId w:val="13"/>
  </w:num>
  <w:num w:numId="15" w16cid:durableId="2132279599">
    <w:abstractNumId w:val="14"/>
  </w:num>
  <w:num w:numId="16" w16cid:durableId="632829164">
    <w:abstractNumId w:val="15"/>
  </w:num>
  <w:num w:numId="17" w16cid:durableId="2011758831">
    <w:abstractNumId w:val="16"/>
  </w:num>
  <w:num w:numId="18" w16cid:durableId="288978023">
    <w:abstractNumId w:val="17"/>
  </w:num>
  <w:num w:numId="19" w16cid:durableId="1492528815">
    <w:abstractNumId w:val="18"/>
  </w:num>
  <w:num w:numId="20" w16cid:durableId="659161517">
    <w:abstractNumId w:val="19"/>
  </w:num>
  <w:num w:numId="21" w16cid:durableId="1841503467">
    <w:abstractNumId w:val="20"/>
  </w:num>
  <w:num w:numId="22" w16cid:durableId="323431340">
    <w:abstractNumId w:val="21"/>
  </w:num>
  <w:num w:numId="23" w16cid:durableId="659968471">
    <w:abstractNumId w:val="22"/>
  </w:num>
  <w:num w:numId="24" w16cid:durableId="1705132470">
    <w:abstractNumId w:val="23"/>
  </w:num>
  <w:num w:numId="25" w16cid:durableId="328219080">
    <w:abstractNumId w:val="24"/>
  </w:num>
  <w:num w:numId="26" w16cid:durableId="1697925878">
    <w:abstractNumId w:val="25"/>
  </w:num>
  <w:num w:numId="27" w16cid:durableId="2087455527">
    <w:abstractNumId w:val="26"/>
  </w:num>
  <w:num w:numId="28" w16cid:durableId="376973138">
    <w:abstractNumId w:val="27"/>
  </w:num>
  <w:num w:numId="29" w16cid:durableId="610741015">
    <w:abstractNumId w:val="28"/>
  </w:num>
  <w:num w:numId="30" w16cid:durableId="1488669428">
    <w:abstractNumId w:val="29"/>
  </w:num>
  <w:num w:numId="31" w16cid:durableId="870535224">
    <w:abstractNumId w:val="30"/>
  </w:num>
  <w:num w:numId="32" w16cid:durableId="1033338654">
    <w:abstractNumId w:val="31"/>
  </w:num>
  <w:num w:numId="33" w16cid:durableId="41757329">
    <w:abstractNumId w:val="32"/>
  </w:num>
  <w:num w:numId="34" w16cid:durableId="1054430931">
    <w:abstractNumId w:val="33"/>
  </w:num>
  <w:num w:numId="35" w16cid:durableId="847134142">
    <w:abstractNumId w:val="34"/>
  </w:num>
  <w:num w:numId="36" w16cid:durableId="1733893246">
    <w:abstractNumId w:val="35"/>
  </w:num>
  <w:num w:numId="37" w16cid:durableId="1011296917">
    <w:abstractNumId w:val="36"/>
  </w:num>
  <w:num w:numId="38" w16cid:durableId="1454593485">
    <w:abstractNumId w:val="37"/>
  </w:num>
  <w:num w:numId="39" w16cid:durableId="1879079246">
    <w:abstractNumId w:val="38"/>
  </w:num>
  <w:num w:numId="40" w16cid:durableId="1902056808">
    <w:abstractNumId w:val="39"/>
  </w:num>
  <w:num w:numId="41" w16cid:durableId="1974167677">
    <w:abstractNumId w:val="40"/>
  </w:num>
  <w:num w:numId="42" w16cid:durableId="1050302099">
    <w:abstractNumId w:val="41"/>
  </w:num>
  <w:num w:numId="43" w16cid:durableId="508524134">
    <w:abstractNumId w:val="42"/>
  </w:num>
  <w:num w:numId="44" w16cid:durableId="15087509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0CC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3794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E25AD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35741"/>
    <w:rsid w:val="0034669B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A7FBC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E69A6"/>
    <w:rsid w:val="004F5980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A5FD0"/>
    <w:rsid w:val="005B1ADD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1AF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D654C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565D1"/>
    <w:rsid w:val="008610A5"/>
    <w:rsid w:val="00861CFE"/>
    <w:rsid w:val="00862C0A"/>
    <w:rsid w:val="00866350"/>
    <w:rsid w:val="00872078"/>
    <w:rsid w:val="008848C6"/>
    <w:rsid w:val="00891C34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903F5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417A"/>
    <w:rsid w:val="009F687C"/>
    <w:rsid w:val="009F710E"/>
    <w:rsid w:val="009F7BDC"/>
    <w:rsid w:val="00A31AA2"/>
    <w:rsid w:val="00A3516A"/>
    <w:rsid w:val="00A41EB6"/>
    <w:rsid w:val="00A443BD"/>
    <w:rsid w:val="00A44941"/>
    <w:rsid w:val="00A54C7D"/>
    <w:rsid w:val="00A57296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37052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2F9A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0D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1995"/>
    <w:rsid w:val="00DC4838"/>
    <w:rsid w:val="00DC5D33"/>
    <w:rsid w:val="00DD059A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24E5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433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0191"/>
    <w:rsid w:val="00F83B83"/>
    <w:rsid w:val="00F86775"/>
    <w:rsid w:val="00FA2AE4"/>
    <w:rsid w:val="00FA4CFE"/>
    <w:rsid w:val="00FB1857"/>
    <w:rsid w:val="00FB4259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434D0988"/>
  <w15:chartTrackingRefBased/>
  <w15:docId w15:val="{D0A03D17-A901-4420-B877-D3EE6965F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2026-05-20T17:30:00Z</dcterms:created>
  <dcterms:modified xsi:type="dcterms:W3CDTF">2026-05-20T17:30:00Z</dcterms:modified>
</cp:coreProperties>
</file>