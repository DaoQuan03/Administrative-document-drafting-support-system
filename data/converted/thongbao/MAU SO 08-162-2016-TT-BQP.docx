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6B6B" w14:textId="77777777" w:rsidR="001F6CBF" w:rsidRPr="00BE0DEE" w:rsidRDefault="00037E5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</w:rPr>
        <w:t>Mẫu số 08. Thông báo của cơ quan, tổ chức về hoạt động diễn tập quân sự; diễn tập tìm kiếm, cứu nạn; diễn tập an ninh hàng hải; tổ chức bắn đạn thật hoặc sử dụng vật liệu nổ trong khu vực biên giới biển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25692E" w:rsidRPr="00BE0DEE" w14:paraId="3A48FBC0" w14:textId="77777777" w:rsidTr="00EA623A">
        <w:tc>
          <w:tcPr>
            <w:tcW w:w="1890" w:type="pct"/>
          </w:tcPr>
          <w:p w14:paraId="081BCEC0" w14:textId="77777777" w:rsidR="0025692E" w:rsidRPr="00BE0DEE" w:rsidRDefault="0025692E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vertAlign w:val="superscript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>TÊN CƠ QUAN CHỦ QUẢN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TÊN CƠ QUAN</w:t>
            </w:r>
            <w:r w:rsidRPr="00BE0DEE">
              <w:rPr>
                <w:rFonts w:ascii="Times New Roman" w:eastAsia="Times New Roman" w:hAnsi="Times New Roman" w:cs="Times New Roman"/>
                <w:b/>
                <w:lang w:val="en-US"/>
              </w:rPr>
              <w:t>, TỔ CHỨC THÔNG BÁO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</w:t>
            </w:r>
          </w:p>
        </w:tc>
        <w:tc>
          <w:tcPr>
            <w:tcW w:w="3110" w:type="pct"/>
          </w:tcPr>
          <w:p w14:paraId="2DD75E4A" w14:textId="77777777" w:rsidR="0025692E" w:rsidRPr="00BE0DEE" w:rsidRDefault="0025692E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Độc lập - Tự do - Hạnh phúc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------------------------</w:t>
            </w:r>
          </w:p>
        </w:tc>
      </w:tr>
      <w:tr w:rsidR="0025692E" w:rsidRPr="00BE0DEE" w14:paraId="56856C37" w14:textId="77777777" w:rsidTr="00EA623A">
        <w:tc>
          <w:tcPr>
            <w:tcW w:w="1890" w:type="pct"/>
          </w:tcPr>
          <w:p w14:paraId="1CEEB770" w14:textId="77777777" w:rsidR="0025692E" w:rsidRPr="00BE0DEE" w:rsidRDefault="0025692E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 xml:space="preserve">Số: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 xml:space="preserve">         </w:t>
            </w:r>
            <w:r w:rsidR="00490FFB" w:rsidRPr="00BE0DEE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TB-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(2)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>V</w:t>
            </w:r>
            <w:r w:rsidR="00490FFB" w:rsidRPr="00BE0DEE">
              <w:rPr>
                <w:rFonts w:ascii="Times New Roman" w:eastAsia="Times New Roman" w:hAnsi="Times New Roman" w:cs="Times New Roman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v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hoạt động diễn tập quân sự………</w:t>
            </w:r>
          </w:p>
        </w:tc>
        <w:tc>
          <w:tcPr>
            <w:tcW w:w="3110" w:type="pct"/>
          </w:tcPr>
          <w:p w14:paraId="0D00107E" w14:textId="77777777" w:rsidR="0025692E" w:rsidRPr="00BE0DEE" w:rsidRDefault="0025692E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0DEE">
              <w:rPr>
                <w:rFonts w:ascii="Times New Roman" w:eastAsia="Times New Roman" w:hAnsi="Times New Roman" w:cs="Times New Roman"/>
                <w:i/>
              </w:rPr>
              <w:t>……</w:t>
            </w:r>
            <w:r w:rsidRPr="00BE0DEE">
              <w:rPr>
                <w:rFonts w:ascii="Times New Roman" w:eastAsia="Times New Roman" w:hAnsi="Times New Roman" w:cs="Times New Roman"/>
                <w:i/>
                <w:vertAlign w:val="superscript"/>
                <w:lang w:val="en-US"/>
              </w:rPr>
              <w:t>(1)</w:t>
            </w:r>
            <w:r w:rsidRPr="00BE0DEE">
              <w:rPr>
                <w:rFonts w:ascii="Times New Roman" w:eastAsia="Times New Roman" w:hAnsi="Times New Roman" w:cs="Times New Roman"/>
                <w:i/>
              </w:rPr>
              <w:t>….., ngày.... tháng... năm………</w:t>
            </w:r>
          </w:p>
        </w:tc>
      </w:tr>
    </w:tbl>
    <w:p w14:paraId="57956DE5" w14:textId="77777777" w:rsidR="00FF5987" w:rsidRPr="00BE0DEE" w:rsidRDefault="00FF5987" w:rsidP="00BF30F9">
      <w:pPr>
        <w:spacing w:before="120"/>
        <w:rPr>
          <w:rFonts w:ascii="Times New Roman" w:hAnsi="Times New Roman" w:cs="Times New Roman"/>
          <w:lang w:val="en-US"/>
        </w:rPr>
      </w:pPr>
    </w:p>
    <w:p w14:paraId="1AA5C3F5" w14:textId="77777777" w:rsidR="00FF5987" w:rsidRPr="00BE0DEE" w:rsidRDefault="00FF5987" w:rsidP="00BF30F9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Kính gửi</w:t>
      </w:r>
      <w:r w:rsidRPr="00BE0DEE">
        <w:rPr>
          <w:rFonts w:ascii="Times New Roman" w:hAnsi="Times New Roman" w:cs="Times New Roman"/>
          <w:vertAlign w:val="superscript"/>
        </w:rPr>
        <w:t>(3)</w:t>
      </w:r>
      <w:r w:rsidRPr="00BE0DEE">
        <w:rPr>
          <w:rFonts w:ascii="Times New Roman" w:hAnsi="Times New Roman" w:cs="Times New Roman"/>
        </w:rPr>
        <w:t xml:space="preserve">: </w:t>
      </w:r>
      <w:r w:rsidRPr="00BE0DEE">
        <w:rPr>
          <w:rFonts w:ascii="Times New Roman" w:hAnsi="Times New Roman" w:cs="Times New Roman"/>
          <w:lang w:val="en-US"/>
        </w:rPr>
        <w:t xml:space="preserve">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</w:p>
    <w:p w14:paraId="645B58B5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</w:rPr>
        <w:t xml:space="preserve">Thực hiện quy định tại </w:t>
      </w:r>
      <w:r w:rsidR="0064147F" w:rsidRPr="00BE0DEE">
        <w:rPr>
          <w:rFonts w:ascii="Times New Roman" w:hAnsi="Times New Roman" w:cs="Times New Roman"/>
        </w:rPr>
        <w:t>Điều</w:t>
      </w:r>
      <w:r w:rsidRPr="00BE0DEE">
        <w:rPr>
          <w:rFonts w:ascii="Times New Roman" w:hAnsi="Times New Roman" w:cs="Times New Roman"/>
        </w:rPr>
        <w:t xml:space="preserve"> 9 Nghị định số 71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2015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NĐ-CP của Chính phủ và Thông tư số</w:t>
      </w:r>
      <w:r w:rsidR="00FF5987" w:rsidRPr="00BE0DEE">
        <w:rPr>
          <w:rFonts w:ascii="Times New Roman" w:hAnsi="Times New Roman" w:cs="Times New Roman"/>
          <w:lang w:val="en-US"/>
        </w:rPr>
        <w:t xml:space="preserve"> …………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2016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TT-BQP;</w:t>
      </w:r>
    </w:p>
    <w:p w14:paraId="1F66F544" w14:textId="77777777" w:rsidR="00F14567" w:rsidRPr="00BE0DEE" w:rsidRDefault="00F14567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Cơ quan, tổ chức: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Pr="00BE0DEE">
        <w:rPr>
          <w:rFonts w:ascii="Times New Roman" w:hAnsi="Times New Roman" w:cs="Times New Roman"/>
          <w:lang w:val="en-US"/>
        </w:rPr>
        <w:t>....</w:t>
      </w:r>
    </w:p>
    <w:p w14:paraId="4BDBFF8E" w14:textId="77777777" w:rsidR="00F14567" w:rsidRPr="00BE0DEE" w:rsidRDefault="00F14567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Quyết định thành lập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 xml:space="preserve">Đăng ký kinh doanh số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</w:t>
      </w:r>
    </w:p>
    <w:p w14:paraId="51E7B9DC" w14:textId="77777777" w:rsidR="00F14567" w:rsidRPr="00BE0DEE" w:rsidRDefault="00F14567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Cơ quan cấp: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</w:t>
      </w:r>
      <w:r w:rsidRPr="00BE0DEE">
        <w:rPr>
          <w:rFonts w:ascii="Times New Roman" w:hAnsi="Times New Roman" w:cs="Times New Roman"/>
        </w:rPr>
        <w:t xml:space="preserve"> Ngày</w:t>
      </w:r>
      <w:r w:rsidR="0025692E" w:rsidRPr="00BE0DEE">
        <w:rPr>
          <w:rFonts w:ascii="Times New Roman" w:hAnsi="Times New Roman" w:cs="Times New Roman"/>
          <w:lang w:val="en-US"/>
        </w:rPr>
        <w:t xml:space="preserve">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</w:t>
      </w:r>
    </w:p>
    <w:p w14:paraId="41D20D81" w14:textId="77777777" w:rsidR="00F14567" w:rsidRPr="00BE0DEE" w:rsidRDefault="00F14567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Trụ sở: </w:t>
      </w:r>
      <w:r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..................................................................................................................................</w:t>
      </w:r>
    </w:p>
    <w:p w14:paraId="325CECE0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Tiến hành hoạt động trong khu vực </w:t>
      </w:r>
      <w:r w:rsidR="001A792B" w:rsidRPr="00BE0DEE">
        <w:rPr>
          <w:rFonts w:ascii="Times New Roman" w:hAnsi="Times New Roman" w:cs="Times New Roman"/>
        </w:rPr>
        <w:t>biên</w:t>
      </w:r>
      <w:r w:rsidRPr="00BE0DEE">
        <w:rPr>
          <w:rFonts w:ascii="Times New Roman" w:hAnsi="Times New Roman" w:cs="Times New Roman"/>
        </w:rPr>
        <w:t xml:space="preserve"> giới </w:t>
      </w:r>
      <w:r w:rsidR="001A792B" w:rsidRPr="00BE0DEE">
        <w:rPr>
          <w:rFonts w:ascii="Times New Roman" w:hAnsi="Times New Roman" w:cs="Times New Roman"/>
        </w:rPr>
        <w:t>biển</w:t>
      </w:r>
      <w:r w:rsidRPr="00BE0DEE">
        <w:rPr>
          <w:rFonts w:ascii="Times New Roman" w:hAnsi="Times New Roman" w:cs="Times New Roman"/>
        </w:rPr>
        <w:t xml:space="preserve">, tại địa </w:t>
      </w:r>
      <w:r w:rsidR="0064147F" w:rsidRPr="00BE0DEE">
        <w:rPr>
          <w:rFonts w:ascii="Times New Roman" w:hAnsi="Times New Roman" w:cs="Times New Roman"/>
        </w:rPr>
        <w:t>điểm</w:t>
      </w:r>
      <w:r w:rsidRPr="00BE0DEE">
        <w:rPr>
          <w:rFonts w:ascii="Times New Roman" w:hAnsi="Times New Roman" w:cs="Times New Roman"/>
          <w:vertAlign w:val="superscript"/>
        </w:rPr>
        <w:t>(4)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F14567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</w:t>
      </w:r>
      <w:r w:rsidR="00F14567" w:rsidRPr="00BE0DEE">
        <w:rPr>
          <w:rFonts w:ascii="Times New Roman" w:hAnsi="Times New Roman" w:cs="Times New Roman"/>
          <w:lang w:val="en-US"/>
        </w:rPr>
        <w:t>.......</w:t>
      </w:r>
    </w:p>
    <w:p w14:paraId="31F80D24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Với </w:t>
      </w:r>
      <w:r w:rsidR="0064147F" w:rsidRPr="00BE0DEE">
        <w:rPr>
          <w:rFonts w:ascii="Times New Roman" w:hAnsi="Times New Roman" w:cs="Times New Roman"/>
        </w:rPr>
        <w:t>mục</w:t>
      </w:r>
      <w:r w:rsidRPr="00BE0DEE">
        <w:rPr>
          <w:rFonts w:ascii="Times New Roman" w:hAnsi="Times New Roman" w:cs="Times New Roman"/>
        </w:rPr>
        <w:t xml:space="preserve"> đích</w:t>
      </w:r>
      <w:r w:rsidRPr="00BE0DEE">
        <w:rPr>
          <w:rFonts w:ascii="Times New Roman" w:hAnsi="Times New Roman" w:cs="Times New Roman"/>
          <w:vertAlign w:val="superscript"/>
        </w:rPr>
        <w:t>(5)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F14567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F14567" w:rsidRPr="00BE0DEE">
        <w:rPr>
          <w:rFonts w:ascii="Times New Roman" w:hAnsi="Times New Roman" w:cs="Times New Roman"/>
          <w:lang w:val="en-US"/>
        </w:rPr>
        <w:t>........</w:t>
      </w:r>
    </w:p>
    <w:p w14:paraId="141CE7A9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</w:rPr>
        <w:t>Số người tham gia:</w:t>
      </w:r>
      <w:r w:rsidR="00F14567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(có danh sách kèm theo)</w:t>
      </w:r>
    </w:p>
    <w:p w14:paraId="33F0001C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</w:rPr>
        <w:t>Số phương tiệ</w:t>
      </w:r>
      <w:r w:rsidR="00F14567" w:rsidRPr="00BE0DEE">
        <w:rPr>
          <w:rFonts w:ascii="Times New Roman" w:hAnsi="Times New Roman" w:cs="Times New Roman"/>
        </w:rPr>
        <w:t xml:space="preserve">n tham gia: </w:t>
      </w:r>
      <w:r w:rsidR="00F14567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</w:t>
      </w:r>
      <w:r w:rsidR="00F14567" w:rsidRPr="00BE0DEE">
        <w:rPr>
          <w:rFonts w:ascii="Times New Roman" w:hAnsi="Times New Roman" w:cs="Times New Roman"/>
          <w:lang w:val="en-US"/>
        </w:rPr>
        <w:t>.............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(có danh sách kèm theo)</w:t>
      </w:r>
    </w:p>
    <w:p w14:paraId="1940F11D" w14:textId="77777777" w:rsidR="00E657F2" w:rsidRPr="00BE0DEE" w:rsidRDefault="00E657F2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Thời gian từ </w:t>
      </w:r>
      <w:r w:rsidRPr="00BE0DEE">
        <w:rPr>
          <w:rFonts w:ascii="Times New Roman" w:hAnsi="Times New Roman" w:cs="Times New Roman"/>
          <w:lang w:val="en-US"/>
        </w:rPr>
        <w:t>……….</w:t>
      </w:r>
      <w:r w:rsidRPr="00BE0DEE">
        <w:rPr>
          <w:rFonts w:ascii="Times New Roman" w:hAnsi="Times New Roman" w:cs="Times New Roman"/>
        </w:rPr>
        <w:t xml:space="preserve">giờ.... </w:t>
      </w:r>
      <w:r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</w:p>
    <w:p w14:paraId="6B6EAF30" w14:textId="77777777" w:rsidR="00E657F2" w:rsidRPr="00BE0DEE" w:rsidRDefault="00E657F2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Đ</w:t>
      </w:r>
      <w:r w:rsidRPr="00BE0DEE">
        <w:rPr>
          <w:rFonts w:ascii="Times New Roman" w:hAnsi="Times New Roman" w:cs="Times New Roman"/>
          <w:lang w:val="en-US"/>
        </w:rPr>
        <w:t>ế</w:t>
      </w:r>
      <w:r w:rsidRPr="00BE0DEE">
        <w:rPr>
          <w:rFonts w:ascii="Times New Roman" w:hAnsi="Times New Roman" w:cs="Times New Roman"/>
        </w:rPr>
        <w:t>n....giờ</w:t>
      </w:r>
      <w:r w:rsidRPr="00BE0DEE">
        <w:rPr>
          <w:rFonts w:ascii="Times New Roman" w:hAnsi="Times New Roman" w:cs="Times New Roman"/>
          <w:lang w:val="en-US"/>
        </w:rPr>
        <w:t xml:space="preserve">………..ngày ……… tháng …….. năm ……….. </w:t>
      </w:r>
    </w:p>
    <w:p w14:paraId="1043B37C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Phạm vi: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E657F2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...............................................................................................................................</w:t>
      </w:r>
    </w:p>
    <w:p w14:paraId="10495705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Nay thông báo để Quý cơ quan biết, tạo </w:t>
      </w:r>
      <w:r w:rsidR="0064147F" w:rsidRPr="00BE0DEE">
        <w:rPr>
          <w:rFonts w:ascii="Times New Roman" w:hAnsi="Times New Roman" w:cs="Times New Roman"/>
        </w:rPr>
        <w:t>điều</w:t>
      </w:r>
      <w:r w:rsidRPr="00BE0DEE">
        <w:rPr>
          <w:rFonts w:ascii="Times New Roman" w:hAnsi="Times New Roman" w:cs="Times New Roman"/>
        </w:rPr>
        <w:t xml:space="preserve"> kiện và phối hợp.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.</w:t>
      </w:r>
    </w:p>
    <w:p w14:paraId="689C0C6B" w14:textId="77777777" w:rsidR="0025692E" w:rsidRPr="00BE0DEE" w:rsidRDefault="0025692E" w:rsidP="00BF30F9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657F2" w:rsidRPr="00BE0DEE" w14:paraId="22A71EB5" w14:textId="77777777" w:rsidTr="00EA623A">
        <w:tc>
          <w:tcPr>
            <w:tcW w:w="4428" w:type="dxa"/>
          </w:tcPr>
          <w:p w14:paraId="45954827" w14:textId="77777777" w:rsidR="0025692E" w:rsidRPr="00BE0DEE" w:rsidRDefault="0025692E" w:rsidP="00EA623A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iCs/>
                <w:lang w:val="en-US"/>
              </w:rPr>
            </w:pPr>
          </w:p>
          <w:p w14:paraId="0AFDCD7F" w14:textId="77777777" w:rsidR="00E657F2" w:rsidRPr="00BE0DEE" w:rsidRDefault="00E657F2" w:rsidP="00EA623A">
            <w:pPr>
              <w:spacing w:before="12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i/>
                <w:iCs/>
              </w:rPr>
              <w:t>Nơi nhận: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 xml:space="preserve">- Như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; </w:t>
            </w:r>
            <w:r w:rsidRPr="00BE0DEE">
              <w:rPr>
                <w:rFonts w:ascii="Times New Roman" w:eastAsia="Times New Roman" w:hAnsi="Times New Roman" w:cs="Times New Roman"/>
              </w:rPr>
              <w:br/>
              <w:t>- ……………;</w:t>
            </w:r>
            <w:r w:rsidRPr="00BE0DEE">
              <w:rPr>
                <w:rFonts w:ascii="Times New Roman" w:eastAsia="Times New Roman" w:hAnsi="Times New Roman" w:cs="Times New Roman"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 Lưu: </w:t>
            </w:r>
            <w:r w:rsidRPr="00BE0DEE">
              <w:rPr>
                <w:rFonts w:ascii="Times New Roman" w:eastAsia="Times New Roman" w:hAnsi="Times New Roman" w:cs="Times New Roman"/>
                <w:iCs/>
              </w:rPr>
              <w:t>VT, …</w:t>
            </w:r>
            <w:r w:rsidRPr="00BE0DEE">
              <w:rPr>
                <w:rFonts w:ascii="Times New Roman" w:eastAsia="Times New Roman" w:hAnsi="Times New Roman" w:cs="Times New Roman"/>
                <w:iCs/>
                <w:lang w:val="en-US"/>
              </w:rPr>
              <w:t>(6), H10.</w:t>
            </w:r>
          </w:p>
        </w:tc>
        <w:tc>
          <w:tcPr>
            <w:tcW w:w="4428" w:type="dxa"/>
          </w:tcPr>
          <w:p w14:paraId="45C145FF" w14:textId="77777777" w:rsidR="00E657F2" w:rsidRPr="00BE0DEE" w:rsidRDefault="00E657F2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CƠ QUAN THÔNG BÁO</w:t>
            </w:r>
            <w:r w:rsidRPr="00BE0DEE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 xml:space="preserve">(Ký,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đóng dấu,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ghi rõ họ tên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, chức vụ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</w:tbl>
    <w:p w14:paraId="0051BBC8" w14:textId="77777777" w:rsidR="00E657F2" w:rsidRPr="00BE0DEE" w:rsidRDefault="0025692E" w:rsidP="00BF30F9">
      <w:pPr>
        <w:spacing w:before="120"/>
        <w:rPr>
          <w:rFonts w:ascii="Times New Roman" w:eastAsia="Times New Roman" w:hAnsi="Times New Roman" w:cs="Times New Roman"/>
          <w:lang w:val="en-US"/>
        </w:rPr>
      </w:pPr>
      <w:r w:rsidRPr="00BE0DEE">
        <w:rPr>
          <w:rFonts w:ascii="Times New Roman" w:eastAsia="Times New Roman" w:hAnsi="Times New Roman" w:cs="Times New Roman"/>
          <w:lang w:val="en-US"/>
        </w:rPr>
        <w:t>_______________</w:t>
      </w:r>
    </w:p>
    <w:p w14:paraId="5A9D99B5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(1)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Ghi rõ địa danh tỉnh, thành phố trực thuộc Trung ương nơi cơ quan, tổ chức có trụ sở;</w:t>
      </w:r>
    </w:p>
    <w:p w14:paraId="6B1E9B7B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</w:rPr>
        <w:t>(2)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Chữ Viết tắt tên cơ quan ban hành Thông báo</w:t>
      </w:r>
      <w:r w:rsidR="0025692E" w:rsidRPr="00BE0DEE">
        <w:rPr>
          <w:rFonts w:ascii="Times New Roman" w:hAnsi="Times New Roman" w:cs="Times New Roman"/>
          <w:lang w:val="en-US"/>
        </w:rPr>
        <w:t>;</w:t>
      </w:r>
    </w:p>
    <w:p w14:paraId="103FA709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(3)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Ghi rõ tên cơ quan nhận thông báo;</w:t>
      </w:r>
    </w:p>
    <w:p w14:paraId="74F7C6BA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(4)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 xml:space="preserve">Ghi rõ địa </w:t>
      </w:r>
      <w:r w:rsidR="0064147F" w:rsidRPr="00BE0DEE">
        <w:rPr>
          <w:rFonts w:ascii="Times New Roman" w:hAnsi="Times New Roman" w:cs="Times New Roman"/>
        </w:rPr>
        <w:t>điểm</w:t>
      </w:r>
      <w:r w:rsidRPr="00BE0DEE">
        <w:rPr>
          <w:rFonts w:ascii="Times New Roman" w:hAnsi="Times New Roman" w:cs="Times New Roman"/>
        </w:rPr>
        <w:t xml:space="preserve"> cụ th</w:t>
      </w:r>
      <w:r w:rsidR="00E657F2" w:rsidRPr="00BE0DEE">
        <w:rPr>
          <w:rFonts w:ascii="Times New Roman" w:hAnsi="Times New Roman" w:cs="Times New Roman"/>
          <w:lang w:val="en-US"/>
        </w:rPr>
        <w:t>ể</w:t>
      </w:r>
      <w:r w:rsidRPr="00BE0DEE">
        <w:rPr>
          <w:rFonts w:ascii="Times New Roman" w:hAnsi="Times New Roman" w:cs="Times New Roman"/>
        </w:rPr>
        <w:t>;</w:t>
      </w:r>
    </w:p>
    <w:p w14:paraId="608FD231" w14:textId="77777777" w:rsidR="001F6CBF" w:rsidRPr="00BE0DEE" w:rsidRDefault="00E657F2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="001F6CBF" w:rsidRPr="00BE0DEE">
        <w:rPr>
          <w:rFonts w:ascii="Times New Roman" w:hAnsi="Times New Roman" w:cs="Times New Roman"/>
          <w:vertAlign w:val="superscript"/>
        </w:rPr>
        <w:t>5)</w:t>
      </w:r>
      <w:r w:rsidR="001F6CBF" w:rsidRPr="00BE0DEE">
        <w:rPr>
          <w:rFonts w:ascii="Times New Roman" w:hAnsi="Times New Roman" w:cs="Times New Roman"/>
        </w:rPr>
        <w:t xml:space="preserve"> Ghi rõ </w:t>
      </w:r>
      <w:r w:rsidR="0064147F" w:rsidRPr="00BE0DEE">
        <w:rPr>
          <w:rFonts w:ascii="Times New Roman" w:hAnsi="Times New Roman" w:cs="Times New Roman"/>
        </w:rPr>
        <w:t>mục</w:t>
      </w:r>
      <w:r w:rsidR="001F6CBF" w:rsidRPr="00BE0DEE">
        <w:rPr>
          <w:rFonts w:ascii="Times New Roman" w:hAnsi="Times New Roman" w:cs="Times New Roman"/>
        </w:rPr>
        <w:t xml:space="preserve"> đích hoạt động;</w:t>
      </w:r>
    </w:p>
    <w:p w14:paraId="087F8F20" w14:textId="77777777" w:rsidR="001F6CBF" w:rsidRPr="00BE0DEE" w:rsidRDefault="00E657F2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="001F6CBF" w:rsidRPr="00BE0DEE">
        <w:rPr>
          <w:rFonts w:ascii="Times New Roman" w:hAnsi="Times New Roman" w:cs="Times New Roman"/>
          <w:vertAlign w:val="superscript"/>
        </w:rPr>
        <w:t>6)</w:t>
      </w:r>
      <w:r w:rsidR="001F6CBF" w:rsidRPr="00BE0DEE">
        <w:rPr>
          <w:rFonts w:ascii="Times New Roman" w:hAnsi="Times New Roman" w:cs="Times New Roman"/>
        </w:rPr>
        <w:t xml:space="preserve"> Chữ viết tắt tên đơn vị soạn thảo, tên người đánh máy (soạn th</w:t>
      </w:r>
      <w:r w:rsidRPr="00BE0DEE">
        <w:rPr>
          <w:rFonts w:ascii="Times New Roman" w:hAnsi="Times New Roman" w:cs="Times New Roman"/>
          <w:lang w:val="en-US"/>
        </w:rPr>
        <w:t>ả</w:t>
      </w:r>
      <w:r w:rsidR="001F6CBF" w:rsidRPr="00BE0DEE">
        <w:rPr>
          <w:rFonts w:ascii="Times New Roman" w:hAnsi="Times New Roman" w:cs="Times New Roman"/>
        </w:rPr>
        <w:t>o) và số l</w:t>
      </w:r>
      <w:r w:rsidR="00E37B7E" w:rsidRPr="00BE0DEE">
        <w:rPr>
          <w:rFonts w:ascii="Times New Roman" w:hAnsi="Times New Roman" w:cs="Times New Roman"/>
        </w:rPr>
        <w:t>ượng</w:t>
      </w:r>
      <w:r w:rsidR="001F6CBF" w:rsidRPr="00BE0DEE">
        <w:rPr>
          <w:rFonts w:ascii="Times New Roman" w:hAnsi="Times New Roman" w:cs="Times New Roman"/>
        </w:rPr>
        <w:t xml:space="preserve"> bản phát hành.</w:t>
      </w:r>
    </w:p>
    <w:sectPr w:rsidR="001F6CBF" w:rsidRPr="00BE0DEE" w:rsidSect="0064147F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5202" w14:textId="77777777" w:rsidR="002E05C9" w:rsidRDefault="002E05C9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12BC32B6" w14:textId="77777777" w:rsidR="002E05C9" w:rsidRDefault="002E0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Bodon">
    <w:charset w:val="00"/>
    <w:family w:val="auto"/>
    <w:pitch w:val="default"/>
  </w:font>
  <w:font w:name="VNI-Times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0559" w14:textId="77777777" w:rsidR="002E05C9" w:rsidRDefault="002E05C9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3A6D24EB" w14:textId="77777777" w:rsidR="002E05C9" w:rsidRDefault="002E0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19" w15:restartNumberingAfterBreak="0">
    <w:nsid w:val="00000027"/>
    <w:multiLevelType w:val="multilevel"/>
    <w:tmpl w:val="00000026"/>
    <w:lvl w:ilvl="0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20" w15:restartNumberingAfterBreak="0">
    <w:nsid w:val="00000029"/>
    <w:multiLevelType w:val="multilevel"/>
    <w:tmpl w:val="00000028"/>
    <w:lvl w:ilvl="0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num w:numId="1" w16cid:durableId="1341397201">
    <w:abstractNumId w:val="0"/>
  </w:num>
  <w:num w:numId="2" w16cid:durableId="823858607">
    <w:abstractNumId w:val="1"/>
  </w:num>
  <w:num w:numId="3" w16cid:durableId="228539278">
    <w:abstractNumId w:val="2"/>
  </w:num>
  <w:num w:numId="4" w16cid:durableId="145896140">
    <w:abstractNumId w:val="3"/>
  </w:num>
  <w:num w:numId="5" w16cid:durableId="1990088413">
    <w:abstractNumId w:val="4"/>
  </w:num>
  <w:num w:numId="6" w16cid:durableId="494534899">
    <w:abstractNumId w:val="5"/>
  </w:num>
  <w:num w:numId="7" w16cid:durableId="455441832">
    <w:abstractNumId w:val="6"/>
  </w:num>
  <w:num w:numId="8" w16cid:durableId="1989280607">
    <w:abstractNumId w:val="7"/>
  </w:num>
  <w:num w:numId="9" w16cid:durableId="2072269738">
    <w:abstractNumId w:val="8"/>
  </w:num>
  <w:num w:numId="10" w16cid:durableId="1491364591">
    <w:abstractNumId w:val="9"/>
  </w:num>
  <w:num w:numId="11" w16cid:durableId="693772414">
    <w:abstractNumId w:val="10"/>
  </w:num>
  <w:num w:numId="12" w16cid:durableId="966353771">
    <w:abstractNumId w:val="11"/>
  </w:num>
  <w:num w:numId="13" w16cid:durableId="1163623233">
    <w:abstractNumId w:val="12"/>
  </w:num>
  <w:num w:numId="14" w16cid:durableId="1264144583">
    <w:abstractNumId w:val="13"/>
  </w:num>
  <w:num w:numId="15" w16cid:durableId="733813247">
    <w:abstractNumId w:val="14"/>
  </w:num>
  <w:num w:numId="16" w16cid:durableId="2040474809">
    <w:abstractNumId w:val="15"/>
  </w:num>
  <w:num w:numId="17" w16cid:durableId="40908488">
    <w:abstractNumId w:val="16"/>
  </w:num>
  <w:num w:numId="18" w16cid:durableId="1381126635">
    <w:abstractNumId w:val="17"/>
  </w:num>
  <w:num w:numId="19" w16cid:durableId="1733036915">
    <w:abstractNumId w:val="18"/>
  </w:num>
  <w:num w:numId="20" w16cid:durableId="1605577954">
    <w:abstractNumId w:val="19"/>
  </w:num>
  <w:num w:numId="21" w16cid:durableId="5947480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53C"/>
    <w:rsid w:val="0003694A"/>
    <w:rsid w:val="00037E5F"/>
    <w:rsid w:val="000521B0"/>
    <w:rsid w:val="00053FA7"/>
    <w:rsid w:val="00054B43"/>
    <w:rsid w:val="00070C11"/>
    <w:rsid w:val="000A4FB4"/>
    <w:rsid w:val="000D4460"/>
    <w:rsid w:val="000D5FB6"/>
    <w:rsid w:val="0010753A"/>
    <w:rsid w:val="001303C6"/>
    <w:rsid w:val="001559A8"/>
    <w:rsid w:val="001802A4"/>
    <w:rsid w:val="001A792B"/>
    <w:rsid w:val="001D11C9"/>
    <w:rsid w:val="001F016F"/>
    <w:rsid w:val="001F6CBF"/>
    <w:rsid w:val="002000AA"/>
    <w:rsid w:val="00206408"/>
    <w:rsid w:val="00221E70"/>
    <w:rsid w:val="00221F76"/>
    <w:rsid w:val="002540AF"/>
    <w:rsid w:val="0025692E"/>
    <w:rsid w:val="002873E8"/>
    <w:rsid w:val="00287C1A"/>
    <w:rsid w:val="00294196"/>
    <w:rsid w:val="002E05C9"/>
    <w:rsid w:val="00332CC9"/>
    <w:rsid w:val="00340BFC"/>
    <w:rsid w:val="00367A3C"/>
    <w:rsid w:val="003908C2"/>
    <w:rsid w:val="003A6D0B"/>
    <w:rsid w:val="003F0904"/>
    <w:rsid w:val="003F4CE9"/>
    <w:rsid w:val="00407A12"/>
    <w:rsid w:val="00447E9B"/>
    <w:rsid w:val="00490FFB"/>
    <w:rsid w:val="00506F2A"/>
    <w:rsid w:val="005114FD"/>
    <w:rsid w:val="005958CC"/>
    <w:rsid w:val="005E2840"/>
    <w:rsid w:val="005F28E2"/>
    <w:rsid w:val="0064147F"/>
    <w:rsid w:val="006555DD"/>
    <w:rsid w:val="006804BD"/>
    <w:rsid w:val="006B44DD"/>
    <w:rsid w:val="006D4C98"/>
    <w:rsid w:val="006E1F77"/>
    <w:rsid w:val="006F49D3"/>
    <w:rsid w:val="006F6E7E"/>
    <w:rsid w:val="00777BF6"/>
    <w:rsid w:val="00777C17"/>
    <w:rsid w:val="007C58D6"/>
    <w:rsid w:val="007D13DA"/>
    <w:rsid w:val="00801AB7"/>
    <w:rsid w:val="008337C2"/>
    <w:rsid w:val="008518A5"/>
    <w:rsid w:val="00891C8D"/>
    <w:rsid w:val="00894949"/>
    <w:rsid w:val="009119A8"/>
    <w:rsid w:val="0093331F"/>
    <w:rsid w:val="0093751D"/>
    <w:rsid w:val="00954BD7"/>
    <w:rsid w:val="009A66A1"/>
    <w:rsid w:val="009A79F8"/>
    <w:rsid w:val="009D659E"/>
    <w:rsid w:val="009F6D2A"/>
    <w:rsid w:val="00A21079"/>
    <w:rsid w:val="00A60C9C"/>
    <w:rsid w:val="00A85BF4"/>
    <w:rsid w:val="00AD153C"/>
    <w:rsid w:val="00B17A18"/>
    <w:rsid w:val="00B30A19"/>
    <w:rsid w:val="00B67922"/>
    <w:rsid w:val="00B862EE"/>
    <w:rsid w:val="00BA6D86"/>
    <w:rsid w:val="00BC7B1D"/>
    <w:rsid w:val="00BD3E6E"/>
    <w:rsid w:val="00BE0DEE"/>
    <w:rsid w:val="00BE5D7E"/>
    <w:rsid w:val="00BF30F9"/>
    <w:rsid w:val="00C35C0A"/>
    <w:rsid w:val="00C37A14"/>
    <w:rsid w:val="00C56444"/>
    <w:rsid w:val="00C61315"/>
    <w:rsid w:val="00C937C7"/>
    <w:rsid w:val="00CA5574"/>
    <w:rsid w:val="00CC3478"/>
    <w:rsid w:val="00D3646B"/>
    <w:rsid w:val="00DD1BFD"/>
    <w:rsid w:val="00DE206D"/>
    <w:rsid w:val="00E37B7E"/>
    <w:rsid w:val="00E657F2"/>
    <w:rsid w:val="00EA623A"/>
    <w:rsid w:val="00F0687D"/>
    <w:rsid w:val="00F115DE"/>
    <w:rsid w:val="00F11A8C"/>
    <w:rsid w:val="00F14567"/>
    <w:rsid w:val="00F5123D"/>
    <w:rsid w:val="00F51918"/>
    <w:rsid w:val="00F843E1"/>
    <w:rsid w:val="00FB69FE"/>
    <w:rsid w:val="00FC3DA0"/>
    <w:rsid w:val="00FC61D1"/>
    <w:rsid w:val="00FF20F1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D393E1B"/>
  <w15:chartTrackingRefBased/>
  <w15:docId w15:val="{2DA367A0-D042-4ECA-9D03-F4D737C0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Headerorfooter2">
    <w:name w:val="Header or footer (2)_"/>
    <w:link w:val="Headerorfooter21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0">
    <w:name w:val="Header or footer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i/>
      <w:iCs/>
      <w:u w:val="none"/>
    </w:rPr>
  </w:style>
  <w:style w:type="character" w:customStyle="1" w:styleId="Bodytext4">
    <w:name w:val="Body text (4)_"/>
    <w:link w:val="Bodytext40"/>
    <w:rPr>
      <w:rFonts w:ascii="MS Gothic" w:eastAsia="MS Gothic" w:cs="MS Gothic"/>
      <w:i/>
      <w:iCs/>
      <w:noProof/>
      <w:sz w:val="9"/>
      <w:szCs w:val="9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4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noProof/>
      <w:spacing w:val="-2"/>
      <w:sz w:val="29"/>
      <w:szCs w:val="29"/>
      <w:u w:val="none"/>
    </w:rPr>
  </w:style>
  <w:style w:type="character" w:customStyle="1" w:styleId="Bodytext217pt">
    <w:name w:val="Body text (2) + 17 pt"/>
    <w:aliases w:val="Spacing 0 pt"/>
    <w:rPr>
      <w:rFonts w:ascii="Times New Roman" w:hAnsi="Times New Roman" w:cs="Times New Roman"/>
      <w:b/>
      <w:bCs/>
      <w:spacing w:val="-3"/>
      <w:sz w:val="34"/>
      <w:szCs w:val="34"/>
      <w:u w:val="none"/>
    </w:rPr>
  </w:style>
  <w:style w:type="character" w:customStyle="1" w:styleId="Bodytext2Arial">
    <w:name w:val="Body text (2) + Arial"/>
    <w:aliases w:val="12.5 pt,Not Bold,Spacing 0 pt26"/>
    <w:rPr>
      <w:rFonts w:ascii="Arial" w:hAnsi="Arial" w:cs="Arial"/>
      <w:b/>
      <w:bCs/>
      <w:spacing w:val="0"/>
      <w:sz w:val="25"/>
      <w:szCs w:val="25"/>
      <w:u w:val="none"/>
    </w:rPr>
  </w:style>
  <w:style w:type="character" w:customStyle="1" w:styleId="BodytextItalic">
    <w:name w:val="Body text + Italic"/>
    <w:aliases w:val="Spacing 0 pt25"/>
    <w:rPr>
      <w:rFonts w:ascii="Times New Roman" w:hAnsi="Times New Roman" w:cs="Times New Roman"/>
      <w:i/>
      <w:iCs/>
      <w:spacing w:val="0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noProof/>
      <w:sz w:val="9"/>
      <w:szCs w:val="9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i/>
      <w:iCs/>
      <w:spacing w:val="4"/>
      <w:sz w:val="21"/>
      <w:szCs w:val="21"/>
      <w:u w:val="none"/>
    </w:rPr>
  </w:style>
  <w:style w:type="character" w:customStyle="1" w:styleId="Bodytext7">
    <w:name w:val="Body text (7)_"/>
    <w:link w:val="Bodytext7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105pt">
    <w:name w:val="Body text (2) + 10.5 pt"/>
    <w:aliases w:val="Not Bold4,Spacing 0 pt24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Headerorfooter145pt">
    <w:name w:val="Header or footer + 14.5 pt"/>
    <w:aliases w:val="Spacing 0 pt23"/>
    <w:rPr>
      <w:rFonts w:ascii="Times New Roman" w:hAnsi="Times New Roman" w:cs="Times New Roman"/>
      <w:spacing w:val="-2"/>
      <w:sz w:val="29"/>
      <w:szCs w:val="2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1">
    <w:name w:val="Body text (11)_"/>
    <w:link w:val="Bodytext110"/>
    <w:rPr>
      <w:rFonts w:ascii="Arial" w:hAnsi="Arial" w:cs="Arial"/>
      <w:b/>
      <w:bCs/>
      <w:spacing w:val="-15"/>
      <w:w w:val="66"/>
      <w:sz w:val="72"/>
      <w:szCs w:val="72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noProof/>
      <w:sz w:val="14"/>
      <w:szCs w:val="14"/>
      <w:u w:val="none"/>
    </w:rPr>
  </w:style>
  <w:style w:type="character" w:customStyle="1" w:styleId="Bodytext13">
    <w:name w:val="Body text (13)_"/>
    <w:link w:val="Bodytext130"/>
    <w:rPr>
      <w:rFonts w:ascii="Arial Narrow" w:hAnsi="Arial Narrow" w:cs="Arial Narrow"/>
      <w:b/>
      <w:bCs/>
      <w:spacing w:val="-6"/>
      <w:sz w:val="54"/>
      <w:szCs w:val="54"/>
      <w:u w:val="none"/>
    </w:rPr>
  </w:style>
  <w:style w:type="character" w:customStyle="1" w:styleId="Bodytext10">
    <w:name w:val="Body text (10)_"/>
    <w:link w:val="Bodytext10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2">
    <w:name w:val="Picture caption (2)_"/>
    <w:link w:val="Picturecaption2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noProof/>
      <w:sz w:val="43"/>
      <w:szCs w:val="43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sz w:val="15"/>
      <w:szCs w:val="15"/>
      <w:u w:val="none"/>
    </w:rPr>
  </w:style>
  <w:style w:type="character" w:customStyle="1" w:styleId="Headerorfooter4Bold">
    <w:name w:val="Header or footer (4) + Bold"/>
    <w:aliases w:val="Spacing 0 pt22"/>
    <w:rPr>
      <w:rFonts w:ascii="Times New Roman" w:hAnsi="Times New Roman" w:cs="Times New Roman"/>
      <w:b/>
      <w:bCs/>
      <w:spacing w:val="-3"/>
      <w:sz w:val="15"/>
      <w:szCs w:val="1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8pt">
    <w:name w:val="Body text + 8 pt"/>
    <w:aliases w:val="Bold,Spacing 1 pt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CenturyGothic">
    <w:name w:val="Body text + Century Gothic"/>
    <w:aliases w:val="8.5 pt,Spacing 0 pt21"/>
    <w:rPr>
      <w:rFonts w:ascii="Century Gothic" w:hAnsi="Century Gothic" w:cs="Century Gothic"/>
      <w:spacing w:val="0"/>
      <w:sz w:val="17"/>
      <w:szCs w:val="17"/>
      <w:u w:val="none"/>
    </w:rPr>
  </w:style>
  <w:style w:type="character" w:customStyle="1" w:styleId="BodytextSimHei">
    <w:name w:val="Body text + SimHei"/>
    <w:aliases w:val="6 pt"/>
    <w:rPr>
      <w:rFonts w:ascii="SimHei" w:eastAsia="SimHei" w:hAnsi="Times New Roman" w:cs="SimHei"/>
      <w:spacing w:val="4"/>
      <w:sz w:val="12"/>
      <w:szCs w:val="12"/>
      <w:u w:val="none"/>
    </w:rPr>
  </w:style>
  <w:style w:type="character" w:customStyle="1" w:styleId="BodytextCenturyGothic1">
    <w:name w:val="Body text + Century Gothic1"/>
    <w:aliases w:val="6 pt1,Bold7,Italic,Spacing 0 pt20"/>
    <w:rPr>
      <w:rFonts w:ascii="Century Gothic" w:hAnsi="Century Gothic" w:cs="Century Gothic"/>
      <w:b/>
      <w:bCs/>
      <w:i/>
      <w:iCs/>
      <w:spacing w:val="0"/>
      <w:sz w:val="12"/>
      <w:szCs w:val="12"/>
      <w:u w:val="none"/>
    </w:rPr>
  </w:style>
  <w:style w:type="character" w:customStyle="1" w:styleId="BodytextArial">
    <w:name w:val="Body text + Arial"/>
    <w:aliases w:val="25.5 pt,Bold6,Spacing 0 pt19,Scale 66%"/>
    <w:rPr>
      <w:rFonts w:ascii="Arial" w:hAnsi="Arial" w:cs="Arial"/>
      <w:b/>
      <w:bCs/>
      <w:spacing w:val="-5"/>
      <w:w w:val="66"/>
      <w:sz w:val="51"/>
      <w:szCs w:val="51"/>
      <w:u w:val="none"/>
    </w:rPr>
  </w:style>
  <w:style w:type="character" w:customStyle="1" w:styleId="BodytextArial2">
    <w:name w:val="Body text + Arial2"/>
    <w:aliases w:val="35 pt,Bold5,Spacing 0 pt18,Scale 60%"/>
    <w:rPr>
      <w:rFonts w:ascii="Arial" w:hAnsi="Arial" w:cs="Arial"/>
      <w:b/>
      <w:bCs/>
      <w:spacing w:val="-11"/>
      <w:w w:val="60"/>
      <w:sz w:val="70"/>
      <w:szCs w:val="70"/>
      <w:u w:val="none"/>
    </w:rPr>
  </w:style>
  <w:style w:type="character" w:customStyle="1" w:styleId="Bodytext8pt1">
    <w:name w:val="Body text + 8 pt1"/>
    <w:aliases w:val="Bold4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PicturecaptionSpacing0pt">
    <w:name w:val="Picture caption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Headerorfooter4Italic">
    <w:name w:val="Header or footer (4) + Italic"/>
    <w:rPr>
      <w:rFonts w:ascii="Times New Roman" w:hAnsi="Times New Roman" w:cs="Times New Roman"/>
      <w:i/>
      <w:iCs/>
      <w:noProof/>
      <w:sz w:val="15"/>
      <w:szCs w:val="15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5">
    <w:name w:val="Body text (15)_"/>
    <w:link w:val="Bodytext150"/>
    <w:rPr>
      <w:rFonts w:ascii="Arial" w:hAnsi="Arial" w:cs="Arial"/>
      <w:b/>
      <w:bCs/>
      <w:spacing w:val="-10"/>
      <w:w w:val="66"/>
      <w:sz w:val="72"/>
      <w:szCs w:val="72"/>
      <w:u w:val="none"/>
    </w:rPr>
  </w:style>
  <w:style w:type="character" w:customStyle="1" w:styleId="Bodytext16">
    <w:name w:val="Body text (16)_"/>
    <w:link w:val="Bodytext160"/>
    <w:rPr>
      <w:rFonts w:ascii="Tahoma" w:hAnsi="Tahoma" w:cs="Tahoma"/>
      <w:b/>
      <w:bCs/>
      <w:noProof/>
      <w:sz w:val="59"/>
      <w:szCs w:val="59"/>
      <w:u w:val="none"/>
    </w:rPr>
  </w:style>
  <w:style w:type="character" w:customStyle="1" w:styleId="Bodytext17">
    <w:name w:val="Body text (17)_"/>
    <w:link w:val="Bodytext170"/>
    <w:rPr>
      <w:rFonts w:ascii="MS Gothic" w:eastAsia="MS Gothic" w:cs="MS Gothic"/>
      <w:noProof/>
      <w:sz w:val="70"/>
      <w:szCs w:val="70"/>
      <w:u w:val="none"/>
    </w:rPr>
  </w:style>
  <w:style w:type="character" w:customStyle="1" w:styleId="Bodytext6pt">
    <w:name w:val="Body text + 6 pt"/>
    <w:aliases w:val="Italic10,Spacing 0 pt17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spacing w:val="-3"/>
      <w:w w:val="200"/>
      <w:sz w:val="8"/>
      <w:szCs w:val="8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pacing w:val="4"/>
      <w:u w:val="none"/>
    </w:rPr>
  </w:style>
  <w:style w:type="character" w:customStyle="1" w:styleId="Tableofcontents2">
    <w:name w:val="Table of contents (2)_"/>
    <w:link w:val="Tableofcontents20"/>
    <w:rPr>
      <w:rFonts w:ascii="SimHei" w:eastAsia="SimHei" w:cs="SimHei"/>
      <w:sz w:val="8"/>
      <w:szCs w:val="8"/>
      <w:u w:val="none"/>
    </w:rPr>
  </w:style>
  <w:style w:type="character" w:customStyle="1" w:styleId="Tableofcontents2TimesNewRoman">
    <w:name w:val="Table of contents (2) + Times New Roman"/>
    <w:aliases w:val="Italic9"/>
    <w:rPr>
      <w:rFonts w:ascii="Times New Roman" w:eastAsia="SimHei" w:hAnsi="Times New Roman" w:cs="Times New Roman"/>
      <w:i/>
      <w:iCs/>
      <w:noProof/>
      <w:sz w:val="8"/>
      <w:szCs w:val="8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NotBold">
    <w:name w:val="Body text (2) + Not Bold"/>
    <w:aliases w:val="Spacing 0 pt16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pacing w:val="-3"/>
      <w:w w:val="250"/>
      <w:sz w:val="8"/>
      <w:szCs w:val="8"/>
      <w:u w:val="none"/>
    </w:rPr>
  </w:style>
  <w:style w:type="character" w:customStyle="1" w:styleId="Bodytext19Tahoma">
    <w:name w:val="Body text (19) + Tahoma"/>
    <w:aliases w:val="Bold3,Italic8,Spacing 0 pt15,Scale 100%"/>
    <w:rPr>
      <w:rFonts w:ascii="Tahoma" w:hAnsi="Tahoma" w:cs="Tahoma"/>
      <w:b/>
      <w:bCs/>
      <w:i/>
      <w:iCs/>
      <w:noProof/>
      <w:spacing w:val="0"/>
      <w:w w:val="100"/>
      <w:sz w:val="8"/>
      <w:szCs w:val="8"/>
      <w:u w:val="none"/>
    </w:rPr>
  </w:style>
  <w:style w:type="character" w:customStyle="1" w:styleId="Bodytext2105pt1">
    <w:name w:val="Body text (2) + 10.5 pt1"/>
    <w:aliases w:val="Italic7,Spacing 0 pt14"/>
    <w:rPr>
      <w:rFonts w:ascii="Times New Roman" w:hAnsi="Times New Roman" w:cs="Times New Roman"/>
      <w:b/>
      <w:bCs/>
      <w:i/>
      <w:iCs/>
      <w:spacing w:val="0"/>
      <w:sz w:val="21"/>
      <w:szCs w:val="21"/>
      <w:u w:val="none"/>
    </w:rPr>
  </w:style>
  <w:style w:type="character" w:customStyle="1" w:styleId="Bodytext2115pt">
    <w:name w:val="Body text (2) + 11.5 pt"/>
    <w:aliases w:val="Italic6,Spacing 0 pt13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character" w:customStyle="1" w:styleId="Bodytext39pt">
    <w:name w:val="Body text (3) + 9 pt"/>
    <w:aliases w:val="Bold2,Not Italic,Spacing 0 pt1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0">
    <w:name w:val="Heading #3 (2)"/>
    <w:basedOn w:val="Heading32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Arial">
    <w:name w:val="Heading #3 (2) + Arial"/>
    <w:aliases w:val="10.5 pt,Not Bold3,Italic5,Spacing 0 pt11"/>
    <w:rPr>
      <w:rFonts w:ascii="Arial" w:hAnsi="Arial" w:cs="Arial"/>
      <w:b/>
      <w:bCs/>
      <w:i/>
      <w:iCs/>
      <w:spacing w:val="9"/>
      <w:sz w:val="21"/>
      <w:szCs w:val="21"/>
      <w:u w:val="none"/>
    </w:rPr>
  </w:style>
  <w:style w:type="character" w:customStyle="1" w:styleId="Bodytext3NotItalic">
    <w:name w:val="Body text (3) + Not Italic"/>
    <w:aliases w:val="Spacing 0 pt1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u w:val="none"/>
    </w:rPr>
  </w:style>
  <w:style w:type="character" w:customStyle="1" w:styleId="Bodytext20105pt">
    <w:name w:val="Body text (20) + 10.5 pt"/>
    <w:aliases w:val="Italic4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i/>
      <w:iCs/>
      <w:spacing w:val="-2"/>
      <w:sz w:val="23"/>
      <w:szCs w:val="23"/>
      <w:u w:val="none"/>
    </w:rPr>
  </w:style>
  <w:style w:type="character" w:customStyle="1" w:styleId="Bodytext21105pt">
    <w:name w:val="Body text (21) + 10.5 pt"/>
    <w:aliases w:val="Not Bold2,Not Italic3,Spacing 0 pt9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7Italic">
    <w:name w:val="Body text (7) + Italic"/>
    <w:aliases w:val="Spacing 1 pt1"/>
    <w:rPr>
      <w:rFonts w:ascii="Times New Roman" w:hAnsi="Times New Roman" w:cs="Times New Roman"/>
      <w:b/>
      <w:bCs/>
      <w:i/>
      <w:iCs/>
      <w:spacing w:val="32"/>
      <w:sz w:val="18"/>
      <w:szCs w:val="18"/>
      <w:u w:val="none"/>
    </w:rPr>
  </w:style>
  <w:style w:type="character" w:customStyle="1" w:styleId="Bodytext7ArialNarrow">
    <w:name w:val="Body text (7) + Arial Narrow"/>
    <w:aliases w:val="Italic3,Spacing 0 pt8"/>
    <w:rPr>
      <w:rFonts w:ascii="Arial Narrow" w:hAnsi="Arial Narrow" w:cs="Arial Narrow"/>
      <w:b/>
      <w:bCs/>
      <w:i/>
      <w:iCs/>
      <w:noProof/>
      <w:spacing w:val="0"/>
      <w:sz w:val="18"/>
      <w:szCs w:val="18"/>
      <w:u w:val="none"/>
    </w:rPr>
  </w:style>
  <w:style w:type="character" w:customStyle="1" w:styleId="BodytextBold">
    <w:name w:val="Body text + Bold"/>
    <w:aliases w:val="Spacing 0 pt7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105pt">
    <w:name w:val="Body text (3) + 10.5 pt"/>
    <w:aliases w:val="Not Italic2,Spacing 0 pt6"/>
    <w:rPr>
      <w:rFonts w:ascii="Times New Roman" w:hAnsi="Times New Roman" w:cs="Times New Roman"/>
      <w:i/>
      <w:iCs/>
      <w:spacing w:val="3"/>
      <w:sz w:val="21"/>
      <w:szCs w:val="21"/>
      <w:u w:val="none"/>
    </w:rPr>
  </w:style>
  <w:style w:type="character" w:customStyle="1" w:styleId="Bodytext8Spacing1pt">
    <w:name w:val="Body text (8) + Spacing 1 pt"/>
    <w:rPr>
      <w:rFonts w:ascii="Times New Roman" w:hAnsi="Times New Roman" w:cs="Times New Roman"/>
      <w:spacing w:val="27"/>
      <w:sz w:val="21"/>
      <w:szCs w:val="21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4"/>
      <w:u w:val="none"/>
    </w:rPr>
  </w:style>
  <w:style w:type="character" w:customStyle="1" w:styleId="Bodytext55pt">
    <w:name w:val="Body text + 5.5 pt"/>
    <w:aliases w:val="Italic2,Spacing 0 pt5"/>
    <w:rPr>
      <w:rFonts w:ascii="Times New Roman" w:hAnsi="Times New Roman" w:cs="Times New Roman"/>
      <w:i/>
      <w:iCs/>
      <w:noProof/>
      <w:spacing w:val="0"/>
      <w:sz w:val="11"/>
      <w:szCs w:val="11"/>
      <w:u w:val="none"/>
    </w:rPr>
  </w:style>
  <w:style w:type="character" w:customStyle="1" w:styleId="BodytextArial1">
    <w:name w:val="Body text + Arial1"/>
    <w:aliases w:val="12.5 pt1,Spacing 0 pt4"/>
    <w:rPr>
      <w:rFonts w:ascii="Arial" w:hAnsi="Arial" w:cs="Arial"/>
      <w:spacing w:val="0"/>
      <w:sz w:val="25"/>
      <w:szCs w:val="25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4"/>
      <w:u w:val="none"/>
    </w:rPr>
  </w:style>
  <w:style w:type="character" w:customStyle="1" w:styleId="Footnote105pt">
    <w:name w:val="Footnote + 10.5 pt"/>
    <w:aliases w:val="Not Bold1,Spacing 0 pt3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i/>
      <w:iCs/>
      <w:u w:val="none"/>
    </w:rPr>
  </w:style>
  <w:style w:type="character" w:customStyle="1" w:styleId="Heading39pt">
    <w:name w:val="Heading #3 + 9 pt"/>
    <w:aliases w:val="Bold1,Not Italic1,Spacing 0 pt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Spacing-1pt">
    <w:name w:val="Heading #3 + Spacing -1 pt"/>
    <w:rPr>
      <w:rFonts w:ascii="Times New Roman" w:hAnsi="Times New Roman" w:cs="Times New Roman"/>
      <w:i/>
      <w:iCs/>
      <w:spacing w:val="-39"/>
      <w:u w:val="none"/>
    </w:rPr>
  </w:style>
  <w:style w:type="character" w:customStyle="1" w:styleId="Bodytext70">
    <w:name w:val="Body text (7)"/>
    <w:basedOn w:val="Bodytext7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2">
    <w:name w:val="Body text (22)_"/>
    <w:link w:val="Bodytext22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ing1115pt">
    <w:name w:val="Heading #1 + 11.5 pt"/>
    <w:aliases w:val="Italic1,Spacing 0 pt1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paragraph" w:customStyle="1" w:styleId="Headerorfooter21">
    <w:name w:val="Header or footer (2)1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after="240" w:line="240" w:lineRule="atLeast"/>
      <w:ind w:hanging="42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240" w:after="360" w:line="240" w:lineRule="atLeast"/>
      <w:jc w:val="right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60" w:line="240" w:lineRule="atLeast"/>
    </w:pPr>
    <w:rPr>
      <w:rFonts w:ascii="MS Gothic" w:eastAsia="MS Gothic" w:cs="MS Gothic"/>
      <w:i/>
      <w:iCs/>
      <w:noProof/>
      <w:color w:val="auto"/>
      <w:sz w:val="9"/>
      <w:szCs w:val="9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line="240" w:lineRule="atLeast"/>
      <w:ind w:hanging="420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pacing w:val="-2"/>
      <w:sz w:val="29"/>
      <w:szCs w:val="29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60" w:line="240" w:lineRule="atLeast"/>
    </w:pPr>
    <w:rPr>
      <w:rFonts w:ascii="Times New Roman" w:hAnsi="Times New Roman" w:cs="Times New Roman"/>
      <w:noProof/>
      <w:color w:val="auto"/>
      <w:sz w:val="9"/>
      <w:szCs w:val="9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180" w:line="254" w:lineRule="exact"/>
      <w:jc w:val="center"/>
    </w:pPr>
    <w:rPr>
      <w:rFonts w:ascii="Times New Roman" w:hAnsi="Times New Roman" w:cs="Times New Roman"/>
      <w:b/>
      <w:bCs/>
      <w:i/>
      <w:iCs/>
      <w:color w:val="auto"/>
      <w:spacing w:val="4"/>
      <w:sz w:val="21"/>
      <w:szCs w:val="21"/>
      <w:lang w:eastAsia="en-US"/>
    </w:rPr>
  </w:style>
  <w:style w:type="paragraph" w:customStyle="1" w:styleId="Bodytext71">
    <w:name w:val="Body text (7)1"/>
    <w:basedOn w:val="Normal"/>
    <w:link w:val="Bodytext7"/>
    <w:pPr>
      <w:shd w:val="clear" w:color="auto" w:fill="FFFFFF"/>
      <w:spacing w:line="254" w:lineRule="exact"/>
      <w:ind w:hanging="260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384" w:lineRule="exact"/>
      <w:ind w:hanging="420"/>
      <w:jc w:val="both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Arial" w:hAnsi="Arial" w:cs="Arial"/>
      <w:b/>
      <w:bCs/>
      <w:color w:val="auto"/>
      <w:spacing w:val="-15"/>
      <w:w w:val="66"/>
      <w:sz w:val="72"/>
      <w:szCs w:val="72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300" w:line="240" w:lineRule="atLeast"/>
    </w:pPr>
    <w:rPr>
      <w:rFonts w:ascii="Times New Roman" w:hAnsi="Times New Roman" w:cs="Times New Roman"/>
      <w:noProof/>
      <w:color w:val="auto"/>
      <w:sz w:val="14"/>
      <w:szCs w:val="14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line="240" w:lineRule="atLeast"/>
    </w:pPr>
    <w:rPr>
      <w:rFonts w:ascii="Arial Narrow" w:hAnsi="Arial Narrow" w:cs="Arial Narrow"/>
      <w:b/>
      <w:bCs/>
      <w:color w:val="auto"/>
      <w:spacing w:val="-6"/>
      <w:sz w:val="54"/>
      <w:szCs w:val="5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43"/>
      <w:szCs w:val="43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480" w:line="240" w:lineRule="atLeast"/>
    </w:pPr>
    <w:rPr>
      <w:rFonts w:ascii="Arial" w:hAnsi="Arial" w:cs="Arial"/>
      <w:b/>
      <w:bCs/>
      <w:color w:val="auto"/>
      <w:spacing w:val="-10"/>
      <w:w w:val="66"/>
      <w:sz w:val="72"/>
      <w:szCs w:val="72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</w:pPr>
    <w:rPr>
      <w:rFonts w:ascii="Tahoma" w:hAnsi="Tahoma" w:cs="Tahoma"/>
      <w:b/>
      <w:bCs/>
      <w:noProof/>
      <w:color w:val="auto"/>
      <w:sz w:val="59"/>
      <w:szCs w:val="59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</w:pPr>
    <w:rPr>
      <w:rFonts w:ascii="MS Gothic" w:eastAsia="MS Gothic" w:cs="MS Gothic"/>
      <w:noProof/>
      <w:color w:val="auto"/>
      <w:sz w:val="70"/>
      <w:szCs w:val="70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pacing w:val="-3"/>
      <w:w w:val="200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line="446" w:lineRule="exac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before="300" w:after="120" w:line="240" w:lineRule="atLeast"/>
      <w:jc w:val="both"/>
    </w:pPr>
    <w:rPr>
      <w:rFonts w:ascii="SimHei" w:eastAsia="SimHei" w:cs="SimHei"/>
      <w:color w:val="auto"/>
      <w:sz w:val="8"/>
      <w:szCs w:val="8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226" w:lineRule="exact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-3"/>
      <w:w w:val="250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180" w:after="66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360" w:line="240" w:lineRule="atLeas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after="180" w:line="240" w:lineRule="atLeast"/>
      <w:jc w:val="both"/>
      <w:outlineLvl w:val="2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before="120" w:after="42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42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Char">
    <w:name w:val=" Char"/>
    <w:basedOn w:val="Normal"/>
    <w:autoRedefine/>
    <w:rsid w:val="00E37B7E"/>
    <w:pPr>
      <w:widowControl/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table" w:styleId="TableGrid">
    <w:name w:val="Table Grid"/>
    <w:basedOn w:val="TableNormal"/>
    <w:rsid w:val="00E37B7E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0">
    <w:name w:val="Char"/>
    <w:basedOn w:val="Normal"/>
    <w:autoRedefine/>
    <w:rsid w:val="006D4C98"/>
    <w:pPr>
      <w:widowControl/>
      <w:spacing w:after="160" w:line="240" w:lineRule="exact"/>
    </w:pPr>
    <w:rPr>
      <w:rFonts w:ascii="VNI-Bodon" w:eastAsia="VNI-Times" w:hAnsi="VNI-Bodon" w:cs="VNI-Bodon"/>
      <w:color w:val="auto"/>
      <w:sz w:val="20"/>
      <w:szCs w:val="20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367A3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2026-05-20T16:51:00Z</dcterms:created>
  <dcterms:modified xsi:type="dcterms:W3CDTF">2026-05-20T16:51:00Z</dcterms:modified>
  <cp:category/>
</cp:coreProperties>
</file>