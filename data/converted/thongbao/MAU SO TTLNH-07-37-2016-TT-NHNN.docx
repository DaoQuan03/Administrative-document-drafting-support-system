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28"/>
        <w:gridCol w:w="3828"/>
      </w:tblGrid>
      <w:tr w:rsidR="00782682" w:rsidRPr="00782682" w14:paraId="40847ED1" w14:textId="77777777" w:rsidTr="00782682">
        <w:trPr>
          <w:tblCellSpacing w:w="0" w:type="dxa"/>
        </w:trPr>
        <w:tc>
          <w:tcPr>
            <w:tcW w:w="50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AD5DDA" w14:textId="77777777" w:rsidR="00782682" w:rsidRPr="00782682" w:rsidRDefault="00782682" w:rsidP="00782682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782682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THANH TOÁN ĐIỆN TỬ LIÊN NGÂN HÀNG</w:t>
            </w:r>
            <w:r w:rsidRPr="00782682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br/>
              <w:t>-------</w:t>
            </w:r>
          </w:p>
        </w:tc>
        <w:tc>
          <w:tcPr>
            <w:tcW w:w="38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F63CBA" w14:textId="77777777" w:rsidR="00782682" w:rsidRPr="00782682" w:rsidRDefault="00782682" w:rsidP="00782682">
            <w:pPr>
              <w:spacing w:after="0" w:line="234" w:lineRule="atLeast"/>
              <w:jc w:val="right"/>
              <w:rPr>
                <w:rFonts w:eastAsia="Times New Roman"/>
                <w:color w:val="000000"/>
                <w:szCs w:val="24"/>
              </w:rPr>
            </w:pPr>
            <w:r w:rsidRPr="00782682">
              <w:rPr>
                <w:rFonts w:eastAsia="Times New Roman"/>
                <w:color w:val="000000"/>
                <w:szCs w:val="24"/>
                <w:lang w:val="vi-VN"/>
              </w:rPr>
              <w:t>Mẫu số TTLNH-07</w:t>
            </w:r>
          </w:p>
        </w:tc>
      </w:tr>
    </w:tbl>
    <w:p w14:paraId="3601EA33" w14:textId="77777777" w:rsidR="00782682" w:rsidRPr="00782682" w:rsidRDefault="00782682" w:rsidP="00782682">
      <w:pPr>
        <w:shd w:val="clear" w:color="auto" w:fill="FFFFFF"/>
        <w:spacing w:after="0" w:line="234" w:lineRule="atLeast"/>
        <w:jc w:val="center"/>
        <w:rPr>
          <w:rFonts w:eastAsia="Times New Roman"/>
          <w:color w:val="000000"/>
          <w:szCs w:val="24"/>
        </w:rPr>
      </w:pPr>
      <w:r w:rsidRPr="00782682">
        <w:rPr>
          <w:rFonts w:eastAsia="Times New Roman"/>
          <w:b/>
          <w:bCs/>
          <w:color w:val="000000"/>
          <w:szCs w:val="24"/>
          <w:lang w:val="vi-VN"/>
        </w:rPr>
        <w:t>THÔNG BÁO</w:t>
      </w:r>
      <w:r w:rsidRPr="00782682">
        <w:rPr>
          <w:rFonts w:eastAsia="Times New Roman"/>
          <w:b/>
          <w:bCs/>
          <w:color w:val="000000"/>
          <w:szCs w:val="24"/>
          <w:lang w:val="vi-VN"/>
        </w:rPr>
        <w:br/>
        <w:t>TỪ CHỐI YÊU CẦU HOÀN TRẢ LỆNH THANH TOÁN</w:t>
      </w:r>
    </w:p>
    <w:p w14:paraId="02826AF1" w14:textId="77777777" w:rsidR="00782682" w:rsidRPr="00782682" w:rsidRDefault="00782682" w:rsidP="00782682">
      <w:pPr>
        <w:shd w:val="clear" w:color="auto" w:fill="FFFFFF"/>
        <w:spacing w:before="120" w:after="120" w:line="234" w:lineRule="atLeast"/>
        <w:jc w:val="center"/>
        <w:rPr>
          <w:rFonts w:eastAsia="Times New Roman"/>
          <w:color w:val="000000"/>
          <w:szCs w:val="24"/>
        </w:rPr>
      </w:pPr>
      <w:r w:rsidRPr="00782682">
        <w:rPr>
          <w:rFonts w:eastAsia="Times New Roman"/>
          <w:color w:val="000000"/>
          <w:szCs w:val="24"/>
          <w:lang w:val="vi-VN"/>
        </w:rPr>
        <w:t>Loại đồng tiền: ……………….</w:t>
      </w:r>
    </w:p>
    <w:p w14:paraId="604D4CCE" w14:textId="77777777" w:rsidR="00782682" w:rsidRPr="00782682" w:rsidRDefault="00782682" w:rsidP="00782682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782682">
        <w:rPr>
          <w:rFonts w:eastAsia="Times New Roman"/>
          <w:b/>
          <w:bCs/>
          <w:color w:val="000000"/>
          <w:szCs w:val="24"/>
          <w:lang w:val="vi-VN"/>
        </w:rPr>
        <w:t>Số hiệu giao dịch:                                                                                              Ngày, giờ lập:</w:t>
      </w:r>
    </w:p>
    <w:p w14:paraId="10886FF4" w14:textId="77777777" w:rsidR="00782682" w:rsidRPr="00782682" w:rsidRDefault="00782682" w:rsidP="00782682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782682">
        <w:rPr>
          <w:rFonts w:eastAsia="Times New Roman"/>
          <w:b/>
          <w:bCs/>
          <w:color w:val="000000"/>
          <w:szCs w:val="24"/>
          <w:lang w:val="vi-VN"/>
        </w:rPr>
        <w:t>Ngân hàng gửi lệnh:</w:t>
      </w:r>
    </w:p>
    <w:p w14:paraId="5D3BAA72" w14:textId="77777777" w:rsidR="00782682" w:rsidRPr="00782682" w:rsidRDefault="00782682" w:rsidP="00782682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782682">
        <w:rPr>
          <w:rFonts w:eastAsia="Times New Roman"/>
          <w:b/>
          <w:bCs/>
          <w:color w:val="000000"/>
          <w:szCs w:val="24"/>
          <w:lang w:val="vi-VN"/>
        </w:rPr>
        <w:t>L</w:t>
      </w:r>
      <w:r w:rsidRPr="00782682">
        <w:rPr>
          <w:rFonts w:eastAsia="Times New Roman"/>
          <w:b/>
          <w:bCs/>
          <w:color w:val="000000"/>
          <w:szCs w:val="24"/>
        </w:rPr>
        <w:t>ý</w:t>
      </w:r>
      <w:r w:rsidRPr="00782682">
        <w:rPr>
          <w:rFonts w:eastAsia="Times New Roman"/>
          <w:b/>
          <w:bCs/>
          <w:color w:val="000000"/>
          <w:szCs w:val="24"/>
          <w:lang w:val="vi-VN"/>
        </w:rPr>
        <w:t> do</w:t>
      </w:r>
    </w:p>
    <w:p w14:paraId="5506CA34" w14:textId="77777777" w:rsidR="00782682" w:rsidRPr="00782682" w:rsidRDefault="00782682" w:rsidP="00782682">
      <w:pPr>
        <w:shd w:val="clear" w:color="auto" w:fill="FFFFFF"/>
        <w:spacing w:before="120" w:after="120" w:line="234" w:lineRule="atLeast"/>
        <w:jc w:val="center"/>
        <w:rPr>
          <w:rFonts w:eastAsia="Times New Roman"/>
          <w:color w:val="000000"/>
          <w:szCs w:val="24"/>
        </w:rPr>
      </w:pPr>
      <w:r w:rsidRPr="00782682">
        <w:rPr>
          <w:rFonts w:eastAsia="Times New Roman"/>
          <w:b/>
          <w:bCs/>
          <w:color w:val="000000"/>
          <w:szCs w:val="24"/>
          <w:lang w:val="vi-VN"/>
        </w:rPr>
        <w:t>Các thông tin của giao dịch gốc</w:t>
      </w:r>
    </w:p>
    <w:p w14:paraId="00881139" w14:textId="77777777" w:rsidR="00782682" w:rsidRPr="00782682" w:rsidRDefault="00782682" w:rsidP="00782682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782682">
        <w:rPr>
          <w:rFonts w:eastAsia="Times New Roman"/>
          <w:b/>
          <w:bCs/>
          <w:color w:val="000000"/>
          <w:szCs w:val="24"/>
          <w:lang w:val="vi-VN"/>
        </w:rPr>
        <w:t>Số hiệu giao </w:t>
      </w:r>
      <w:r w:rsidRPr="00782682">
        <w:rPr>
          <w:rFonts w:eastAsia="Times New Roman"/>
          <w:b/>
          <w:bCs/>
          <w:color w:val="000000"/>
          <w:szCs w:val="24"/>
        </w:rPr>
        <w:t>d</w:t>
      </w:r>
      <w:r w:rsidRPr="00782682">
        <w:rPr>
          <w:rFonts w:eastAsia="Times New Roman"/>
          <w:b/>
          <w:bCs/>
          <w:color w:val="000000"/>
          <w:szCs w:val="24"/>
          <w:lang w:val="vi-VN"/>
        </w:rPr>
        <w:t>ịch: </w:t>
      </w:r>
      <w:r w:rsidRPr="00782682">
        <w:rPr>
          <w:rFonts w:eastAsia="Times New Roman"/>
          <w:b/>
          <w:bCs/>
          <w:color w:val="000000"/>
          <w:szCs w:val="24"/>
        </w:rPr>
        <w:t>                  </w:t>
      </w:r>
      <w:r w:rsidRPr="00782682">
        <w:rPr>
          <w:rFonts w:eastAsia="Times New Roman"/>
          <w:b/>
          <w:bCs/>
          <w:color w:val="000000"/>
          <w:szCs w:val="24"/>
          <w:lang w:val="vi-VN"/>
        </w:rPr>
        <w:t>Ngày giao dịch: </w:t>
      </w:r>
      <w:r w:rsidRPr="00782682">
        <w:rPr>
          <w:rFonts w:eastAsia="Times New Roman"/>
          <w:b/>
          <w:bCs/>
          <w:color w:val="000000"/>
          <w:szCs w:val="24"/>
        </w:rPr>
        <w:t>                                              </w:t>
      </w:r>
      <w:r w:rsidRPr="00782682">
        <w:rPr>
          <w:rFonts w:eastAsia="Times New Roman"/>
          <w:b/>
          <w:bCs/>
          <w:color w:val="000000"/>
          <w:szCs w:val="24"/>
          <w:lang w:val="vi-VN"/>
        </w:rPr>
        <w:t>Ngày, gi</w:t>
      </w:r>
      <w:r w:rsidRPr="00782682">
        <w:rPr>
          <w:rFonts w:eastAsia="Times New Roman"/>
          <w:b/>
          <w:bCs/>
          <w:color w:val="000000"/>
          <w:szCs w:val="24"/>
        </w:rPr>
        <w:t>ờ </w:t>
      </w:r>
      <w:r w:rsidRPr="00782682">
        <w:rPr>
          <w:rFonts w:eastAsia="Times New Roman"/>
          <w:b/>
          <w:bCs/>
          <w:color w:val="000000"/>
          <w:szCs w:val="24"/>
          <w:lang w:val="vi-VN"/>
        </w:rPr>
        <w:t>lập:</w:t>
      </w:r>
    </w:p>
    <w:p w14:paraId="7F09737F" w14:textId="77777777" w:rsidR="00782682" w:rsidRPr="00782682" w:rsidRDefault="00782682" w:rsidP="00782682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782682">
        <w:rPr>
          <w:rFonts w:eastAsia="Times New Roman"/>
          <w:b/>
          <w:bCs/>
          <w:color w:val="000000"/>
          <w:szCs w:val="24"/>
          <w:lang w:val="vi-VN"/>
        </w:rPr>
        <w:t>Ngân hàng gửi:</w:t>
      </w:r>
    </w:p>
    <w:p w14:paraId="28A0CD65" w14:textId="77777777" w:rsidR="00782682" w:rsidRPr="00782682" w:rsidRDefault="00782682" w:rsidP="00782682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782682">
        <w:rPr>
          <w:rFonts w:eastAsia="Times New Roman"/>
          <w:b/>
          <w:bCs/>
          <w:color w:val="000000"/>
          <w:szCs w:val="24"/>
          <w:lang w:val="vi-VN"/>
        </w:rPr>
        <w:t>Ngân hàng nhận:</w:t>
      </w:r>
    </w:p>
    <w:p w14:paraId="3BF45D41" w14:textId="77777777" w:rsidR="00782682" w:rsidRPr="00782682" w:rsidRDefault="00782682" w:rsidP="00782682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782682">
        <w:rPr>
          <w:rFonts w:eastAsia="Times New Roman"/>
          <w:b/>
          <w:bCs/>
          <w:color w:val="000000"/>
          <w:szCs w:val="24"/>
          <w:lang w:val="vi-VN"/>
        </w:rPr>
        <w:t>Người phát lệnh:</w:t>
      </w:r>
    </w:p>
    <w:p w14:paraId="28AA5DFB" w14:textId="77777777" w:rsidR="00782682" w:rsidRPr="00782682" w:rsidRDefault="00782682" w:rsidP="00782682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782682">
        <w:rPr>
          <w:rFonts w:eastAsia="Times New Roman"/>
          <w:b/>
          <w:bCs/>
          <w:color w:val="000000"/>
          <w:szCs w:val="24"/>
          <w:lang w:val="vi-VN"/>
        </w:rPr>
        <w:t>Địa chỉ:</w:t>
      </w:r>
    </w:p>
    <w:p w14:paraId="2AE43815" w14:textId="77777777" w:rsidR="00782682" w:rsidRPr="00782682" w:rsidRDefault="00782682" w:rsidP="00782682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782682">
        <w:rPr>
          <w:rFonts w:eastAsia="Times New Roman"/>
          <w:b/>
          <w:bCs/>
          <w:color w:val="000000"/>
          <w:szCs w:val="24"/>
          <w:lang w:val="vi-VN"/>
        </w:rPr>
        <w:t>Tài khoản:</w:t>
      </w:r>
    </w:p>
    <w:p w14:paraId="10484590" w14:textId="77777777" w:rsidR="00782682" w:rsidRPr="00782682" w:rsidRDefault="00782682" w:rsidP="00782682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782682">
        <w:rPr>
          <w:rFonts w:eastAsia="Times New Roman"/>
          <w:b/>
          <w:bCs/>
          <w:color w:val="000000"/>
          <w:szCs w:val="24"/>
          <w:lang w:val="vi-VN"/>
        </w:rPr>
        <w:t>Tại ngân hàng:</w:t>
      </w:r>
    </w:p>
    <w:p w14:paraId="3FA1672D" w14:textId="77777777" w:rsidR="00782682" w:rsidRPr="00782682" w:rsidRDefault="00782682" w:rsidP="00782682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782682">
        <w:rPr>
          <w:rFonts w:eastAsia="Times New Roman"/>
          <w:b/>
          <w:bCs/>
          <w:color w:val="000000"/>
          <w:szCs w:val="24"/>
          <w:lang w:val="vi-VN"/>
        </w:rPr>
        <w:t>Người nhận lệnh:</w:t>
      </w:r>
    </w:p>
    <w:p w14:paraId="2DFFF63A" w14:textId="77777777" w:rsidR="00782682" w:rsidRPr="00782682" w:rsidRDefault="00782682" w:rsidP="00782682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782682">
        <w:rPr>
          <w:rFonts w:eastAsia="Times New Roman"/>
          <w:b/>
          <w:bCs/>
          <w:color w:val="000000"/>
          <w:szCs w:val="24"/>
          <w:lang w:val="vi-VN"/>
        </w:rPr>
        <w:t>Địa chỉ:</w:t>
      </w:r>
    </w:p>
    <w:p w14:paraId="4F95D07B" w14:textId="77777777" w:rsidR="00782682" w:rsidRPr="00782682" w:rsidRDefault="00782682" w:rsidP="00782682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782682">
        <w:rPr>
          <w:rFonts w:eastAsia="Times New Roman"/>
          <w:b/>
          <w:bCs/>
          <w:color w:val="000000"/>
          <w:szCs w:val="24"/>
          <w:lang w:val="vi-VN"/>
        </w:rPr>
        <w:t>Tài khoản:</w:t>
      </w:r>
    </w:p>
    <w:p w14:paraId="416BEE7A" w14:textId="77777777" w:rsidR="00782682" w:rsidRPr="00782682" w:rsidRDefault="00782682" w:rsidP="00782682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782682">
        <w:rPr>
          <w:rFonts w:eastAsia="Times New Roman"/>
          <w:b/>
          <w:bCs/>
          <w:color w:val="000000"/>
          <w:szCs w:val="24"/>
          <w:lang w:val="vi-VN"/>
        </w:rPr>
        <w:t>Tại ngân hàng:</w:t>
      </w:r>
    </w:p>
    <w:p w14:paraId="64A89875" w14:textId="77777777" w:rsidR="00782682" w:rsidRPr="00782682" w:rsidRDefault="00782682" w:rsidP="00782682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782682">
        <w:rPr>
          <w:rFonts w:eastAsia="Times New Roman"/>
          <w:b/>
          <w:bCs/>
          <w:color w:val="000000"/>
          <w:szCs w:val="24"/>
          <w:lang w:val="vi-VN"/>
        </w:rPr>
        <w:t>Số tiền bằng số:</w:t>
      </w:r>
    </w:p>
    <w:p w14:paraId="32EDAE0D" w14:textId="77777777" w:rsidR="00782682" w:rsidRPr="00782682" w:rsidRDefault="00782682" w:rsidP="00782682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782682">
        <w:rPr>
          <w:rFonts w:eastAsia="Times New Roman"/>
          <w:b/>
          <w:bCs/>
          <w:color w:val="000000"/>
          <w:szCs w:val="24"/>
          <w:lang w:val="vi-VN"/>
        </w:rPr>
        <w:t>Số tiền bằng chữ: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782682" w:rsidRPr="00782682" w14:paraId="53A5FA96" w14:textId="77777777" w:rsidTr="00782682">
        <w:trPr>
          <w:tblCellSpacing w:w="0" w:type="dxa"/>
        </w:trPr>
        <w:tc>
          <w:tcPr>
            <w:tcW w:w="295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3AF1A0" w14:textId="77777777" w:rsidR="00782682" w:rsidRPr="00782682" w:rsidRDefault="00782682" w:rsidP="00782682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782682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K</w:t>
            </w:r>
            <w:r w:rsidRPr="00782682">
              <w:rPr>
                <w:rFonts w:eastAsia="Times New Roman"/>
                <w:b/>
                <w:bCs/>
                <w:color w:val="000000"/>
                <w:szCs w:val="24"/>
              </w:rPr>
              <w:t>Ế</w:t>
            </w:r>
            <w:r w:rsidRPr="00782682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 TOÁN</w:t>
            </w:r>
          </w:p>
        </w:tc>
        <w:tc>
          <w:tcPr>
            <w:tcW w:w="295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547D36" w14:textId="77777777" w:rsidR="00782682" w:rsidRPr="00782682" w:rsidRDefault="00782682" w:rsidP="00782682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782682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KIỂM SOÁT</w:t>
            </w:r>
          </w:p>
        </w:tc>
        <w:tc>
          <w:tcPr>
            <w:tcW w:w="295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5464A6" w14:textId="77777777" w:rsidR="00782682" w:rsidRPr="00782682" w:rsidRDefault="00782682" w:rsidP="00782682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782682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CHỦ TÀI KHOẢN</w:t>
            </w:r>
          </w:p>
        </w:tc>
      </w:tr>
    </w:tbl>
    <w:p w14:paraId="218B34DF" w14:textId="77777777" w:rsidR="001617D4" w:rsidRPr="00782682" w:rsidRDefault="001617D4" w:rsidP="00782682">
      <w:pPr>
        <w:rPr>
          <w:szCs w:val="24"/>
        </w:rPr>
      </w:pPr>
    </w:p>
    <w:p w14:paraId="74780375" w14:textId="77777777" w:rsidR="00782682" w:rsidRPr="00782682" w:rsidRDefault="00782682" w:rsidP="00782682">
      <w:pPr>
        <w:rPr>
          <w:szCs w:val="24"/>
        </w:rPr>
      </w:pPr>
    </w:p>
    <w:p w14:paraId="3B29A567" w14:textId="77777777" w:rsidR="00782682" w:rsidRPr="00782682" w:rsidRDefault="00782682" w:rsidP="00782682">
      <w:pPr>
        <w:rPr>
          <w:szCs w:val="24"/>
        </w:rPr>
      </w:pPr>
    </w:p>
    <w:p w14:paraId="47BB2AAC" w14:textId="77777777" w:rsidR="00782682" w:rsidRPr="00782682" w:rsidRDefault="00782682" w:rsidP="00782682">
      <w:pPr>
        <w:rPr>
          <w:szCs w:val="24"/>
        </w:rPr>
      </w:pPr>
      <w:r w:rsidRPr="00782682">
        <w:rPr>
          <w:b/>
          <w:szCs w:val="24"/>
        </w:rPr>
        <w:t>Nguồn</w:t>
      </w:r>
      <w:r w:rsidRPr="00782682">
        <w:rPr>
          <w:szCs w:val="24"/>
        </w:rPr>
        <w:t>: Thông tư 37/2016/TT-NHNN</w:t>
      </w:r>
    </w:p>
    <w:sectPr w:rsidR="00782682" w:rsidRPr="00782682" w:rsidSect="008A72A8">
      <w:type w:val="continuous"/>
      <w:pgSz w:w="12240" w:h="15840"/>
      <w:pgMar w:top="1440" w:right="1800" w:bottom="1440" w:left="1800" w:header="720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984147" w14:textId="77777777" w:rsidR="00182E23" w:rsidRDefault="00182E23">
      <w:pPr>
        <w:spacing w:after="0" w:line="240" w:lineRule="auto"/>
      </w:pPr>
      <w:r>
        <w:separator/>
      </w:r>
    </w:p>
  </w:endnote>
  <w:endnote w:type="continuationSeparator" w:id="0">
    <w:p w14:paraId="1FB2A252" w14:textId="77777777" w:rsidR="00182E23" w:rsidRDefault="00182E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vid">
    <w:charset w:val="B1"/>
    <w:family w:val="swiss"/>
    <w:pitch w:val="variable"/>
    <w:sig w:usb0="00000803" w:usb1="00000000" w:usb2="00000000" w:usb3="00000000" w:csb0="0000002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rdiaUPC">
    <w:charset w:val="DE"/>
    <w:family w:val="swiss"/>
    <w:pitch w:val="variable"/>
    <w:sig w:usb0="81000003" w:usb1="00000000" w:usb2="00000000" w:usb3="00000000" w:csb0="0001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FEC3FD" w14:textId="77777777" w:rsidR="00182E23" w:rsidRDefault="00182E23">
      <w:pPr>
        <w:spacing w:after="0" w:line="240" w:lineRule="auto"/>
      </w:pPr>
      <w:r>
        <w:separator/>
      </w:r>
    </w:p>
  </w:footnote>
  <w:footnote w:type="continuationSeparator" w:id="0">
    <w:p w14:paraId="54FE324A" w14:textId="77777777" w:rsidR="00182E23" w:rsidRDefault="00182E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0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</w:abstractNum>
  <w:abstractNum w:abstractNumId="1" w15:restartNumberingAfterBreak="0">
    <w:nsid w:val="00000003"/>
    <w:multiLevelType w:val="multilevel"/>
    <w:tmpl w:val="0000000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</w:abstractNum>
  <w:abstractNum w:abstractNumId="2" w15:restartNumberingAfterBreak="0">
    <w:nsid w:val="00000005"/>
    <w:multiLevelType w:val="multilevel"/>
    <w:tmpl w:val="00000004"/>
    <w:lvl w:ilvl="0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1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2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3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4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5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6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7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8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</w:abstractNum>
  <w:abstractNum w:abstractNumId="3" w15:restartNumberingAfterBreak="0">
    <w:nsid w:val="00000007"/>
    <w:multiLevelType w:val="multilevel"/>
    <w:tmpl w:val="00000006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</w:abstractNum>
  <w:abstractNum w:abstractNumId="4" w15:restartNumberingAfterBreak="0">
    <w:nsid w:val="00000009"/>
    <w:multiLevelType w:val="multilevel"/>
    <w:tmpl w:val="00000008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</w:abstractNum>
  <w:abstractNum w:abstractNumId="5" w15:restartNumberingAfterBreak="0">
    <w:nsid w:val="0000000B"/>
    <w:multiLevelType w:val="multilevel"/>
    <w:tmpl w:val="0000000A"/>
    <w:lvl w:ilvl="0">
      <w:start w:val="1"/>
      <w:numFmt w:val="upperRoman"/>
      <w:lvlText w:val="%1,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,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,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,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,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,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,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,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,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</w:abstractNum>
  <w:abstractNum w:abstractNumId="6" w15:restartNumberingAfterBreak="0">
    <w:nsid w:val="0000000D"/>
    <w:multiLevelType w:val="multilevel"/>
    <w:tmpl w:val="0000000C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</w:abstractNum>
  <w:abstractNum w:abstractNumId="7" w15:restartNumberingAfterBreak="0">
    <w:nsid w:val="0000000F"/>
    <w:multiLevelType w:val="multilevel"/>
    <w:tmpl w:val="0000000E"/>
    <w:lvl w:ilvl="0">
      <w:start w:val="111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1">
      <w:start w:val="111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2">
      <w:start w:val="111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3">
      <w:start w:val="111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4">
      <w:start w:val="111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5">
      <w:start w:val="111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6">
      <w:start w:val="111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7">
      <w:start w:val="111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8">
      <w:start w:val="111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</w:abstractNum>
  <w:abstractNum w:abstractNumId="8" w15:restartNumberingAfterBreak="0">
    <w:nsid w:val="00000011"/>
    <w:multiLevelType w:val="multilevel"/>
    <w:tmpl w:val="00000010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</w:abstractNum>
  <w:abstractNum w:abstractNumId="9" w15:restartNumberingAfterBreak="0">
    <w:nsid w:val="00000013"/>
    <w:multiLevelType w:val="multilevel"/>
    <w:tmpl w:val="00000012"/>
    <w:lvl w:ilvl="0">
      <w:start w:val="112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1">
      <w:start w:val="112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2">
      <w:start w:val="112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3">
      <w:start w:val="112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4">
      <w:start w:val="112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5">
      <w:start w:val="112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6">
      <w:start w:val="112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7">
      <w:start w:val="112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8">
      <w:start w:val="112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</w:abstractNum>
  <w:abstractNum w:abstractNumId="10" w15:restartNumberingAfterBreak="0">
    <w:nsid w:val="00000015"/>
    <w:multiLevelType w:val="multilevel"/>
    <w:tmpl w:val="00000014"/>
    <w:lvl w:ilvl="0">
      <w:start w:val="1121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1">
      <w:start w:val="1121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2">
      <w:start w:val="1121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3">
      <w:start w:val="1121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4">
      <w:start w:val="1121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5">
      <w:start w:val="1121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6">
      <w:start w:val="1121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7">
      <w:start w:val="1121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8">
      <w:start w:val="1121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</w:abstractNum>
  <w:abstractNum w:abstractNumId="11" w15:restartNumberingAfterBreak="0">
    <w:nsid w:val="00000017"/>
    <w:multiLevelType w:val="multilevel"/>
    <w:tmpl w:val="00000016"/>
    <w:lvl w:ilvl="0">
      <w:start w:val="1122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1">
      <w:start w:val="1122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2">
      <w:start w:val="1122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3">
      <w:start w:val="1122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4">
      <w:start w:val="1122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5">
      <w:start w:val="1122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6">
      <w:start w:val="1122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7">
      <w:start w:val="1122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8">
      <w:start w:val="1122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</w:abstractNum>
  <w:abstractNum w:abstractNumId="12" w15:restartNumberingAfterBreak="0">
    <w:nsid w:val="00000019"/>
    <w:multiLevelType w:val="multilevel"/>
    <w:tmpl w:val="00000018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</w:abstractNum>
  <w:abstractNum w:abstractNumId="13" w15:restartNumberingAfterBreak="0">
    <w:nsid w:val="0000001B"/>
    <w:multiLevelType w:val="multilevel"/>
    <w:tmpl w:val="0000001A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</w:abstractNum>
  <w:abstractNum w:abstractNumId="14" w15:restartNumberingAfterBreak="0">
    <w:nsid w:val="0000001D"/>
    <w:multiLevelType w:val="multilevel"/>
    <w:tmpl w:val="0000001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</w:abstractNum>
  <w:abstractNum w:abstractNumId="15" w15:restartNumberingAfterBreak="0">
    <w:nsid w:val="0000001F"/>
    <w:multiLevelType w:val="multilevel"/>
    <w:tmpl w:val="0000001E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</w:abstractNum>
  <w:abstractNum w:abstractNumId="16" w15:restartNumberingAfterBreak="0">
    <w:nsid w:val="00000021"/>
    <w:multiLevelType w:val="multilevel"/>
    <w:tmpl w:val="00000020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</w:abstractNum>
  <w:abstractNum w:abstractNumId="17" w15:restartNumberingAfterBreak="0">
    <w:nsid w:val="00000023"/>
    <w:multiLevelType w:val="multilevel"/>
    <w:tmpl w:val="00000022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</w:abstractNum>
  <w:abstractNum w:abstractNumId="18" w15:restartNumberingAfterBreak="0">
    <w:nsid w:val="00000025"/>
    <w:multiLevelType w:val="multilevel"/>
    <w:tmpl w:val="00000024"/>
    <w:lvl w:ilvl="0">
      <w:start w:val="1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</w:abstractNum>
  <w:abstractNum w:abstractNumId="19" w15:restartNumberingAfterBreak="0">
    <w:nsid w:val="00000027"/>
    <w:multiLevelType w:val="multilevel"/>
    <w:tmpl w:val="00000026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</w:abstractNum>
  <w:abstractNum w:abstractNumId="20" w15:restartNumberingAfterBreak="0">
    <w:nsid w:val="00000029"/>
    <w:multiLevelType w:val="multilevel"/>
    <w:tmpl w:val="00000028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</w:abstractNum>
  <w:abstractNum w:abstractNumId="21" w15:restartNumberingAfterBreak="0">
    <w:nsid w:val="0000002B"/>
    <w:multiLevelType w:val="multilevel"/>
    <w:tmpl w:val="0000002A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</w:abstractNum>
  <w:abstractNum w:abstractNumId="22" w15:restartNumberingAfterBreak="0">
    <w:nsid w:val="0000002D"/>
    <w:multiLevelType w:val="multilevel"/>
    <w:tmpl w:val="0000002C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</w:abstractNum>
  <w:abstractNum w:abstractNumId="23" w15:restartNumberingAfterBreak="0">
    <w:nsid w:val="0000002F"/>
    <w:multiLevelType w:val="multilevel"/>
    <w:tmpl w:val="0000002E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</w:abstractNum>
  <w:abstractNum w:abstractNumId="24" w15:restartNumberingAfterBreak="0">
    <w:nsid w:val="00000031"/>
    <w:multiLevelType w:val="multilevel"/>
    <w:tmpl w:val="00000030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</w:abstractNum>
  <w:abstractNum w:abstractNumId="25" w15:restartNumberingAfterBreak="0">
    <w:nsid w:val="00000033"/>
    <w:multiLevelType w:val="multilevel"/>
    <w:tmpl w:val="0000003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</w:abstractNum>
  <w:num w:numId="1" w16cid:durableId="1674641966">
    <w:abstractNumId w:val="0"/>
  </w:num>
  <w:num w:numId="2" w16cid:durableId="1433163106">
    <w:abstractNumId w:val="1"/>
  </w:num>
  <w:num w:numId="3" w16cid:durableId="1501969618">
    <w:abstractNumId w:val="2"/>
  </w:num>
  <w:num w:numId="4" w16cid:durableId="321661910">
    <w:abstractNumId w:val="3"/>
  </w:num>
  <w:num w:numId="5" w16cid:durableId="1886210814">
    <w:abstractNumId w:val="4"/>
  </w:num>
  <w:num w:numId="6" w16cid:durableId="1155796964">
    <w:abstractNumId w:val="5"/>
  </w:num>
  <w:num w:numId="7" w16cid:durableId="1655138012">
    <w:abstractNumId w:val="6"/>
  </w:num>
  <w:num w:numId="8" w16cid:durableId="1439912703">
    <w:abstractNumId w:val="7"/>
  </w:num>
  <w:num w:numId="9" w16cid:durableId="1502817427">
    <w:abstractNumId w:val="8"/>
  </w:num>
  <w:num w:numId="10" w16cid:durableId="1333993075">
    <w:abstractNumId w:val="9"/>
  </w:num>
  <w:num w:numId="11" w16cid:durableId="1330451370">
    <w:abstractNumId w:val="10"/>
  </w:num>
  <w:num w:numId="12" w16cid:durableId="56905960">
    <w:abstractNumId w:val="11"/>
  </w:num>
  <w:num w:numId="13" w16cid:durableId="462039177">
    <w:abstractNumId w:val="12"/>
  </w:num>
  <w:num w:numId="14" w16cid:durableId="1225601999">
    <w:abstractNumId w:val="13"/>
  </w:num>
  <w:num w:numId="15" w16cid:durableId="1558660317">
    <w:abstractNumId w:val="14"/>
  </w:num>
  <w:num w:numId="16" w16cid:durableId="415445884">
    <w:abstractNumId w:val="15"/>
  </w:num>
  <w:num w:numId="17" w16cid:durableId="1691108358">
    <w:abstractNumId w:val="16"/>
  </w:num>
  <w:num w:numId="18" w16cid:durableId="1655837888">
    <w:abstractNumId w:val="17"/>
  </w:num>
  <w:num w:numId="19" w16cid:durableId="750809095">
    <w:abstractNumId w:val="18"/>
  </w:num>
  <w:num w:numId="20" w16cid:durableId="510880485">
    <w:abstractNumId w:val="19"/>
  </w:num>
  <w:num w:numId="21" w16cid:durableId="320819004">
    <w:abstractNumId w:val="20"/>
  </w:num>
  <w:num w:numId="22" w16cid:durableId="1960991311">
    <w:abstractNumId w:val="21"/>
  </w:num>
  <w:num w:numId="23" w16cid:durableId="1504277396">
    <w:abstractNumId w:val="22"/>
  </w:num>
  <w:num w:numId="24" w16cid:durableId="1382440735">
    <w:abstractNumId w:val="23"/>
  </w:num>
  <w:num w:numId="25" w16cid:durableId="1977221809">
    <w:abstractNumId w:val="24"/>
  </w:num>
  <w:num w:numId="26" w16cid:durableId="194183272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655FF"/>
    <w:rsid w:val="00005574"/>
    <w:rsid w:val="00005684"/>
    <w:rsid w:val="000110DC"/>
    <w:rsid w:val="000230BC"/>
    <w:rsid w:val="00023128"/>
    <w:rsid w:val="000237CA"/>
    <w:rsid w:val="00031677"/>
    <w:rsid w:val="0004427E"/>
    <w:rsid w:val="00046776"/>
    <w:rsid w:val="00053289"/>
    <w:rsid w:val="00055D1D"/>
    <w:rsid w:val="0005677F"/>
    <w:rsid w:val="000606A0"/>
    <w:rsid w:val="00061C8F"/>
    <w:rsid w:val="000671FC"/>
    <w:rsid w:val="0008180F"/>
    <w:rsid w:val="000833FC"/>
    <w:rsid w:val="00085291"/>
    <w:rsid w:val="00085B17"/>
    <w:rsid w:val="00087206"/>
    <w:rsid w:val="000A2587"/>
    <w:rsid w:val="000A5708"/>
    <w:rsid w:val="000B0818"/>
    <w:rsid w:val="000B5A81"/>
    <w:rsid w:val="000B6172"/>
    <w:rsid w:val="000C2BE2"/>
    <w:rsid w:val="000C599D"/>
    <w:rsid w:val="000C7ADD"/>
    <w:rsid w:val="000C7DB9"/>
    <w:rsid w:val="00105004"/>
    <w:rsid w:val="001059EF"/>
    <w:rsid w:val="0011571A"/>
    <w:rsid w:val="00137429"/>
    <w:rsid w:val="00137A21"/>
    <w:rsid w:val="00141B54"/>
    <w:rsid w:val="00143E97"/>
    <w:rsid w:val="00154EFB"/>
    <w:rsid w:val="001617D4"/>
    <w:rsid w:val="00164DF7"/>
    <w:rsid w:val="0017569C"/>
    <w:rsid w:val="0018017D"/>
    <w:rsid w:val="00182E23"/>
    <w:rsid w:val="00194DE1"/>
    <w:rsid w:val="00194DE4"/>
    <w:rsid w:val="001A0C94"/>
    <w:rsid w:val="001A6ED4"/>
    <w:rsid w:val="001B0A1A"/>
    <w:rsid w:val="001B2205"/>
    <w:rsid w:val="001B475A"/>
    <w:rsid w:val="001C4FD8"/>
    <w:rsid w:val="001D6562"/>
    <w:rsid w:val="001E4288"/>
    <w:rsid w:val="001F10CF"/>
    <w:rsid w:val="001F3C10"/>
    <w:rsid w:val="002055F4"/>
    <w:rsid w:val="00205E11"/>
    <w:rsid w:val="00213274"/>
    <w:rsid w:val="00213300"/>
    <w:rsid w:val="002136D9"/>
    <w:rsid w:val="00216FAC"/>
    <w:rsid w:val="00217A86"/>
    <w:rsid w:val="0023110A"/>
    <w:rsid w:val="002339DB"/>
    <w:rsid w:val="0024481C"/>
    <w:rsid w:val="00246A6C"/>
    <w:rsid w:val="00251A01"/>
    <w:rsid w:val="0025443E"/>
    <w:rsid w:val="00261ACB"/>
    <w:rsid w:val="00272184"/>
    <w:rsid w:val="00281D0E"/>
    <w:rsid w:val="00284FA5"/>
    <w:rsid w:val="00291438"/>
    <w:rsid w:val="00294A81"/>
    <w:rsid w:val="002A02CC"/>
    <w:rsid w:val="002A41B0"/>
    <w:rsid w:val="002C06C2"/>
    <w:rsid w:val="002C1A37"/>
    <w:rsid w:val="002C71C0"/>
    <w:rsid w:val="002C74EE"/>
    <w:rsid w:val="002D67C1"/>
    <w:rsid w:val="002E086E"/>
    <w:rsid w:val="002E2858"/>
    <w:rsid w:val="002E5E49"/>
    <w:rsid w:val="002F179B"/>
    <w:rsid w:val="002F2081"/>
    <w:rsid w:val="002F4AE8"/>
    <w:rsid w:val="002F5F51"/>
    <w:rsid w:val="003025AC"/>
    <w:rsid w:val="00302FF8"/>
    <w:rsid w:val="003045A3"/>
    <w:rsid w:val="003114D1"/>
    <w:rsid w:val="00313EC9"/>
    <w:rsid w:val="003225FD"/>
    <w:rsid w:val="0032319E"/>
    <w:rsid w:val="003261DD"/>
    <w:rsid w:val="0033653E"/>
    <w:rsid w:val="003446C1"/>
    <w:rsid w:val="00350212"/>
    <w:rsid w:val="003504CE"/>
    <w:rsid w:val="00353B21"/>
    <w:rsid w:val="00355DE2"/>
    <w:rsid w:val="00381425"/>
    <w:rsid w:val="003A01E2"/>
    <w:rsid w:val="003A0D12"/>
    <w:rsid w:val="003A10C4"/>
    <w:rsid w:val="003B2B12"/>
    <w:rsid w:val="003B3A00"/>
    <w:rsid w:val="003D0621"/>
    <w:rsid w:val="003D1E22"/>
    <w:rsid w:val="003E3F41"/>
    <w:rsid w:val="003E4359"/>
    <w:rsid w:val="003F1116"/>
    <w:rsid w:val="003F1EC5"/>
    <w:rsid w:val="00400C81"/>
    <w:rsid w:val="00401DAC"/>
    <w:rsid w:val="00404E5C"/>
    <w:rsid w:val="0042301B"/>
    <w:rsid w:val="00425EDF"/>
    <w:rsid w:val="0043272C"/>
    <w:rsid w:val="004412B0"/>
    <w:rsid w:val="0044639A"/>
    <w:rsid w:val="00446A9E"/>
    <w:rsid w:val="004548F8"/>
    <w:rsid w:val="00467554"/>
    <w:rsid w:val="00471D5F"/>
    <w:rsid w:val="00471EB5"/>
    <w:rsid w:val="00473295"/>
    <w:rsid w:val="004852BE"/>
    <w:rsid w:val="00492E2A"/>
    <w:rsid w:val="00496B43"/>
    <w:rsid w:val="0049731F"/>
    <w:rsid w:val="004A7C6F"/>
    <w:rsid w:val="004B1FD2"/>
    <w:rsid w:val="004B2EBD"/>
    <w:rsid w:val="004C568A"/>
    <w:rsid w:val="004C5F57"/>
    <w:rsid w:val="004D7EA3"/>
    <w:rsid w:val="004E279D"/>
    <w:rsid w:val="004E6B2C"/>
    <w:rsid w:val="005009C4"/>
    <w:rsid w:val="00502168"/>
    <w:rsid w:val="005104E1"/>
    <w:rsid w:val="00510C79"/>
    <w:rsid w:val="00523FF8"/>
    <w:rsid w:val="00526CB9"/>
    <w:rsid w:val="00527688"/>
    <w:rsid w:val="005309E5"/>
    <w:rsid w:val="00530BC4"/>
    <w:rsid w:val="005312A0"/>
    <w:rsid w:val="00531E59"/>
    <w:rsid w:val="005362BA"/>
    <w:rsid w:val="005517EB"/>
    <w:rsid w:val="00551FEB"/>
    <w:rsid w:val="0056487B"/>
    <w:rsid w:val="005668DC"/>
    <w:rsid w:val="005918BA"/>
    <w:rsid w:val="005943FE"/>
    <w:rsid w:val="005A21A0"/>
    <w:rsid w:val="005B41A7"/>
    <w:rsid w:val="005B6A9F"/>
    <w:rsid w:val="005C077A"/>
    <w:rsid w:val="005C3B2C"/>
    <w:rsid w:val="005D6715"/>
    <w:rsid w:val="005F4931"/>
    <w:rsid w:val="005F72EC"/>
    <w:rsid w:val="00600BE6"/>
    <w:rsid w:val="00606B5E"/>
    <w:rsid w:val="006203C3"/>
    <w:rsid w:val="00620854"/>
    <w:rsid w:val="00623BC4"/>
    <w:rsid w:val="00631FCB"/>
    <w:rsid w:val="00633540"/>
    <w:rsid w:val="00634245"/>
    <w:rsid w:val="00634C56"/>
    <w:rsid w:val="00636728"/>
    <w:rsid w:val="00646559"/>
    <w:rsid w:val="00647B7B"/>
    <w:rsid w:val="00647F21"/>
    <w:rsid w:val="006601AF"/>
    <w:rsid w:val="00660919"/>
    <w:rsid w:val="006609DC"/>
    <w:rsid w:val="00660FBC"/>
    <w:rsid w:val="00663A6D"/>
    <w:rsid w:val="00666E2F"/>
    <w:rsid w:val="00683467"/>
    <w:rsid w:val="00686AE6"/>
    <w:rsid w:val="00687760"/>
    <w:rsid w:val="0069105B"/>
    <w:rsid w:val="00694A8D"/>
    <w:rsid w:val="00695FD5"/>
    <w:rsid w:val="006A18C9"/>
    <w:rsid w:val="006B5BA0"/>
    <w:rsid w:val="006B6D76"/>
    <w:rsid w:val="006C3FD6"/>
    <w:rsid w:val="006D15E7"/>
    <w:rsid w:val="006D333D"/>
    <w:rsid w:val="006D5608"/>
    <w:rsid w:val="006D6CEC"/>
    <w:rsid w:val="006D74AE"/>
    <w:rsid w:val="006E07C2"/>
    <w:rsid w:val="006E6671"/>
    <w:rsid w:val="006F27DB"/>
    <w:rsid w:val="006F68BE"/>
    <w:rsid w:val="00700114"/>
    <w:rsid w:val="007017F6"/>
    <w:rsid w:val="00714AF7"/>
    <w:rsid w:val="0071519F"/>
    <w:rsid w:val="00716BC4"/>
    <w:rsid w:val="00716E6A"/>
    <w:rsid w:val="00732DE1"/>
    <w:rsid w:val="007373CE"/>
    <w:rsid w:val="00742856"/>
    <w:rsid w:val="007545FC"/>
    <w:rsid w:val="00766BDE"/>
    <w:rsid w:val="007777F6"/>
    <w:rsid w:val="00780DDA"/>
    <w:rsid w:val="00782682"/>
    <w:rsid w:val="00783A84"/>
    <w:rsid w:val="007A2F0F"/>
    <w:rsid w:val="007A6611"/>
    <w:rsid w:val="007A74BC"/>
    <w:rsid w:val="007B01FD"/>
    <w:rsid w:val="007B2743"/>
    <w:rsid w:val="007B2D68"/>
    <w:rsid w:val="007B3139"/>
    <w:rsid w:val="007B7C8F"/>
    <w:rsid w:val="007C2CED"/>
    <w:rsid w:val="007C7376"/>
    <w:rsid w:val="007D574F"/>
    <w:rsid w:val="007E3115"/>
    <w:rsid w:val="00801B02"/>
    <w:rsid w:val="00801B68"/>
    <w:rsid w:val="008066AA"/>
    <w:rsid w:val="00811C88"/>
    <w:rsid w:val="008138EE"/>
    <w:rsid w:val="00816B98"/>
    <w:rsid w:val="008440B1"/>
    <w:rsid w:val="00844F97"/>
    <w:rsid w:val="0084648D"/>
    <w:rsid w:val="00853709"/>
    <w:rsid w:val="00856301"/>
    <w:rsid w:val="00857F43"/>
    <w:rsid w:val="0087636C"/>
    <w:rsid w:val="008924D8"/>
    <w:rsid w:val="00892A5B"/>
    <w:rsid w:val="00894F87"/>
    <w:rsid w:val="008A72A8"/>
    <w:rsid w:val="008C28C4"/>
    <w:rsid w:val="008D563C"/>
    <w:rsid w:val="008D7A98"/>
    <w:rsid w:val="008E5350"/>
    <w:rsid w:val="0090713A"/>
    <w:rsid w:val="00910521"/>
    <w:rsid w:val="00911A7E"/>
    <w:rsid w:val="009135C1"/>
    <w:rsid w:val="009142BD"/>
    <w:rsid w:val="00923835"/>
    <w:rsid w:val="00927309"/>
    <w:rsid w:val="00930509"/>
    <w:rsid w:val="009417B1"/>
    <w:rsid w:val="00942596"/>
    <w:rsid w:val="00942E05"/>
    <w:rsid w:val="00944D37"/>
    <w:rsid w:val="00946C2B"/>
    <w:rsid w:val="00960572"/>
    <w:rsid w:val="0096444D"/>
    <w:rsid w:val="009655FF"/>
    <w:rsid w:val="00970136"/>
    <w:rsid w:val="00970A72"/>
    <w:rsid w:val="00977520"/>
    <w:rsid w:val="009810BC"/>
    <w:rsid w:val="009830EC"/>
    <w:rsid w:val="009918E7"/>
    <w:rsid w:val="00995509"/>
    <w:rsid w:val="0099669A"/>
    <w:rsid w:val="009A4106"/>
    <w:rsid w:val="009C5723"/>
    <w:rsid w:val="009C7949"/>
    <w:rsid w:val="009D24D1"/>
    <w:rsid w:val="009D2E48"/>
    <w:rsid w:val="009D64FC"/>
    <w:rsid w:val="009D6B08"/>
    <w:rsid w:val="009E392C"/>
    <w:rsid w:val="009E5260"/>
    <w:rsid w:val="00A23C7A"/>
    <w:rsid w:val="00A34495"/>
    <w:rsid w:val="00A34FB8"/>
    <w:rsid w:val="00A3666C"/>
    <w:rsid w:val="00A409E7"/>
    <w:rsid w:val="00A42F29"/>
    <w:rsid w:val="00A4404D"/>
    <w:rsid w:val="00A51958"/>
    <w:rsid w:val="00A718E5"/>
    <w:rsid w:val="00A83456"/>
    <w:rsid w:val="00A9163E"/>
    <w:rsid w:val="00A95127"/>
    <w:rsid w:val="00AA66C9"/>
    <w:rsid w:val="00AB4A7D"/>
    <w:rsid w:val="00AD3ED3"/>
    <w:rsid w:val="00AE11C9"/>
    <w:rsid w:val="00AF31CC"/>
    <w:rsid w:val="00AF75B5"/>
    <w:rsid w:val="00B0040F"/>
    <w:rsid w:val="00B072D2"/>
    <w:rsid w:val="00B1353B"/>
    <w:rsid w:val="00B20437"/>
    <w:rsid w:val="00B3119B"/>
    <w:rsid w:val="00B36033"/>
    <w:rsid w:val="00B428DC"/>
    <w:rsid w:val="00B50782"/>
    <w:rsid w:val="00B50C17"/>
    <w:rsid w:val="00B5435B"/>
    <w:rsid w:val="00B62144"/>
    <w:rsid w:val="00B770D1"/>
    <w:rsid w:val="00B800E8"/>
    <w:rsid w:val="00BA2B5D"/>
    <w:rsid w:val="00BA2C59"/>
    <w:rsid w:val="00BB112B"/>
    <w:rsid w:val="00BB1F55"/>
    <w:rsid w:val="00BC03BA"/>
    <w:rsid w:val="00BD1E40"/>
    <w:rsid w:val="00BD2B75"/>
    <w:rsid w:val="00BE50D0"/>
    <w:rsid w:val="00BE5286"/>
    <w:rsid w:val="00BF564F"/>
    <w:rsid w:val="00BF66CD"/>
    <w:rsid w:val="00C04EDB"/>
    <w:rsid w:val="00C07C81"/>
    <w:rsid w:val="00C13A7C"/>
    <w:rsid w:val="00C14BAC"/>
    <w:rsid w:val="00C1742E"/>
    <w:rsid w:val="00C35DFD"/>
    <w:rsid w:val="00C4138E"/>
    <w:rsid w:val="00C476B7"/>
    <w:rsid w:val="00C519FC"/>
    <w:rsid w:val="00C55ADE"/>
    <w:rsid w:val="00C5615A"/>
    <w:rsid w:val="00C57337"/>
    <w:rsid w:val="00C63804"/>
    <w:rsid w:val="00C655B0"/>
    <w:rsid w:val="00C65C80"/>
    <w:rsid w:val="00C7746E"/>
    <w:rsid w:val="00C82113"/>
    <w:rsid w:val="00C900CB"/>
    <w:rsid w:val="00C941FA"/>
    <w:rsid w:val="00CA7B3B"/>
    <w:rsid w:val="00CB4117"/>
    <w:rsid w:val="00CB54A2"/>
    <w:rsid w:val="00CC1873"/>
    <w:rsid w:val="00CC4B94"/>
    <w:rsid w:val="00CD5F7A"/>
    <w:rsid w:val="00CD7B64"/>
    <w:rsid w:val="00CE35DF"/>
    <w:rsid w:val="00CF0667"/>
    <w:rsid w:val="00CF0C0C"/>
    <w:rsid w:val="00CF69AB"/>
    <w:rsid w:val="00D038EC"/>
    <w:rsid w:val="00D14A13"/>
    <w:rsid w:val="00D21256"/>
    <w:rsid w:val="00D23344"/>
    <w:rsid w:val="00D30E27"/>
    <w:rsid w:val="00D430DB"/>
    <w:rsid w:val="00D51209"/>
    <w:rsid w:val="00D5622A"/>
    <w:rsid w:val="00D562A8"/>
    <w:rsid w:val="00D62204"/>
    <w:rsid w:val="00D65108"/>
    <w:rsid w:val="00D65F9F"/>
    <w:rsid w:val="00D74502"/>
    <w:rsid w:val="00DA24B4"/>
    <w:rsid w:val="00DA44AC"/>
    <w:rsid w:val="00DB5A72"/>
    <w:rsid w:val="00DD3F43"/>
    <w:rsid w:val="00DD48A9"/>
    <w:rsid w:val="00DE6912"/>
    <w:rsid w:val="00DE6DEB"/>
    <w:rsid w:val="00DF1AF7"/>
    <w:rsid w:val="00DF2842"/>
    <w:rsid w:val="00DF37D2"/>
    <w:rsid w:val="00DF4B06"/>
    <w:rsid w:val="00E07171"/>
    <w:rsid w:val="00E11517"/>
    <w:rsid w:val="00E149B4"/>
    <w:rsid w:val="00E25DE9"/>
    <w:rsid w:val="00E3151C"/>
    <w:rsid w:val="00E45FEA"/>
    <w:rsid w:val="00E46BCE"/>
    <w:rsid w:val="00E5064C"/>
    <w:rsid w:val="00E508A1"/>
    <w:rsid w:val="00E5130D"/>
    <w:rsid w:val="00E6496F"/>
    <w:rsid w:val="00E83385"/>
    <w:rsid w:val="00E9002C"/>
    <w:rsid w:val="00E91E5E"/>
    <w:rsid w:val="00EA44A1"/>
    <w:rsid w:val="00EA5129"/>
    <w:rsid w:val="00EA5CE6"/>
    <w:rsid w:val="00EB25E0"/>
    <w:rsid w:val="00EC3618"/>
    <w:rsid w:val="00EE1A3A"/>
    <w:rsid w:val="00F06766"/>
    <w:rsid w:val="00F1394B"/>
    <w:rsid w:val="00F16DCE"/>
    <w:rsid w:val="00F245D7"/>
    <w:rsid w:val="00F31B0E"/>
    <w:rsid w:val="00F31C54"/>
    <w:rsid w:val="00F42193"/>
    <w:rsid w:val="00F443C0"/>
    <w:rsid w:val="00F46D7E"/>
    <w:rsid w:val="00F50278"/>
    <w:rsid w:val="00F5666E"/>
    <w:rsid w:val="00F6183A"/>
    <w:rsid w:val="00F6542A"/>
    <w:rsid w:val="00F6599E"/>
    <w:rsid w:val="00F65D95"/>
    <w:rsid w:val="00F912D1"/>
    <w:rsid w:val="00FC578D"/>
    <w:rsid w:val="00FE28C1"/>
    <w:rsid w:val="00FE6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44D02C6"/>
  <w15:chartTrackingRefBased/>
  <w15:docId w15:val="{D4784717-23A1-4618-AD86-4E3637E22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3139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NormalWeb">
    <w:name w:val="Normal (Web)"/>
    <w:basedOn w:val="Normal"/>
    <w:uiPriority w:val="99"/>
    <w:semiHidden/>
    <w:unhideWhenUsed/>
    <w:rsid w:val="009655FF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character" w:styleId="Hyperlink">
    <w:name w:val="Hyperlink"/>
    <w:unhideWhenUsed/>
    <w:rsid w:val="009655FF"/>
    <w:rPr>
      <w:color w:val="0000FF"/>
      <w:u w:val="single"/>
    </w:rPr>
  </w:style>
  <w:style w:type="paragraph" w:styleId="FootnoteText">
    <w:name w:val="footnote text"/>
    <w:basedOn w:val="Normal"/>
    <w:link w:val="FootnoteTextChar"/>
    <w:semiHidden/>
    <w:rsid w:val="00BE5286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link w:val="FootnoteText"/>
    <w:semiHidden/>
    <w:rsid w:val="00BE5286"/>
    <w:rPr>
      <w:rFonts w:ascii="Times New Roman" w:eastAsia="Times New Roman" w:hAnsi="Times New Roman"/>
    </w:rPr>
  </w:style>
  <w:style w:type="character" w:customStyle="1" w:styleId="Headerorfooter2">
    <w:name w:val="Header or footer (2)_"/>
    <w:link w:val="Headerorfooter20"/>
    <w:rsid w:val="00BF564F"/>
    <w:rPr>
      <w:rFonts w:ascii="Times New Roman" w:hAnsi="Times New Roman"/>
      <w:b/>
      <w:bCs/>
      <w:spacing w:val="5"/>
      <w:sz w:val="21"/>
      <w:szCs w:val="21"/>
      <w:shd w:val="clear" w:color="auto" w:fill="FFFFFF"/>
    </w:rPr>
  </w:style>
  <w:style w:type="character" w:customStyle="1" w:styleId="Headerorfooter">
    <w:name w:val="Header or footer_"/>
    <w:link w:val="Headerorfooter1"/>
    <w:rsid w:val="00BF564F"/>
    <w:rPr>
      <w:rFonts w:ascii="Times New Roman" w:hAnsi="Times New Roman"/>
      <w:b/>
      <w:bCs/>
      <w:sz w:val="23"/>
      <w:szCs w:val="23"/>
      <w:shd w:val="clear" w:color="auto" w:fill="FFFFFF"/>
    </w:rPr>
  </w:style>
  <w:style w:type="character" w:customStyle="1" w:styleId="Headerorfooter105pt">
    <w:name w:val="Header or footer + 10.5 pt"/>
    <w:aliases w:val="Spacing 0 pt,Body text (2) + Not Italic"/>
    <w:rsid w:val="00BF564F"/>
    <w:rPr>
      <w:rFonts w:ascii="Times New Roman" w:hAnsi="Times New Roman" w:cs="Times New Roman"/>
      <w:b/>
      <w:bCs/>
      <w:spacing w:val="5"/>
      <w:sz w:val="21"/>
      <w:szCs w:val="21"/>
      <w:u w:val="single"/>
    </w:rPr>
  </w:style>
  <w:style w:type="character" w:customStyle="1" w:styleId="Headerorfooter105pt1">
    <w:name w:val="Header or footer + 10.5 pt1"/>
    <w:aliases w:val="Spacing 0 pt36,Table caption (10) + Bold"/>
    <w:rsid w:val="00BF564F"/>
    <w:rPr>
      <w:rFonts w:ascii="Times New Roman" w:hAnsi="Times New Roman" w:cs="Times New Roman"/>
      <w:b/>
      <w:bCs/>
      <w:spacing w:val="5"/>
      <w:sz w:val="21"/>
      <w:szCs w:val="21"/>
      <w:u w:val="none"/>
    </w:rPr>
  </w:style>
  <w:style w:type="character" w:customStyle="1" w:styleId="Bodytext2">
    <w:name w:val="Body text (2)_"/>
    <w:link w:val="Bodytext20"/>
    <w:rsid w:val="00BF564F"/>
    <w:rPr>
      <w:rFonts w:ascii="Times New Roman" w:hAnsi="Times New Roman"/>
      <w:b/>
      <w:bCs/>
      <w:i/>
      <w:iCs/>
      <w:shd w:val="clear" w:color="auto" w:fill="FFFFFF"/>
    </w:rPr>
  </w:style>
  <w:style w:type="character" w:customStyle="1" w:styleId="Bodytext2NotBold">
    <w:name w:val="Body text (2) + Not Bold"/>
    <w:aliases w:val="Not Italic,Spacing 0 pt35,Body text + 4.5 pt,Scale 200%"/>
    <w:rsid w:val="00BF564F"/>
    <w:rPr>
      <w:rFonts w:ascii="Times New Roman" w:hAnsi="Times New Roman" w:cs="Times New Roman"/>
      <w:b/>
      <w:bCs/>
      <w:i/>
      <w:iCs/>
      <w:spacing w:val="1"/>
      <w:u w:val="none"/>
    </w:rPr>
  </w:style>
  <w:style w:type="character" w:customStyle="1" w:styleId="Bodytext3">
    <w:name w:val="Body text (3)_"/>
    <w:link w:val="Bodytext31"/>
    <w:rsid w:val="00BF564F"/>
    <w:rPr>
      <w:rFonts w:ascii="Times New Roman" w:hAnsi="Times New Roman"/>
      <w:b/>
      <w:bCs/>
      <w:spacing w:val="2"/>
      <w:shd w:val="clear" w:color="auto" w:fill="FFFFFF"/>
    </w:rPr>
  </w:style>
  <w:style w:type="character" w:customStyle="1" w:styleId="Bodytext4">
    <w:name w:val="Body text (4)_"/>
    <w:link w:val="Bodytext40"/>
    <w:rsid w:val="00BF564F"/>
    <w:rPr>
      <w:rFonts w:ascii="David" w:cs="David"/>
      <w:i/>
      <w:iCs/>
      <w:spacing w:val="6"/>
      <w:sz w:val="9"/>
      <w:szCs w:val="9"/>
      <w:shd w:val="clear" w:color="auto" w:fill="FFFFFF"/>
    </w:rPr>
  </w:style>
  <w:style w:type="character" w:customStyle="1" w:styleId="Bodytext">
    <w:name w:val="Body text_"/>
    <w:link w:val="Bodytext1"/>
    <w:rsid w:val="00BF564F"/>
    <w:rPr>
      <w:rFonts w:ascii="Times New Roman" w:hAnsi="Times New Roman"/>
      <w:spacing w:val="1"/>
      <w:shd w:val="clear" w:color="auto" w:fill="FFFFFF"/>
    </w:rPr>
  </w:style>
  <w:style w:type="character" w:customStyle="1" w:styleId="BodytextBold">
    <w:name w:val="Body text + Bold"/>
    <w:aliases w:val="Italic,Spacing 0 pt34,Spacing 0 pt85,Body text + 9 pt7,Bold14,Body text + Georgia2,10 pt3"/>
    <w:rsid w:val="00BF564F"/>
    <w:rPr>
      <w:rFonts w:ascii="Times New Roman" w:hAnsi="Times New Roman" w:cs="Times New Roman"/>
      <w:b/>
      <w:bCs/>
      <w:i/>
      <w:iCs/>
      <w:spacing w:val="0"/>
      <w:u w:val="none"/>
    </w:rPr>
  </w:style>
  <w:style w:type="character" w:customStyle="1" w:styleId="Bodytext3NotBold">
    <w:name w:val="Body text (3) + Not Bold"/>
    <w:aliases w:val="Spacing 0 pt33"/>
    <w:rsid w:val="00BF564F"/>
    <w:rPr>
      <w:rFonts w:ascii="Times New Roman" w:hAnsi="Times New Roman" w:cs="Times New Roman"/>
      <w:b/>
      <w:bCs/>
      <w:spacing w:val="1"/>
      <w:u w:val="none"/>
    </w:rPr>
  </w:style>
  <w:style w:type="character" w:customStyle="1" w:styleId="Bodytext5">
    <w:name w:val="Body text (5)_"/>
    <w:link w:val="Bodytext50"/>
    <w:rsid w:val="00BF564F"/>
    <w:rPr>
      <w:rFonts w:ascii="Times New Roman" w:hAnsi="Times New Roman"/>
      <w:b/>
      <w:bCs/>
      <w:spacing w:val="2"/>
      <w:sz w:val="19"/>
      <w:szCs w:val="19"/>
      <w:shd w:val="clear" w:color="auto" w:fill="FFFFFF"/>
    </w:rPr>
  </w:style>
  <w:style w:type="character" w:customStyle="1" w:styleId="Bodytext5Italic">
    <w:name w:val="Body text (5) + Italic"/>
    <w:aliases w:val="Spacing 0 pt32,Table caption (11) + 12 pt"/>
    <w:rsid w:val="00BF564F"/>
    <w:rPr>
      <w:rFonts w:ascii="Times New Roman" w:hAnsi="Times New Roman" w:cs="Times New Roman"/>
      <w:b/>
      <w:bCs/>
      <w:i/>
      <w:iCs/>
      <w:noProof/>
      <w:spacing w:val="1"/>
      <w:sz w:val="19"/>
      <w:szCs w:val="19"/>
      <w:u w:val="none"/>
    </w:rPr>
  </w:style>
  <w:style w:type="character" w:customStyle="1" w:styleId="Picturecaption">
    <w:name w:val="Picture caption_"/>
    <w:link w:val="Picturecaption0"/>
    <w:rsid w:val="00BF564F"/>
    <w:rPr>
      <w:rFonts w:ascii="Times New Roman" w:hAnsi="Times New Roman"/>
      <w:spacing w:val="1"/>
      <w:shd w:val="clear" w:color="auto" w:fill="FFFFFF"/>
    </w:rPr>
  </w:style>
  <w:style w:type="character" w:customStyle="1" w:styleId="PicturecaptionBold">
    <w:name w:val="Picture caption + Bold"/>
    <w:aliases w:val="Italic12,Spacing 0 pt31,Body text (13) + Times New Roman,6 pt,Spacing 0 pt58"/>
    <w:rsid w:val="00BF564F"/>
    <w:rPr>
      <w:rFonts w:ascii="Times New Roman" w:hAnsi="Times New Roman" w:cs="Times New Roman"/>
      <w:b/>
      <w:bCs/>
      <w:i/>
      <w:iCs/>
      <w:spacing w:val="0"/>
      <w:u w:val="none"/>
    </w:rPr>
  </w:style>
  <w:style w:type="character" w:customStyle="1" w:styleId="Picturecaption2">
    <w:name w:val="Picture caption (2)_"/>
    <w:link w:val="Picturecaption20"/>
    <w:rsid w:val="00BF564F"/>
    <w:rPr>
      <w:rFonts w:ascii="Times New Roman" w:hAnsi="Times New Roman"/>
      <w:spacing w:val="13"/>
      <w:sz w:val="22"/>
      <w:szCs w:val="22"/>
      <w:shd w:val="clear" w:color="auto" w:fill="FFFFFF"/>
    </w:rPr>
  </w:style>
  <w:style w:type="character" w:customStyle="1" w:styleId="Heading3">
    <w:name w:val="Heading #3_"/>
    <w:link w:val="Heading31"/>
    <w:rsid w:val="00BF564F"/>
    <w:rPr>
      <w:rFonts w:ascii="Times New Roman" w:hAnsi="Times New Roman"/>
      <w:spacing w:val="1"/>
      <w:shd w:val="clear" w:color="auto" w:fill="FFFFFF"/>
    </w:rPr>
  </w:style>
  <w:style w:type="character" w:customStyle="1" w:styleId="Headerorfooter0">
    <w:name w:val="Header or footer"/>
    <w:rsid w:val="00BF564F"/>
    <w:rPr>
      <w:rFonts w:ascii="Times New Roman" w:hAnsi="Times New Roman" w:cs="Times New Roman"/>
      <w:b/>
      <w:bCs/>
      <w:sz w:val="23"/>
      <w:szCs w:val="23"/>
      <w:u w:val="single"/>
    </w:rPr>
  </w:style>
  <w:style w:type="character" w:customStyle="1" w:styleId="Bodytext95pt">
    <w:name w:val="Body text + 9.5 pt"/>
    <w:aliases w:val="Bold,Spacing 0 pt30,Body text + 9 pt,Spacing 0 pt83,Italic14,Spacing 0 pt69"/>
    <w:rsid w:val="00BF564F"/>
    <w:rPr>
      <w:rFonts w:ascii="Times New Roman" w:hAnsi="Times New Roman" w:cs="Times New Roman"/>
      <w:b/>
      <w:bCs/>
      <w:spacing w:val="2"/>
      <w:sz w:val="19"/>
      <w:szCs w:val="19"/>
      <w:u w:val="none"/>
    </w:rPr>
  </w:style>
  <w:style w:type="character" w:customStyle="1" w:styleId="Bodytext95pt3">
    <w:name w:val="Body text + 9.5 pt3"/>
    <w:aliases w:val="Bold12,Italic11,Body text + 9 pt5,Italic15,Spacing 0 pt75,Body text (13) + Corbel,10 pt9"/>
    <w:rsid w:val="00BF564F"/>
    <w:rPr>
      <w:rFonts w:ascii="Times New Roman" w:hAnsi="Times New Roman" w:cs="Times New Roman"/>
      <w:b/>
      <w:bCs/>
      <w:i/>
      <w:iCs/>
      <w:spacing w:val="1"/>
      <w:sz w:val="19"/>
      <w:szCs w:val="19"/>
      <w:u w:val="none"/>
    </w:rPr>
  </w:style>
  <w:style w:type="character" w:customStyle="1" w:styleId="Bodytext10pt">
    <w:name w:val="Body text + 10 pt"/>
    <w:aliases w:val="Bold11,Spacing 0 pt29,Bold15,Spacing 0 pt78,Body text + 9 pt4,Spacing 0 pt73,Table caption (10) + Italic"/>
    <w:rsid w:val="00BF564F"/>
    <w:rPr>
      <w:rFonts w:ascii="Times New Roman" w:hAnsi="Times New Roman" w:cs="Times New Roman"/>
      <w:b/>
      <w:bCs/>
      <w:spacing w:val="3"/>
      <w:sz w:val="20"/>
      <w:szCs w:val="20"/>
      <w:u w:val="none"/>
    </w:rPr>
  </w:style>
  <w:style w:type="character" w:customStyle="1" w:styleId="Bodytext6">
    <w:name w:val="Body text (6)_"/>
    <w:link w:val="Bodytext60"/>
    <w:rsid w:val="00BF564F"/>
    <w:rPr>
      <w:rFonts w:ascii="Microsoft Sans Serif" w:hAnsi="Microsoft Sans Serif" w:cs="Microsoft Sans Serif"/>
      <w:noProof/>
      <w:w w:val="60"/>
      <w:sz w:val="13"/>
      <w:szCs w:val="13"/>
      <w:shd w:val="clear" w:color="auto" w:fill="FFFFFF"/>
    </w:rPr>
  </w:style>
  <w:style w:type="character" w:customStyle="1" w:styleId="Bodytext30">
    <w:name w:val="Body text (3)"/>
    <w:rsid w:val="00BF564F"/>
    <w:rPr>
      <w:rFonts w:ascii="Times New Roman" w:hAnsi="Times New Roman" w:cs="Times New Roman"/>
      <w:b/>
      <w:bCs/>
      <w:spacing w:val="2"/>
      <w:u w:val="single"/>
    </w:rPr>
  </w:style>
  <w:style w:type="character" w:customStyle="1" w:styleId="BodytextBold5">
    <w:name w:val="Body text + Bold5"/>
    <w:aliases w:val="Spacing 0 pt28"/>
    <w:rsid w:val="00BF564F"/>
    <w:rPr>
      <w:rFonts w:ascii="Times New Roman" w:hAnsi="Times New Roman" w:cs="Times New Roman"/>
      <w:b/>
      <w:bCs/>
      <w:spacing w:val="2"/>
      <w:u w:val="none"/>
    </w:rPr>
  </w:style>
  <w:style w:type="character" w:customStyle="1" w:styleId="Heading1">
    <w:name w:val="Heading #1_"/>
    <w:link w:val="Heading10"/>
    <w:rsid w:val="00BF564F"/>
    <w:rPr>
      <w:rFonts w:ascii="Times New Roman" w:hAnsi="Times New Roman"/>
      <w:spacing w:val="1"/>
      <w:shd w:val="clear" w:color="auto" w:fill="FFFFFF"/>
    </w:rPr>
  </w:style>
  <w:style w:type="character" w:customStyle="1" w:styleId="Headerorfooter3">
    <w:name w:val="Header or footer (3)_"/>
    <w:link w:val="Headerorfooter30"/>
    <w:rsid w:val="00BF564F"/>
    <w:rPr>
      <w:rFonts w:ascii="Times New Roman" w:hAnsi="Times New Roman"/>
      <w:spacing w:val="3"/>
      <w:shd w:val="clear" w:color="auto" w:fill="FFFFFF"/>
    </w:rPr>
  </w:style>
  <w:style w:type="character" w:customStyle="1" w:styleId="Headerorfooter4">
    <w:name w:val="Header or footer (4)_"/>
    <w:link w:val="Headerorfooter40"/>
    <w:rsid w:val="00BF564F"/>
    <w:rPr>
      <w:rFonts w:ascii="Times New Roman" w:hAnsi="Times New Roman"/>
      <w:b/>
      <w:bCs/>
      <w:i/>
      <w:iCs/>
      <w:spacing w:val="1"/>
      <w:shd w:val="clear" w:color="auto" w:fill="FFFFFF"/>
    </w:rPr>
  </w:style>
  <w:style w:type="character" w:customStyle="1" w:styleId="Heading2">
    <w:name w:val="Heading #2_"/>
    <w:link w:val="Heading20"/>
    <w:rsid w:val="00BF564F"/>
    <w:rPr>
      <w:rFonts w:ascii="Times New Roman" w:hAnsi="Times New Roman"/>
      <w:spacing w:val="1"/>
      <w:shd w:val="clear" w:color="auto" w:fill="FFFFFF"/>
    </w:rPr>
  </w:style>
  <w:style w:type="character" w:customStyle="1" w:styleId="Bodytext7">
    <w:name w:val="Body text (7)_"/>
    <w:link w:val="Bodytext70"/>
    <w:rsid w:val="00BF564F"/>
    <w:rPr>
      <w:rFonts w:ascii="Times New Roman" w:hAnsi="Times New Roman"/>
      <w:b/>
      <w:bCs/>
      <w:spacing w:val="10"/>
      <w:sz w:val="21"/>
      <w:szCs w:val="21"/>
      <w:shd w:val="clear" w:color="auto" w:fill="FFFFFF"/>
    </w:rPr>
  </w:style>
  <w:style w:type="character" w:customStyle="1" w:styleId="Bodytext8">
    <w:name w:val="Body text (8)_"/>
    <w:link w:val="Bodytext80"/>
    <w:rsid w:val="00BF564F"/>
    <w:rPr>
      <w:rFonts w:ascii="Microsoft Sans Serif" w:hAnsi="Microsoft Sans Serif" w:cs="Microsoft Sans Serif"/>
      <w:spacing w:val="-10"/>
      <w:shd w:val="clear" w:color="auto" w:fill="FFFFFF"/>
    </w:rPr>
  </w:style>
  <w:style w:type="character" w:customStyle="1" w:styleId="Bodytext9">
    <w:name w:val="Body text (9)_"/>
    <w:link w:val="Bodytext90"/>
    <w:rsid w:val="00BF564F"/>
    <w:rPr>
      <w:rFonts w:ascii="Times New Roman" w:hAnsi="Times New Roman"/>
      <w:b/>
      <w:bCs/>
      <w:spacing w:val="3"/>
      <w:sz w:val="25"/>
      <w:szCs w:val="25"/>
      <w:shd w:val="clear" w:color="auto" w:fill="FFFFFF"/>
    </w:rPr>
  </w:style>
  <w:style w:type="character" w:customStyle="1" w:styleId="BodytextBold4">
    <w:name w:val="Body text + Bold4"/>
    <w:aliases w:val="Spacing 0 pt27"/>
    <w:rsid w:val="00BF564F"/>
    <w:rPr>
      <w:rFonts w:ascii="Times New Roman" w:hAnsi="Times New Roman" w:cs="Times New Roman"/>
      <w:b/>
      <w:bCs/>
      <w:spacing w:val="2"/>
      <w:u w:val="single"/>
    </w:rPr>
  </w:style>
  <w:style w:type="character" w:customStyle="1" w:styleId="Bodytext10">
    <w:name w:val="Body text (10)_"/>
    <w:link w:val="Bodytext100"/>
    <w:rsid w:val="00BF564F"/>
    <w:rPr>
      <w:rFonts w:ascii="Microsoft Sans Serif" w:hAnsi="Microsoft Sans Serif" w:cs="Microsoft Sans Serif"/>
      <w:noProof/>
      <w:sz w:val="18"/>
      <w:szCs w:val="18"/>
      <w:shd w:val="clear" w:color="auto" w:fill="FFFFFF"/>
    </w:rPr>
  </w:style>
  <w:style w:type="character" w:customStyle="1" w:styleId="BodytextSpacing1pt">
    <w:name w:val="Body text + Spacing 1 pt"/>
    <w:rsid w:val="00BF564F"/>
    <w:rPr>
      <w:rFonts w:ascii="Times New Roman" w:hAnsi="Times New Roman" w:cs="Times New Roman"/>
      <w:spacing w:val="25"/>
      <w:u w:val="none"/>
    </w:rPr>
  </w:style>
  <w:style w:type="character" w:customStyle="1" w:styleId="Bodytext11">
    <w:name w:val="Body text (11)_"/>
    <w:link w:val="Bodytext110"/>
    <w:rsid w:val="00BF564F"/>
    <w:rPr>
      <w:rFonts w:ascii="Times New Roman" w:hAnsi="Times New Roman"/>
      <w:shd w:val="clear" w:color="auto" w:fill="FFFFFF"/>
    </w:rPr>
  </w:style>
  <w:style w:type="character" w:customStyle="1" w:styleId="Bodytext12">
    <w:name w:val="Body text (12)_"/>
    <w:link w:val="Bodytext120"/>
    <w:rsid w:val="00BF564F"/>
    <w:rPr>
      <w:rFonts w:ascii="Times New Roman" w:hAnsi="Times New Roman"/>
      <w:b/>
      <w:bCs/>
      <w:sz w:val="23"/>
      <w:szCs w:val="23"/>
      <w:shd w:val="clear" w:color="auto" w:fill="FFFFFF"/>
    </w:rPr>
  </w:style>
  <w:style w:type="character" w:customStyle="1" w:styleId="Bodytext0">
    <w:name w:val="Body text"/>
    <w:rsid w:val="00BF564F"/>
  </w:style>
  <w:style w:type="character" w:customStyle="1" w:styleId="Bodytext2Spacing0pt">
    <w:name w:val="Body text (2) + Spacing 0 pt"/>
    <w:rsid w:val="00BF564F"/>
    <w:rPr>
      <w:rFonts w:ascii="Times New Roman" w:hAnsi="Times New Roman" w:cs="Times New Roman"/>
      <w:b/>
      <w:bCs/>
      <w:i/>
      <w:iCs/>
      <w:spacing w:val="2"/>
      <w:u w:val="none"/>
    </w:rPr>
  </w:style>
  <w:style w:type="character" w:customStyle="1" w:styleId="Bodytext3Spacing0pt">
    <w:name w:val="Body text (3) + Spacing 0 pt"/>
    <w:rsid w:val="00BF564F"/>
    <w:rPr>
      <w:rFonts w:ascii="Times New Roman" w:hAnsi="Times New Roman" w:cs="Times New Roman"/>
      <w:b/>
      <w:bCs/>
      <w:spacing w:val="1"/>
      <w:u w:val="single"/>
    </w:rPr>
  </w:style>
  <w:style w:type="character" w:customStyle="1" w:styleId="Bodytext3Spacing0pt1">
    <w:name w:val="Body text (3) + Spacing 0 pt1"/>
    <w:rsid w:val="00BF564F"/>
    <w:rPr>
      <w:rFonts w:ascii="Times New Roman" w:hAnsi="Times New Roman" w:cs="Times New Roman"/>
      <w:b/>
      <w:bCs/>
      <w:spacing w:val="1"/>
      <w:u w:val="none"/>
    </w:rPr>
  </w:style>
  <w:style w:type="character" w:customStyle="1" w:styleId="Headerorfooter2Spacing0pt">
    <w:name w:val="Header or footer (2) + Spacing 0 pt"/>
    <w:rsid w:val="00BF564F"/>
    <w:rPr>
      <w:rFonts w:ascii="Times New Roman" w:hAnsi="Times New Roman" w:cs="Times New Roman"/>
      <w:b/>
      <w:bCs/>
      <w:spacing w:val="12"/>
      <w:sz w:val="21"/>
      <w:szCs w:val="21"/>
      <w:u w:val="none"/>
    </w:rPr>
  </w:style>
  <w:style w:type="character" w:customStyle="1" w:styleId="Tableofcontents">
    <w:name w:val="Table of contents_"/>
    <w:link w:val="Tableofcontents0"/>
    <w:rsid w:val="00BF564F"/>
    <w:rPr>
      <w:rFonts w:ascii="Times New Roman" w:hAnsi="Times New Roman"/>
      <w:spacing w:val="1"/>
      <w:shd w:val="clear" w:color="auto" w:fill="FFFFFF"/>
    </w:rPr>
  </w:style>
  <w:style w:type="character" w:customStyle="1" w:styleId="TableofcontentsBold">
    <w:name w:val="Table of contents + Bold"/>
    <w:aliases w:val="Italic10,Spacing 0 pt26"/>
    <w:rsid w:val="00BF564F"/>
    <w:rPr>
      <w:rFonts w:ascii="Times New Roman" w:hAnsi="Times New Roman" w:cs="Times New Roman"/>
      <w:b/>
      <w:bCs/>
      <w:i/>
      <w:iCs/>
      <w:spacing w:val="2"/>
      <w:u w:val="none"/>
    </w:rPr>
  </w:style>
  <w:style w:type="character" w:customStyle="1" w:styleId="TableofcontentsBold1">
    <w:name w:val="Table of contents + Bold1"/>
    <w:rsid w:val="00BF564F"/>
    <w:rPr>
      <w:rFonts w:ascii="Times New Roman" w:hAnsi="Times New Roman" w:cs="Times New Roman"/>
      <w:b/>
      <w:bCs/>
      <w:spacing w:val="1"/>
      <w:u w:val="none"/>
    </w:rPr>
  </w:style>
  <w:style w:type="character" w:customStyle="1" w:styleId="Headerorfooter21">
    <w:name w:val="Header or footer2"/>
    <w:rsid w:val="00BF564F"/>
  </w:style>
  <w:style w:type="character" w:customStyle="1" w:styleId="BodytextBold3">
    <w:name w:val="Body text + Bold3"/>
    <w:aliases w:val="Spacing 0 pt37"/>
    <w:rsid w:val="00BF564F"/>
    <w:rPr>
      <w:rFonts w:ascii="Times New Roman" w:hAnsi="Times New Roman" w:cs="Times New Roman"/>
      <w:b/>
      <w:bCs/>
      <w:spacing w:val="1"/>
      <w:u w:val="none"/>
    </w:rPr>
  </w:style>
  <w:style w:type="character" w:customStyle="1" w:styleId="Headerorfooter3Spacing0pt">
    <w:name w:val="Header or footer (3) + Spacing 0 pt"/>
    <w:rsid w:val="00BF564F"/>
    <w:rPr>
      <w:rFonts w:ascii="Times New Roman" w:hAnsi="Times New Roman" w:cs="Times New Roman"/>
      <w:spacing w:val="2"/>
      <w:u w:val="none"/>
    </w:rPr>
  </w:style>
  <w:style w:type="character" w:customStyle="1" w:styleId="BodytextSpacing3pt">
    <w:name w:val="Body text + Spacing 3 pt"/>
    <w:rsid w:val="00BF564F"/>
    <w:rPr>
      <w:rFonts w:ascii="Times New Roman" w:hAnsi="Times New Roman" w:cs="Times New Roman"/>
      <w:spacing w:val="64"/>
      <w:u w:val="none"/>
    </w:rPr>
  </w:style>
  <w:style w:type="character" w:customStyle="1" w:styleId="BodytextBold2">
    <w:name w:val="Body text + Bold2"/>
    <w:rsid w:val="00BF564F"/>
    <w:rPr>
      <w:rFonts w:ascii="Times New Roman" w:hAnsi="Times New Roman" w:cs="Times New Roman"/>
      <w:b/>
      <w:bCs/>
      <w:spacing w:val="1"/>
      <w:u w:val="single"/>
    </w:rPr>
  </w:style>
  <w:style w:type="character" w:customStyle="1" w:styleId="BodytextBold1">
    <w:name w:val="Body text + Bold1"/>
    <w:aliases w:val="Italic9,Spacing 0 pt25,Body text (35) + Times New Roman1,6 pt1"/>
    <w:rsid w:val="00BF564F"/>
    <w:rPr>
      <w:rFonts w:ascii="Times New Roman" w:hAnsi="Times New Roman" w:cs="Times New Roman"/>
      <w:b/>
      <w:bCs/>
      <w:i/>
      <w:iCs/>
      <w:spacing w:val="2"/>
      <w:u w:val="none"/>
    </w:rPr>
  </w:style>
  <w:style w:type="character" w:customStyle="1" w:styleId="Heading30">
    <w:name w:val="Heading #3"/>
    <w:rsid w:val="00BF564F"/>
  </w:style>
  <w:style w:type="character" w:customStyle="1" w:styleId="Heading4">
    <w:name w:val="Heading #4_"/>
    <w:link w:val="Heading40"/>
    <w:rsid w:val="00BF564F"/>
    <w:rPr>
      <w:rFonts w:ascii="Times New Roman" w:hAnsi="Times New Roman"/>
      <w:b/>
      <w:bCs/>
      <w:spacing w:val="1"/>
      <w:shd w:val="clear" w:color="auto" w:fill="FFFFFF"/>
    </w:rPr>
  </w:style>
  <w:style w:type="character" w:customStyle="1" w:styleId="BodytextGeorgia">
    <w:name w:val="Body text + Georgia"/>
    <w:aliases w:val="8 pt,Spacing 0 pt24,8.5 pt,Spacing 0 pt76,Body text + Franklin Gothic Demi,9 pt,Body text + Tahoma2"/>
    <w:rsid w:val="00BF564F"/>
    <w:rPr>
      <w:rFonts w:ascii="Georgia" w:hAnsi="Georgia" w:cs="Georgia"/>
      <w:noProof/>
      <w:spacing w:val="0"/>
      <w:sz w:val="16"/>
      <w:szCs w:val="16"/>
      <w:u w:val="none"/>
    </w:rPr>
  </w:style>
  <w:style w:type="character" w:customStyle="1" w:styleId="Bodytext13">
    <w:name w:val="Body text (13)_"/>
    <w:link w:val="Bodytext130"/>
    <w:rsid w:val="00BF564F"/>
    <w:rPr>
      <w:rFonts w:ascii="Times New Roman" w:hAnsi="Times New Roman"/>
      <w:b/>
      <w:bCs/>
      <w:i/>
      <w:iCs/>
      <w:spacing w:val="4"/>
      <w:sz w:val="19"/>
      <w:szCs w:val="19"/>
      <w:shd w:val="clear" w:color="auto" w:fill="FFFFFF"/>
    </w:rPr>
  </w:style>
  <w:style w:type="character" w:customStyle="1" w:styleId="Bodytext13NotItalic">
    <w:name w:val="Body text (13) + Not Italic"/>
    <w:aliases w:val="Spacing 0 pt23,Body text (2) + Not Italic1"/>
    <w:rsid w:val="00BF564F"/>
    <w:rPr>
      <w:rFonts w:ascii="Times New Roman" w:hAnsi="Times New Roman" w:cs="Times New Roman"/>
      <w:b/>
      <w:bCs/>
      <w:i/>
      <w:iCs/>
      <w:spacing w:val="1"/>
      <w:sz w:val="19"/>
      <w:szCs w:val="19"/>
      <w:u w:val="none"/>
    </w:rPr>
  </w:style>
  <w:style w:type="character" w:customStyle="1" w:styleId="Tablecaption2">
    <w:name w:val="Table caption (2)_"/>
    <w:link w:val="Tablecaption20"/>
    <w:rsid w:val="00BF564F"/>
    <w:rPr>
      <w:rFonts w:ascii="Times New Roman" w:hAnsi="Times New Roman"/>
      <w:b/>
      <w:bCs/>
      <w:i/>
      <w:iCs/>
      <w:spacing w:val="4"/>
      <w:sz w:val="19"/>
      <w:szCs w:val="19"/>
      <w:shd w:val="clear" w:color="auto" w:fill="FFFFFF"/>
    </w:rPr>
  </w:style>
  <w:style w:type="character" w:customStyle="1" w:styleId="Bodytext95pt2">
    <w:name w:val="Body text + 9.5 pt2"/>
    <w:aliases w:val="Bold10,Body text + 9 pt3"/>
    <w:rsid w:val="00BF564F"/>
    <w:rPr>
      <w:rFonts w:ascii="Times New Roman" w:hAnsi="Times New Roman" w:cs="Times New Roman"/>
      <w:b/>
      <w:bCs/>
      <w:spacing w:val="1"/>
      <w:sz w:val="19"/>
      <w:szCs w:val="19"/>
      <w:u w:val="none"/>
    </w:rPr>
  </w:style>
  <w:style w:type="character" w:customStyle="1" w:styleId="Tablecaption2NotItalic">
    <w:name w:val="Table caption (2) + Not Italic"/>
    <w:aliases w:val="Spacing 0 pt22"/>
    <w:rsid w:val="00BF564F"/>
    <w:rPr>
      <w:rFonts w:ascii="Times New Roman" w:hAnsi="Times New Roman" w:cs="Times New Roman"/>
      <w:b/>
      <w:bCs/>
      <w:i/>
      <w:iCs/>
      <w:spacing w:val="1"/>
      <w:sz w:val="19"/>
      <w:szCs w:val="19"/>
      <w:u w:val="none"/>
    </w:rPr>
  </w:style>
  <w:style w:type="character" w:customStyle="1" w:styleId="Tablecaption3">
    <w:name w:val="Table caption (3)_"/>
    <w:link w:val="Tablecaption30"/>
    <w:rsid w:val="00BF564F"/>
    <w:rPr>
      <w:rFonts w:ascii="Times New Roman" w:hAnsi="Times New Roman"/>
      <w:spacing w:val="1"/>
      <w:shd w:val="clear" w:color="auto" w:fill="FFFFFF"/>
    </w:rPr>
  </w:style>
  <w:style w:type="character" w:customStyle="1" w:styleId="Bodytext5Spacing0pt">
    <w:name w:val="Body text (5) + Spacing 0 pt"/>
    <w:rsid w:val="00BF564F"/>
    <w:rPr>
      <w:rFonts w:ascii="Times New Roman" w:hAnsi="Times New Roman" w:cs="Times New Roman"/>
      <w:b/>
      <w:bCs/>
      <w:spacing w:val="1"/>
      <w:sz w:val="19"/>
      <w:szCs w:val="19"/>
      <w:u w:val="none"/>
    </w:rPr>
  </w:style>
  <w:style w:type="character" w:customStyle="1" w:styleId="BodytextCordiaUPC">
    <w:name w:val="Body text + CordiaUPC"/>
    <w:aliases w:val="15 pt,Spacing 0 pt21,14 pt,Spacing 0 pt52"/>
    <w:rsid w:val="00BF564F"/>
    <w:rPr>
      <w:rFonts w:ascii="CordiaUPC" w:hAnsi="CordiaUPC" w:cs="CordiaUPC"/>
      <w:spacing w:val="-3"/>
      <w:sz w:val="30"/>
      <w:szCs w:val="30"/>
      <w:u w:val="none"/>
    </w:rPr>
  </w:style>
  <w:style w:type="character" w:customStyle="1" w:styleId="Bodytext10pt1">
    <w:name w:val="Body text + 10 pt1"/>
    <w:aliases w:val="Spacing 0 pt20"/>
    <w:rsid w:val="00BF564F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BodytextImpact">
    <w:name w:val="Body text + Impact"/>
    <w:aliases w:val="9.5 pt,Spacing 0 pt19,Body text + Franklin Gothic Demi2,10 pt2,Body text + Franklin Gothic Demi1,Spacing 1 pt1"/>
    <w:rsid w:val="00BF564F"/>
    <w:rPr>
      <w:rFonts w:ascii="Impact" w:hAnsi="Impact" w:cs="Impact"/>
      <w:spacing w:val="5"/>
      <w:sz w:val="19"/>
      <w:szCs w:val="19"/>
      <w:u w:val="none"/>
    </w:rPr>
  </w:style>
  <w:style w:type="character" w:customStyle="1" w:styleId="BodytextCordiaUPC1">
    <w:name w:val="Body text + CordiaUPC1"/>
    <w:aliases w:val="15 pt1,Bold9,Italic8,Spacing 0 pt18,Body text + 9 pt2,Spacing 0 pt45"/>
    <w:rsid w:val="00BF564F"/>
    <w:rPr>
      <w:rFonts w:ascii="CordiaUPC" w:hAnsi="CordiaUPC" w:cs="CordiaUPC"/>
      <w:b/>
      <w:bCs/>
      <w:i/>
      <w:iCs/>
      <w:noProof/>
      <w:spacing w:val="0"/>
      <w:sz w:val="30"/>
      <w:szCs w:val="30"/>
      <w:u w:val="none"/>
    </w:rPr>
  </w:style>
  <w:style w:type="character" w:customStyle="1" w:styleId="Bodytext11pt">
    <w:name w:val="Body text + 11 pt"/>
    <w:aliases w:val="Bold8,Italic7,Spacing 0 pt17,Body text (31) + Georgia,Body text + Tahoma,4 pt,Table caption (8) + Italic1"/>
    <w:rsid w:val="00BF564F"/>
    <w:rPr>
      <w:rFonts w:ascii="Times New Roman" w:hAnsi="Times New Roman" w:cs="Times New Roman"/>
      <w:b/>
      <w:bCs/>
      <w:i/>
      <w:iCs/>
      <w:noProof/>
      <w:spacing w:val="0"/>
      <w:sz w:val="22"/>
      <w:szCs w:val="22"/>
      <w:u w:val="none"/>
    </w:rPr>
  </w:style>
  <w:style w:type="character" w:customStyle="1" w:styleId="BodytextGeorgia1">
    <w:name w:val="Body text + Georgia1"/>
    <w:aliases w:val="10 pt,Spacing 0 pt16,Body text + Corbel,Spacing 0 pt74,11.5 pt"/>
    <w:rsid w:val="00BF564F"/>
    <w:rPr>
      <w:rFonts w:ascii="Georgia" w:hAnsi="Georgia" w:cs="Georgia"/>
      <w:noProof/>
      <w:spacing w:val="0"/>
      <w:sz w:val="20"/>
      <w:szCs w:val="20"/>
      <w:u w:val="none"/>
    </w:rPr>
  </w:style>
  <w:style w:type="character" w:customStyle="1" w:styleId="Bodytext2Spacing0pt1">
    <w:name w:val="Body text (2) + Spacing 0 pt1"/>
    <w:rsid w:val="00BF564F"/>
    <w:rPr>
      <w:rFonts w:ascii="Times New Roman" w:hAnsi="Times New Roman" w:cs="Times New Roman"/>
      <w:b/>
      <w:bCs/>
      <w:i/>
      <w:iCs/>
      <w:spacing w:val="2"/>
      <w:u w:val="single"/>
    </w:rPr>
  </w:style>
  <w:style w:type="character" w:customStyle="1" w:styleId="Bodytext2NotBold1">
    <w:name w:val="Body text (2) + Not Bold1"/>
    <w:aliases w:val="Not Italic3,Spacing 0 pt15,Body text (33) + Lucida Sans Unicode,Not Bold1"/>
    <w:rsid w:val="00BF564F"/>
    <w:rPr>
      <w:rFonts w:ascii="Times New Roman" w:hAnsi="Times New Roman" w:cs="Times New Roman"/>
      <w:b/>
      <w:bCs/>
      <w:i/>
      <w:iCs/>
      <w:spacing w:val="1"/>
      <w:u w:val="none"/>
    </w:rPr>
  </w:style>
  <w:style w:type="character" w:customStyle="1" w:styleId="Tablecaption4">
    <w:name w:val="Table caption (4)_"/>
    <w:link w:val="Tablecaption40"/>
    <w:rsid w:val="00BF564F"/>
    <w:rPr>
      <w:rFonts w:ascii="Times New Roman" w:hAnsi="Times New Roman"/>
      <w:b/>
      <w:bCs/>
      <w:i/>
      <w:iCs/>
      <w:spacing w:val="2"/>
      <w:shd w:val="clear" w:color="auto" w:fill="FFFFFF"/>
    </w:rPr>
  </w:style>
  <w:style w:type="character" w:customStyle="1" w:styleId="Bodytext105pt">
    <w:name w:val="Body text + 10.5 pt"/>
    <w:aliases w:val="Bold7,Italic6,Spacing 0 pt14,Spacing 1 pt2,Body text + 9 pt1"/>
    <w:rsid w:val="00BF564F"/>
    <w:rPr>
      <w:rFonts w:ascii="Times New Roman" w:hAnsi="Times New Roman" w:cs="Times New Roman"/>
      <w:b/>
      <w:bCs/>
      <w:i/>
      <w:iCs/>
      <w:noProof/>
      <w:spacing w:val="0"/>
      <w:sz w:val="21"/>
      <w:szCs w:val="21"/>
      <w:u w:val="none"/>
    </w:rPr>
  </w:style>
  <w:style w:type="character" w:customStyle="1" w:styleId="Bodytext105pt2">
    <w:name w:val="Body text + 10.5 pt2"/>
    <w:aliases w:val="Bold6,Italic5,Spacing 0 pt13,Body text + 13 pt,Scale 10%,Table caption (13) + 9 pt,Body text (7) + Not Italic1"/>
    <w:rsid w:val="00BF564F"/>
    <w:rPr>
      <w:rFonts w:ascii="Times New Roman" w:hAnsi="Times New Roman" w:cs="Times New Roman"/>
      <w:b/>
      <w:bCs/>
      <w:i/>
      <w:iCs/>
      <w:noProof/>
      <w:spacing w:val="0"/>
      <w:sz w:val="21"/>
      <w:szCs w:val="21"/>
      <w:u w:val="none"/>
    </w:rPr>
  </w:style>
  <w:style w:type="character" w:customStyle="1" w:styleId="Bodytext14">
    <w:name w:val="Body text (14)_"/>
    <w:link w:val="Bodytext141"/>
    <w:rsid w:val="00BF564F"/>
    <w:rPr>
      <w:rFonts w:ascii="Times New Roman" w:hAnsi="Times New Roman"/>
      <w:b/>
      <w:bCs/>
      <w:spacing w:val="1"/>
      <w:sz w:val="22"/>
      <w:szCs w:val="22"/>
      <w:shd w:val="clear" w:color="auto" w:fill="FFFFFF"/>
    </w:rPr>
  </w:style>
  <w:style w:type="character" w:customStyle="1" w:styleId="Bodytext95pt1">
    <w:name w:val="Body text + 9.5 pt1"/>
    <w:aliases w:val="Bold5,Italic4,Spacing 0 pt12,Body text (37) + 9 pt"/>
    <w:rsid w:val="00BF564F"/>
    <w:rPr>
      <w:rFonts w:ascii="Times New Roman" w:hAnsi="Times New Roman" w:cs="Times New Roman"/>
      <w:b/>
      <w:bCs/>
      <w:i/>
      <w:iCs/>
      <w:spacing w:val="4"/>
      <w:sz w:val="19"/>
      <w:szCs w:val="19"/>
      <w:u w:val="none"/>
    </w:rPr>
  </w:style>
  <w:style w:type="character" w:customStyle="1" w:styleId="Bodytext11pt2">
    <w:name w:val="Body text + 11 pt2"/>
    <w:aliases w:val="Bold4,Body text + 8.5 pt"/>
    <w:rsid w:val="00BF564F"/>
    <w:rPr>
      <w:rFonts w:ascii="Times New Roman" w:hAnsi="Times New Roman" w:cs="Times New Roman"/>
      <w:b/>
      <w:bCs/>
      <w:spacing w:val="1"/>
      <w:sz w:val="22"/>
      <w:szCs w:val="22"/>
      <w:u w:val="none"/>
    </w:rPr>
  </w:style>
  <w:style w:type="character" w:customStyle="1" w:styleId="Tablecaption">
    <w:name w:val="Table caption_"/>
    <w:link w:val="Tablecaption0"/>
    <w:rsid w:val="00BF564F"/>
    <w:rPr>
      <w:rFonts w:ascii="Times New Roman" w:hAnsi="Times New Roman"/>
      <w:b/>
      <w:bCs/>
      <w:spacing w:val="1"/>
      <w:sz w:val="22"/>
      <w:szCs w:val="22"/>
      <w:shd w:val="clear" w:color="auto" w:fill="FFFFFF"/>
    </w:rPr>
  </w:style>
  <w:style w:type="character" w:customStyle="1" w:styleId="Bodytext140">
    <w:name w:val="Body text (14)"/>
    <w:rsid w:val="00BF564F"/>
    <w:rPr>
      <w:rFonts w:ascii="Times New Roman" w:hAnsi="Times New Roman" w:cs="Times New Roman"/>
      <w:b/>
      <w:bCs/>
      <w:spacing w:val="1"/>
      <w:sz w:val="22"/>
      <w:szCs w:val="22"/>
      <w:u w:val="single"/>
    </w:rPr>
  </w:style>
  <w:style w:type="character" w:customStyle="1" w:styleId="Bodytext15">
    <w:name w:val="Body text (15)_"/>
    <w:link w:val="Bodytext150"/>
    <w:rsid w:val="00BF564F"/>
    <w:rPr>
      <w:rFonts w:ascii="Times New Roman" w:hAnsi="Times New Roman"/>
      <w:b/>
      <w:bCs/>
      <w:spacing w:val="17"/>
      <w:sz w:val="15"/>
      <w:szCs w:val="15"/>
      <w:shd w:val="clear" w:color="auto" w:fill="FFFFFF"/>
    </w:rPr>
  </w:style>
  <w:style w:type="character" w:customStyle="1" w:styleId="Bodytext105pt1">
    <w:name w:val="Body text + 10.5 pt1"/>
    <w:aliases w:val="Bold3,Italic3,Spacing 0 pt11,Body text (37) + 9 pt1"/>
    <w:rsid w:val="00BF564F"/>
    <w:rPr>
      <w:rFonts w:ascii="Times New Roman" w:hAnsi="Times New Roman" w:cs="Times New Roman"/>
      <w:b/>
      <w:bCs/>
      <w:i/>
      <w:iCs/>
      <w:spacing w:val="3"/>
      <w:sz w:val="21"/>
      <w:szCs w:val="21"/>
      <w:u w:val="none"/>
    </w:rPr>
  </w:style>
  <w:style w:type="character" w:customStyle="1" w:styleId="Bodytext211pt">
    <w:name w:val="Body text (2) + 11 pt"/>
    <w:aliases w:val="Not Italic2,Spacing 0 pt10,Body text (35) + Times New Roman,6 pt2"/>
    <w:rsid w:val="00BF564F"/>
    <w:rPr>
      <w:rFonts w:ascii="Times New Roman" w:hAnsi="Times New Roman" w:cs="Times New Roman"/>
      <w:b/>
      <w:bCs/>
      <w:i/>
      <w:iCs/>
      <w:spacing w:val="1"/>
      <w:sz w:val="22"/>
      <w:szCs w:val="22"/>
      <w:u w:val="none"/>
    </w:rPr>
  </w:style>
  <w:style w:type="character" w:customStyle="1" w:styleId="Bodytext16">
    <w:name w:val="Body text (16)_"/>
    <w:link w:val="Bodytext160"/>
    <w:rsid w:val="00BF564F"/>
    <w:rPr>
      <w:rFonts w:ascii="Georgia" w:hAnsi="Georgia" w:cs="Georgia"/>
      <w:spacing w:val="3"/>
      <w:sz w:val="19"/>
      <w:szCs w:val="19"/>
      <w:shd w:val="clear" w:color="auto" w:fill="FFFFFF"/>
    </w:rPr>
  </w:style>
  <w:style w:type="character" w:customStyle="1" w:styleId="Bodytext17">
    <w:name w:val="Body text (17)_"/>
    <w:link w:val="Bodytext170"/>
    <w:rsid w:val="00BF564F"/>
    <w:rPr>
      <w:rFonts w:ascii="Georgia" w:hAnsi="Georgia" w:cs="Georgia"/>
      <w:spacing w:val="2"/>
      <w:sz w:val="19"/>
      <w:szCs w:val="19"/>
      <w:shd w:val="clear" w:color="auto" w:fill="FFFFFF"/>
    </w:rPr>
  </w:style>
  <w:style w:type="character" w:customStyle="1" w:styleId="Bodytext1412pt">
    <w:name w:val="Body text (14) + 12 pt"/>
    <w:aliases w:val="Italic2,Spacing 0 pt9,Body text (40) + Italic,Body text (3) + Not Bold1"/>
    <w:rsid w:val="00BF564F"/>
    <w:rPr>
      <w:rFonts w:ascii="Times New Roman" w:hAnsi="Times New Roman" w:cs="Times New Roman"/>
      <w:b/>
      <w:bCs/>
      <w:i/>
      <w:iCs/>
      <w:spacing w:val="2"/>
      <w:sz w:val="24"/>
      <w:szCs w:val="24"/>
      <w:u w:val="none"/>
    </w:rPr>
  </w:style>
  <w:style w:type="character" w:customStyle="1" w:styleId="Bodytext18">
    <w:name w:val="Body text (18)_"/>
    <w:link w:val="Bodytext180"/>
    <w:rsid w:val="00BF564F"/>
    <w:rPr>
      <w:rFonts w:ascii="Georgia" w:hAnsi="Georgia" w:cs="Georgia"/>
      <w:spacing w:val="1"/>
      <w:shd w:val="clear" w:color="auto" w:fill="FFFFFF"/>
    </w:rPr>
  </w:style>
  <w:style w:type="character" w:customStyle="1" w:styleId="Bodytext200">
    <w:name w:val="Body text (20)_"/>
    <w:link w:val="Bodytext201"/>
    <w:rsid w:val="00BF564F"/>
    <w:rPr>
      <w:rFonts w:ascii="Georgia" w:hAnsi="Georgia" w:cs="Georgia"/>
      <w:spacing w:val="6"/>
      <w:sz w:val="18"/>
      <w:szCs w:val="18"/>
      <w:shd w:val="clear" w:color="auto" w:fill="FFFFFF"/>
    </w:rPr>
  </w:style>
  <w:style w:type="character" w:customStyle="1" w:styleId="Bodytext22">
    <w:name w:val="Body text (22)_"/>
    <w:link w:val="Bodytext220"/>
    <w:rsid w:val="00BF564F"/>
    <w:rPr>
      <w:rFonts w:ascii="Georgia" w:hAnsi="Georgia" w:cs="Georgia"/>
      <w:spacing w:val="2"/>
      <w:sz w:val="19"/>
      <w:szCs w:val="19"/>
      <w:shd w:val="clear" w:color="auto" w:fill="FFFFFF"/>
    </w:rPr>
  </w:style>
  <w:style w:type="character" w:customStyle="1" w:styleId="Bodytext19">
    <w:name w:val="Body text (19)_"/>
    <w:link w:val="Bodytext190"/>
    <w:rsid w:val="00BF564F"/>
    <w:rPr>
      <w:rFonts w:ascii="Times New Roman" w:hAnsi="Times New Roman"/>
      <w:spacing w:val="5"/>
      <w:shd w:val="clear" w:color="auto" w:fill="FFFFFF"/>
    </w:rPr>
  </w:style>
  <w:style w:type="character" w:customStyle="1" w:styleId="Bodytext21">
    <w:name w:val="Body text (21)_"/>
    <w:link w:val="Bodytext210"/>
    <w:rsid w:val="00BF564F"/>
    <w:rPr>
      <w:rFonts w:ascii="Times New Roman" w:hAnsi="Times New Roman"/>
      <w:spacing w:val="1"/>
      <w:sz w:val="21"/>
      <w:szCs w:val="21"/>
      <w:shd w:val="clear" w:color="auto" w:fill="FFFFFF"/>
    </w:rPr>
  </w:style>
  <w:style w:type="character" w:customStyle="1" w:styleId="BodytextConsolas">
    <w:name w:val="Body text + Consolas"/>
    <w:aliases w:val="5 pt,Spacing 0 pt8"/>
    <w:rsid w:val="00BF564F"/>
    <w:rPr>
      <w:rFonts w:ascii="Consolas" w:hAnsi="Consolas" w:cs="Consolas"/>
      <w:noProof/>
      <w:spacing w:val="0"/>
      <w:sz w:val="10"/>
      <w:szCs w:val="10"/>
      <w:u w:val="none"/>
    </w:rPr>
  </w:style>
  <w:style w:type="character" w:customStyle="1" w:styleId="Bodytext4pt">
    <w:name w:val="Body text + 4 pt"/>
    <w:aliases w:val="Spacing 0 pt7,Scale 200%1"/>
    <w:rsid w:val="00BF564F"/>
    <w:rPr>
      <w:rFonts w:ascii="Times New Roman" w:hAnsi="Times New Roman" w:cs="Times New Roman"/>
      <w:spacing w:val="3"/>
      <w:sz w:val="8"/>
      <w:szCs w:val="8"/>
      <w:u w:val="none"/>
    </w:rPr>
  </w:style>
  <w:style w:type="character" w:customStyle="1" w:styleId="Headerorfooter5">
    <w:name w:val="Header or footer (5)_"/>
    <w:link w:val="Headerorfooter50"/>
    <w:rsid w:val="00BF564F"/>
    <w:rPr>
      <w:rFonts w:ascii="CordiaUPC" w:hAnsi="CordiaUPC" w:cs="CordiaUPC"/>
      <w:b/>
      <w:bCs/>
      <w:spacing w:val="4"/>
      <w:sz w:val="32"/>
      <w:szCs w:val="32"/>
      <w:shd w:val="clear" w:color="auto" w:fill="FFFFFF"/>
    </w:rPr>
  </w:style>
  <w:style w:type="character" w:customStyle="1" w:styleId="Headerorfooter6">
    <w:name w:val="Header or footer (6)_"/>
    <w:link w:val="Headerorfooter60"/>
    <w:rsid w:val="00BF564F"/>
    <w:rPr>
      <w:rFonts w:ascii="Times New Roman" w:hAnsi="Times New Roman"/>
      <w:spacing w:val="6"/>
      <w:sz w:val="23"/>
      <w:szCs w:val="23"/>
      <w:shd w:val="clear" w:color="auto" w:fill="FFFFFF"/>
    </w:rPr>
  </w:style>
  <w:style w:type="character" w:customStyle="1" w:styleId="Bodytext55pt">
    <w:name w:val="Body text + 5.5 pt"/>
    <w:aliases w:val="Spacing 0 pt6,Body text (42) + Italic"/>
    <w:rsid w:val="00BF564F"/>
    <w:rPr>
      <w:rFonts w:ascii="Times New Roman" w:hAnsi="Times New Roman" w:cs="Times New Roman"/>
      <w:spacing w:val="8"/>
      <w:sz w:val="11"/>
      <w:szCs w:val="11"/>
      <w:u w:val="none"/>
    </w:rPr>
  </w:style>
  <w:style w:type="character" w:customStyle="1" w:styleId="Bodytext4pt1">
    <w:name w:val="Body text + 4 pt1"/>
    <w:aliases w:val="Italic1,Spacing 0 pt5,Body text (5) + Italic1,Table caption (14) + Bold"/>
    <w:rsid w:val="00BF564F"/>
    <w:rPr>
      <w:rFonts w:ascii="Times New Roman" w:hAnsi="Times New Roman" w:cs="Times New Roman"/>
      <w:i/>
      <w:iCs/>
      <w:noProof/>
      <w:spacing w:val="0"/>
      <w:sz w:val="8"/>
      <w:szCs w:val="8"/>
      <w:u w:val="none"/>
    </w:rPr>
  </w:style>
  <w:style w:type="character" w:customStyle="1" w:styleId="Bodytext23">
    <w:name w:val="Body text2"/>
    <w:rsid w:val="00BF564F"/>
    <w:rPr>
      <w:rFonts w:ascii="Times New Roman" w:hAnsi="Times New Roman" w:cs="Times New Roman"/>
      <w:spacing w:val="1"/>
      <w:u w:val="single"/>
    </w:rPr>
  </w:style>
  <w:style w:type="character" w:customStyle="1" w:styleId="Bodytext230">
    <w:name w:val="Body text (23)_"/>
    <w:link w:val="Bodytext231"/>
    <w:rsid w:val="00BF564F"/>
    <w:rPr>
      <w:rFonts w:ascii="Times New Roman" w:hAnsi="Times New Roman"/>
      <w:b/>
      <w:bCs/>
      <w:i/>
      <w:iCs/>
      <w:spacing w:val="3"/>
      <w:sz w:val="21"/>
      <w:szCs w:val="21"/>
      <w:shd w:val="clear" w:color="auto" w:fill="FFFFFF"/>
    </w:rPr>
  </w:style>
  <w:style w:type="character" w:customStyle="1" w:styleId="Tablecaption5">
    <w:name w:val="Table caption (5)_"/>
    <w:link w:val="Tablecaption50"/>
    <w:rsid w:val="00BF564F"/>
    <w:rPr>
      <w:rFonts w:ascii="Times New Roman" w:hAnsi="Times New Roman"/>
      <w:b/>
      <w:bCs/>
      <w:i/>
      <w:iCs/>
      <w:spacing w:val="3"/>
      <w:sz w:val="21"/>
      <w:szCs w:val="21"/>
      <w:shd w:val="clear" w:color="auto" w:fill="FFFFFF"/>
    </w:rPr>
  </w:style>
  <w:style w:type="character" w:customStyle="1" w:styleId="Bodytext11pt1">
    <w:name w:val="Body text + 11 pt1"/>
    <w:aliases w:val="Bold2,Spacing 1 pt,Body text + Tahoma1,8.5 pt1"/>
    <w:rsid w:val="00BF564F"/>
    <w:rPr>
      <w:rFonts w:ascii="Times New Roman" w:hAnsi="Times New Roman" w:cs="Times New Roman"/>
      <w:b/>
      <w:bCs/>
      <w:spacing w:val="35"/>
      <w:sz w:val="22"/>
      <w:szCs w:val="22"/>
      <w:u w:val="none"/>
    </w:rPr>
  </w:style>
  <w:style w:type="character" w:customStyle="1" w:styleId="Bodytext2312pt">
    <w:name w:val="Body text (23) + 12 pt"/>
    <w:aliases w:val="Spacing 0 pt4"/>
    <w:rsid w:val="00BF564F"/>
    <w:rPr>
      <w:rFonts w:ascii="Times New Roman" w:hAnsi="Times New Roman" w:cs="Times New Roman"/>
      <w:b/>
      <w:bCs/>
      <w:i/>
      <w:iCs/>
      <w:spacing w:val="2"/>
      <w:sz w:val="24"/>
      <w:szCs w:val="24"/>
      <w:u w:val="single"/>
    </w:rPr>
  </w:style>
  <w:style w:type="character" w:customStyle="1" w:styleId="Bodytext2312pt1">
    <w:name w:val="Body text (23) + 12 pt1"/>
    <w:aliases w:val="Spacing 0 pt3,Heading #4 + Not Bold"/>
    <w:rsid w:val="00BF564F"/>
    <w:rPr>
      <w:rFonts w:ascii="Times New Roman" w:hAnsi="Times New Roman" w:cs="Times New Roman"/>
      <w:b/>
      <w:bCs/>
      <w:i/>
      <w:iCs/>
      <w:spacing w:val="2"/>
      <w:sz w:val="24"/>
      <w:szCs w:val="24"/>
      <w:u w:val="none"/>
    </w:rPr>
  </w:style>
  <w:style w:type="character" w:customStyle="1" w:styleId="Bodytext2311pt">
    <w:name w:val="Body text (23) + 11 pt"/>
    <w:aliases w:val="Not Italic1,Spacing 0 pt2,Body text (36) + 27 pt,Body text (28) + Corbel,10 pt1,Scale 100%"/>
    <w:rsid w:val="00BF564F"/>
    <w:rPr>
      <w:rFonts w:ascii="Times New Roman" w:hAnsi="Times New Roman" w:cs="Times New Roman"/>
      <w:b/>
      <w:bCs/>
      <w:i/>
      <w:iCs/>
      <w:noProof/>
      <w:spacing w:val="1"/>
      <w:sz w:val="22"/>
      <w:szCs w:val="22"/>
      <w:u w:val="none"/>
    </w:rPr>
  </w:style>
  <w:style w:type="character" w:customStyle="1" w:styleId="Bodytext75pt">
    <w:name w:val="Body text + 7.5 pt"/>
    <w:aliases w:val="Bold1,Spacing 0 pt1,Body text + 13 pt1,Scale 20%,Body text (36) + 12.5 pt"/>
    <w:rsid w:val="00BF564F"/>
    <w:rPr>
      <w:rFonts w:ascii="Times New Roman" w:hAnsi="Times New Roman" w:cs="Times New Roman"/>
      <w:b/>
      <w:bCs/>
      <w:spacing w:val="17"/>
      <w:sz w:val="15"/>
      <w:szCs w:val="15"/>
      <w:u w:val="none"/>
    </w:rPr>
  </w:style>
  <w:style w:type="character" w:customStyle="1" w:styleId="Headerorfooter7">
    <w:name w:val="Header or footer (7)_"/>
    <w:link w:val="Headerorfooter70"/>
    <w:rsid w:val="00BF564F"/>
    <w:rPr>
      <w:rFonts w:ascii="Times New Roman" w:hAnsi="Times New Roman"/>
      <w:spacing w:val="4"/>
      <w:sz w:val="23"/>
      <w:szCs w:val="23"/>
      <w:shd w:val="clear" w:color="auto" w:fill="FFFFFF"/>
    </w:rPr>
  </w:style>
  <w:style w:type="character" w:customStyle="1" w:styleId="Bodytext24">
    <w:name w:val="Body text (24)_"/>
    <w:link w:val="Bodytext240"/>
    <w:rsid w:val="00BF564F"/>
    <w:rPr>
      <w:rFonts w:ascii="Times New Roman" w:hAnsi="Times New Roman"/>
      <w:b/>
      <w:bCs/>
      <w:i/>
      <w:iCs/>
      <w:spacing w:val="11"/>
      <w:sz w:val="21"/>
      <w:szCs w:val="21"/>
      <w:shd w:val="clear" w:color="auto" w:fill="FFFFFF"/>
    </w:rPr>
  </w:style>
  <w:style w:type="character" w:customStyle="1" w:styleId="Bodytext1412pt1">
    <w:name w:val="Body text (14) + 12 pt1"/>
    <w:aliases w:val="Not Bold,Body text (6) + 9.5 pt,Spacing 0 pt63"/>
    <w:rsid w:val="00BF564F"/>
    <w:rPr>
      <w:rFonts w:ascii="Times New Roman" w:hAnsi="Times New Roman" w:cs="Times New Roman"/>
      <w:b/>
      <w:bCs/>
      <w:spacing w:val="1"/>
      <w:sz w:val="24"/>
      <w:szCs w:val="24"/>
      <w:u w:val="none"/>
    </w:rPr>
  </w:style>
  <w:style w:type="paragraph" w:customStyle="1" w:styleId="Headerorfooter20">
    <w:name w:val="Header or footer (2)"/>
    <w:basedOn w:val="Normal"/>
    <w:link w:val="Headerorfooter2"/>
    <w:rsid w:val="00BF564F"/>
    <w:pPr>
      <w:widowControl w:val="0"/>
      <w:shd w:val="clear" w:color="auto" w:fill="FFFFFF"/>
      <w:spacing w:after="0" w:line="293" w:lineRule="exact"/>
      <w:jc w:val="both"/>
    </w:pPr>
    <w:rPr>
      <w:b/>
      <w:bCs/>
      <w:spacing w:val="5"/>
      <w:sz w:val="21"/>
      <w:szCs w:val="21"/>
    </w:rPr>
  </w:style>
  <w:style w:type="paragraph" w:customStyle="1" w:styleId="Headerorfooter1">
    <w:name w:val="Header or footer1"/>
    <w:basedOn w:val="Normal"/>
    <w:link w:val="Headerorfooter"/>
    <w:rsid w:val="00BF564F"/>
    <w:pPr>
      <w:widowControl w:val="0"/>
      <w:shd w:val="clear" w:color="auto" w:fill="FFFFFF"/>
      <w:spacing w:after="0" w:line="293" w:lineRule="exact"/>
      <w:jc w:val="both"/>
    </w:pPr>
    <w:rPr>
      <w:b/>
      <w:bCs/>
      <w:sz w:val="23"/>
      <w:szCs w:val="23"/>
    </w:rPr>
  </w:style>
  <w:style w:type="paragraph" w:customStyle="1" w:styleId="Bodytext20">
    <w:name w:val="Body text (2)"/>
    <w:basedOn w:val="Normal"/>
    <w:link w:val="Bodytext2"/>
    <w:rsid w:val="00BF564F"/>
    <w:pPr>
      <w:widowControl w:val="0"/>
      <w:shd w:val="clear" w:color="auto" w:fill="FFFFFF"/>
      <w:spacing w:after="480" w:line="240" w:lineRule="atLeast"/>
      <w:jc w:val="both"/>
    </w:pPr>
    <w:rPr>
      <w:b/>
      <w:bCs/>
      <w:i/>
      <w:iCs/>
      <w:sz w:val="20"/>
      <w:szCs w:val="20"/>
    </w:rPr>
  </w:style>
  <w:style w:type="paragraph" w:customStyle="1" w:styleId="Bodytext31">
    <w:name w:val="Body text (3)1"/>
    <w:basedOn w:val="Normal"/>
    <w:link w:val="Bodytext3"/>
    <w:rsid w:val="00BF564F"/>
    <w:pPr>
      <w:widowControl w:val="0"/>
      <w:shd w:val="clear" w:color="auto" w:fill="FFFFFF"/>
      <w:spacing w:before="480" w:after="240" w:line="240" w:lineRule="atLeast"/>
      <w:ind w:hanging="2120"/>
      <w:jc w:val="center"/>
    </w:pPr>
    <w:rPr>
      <w:b/>
      <w:bCs/>
      <w:spacing w:val="2"/>
      <w:sz w:val="20"/>
      <w:szCs w:val="20"/>
    </w:rPr>
  </w:style>
  <w:style w:type="paragraph" w:customStyle="1" w:styleId="Bodytext40">
    <w:name w:val="Body text (4)"/>
    <w:basedOn w:val="Normal"/>
    <w:link w:val="Bodytext4"/>
    <w:rsid w:val="00BF564F"/>
    <w:pPr>
      <w:widowControl w:val="0"/>
      <w:shd w:val="clear" w:color="auto" w:fill="FFFFFF"/>
      <w:spacing w:before="240" w:after="240" w:line="240" w:lineRule="atLeast"/>
    </w:pPr>
    <w:rPr>
      <w:rFonts w:ascii="David" w:hAnsi="Calibri" w:cs="David"/>
      <w:i/>
      <w:iCs/>
      <w:spacing w:val="6"/>
      <w:sz w:val="9"/>
      <w:szCs w:val="9"/>
    </w:rPr>
  </w:style>
  <w:style w:type="paragraph" w:customStyle="1" w:styleId="Bodytext1">
    <w:name w:val="Body text1"/>
    <w:basedOn w:val="Normal"/>
    <w:link w:val="Bodytext"/>
    <w:rsid w:val="00BF564F"/>
    <w:pPr>
      <w:widowControl w:val="0"/>
      <w:shd w:val="clear" w:color="auto" w:fill="FFFFFF"/>
      <w:spacing w:before="60" w:after="60" w:line="302" w:lineRule="exact"/>
      <w:ind w:hanging="1980"/>
      <w:jc w:val="both"/>
    </w:pPr>
    <w:rPr>
      <w:spacing w:val="1"/>
      <w:sz w:val="20"/>
      <w:szCs w:val="20"/>
    </w:rPr>
  </w:style>
  <w:style w:type="paragraph" w:customStyle="1" w:styleId="Bodytext50">
    <w:name w:val="Body text (5)"/>
    <w:basedOn w:val="Normal"/>
    <w:link w:val="Bodytext5"/>
    <w:rsid w:val="00BF564F"/>
    <w:pPr>
      <w:widowControl w:val="0"/>
      <w:shd w:val="clear" w:color="auto" w:fill="FFFFFF"/>
      <w:spacing w:after="0" w:line="259" w:lineRule="exact"/>
      <w:jc w:val="both"/>
    </w:pPr>
    <w:rPr>
      <w:b/>
      <w:bCs/>
      <w:spacing w:val="2"/>
      <w:sz w:val="19"/>
      <w:szCs w:val="19"/>
    </w:rPr>
  </w:style>
  <w:style w:type="paragraph" w:customStyle="1" w:styleId="Picturecaption0">
    <w:name w:val="Picture caption"/>
    <w:basedOn w:val="Normal"/>
    <w:link w:val="Picturecaption"/>
    <w:rsid w:val="00BF564F"/>
    <w:pPr>
      <w:widowControl w:val="0"/>
      <w:shd w:val="clear" w:color="auto" w:fill="FFFFFF"/>
      <w:spacing w:after="0" w:line="240" w:lineRule="atLeast"/>
    </w:pPr>
    <w:rPr>
      <w:spacing w:val="1"/>
      <w:sz w:val="20"/>
      <w:szCs w:val="20"/>
    </w:rPr>
  </w:style>
  <w:style w:type="paragraph" w:customStyle="1" w:styleId="Picturecaption20">
    <w:name w:val="Picture caption (2)"/>
    <w:basedOn w:val="Normal"/>
    <w:link w:val="Picturecaption2"/>
    <w:rsid w:val="00BF564F"/>
    <w:pPr>
      <w:widowControl w:val="0"/>
      <w:shd w:val="clear" w:color="auto" w:fill="FFFFFF"/>
      <w:spacing w:after="0" w:line="240" w:lineRule="atLeast"/>
    </w:pPr>
    <w:rPr>
      <w:spacing w:val="13"/>
      <w:sz w:val="22"/>
    </w:rPr>
  </w:style>
  <w:style w:type="paragraph" w:customStyle="1" w:styleId="Heading31">
    <w:name w:val="Heading #31"/>
    <w:basedOn w:val="Normal"/>
    <w:link w:val="Heading3"/>
    <w:rsid w:val="00BF564F"/>
    <w:pPr>
      <w:widowControl w:val="0"/>
      <w:shd w:val="clear" w:color="auto" w:fill="FFFFFF"/>
      <w:spacing w:before="540" w:after="0" w:line="240" w:lineRule="atLeast"/>
      <w:outlineLvl w:val="2"/>
    </w:pPr>
    <w:rPr>
      <w:spacing w:val="1"/>
      <w:sz w:val="20"/>
      <w:szCs w:val="20"/>
    </w:rPr>
  </w:style>
  <w:style w:type="paragraph" w:customStyle="1" w:styleId="Bodytext60">
    <w:name w:val="Body text (6)"/>
    <w:basedOn w:val="Normal"/>
    <w:link w:val="Bodytext6"/>
    <w:rsid w:val="00BF564F"/>
    <w:pPr>
      <w:widowControl w:val="0"/>
      <w:shd w:val="clear" w:color="auto" w:fill="FFFFFF"/>
      <w:spacing w:after="0" w:line="240" w:lineRule="atLeast"/>
    </w:pPr>
    <w:rPr>
      <w:rFonts w:ascii="Microsoft Sans Serif" w:hAnsi="Microsoft Sans Serif" w:cs="Microsoft Sans Serif"/>
      <w:noProof/>
      <w:w w:val="60"/>
      <w:sz w:val="13"/>
      <w:szCs w:val="13"/>
    </w:rPr>
  </w:style>
  <w:style w:type="paragraph" w:customStyle="1" w:styleId="Heading10">
    <w:name w:val="Heading #1"/>
    <w:basedOn w:val="Normal"/>
    <w:link w:val="Heading1"/>
    <w:rsid w:val="00BF564F"/>
    <w:pPr>
      <w:widowControl w:val="0"/>
      <w:shd w:val="clear" w:color="auto" w:fill="FFFFFF"/>
      <w:spacing w:after="60" w:line="302" w:lineRule="exact"/>
      <w:jc w:val="both"/>
      <w:outlineLvl w:val="0"/>
    </w:pPr>
    <w:rPr>
      <w:spacing w:val="1"/>
      <w:sz w:val="20"/>
      <w:szCs w:val="20"/>
    </w:rPr>
  </w:style>
  <w:style w:type="paragraph" w:customStyle="1" w:styleId="Headerorfooter30">
    <w:name w:val="Header or footer (3)"/>
    <w:basedOn w:val="Normal"/>
    <w:link w:val="Headerorfooter3"/>
    <w:rsid w:val="00BF564F"/>
    <w:pPr>
      <w:widowControl w:val="0"/>
      <w:shd w:val="clear" w:color="auto" w:fill="FFFFFF"/>
      <w:spacing w:after="0" w:line="240" w:lineRule="atLeast"/>
    </w:pPr>
    <w:rPr>
      <w:spacing w:val="3"/>
      <w:sz w:val="20"/>
      <w:szCs w:val="20"/>
    </w:rPr>
  </w:style>
  <w:style w:type="paragraph" w:customStyle="1" w:styleId="Headerorfooter40">
    <w:name w:val="Header or footer (4)"/>
    <w:basedOn w:val="Normal"/>
    <w:link w:val="Headerorfooter4"/>
    <w:rsid w:val="00BF564F"/>
    <w:pPr>
      <w:widowControl w:val="0"/>
      <w:shd w:val="clear" w:color="auto" w:fill="FFFFFF"/>
      <w:spacing w:after="0" w:line="418" w:lineRule="exact"/>
    </w:pPr>
    <w:rPr>
      <w:b/>
      <w:bCs/>
      <w:i/>
      <w:iCs/>
      <w:spacing w:val="1"/>
      <w:sz w:val="20"/>
      <w:szCs w:val="20"/>
    </w:rPr>
  </w:style>
  <w:style w:type="paragraph" w:customStyle="1" w:styleId="Heading20">
    <w:name w:val="Heading #2"/>
    <w:basedOn w:val="Normal"/>
    <w:link w:val="Heading2"/>
    <w:rsid w:val="00BF564F"/>
    <w:pPr>
      <w:widowControl w:val="0"/>
      <w:shd w:val="clear" w:color="auto" w:fill="FFFFFF"/>
      <w:spacing w:after="60" w:line="312" w:lineRule="exact"/>
      <w:jc w:val="both"/>
      <w:outlineLvl w:val="1"/>
    </w:pPr>
    <w:rPr>
      <w:spacing w:val="1"/>
      <w:sz w:val="20"/>
      <w:szCs w:val="20"/>
    </w:rPr>
  </w:style>
  <w:style w:type="paragraph" w:customStyle="1" w:styleId="Bodytext70">
    <w:name w:val="Body text (7)"/>
    <w:basedOn w:val="Normal"/>
    <w:link w:val="Bodytext7"/>
    <w:rsid w:val="00BF564F"/>
    <w:pPr>
      <w:widowControl w:val="0"/>
      <w:shd w:val="clear" w:color="auto" w:fill="FFFFFF"/>
      <w:spacing w:after="60" w:line="240" w:lineRule="atLeast"/>
    </w:pPr>
    <w:rPr>
      <w:b/>
      <w:bCs/>
      <w:spacing w:val="10"/>
      <w:sz w:val="21"/>
      <w:szCs w:val="21"/>
    </w:rPr>
  </w:style>
  <w:style w:type="paragraph" w:customStyle="1" w:styleId="Bodytext80">
    <w:name w:val="Body text (8)"/>
    <w:basedOn w:val="Normal"/>
    <w:link w:val="Bodytext8"/>
    <w:rsid w:val="00BF564F"/>
    <w:pPr>
      <w:widowControl w:val="0"/>
      <w:shd w:val="clear" w:color="auto" w:fill="FFFFFF"/>
      <w:spacing w:before="60" w:after="60" w:line="240" w:lineRule="atLeast"/>
    </w:pPr>
    <w:rPr>
      <w:rFonts w:ascii="Microsoft Sans Serif" w:hAnsi="Microsoft Sans Serif" w:cs="Microsoft Sans Serif"/>
      <w:spacing w:val="-10"/>
      <w:sz w:val="20"/>
      <w:szCs w:val="20"/>
    </w:rPr>
  </w:style>
  <w:style w:type="paragraph" w:customStyle="1" w:styleId="Bodytext90">
    <w:name w:val="Body text (9)"/>
    <w:basedOn w:val="Normal"/>
    <w:link w:val="Bodytext9"/>
    <w:rsid w:val="00BF564F"/>
    <w:pPr>
      <w:widowControl w:val="0"/>
      <w:shd w:val="clear" w:color="auto" w:fill="FFFFFF"/>
      <w:spacing w:before="60" w:after="0" w:line="240" w:lineRule="atLeast"/>
    </w:pPr>
    <w:rPr>
      <w:b/>
      <w:bCs/>
      <w:spacing w:val="3"/>
      <w:sz w:val="25"/>
      <w:szCs w:val="25"/>
    </w:rPr>
  </w:style>
  <w:style w:type="paragraph" w:customStyle="1" w:styleId="Bodytext100">
    <w:name w:val="Body text (10)"/>
    <w:basedOn w:val="Normal"/>
    <w:link w:val="Bodytext10"/>
    <w:rsid w:val="00BF564F"/>
    <w:pPr>
      <w:widowControl w:val="0"/>
      <w:shd w:val="clear" w:color="auto" w:fill="FFFFFF"/>
      <w:spacing w:after="0" w:line="240" w:lineRule="atLeast"/>
      <w:jc w:val="right"/>
    </w:pPr>
    <w:rPr>
      <w:rFonts w:ascii="Microsoft Sans Serif" w:hAnsi="Microsoft Sans Serif" w:cs="Microsoft Sans Serif"/>
      <w:noProof/>
      <w:sz w:val="18"/>
      <w:szCs w:val="18"/>
    </w:rPr>
  </w:style>
  <w:style w:type="paragraph" w:customStyle="1" w:styleId="Bodytext110">
    <w:name w:val="Body text (11)"/>
    <w:basedOn w:val="Normal"/>
    <w:link w:val="Bodytext11"/>
    <w:rsid w:val="00BF564F"/>
    <w:pPr>
      <w:widowControl w:val="0"/>
      <w:shd w:val="clear" w:color="auto" w:fill="FFFFFF"/>
      <w:spacing w:after="0" w:line="418" w:lineRule="exact"/>
      <w:jc w:val="both"/>
    </w:pPr>
    <w:rPr>
      <w:sz w:val="20"/>
      <w:szCs w:val="20"/>
    </w:rPr>
  </w:style>
  <w:style w:type="paragraph" w:customStyle="1" w:styleId="Bodytext120">
    <w:name w:val="Body text (12)"/>
    <w:basedOn w:val="Normal"/>
    <w:link w:val="Bodytext12"/>
    <w:rsid w:val="00BF564F"/>
    <w:pPr>
      <w:widowControl w:val="0"/>
      <w:shd w:val="clear" w:color="auto" w:fill="FFFFFF"/>
      <w:spacing w:after="0" w:line="240" w:lineRule="atLeast"/>
    </w:pPr>
    <w:rPr>
      <w:b/>
      <w:bCs/>
      <w:sz w:val="23"/>
      <w:szCs w:val="23"/>
    </w:rPr>
  </w:style>
  <w:style w:type="paragraph" w:customStyle="1" w:styleId="Tableofcontents0">
    <w:name w:val="Table of contents"/>
    <w:basedOn w:val="Normal"/>
    <w:link w:val="Tableofcontents"/>
    <w:rsid w:val="00BF564F"/>
    <w:pPr>
      <w:widowControl w:val="0"/>
      <w:shd w:val="clear" w:color="auto" w:fill="FFFFFF"/>
      <w:spacing w:after="0" w:line="418" w:lineRule="exact"/>
      <w:jc w:val="both"/>
    </w:pPr>
    <w:rPr>
      <w:spacing w:val="1"/>
      <w:sz w:val="20"/>
      <w:szCs w:val="20"/>
    </w:rPr>
  </w:style>
  <w:style w:type="paragraph" w:customStyle="1" w:styleId="Heading40">
    <w:name w:val="Heading #4"/>
    <w:basedOn w:val="Normal"/>
    <w:link w:val="Heading4"/>
    <w:rsid w:val="00BF564F"/>
    <w:pPr>
      <w:widowControl w:val="0"/>
      <w:shd w:val="clear" w:color="auto" w:fill="FFFFFF"/>
      <w:spacing w:after="120" w:line="240" w:lineRule="atLeast"/>
      <w:ind w:firstLine="660"/>
      <w:jc w:val="both"/>
      <w:outlineLvl w:val="3"/>
    </w:pPr>
    <w:rPr>
      <w:b/>
      <w:bCs/>
      <w:spacing w:val="1"/>
      <w:sz w:val="20"/>
      <w:szCs w:val="20"/>
    </w:rPr>
  </w:style>
  <w:style w:type="paragraph" w:customStyle="1" w:styleId="Bodytext130">
    <w:name w:val="Body text (13)"/>
    <w:basedOn w:val="Normal"/>
    <w:link w:val="Bodytext13"/>
    <w:rsid w:val="00BF564F"/>
    <w:pPr>
      <w:widowControl w:val="0"/>
      <w:shd w:val="clear" w:color="auto" w:fill="FFFFFF"/>
      <w:spacing w:before="60" w:after="0" w:line="278" w:lineRule="exact"/>
      <w:jc w:val="both"/>
    </w:pPr>
    <w:rPr>
      <w:b/>
      <w:bCs/>
      <w:i/>
      <w:iCs/>
      <w:spacing w:val="4"/>
      <w:sz w:val="19"/>
      <w:szCs w:val="19"/>
    </w:rPr>
  </w:style>
  <w:style w:type="paragraph" w:customStyle="1" w:styleId="Tablecaption20">
    <w:name w:val="Table caption (2)"/>
    <w:basedOn w:val="Normal"/>
    <w:link w:val="Tablecaption2"/>
    <w:rsid w:val="00BF564F"/>
    <w:pPr>
      <w:widowControl w:val="0"/>
      <w:shd w:val="clear" w:color="auto" w:fill="FFFFFF"/>
      <w:spacing w:after="0" w:line="240" w:lineRule="atLeast"/>
    </w:pPr>
    <w:rPr>
      <w:b/>
      <w:bCs/>
      <w:i/>
      <w:iCs/>
      <w:spacing w:val="4"/>
      <w:sz w:val="19"/>
      <w:szCs w:val="19"/>
    </w:rPr>
  </w:style>
  <w:style w:type="paragraph" w:customStyle="1" w:styleId="Tablecaption30">
    <w:name w:val="Table caption (3)"/>
    <w:basedOn w:val="Normal"/>
    <w:link w:val="Tablecaption3"/>
    <w:rsid w:val="00BF564F"/>
    <w:pPr>
      <w:widowControl w:val="0"/>
      <w:shd w:val="clear" w:color="auto" w:fill="FFFFFF"/>
      <w:spacing w:after="0" w:line="322" w:lineRule="exact"/>
      <w:jc w:val="both"/>
    </w:pPr>
    <w:rPr>
      <w:spacing w:val="1"/>
      <w:sz w:val="20"/>
      <w:szCs w:val="20"/>
    </w:rPr>
  </w:style>
  <w:style w:type="paragraph" w:customStyle="1" w:styleId="Tablecaption40">
    <w:name w:val="Table caption (4)"/>
    <w:basedOn w:val="Normal"/>
    <w:link w:val="Tablecaption4"/>
    <w:rsid w:val="00BF564F"/>
    <w:pPr>
      <w:widowControl w:val="0"/>
      <w:shd w:val="clear" w:color="auto" w:fill="FFFFFF"/>
      <w:spacing w:after="0" w:line="240" w:lineRule="atLeast"/>
    </w:pPr>
    <w:rPr>
      <w:b/>
      <w:bCs/>
      <w:i/>
      <w:iCs/>
      <w:spacing w:val="2"/>
      <w:sz w:val="20"/>
      <w:szCs w:val="20"/>
    </w:rPr>
  </w:style>
  <w:style w:type="paragraph" w:customStyle="1" w:styleId="Bodytext141">
    <w:name w:val="Body text (14)1"/>
    <w:basedOn w:val="Normal"/>
    <w:link w:val="Bodytext14"/>
    <w:rsid w:val="00BF564F"/>
    <w:pPr>
      <w:widowControl w:val="0"/>
      <w:shd w:val="clear" w:color="auto" w:fill="FFFFFF"/>
      <w:spacing w:after="0" w:line="240" w:lineRule="atLeast"/>
      <w:jc w:val="both"/>
    </w:pPr>
    <w:rPr>
      <w:b/>
      <w:bCs/>
      <w:spacing w:val="1"/>
      <w:sz w:val="22"/>
    </w:rPr>
  </w:style>
  <w:style w:type="paragraph" w:customStyle="1" w:styleId="Tablecaption0">
    <w:name w:val="Table caption"/>
    <w:basedOn w:val="Normal"/>
    <w:link w:val="Tablecaption"/>
    <w:rsid w:val="00BF564F"/>
    <w:pPr>
      <w:widowControl w:val="0"/>
      <w:shd w:val="clear" w:color="auto" w:fill="FFFFFF"/>
      <w:spacing w:before="60" w:after="60" w:line="240" w:lineRule="atLeast"/>
      <w:jc w:val="both"/>
    </w:pPr>
    <w:rPr>
      <w:b/>
      <w:bCs/>
      <w:spacing w:val="1"/>
      <w:sz w:val="22"/>
    </w:rPr>
  </w:style>
  <w:style w:type="paragraph" w:customStyle="1" w:styleId="Bodytext150">
    <w:name w:val="Body text (15)"/>
    <w:basedOn w:val="Normal"/>
    <w:link w:val="Bodytext15"/>
    <w:rsid w:val="00BF564F"/>
    <w:pPr>
      <w:widowControl w:val="0"/>
      <w:shd w:val="clear" w:color="auto" w:fill="FFFFFF"/>
      <w:spacing w:after="60" w:line="240" w:lineRule="atLeast"/>
      <w:jc w:val="both"/>
    </w:pPr>
    <w:rPr>
      <w:b/>
      <w:bCs/>
      <w:spacing w:val="17"/>
      <w:sz w:val="15"/>
      <w:szCs w:val="15"/>
    </w:rPr>
  </w:style>
  <w:style w:type="paragraph" w:customStyle="1" w:styleId="Bodytext160">
    <w:name w:val="Body text (16)"/>
    <w:basedOn w:val="Normal"/>
    <w:link w:val="Bodytext16"/>
    <w:rsid w:val="00BF564F"/>
    <w:pPr>
      <w:widowControl w:val="0"/>
      <w:shd w:val="clear" w:color="auto" w:fill="FFFFFF"/>
      <w:spacing w:after="0" w:line="240" w:lineRule="atLeast"/>
    </w:pPr>
    <w:rPr>
      <w:rFonts w:ascii="Georgia" w:hAnsi="Georgia" w:cs="Georgia"/>
      <w:spacing w:val="3"/>
      <w:sz w:val="19"/>
      <w:szCs w:val="19"/>
    </w:rPr>
  </w:style>
  <w:style w:type="paragraph" w:customStyle="1" w:styleId="Bodytext170">
    <w:name w:val="Body text (17)"/>
    <w:basedOn w:val="Normal"/>
    <w:link w:val="Bodytext17"/>
    <w:rsid w:val="00BF564F"/>
    <w:pPr>
      <w:widowControl w:val="0"/>
      <w:shd w:val="clear" w:color="auto" w:fill="FFFFFF"/>
      <w:spacing w:after="0" w:line="240" w:lineRule="atLeast"/>
    </w:pPr>
    <w:rPr>
      <w:rFonts w:ascii="Georgia" w:hAnsi="Georgia" w:cs="Georgia"/>
      <w:spacing w:val="2"/>
      <w:sz w:val="19"/>
      <w:szCs w:val="19"/>
    </w:rPr>
  </w:style>
  <w:style w:type="paragraph" w:customStyle="1" w:styleId="Bodytext180">
    <w:name w:val="Body text (18)"/>
    <w:basedOn w:val="Normal"/>
    <w:link w:val="Bodytext18"/>
    <w:rsid w:val="00BF564F"/>
    <w:pPr>
      <w:widowControl w:val="0"/>
      <w:shd w:val="clear" w:color="auto" w:fill="FFFFFF"/>
      <w:spacing w:after="0" w:line="240" w:lineRule="atLeast"/>
    </w:pPr>
    <w:rPr>
      <w:rFonts w:ascii="Georgia" w:hAnsi="Georgia" w:cs="Georgia"/>
      <w:spacing w:val="1"/>
      <w:sz w:val="20"/>
      <w:szCs w:val="20"/>
    </w:rPr>
  </w:style>
  <w:style w:type="paragraph" w:customStyle="1" w:styleId="Bodytext201">
    <w:name w:val="Body text (20)"/>
    <w:basedOn w:val="Normal"/>
    <w:link w:val="Bodytext200"/>
    <w:rsid w:val="00BF564F"/>
    <w:pPr>
      <w:widowControl w:val="0"/>
      <w:shd w:val="clear" w:color="auto" w:fill="FFFFFF"/>
      <w:spacing w:after="0" w:line="240" w:lineRule="atLeast"/>
    </w:pPr>
    <w:rPr>
      <w:rFonts w:ascii="Georgia" w:hAnsi="Georgia" w:cs="Georgia"/>
      <w:spacing w:val="6"/>
      <w:sz w:val="18"/>
      <w:szCs w:val="18"/>
    </w:rPr>
  </w:style>
  <w:style w:type="paragraph" w:customStyle="1" w:styleId="Bodytext220">
    <w:name w:val="Body text (22)"/>
    <w:basedOn w:val="Normal"/>
    <w:link w:val="Bodytext22"/>
    <w:rsid w:val="00BF564F"/>
    <w:pPr>
      <w:widowControl w:val="0"/>
      <w:shd w:val="clear" w:color="auto" w:fill="FFFFFF"/>
      <w:spacing w:after="0" w:line="240" w:lineRule="atLeast"/>
    </w:pPr>
    <w:rPr>
      <w:rFonts w:ascii="Georgia" w:hAnsi="Georgia" w:cs="Georgia"/>
      <w:spacing w:val="2"/>
      <w:sz w:val="19"/>
      <w:szCs w:val="19"/>
    </w:rPr>
  </w:style>
  <w:style w:type="paragraph" w:customStyle="1" w:styleId="Bodytext190">
    <w:name w:val="Body text (19)"/>
    <w:basedOn w:val="Normal"/>
    <w:link w:val="Bodytext19"/>
    <w:rsid w:val="00BF564F"/>
    <w:pPr>
      <w:widowControl w:val="0"/>
      <w:shd w:val="clear" w:color="auto" w:fill="FFFFFF"/>
      <w:spacing w:after="0" w:line="240" w:lineRule="atLeast"/>
    </w:pPr>
    <w:rPr>
      <w:spacing w:val="5"/>
      <w:sz w:val="20"/>
      <w:szCs w:val="20"/>
    </w:rPr>
  </w:style>
  <w:style w:type="paragraph" w:customStyle="1" w:styleId="Bodytext210">
    <w:name w:val="Body text (21)"/>
    <w:basedOn w:val="Normal"/>
    <w:link w:val="Bodytext21"/>
    <w:rsid w:val="00BF564F"/>
    <w:pPr>
      <w:widowControl w:val="0"/>
      <w:shd w:val="clear" w:color="auto" w:fill="FFFFFF"/>
      <w:spacing w:after="0" w:line="240" w:lineRule="atLeast"/>
    </w:pPr>
    <w:rPr>
      <w:spacing w:val="1"/>
      <w:sz w:val="21"/>
      <w:szCs w:val="21"/>
    </w:rPr>
  </w:style>
  <w:style w:type="paragraph" w:customStyle="1" w:styleId="Headerorfooter50">
    <w:name w:val="Header or footer (5)"/>
    <w:basedOn w:val="Normal"/>
    <w:link w:val="Headerorfooter5"/>
    <w:rsid w:val="00BF564F"/>
    <w:pPr>
      <w:widowControl w:val="0"/>
      <w:shd w:val="clear" w:color="auto" w:fill="FFFFFF"/>
      <w:spacing w:after="0" w:line="240" w:lineRule="atLeast"/>
    </w:pPr>
    <w:rPr>
      <w:rFonts w:ascii="CordiaUPC" w:hAnsi="CordiaUPC" w:cs="CordiaUPC"/>
      <w:b/>
      <w:bCs/>
      <w:spacing w:val="4"/>
      <w:sz w:val="32"/>
      <w:szCs w:val="32"/>
    </w:rPr>
  </w:style>
  <w:style w:type="paragraph" w:customStyle="1" w:styleId="Headerorfooter60">
    <w:name w:val="Header or footer (6)"/>
    <w:basedOn w:val="Normal"/>
    <w:link w:val="Headerorfooter6"/>
    <w:rsid w:val="00BF564F"/>
    <w:pPr>
      <w:widowControl w:val="0"/>
      <w:shd w:val="clear" w:color="auto" w:fill="FFFFFF"/>
      <w:spacing w:after="0" w:line="240" w:lineRule="atLeast"/>
      <w:jc w:val="right"/>
    </w:pPr>
    <w:rPr>
      <w:spacing w:val="6"/>
      <w:sz w:val="23"/>
      <w:szCs w:val="23"/>
    </w:rPr>
  </w:style>
  <w:style w:type="paragraph" w:customStyle="1" w:styleId="Bodytext231">
    <w:name w:val="Body text (23)"/>
    <w:basedOn w:val="Normal"/>
    <w:link w:val="Bodytext230"/>
    <w:rsid w:val="00BF564F"/>
    <w:pPr>
      <w:widowControl w:val="0"/>
      <w:shd w:val="clear" w:color="auto" w:fill="FFFFFF"/>
      <w:spacing w:after="240" w:line="326" w:lineRule="exact"/>
      <w:jc w:val="center"/>
    </w:pPr>
    <w:rPr>
      <w:b/>
      <w:bCs/>
      <w:i/>
      <w:iCs/>
      <w:spacing w:val="3"/>
      <w:sz w:val="21"/>
      <w:szCs w:val="21"/>
    </w:rPr>
  </w:style>
  <w:style w:type="paragraph" w:customStyle="1" w:styleId="Tablecaption50">
    <w:name w:val="Table caption (5)"/>
    <w:basedOn w:val="Normal"/>
    <w:link w:val="Tablecaption5"/>
    <w:rsid w:val="00BF564F"/>
    <w:pPr>
      <w:widowControl w:val="0"/>
      <w:shd w:val="clear" w:color="auto" w:fill="FFFFFF"/>
      <w:spacing w:after="0" w:line="240" w:lineRule="atLeast"/>
    </w:pPr>
    <w:rPr>
      <w:b/>
      <w:bCs/>
      <w:i/>
      <w:iCs/>
      <w:spacing w:val="3"/>
      <w:sz w:val="21"/>
      <w:szCs w:val="21"/>
    </w:rPr>
  </w:style>
  <w:style w:type="paragraph" w:customStyle="1" w:styleId="Headerorfooter70">
    <w:name w:val="Header or footer (7)"/>
    <w:basedOn w:val="Normal"/>
    <w:link w:val="Headerorfooter7"/>
    <w:rsid w:val="00BF564F"/>
    <w:pPr>
      <w:widowControl w:val="0"/>
      <w:shd w:val="clear" w:color="auto" w:fill="FFFFFF"/>
      <w:spacing w:after="0" w:line="240" w:lineRule="atLeast"/>
    </w:pPr>
    <w:rPr>
      <w:spacing w:val="4"/>
      <w:sz w:val="23"/>
      <w:szCs w:val="23"/>
    </w:rPr>
  </w:style>
  <w:style w:type="paragraph" w:customStyle="1" w:styleId="Bodytext240">
    <w:name w:val="Body text (24)"/>
    <w:basedOn w:val="Normal"/>
    <w:link w:val="Bodytext24"/>
    <w:rsid w:val="00BF564F"/>
    <w:pPr>
      <w:widowControl w:val="0"/>
      <w:shd w:val="clear" w:color="auto" w:fill="FFFFFF"/>
      <w:spacing w:before="120" w:after="0" w:line="398" w:lineRule="exact"/>
      <w:jc w:val="center"/>
    </w:pPr>
    <w:rPr>
      <w:b/>
      <w:bCs/>
      <w:i/>
      <w:iCs/>
      <w:spacing w:val="11"/>
      <w:sz w:val="21"/>
      <w:szCs w:val="21"/>
    </w:rPr>
  </w:style>
  <w:style w:type="paragraph" w:customStyle="1" w:styleId="CharCharCharCharCharCharChar">
    <w:name w:val=" Char Char Char Char Char Char Char"/>
    <w:autoRedefine/>
    <w:rsid w:val="00BF564F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table" w:styleId="TableGrid">
    <w:name w:val="Table Grid"/>
    <w:basedOn w:val="TableNormal"/>
    <w:rsid w:val="00BF564F"/>
    <w:rPr>
      <w:rFonts w:ascii="Courier New" w:eastAsia="Courier New" w:hAnsi="Courier New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otnoteReference">
    <w:name w:val="footnote reference"/>
    <w:semiHidden/>
    <w:rsid w:val="00DA44AC"/>
    <w:rPr>
      <w:vertAlign w:val="superscript"/>
    </w:rPr>
  </w:style>
  <w:style w:type="character" w:customStyle="1" w:styleId="Heading12">
    <w:name w:val="Heading #1 (2)_"/>
    <w:link w:val="Heading120"/>
    <w:rsid w:val="00F31C54"/>
    <w:rPr>
      <w:rFonts w:ascii="Times New Roman" w:hAnsi="Times New Roman"/>
      <w:i/>
      <w:iCs/>
      <w:spacing w:val="6"/>
      <w:shd w:val="clear" w:color="auto" w:fill="FFFFFF"/>
    </w:rPr>
  </w:style>
  <w:style w:type="character" w:customStyle="1" w:styleId="Heading12Spacing0pt">
    <w:name w:val="Heading #1 (2) + Spacing 0 pt"/>
    <w:rsid w:val="00F31C54"/>
    <w:rPr>
      <w:rFonts w:ascii="Times New Roman" w:hAnsi="Times New Roman" w:cs="Times New Roman"/>
      <w:i/>
      <w:iCs/>
      <w:noProof/>
      <w:spacing w:val="0"/>
      <w:u w:val="none"/>
    </w:rPr>
  </w:style>
  <w:style w:type="character" w:customStyle="1" w:styleId="BodytextItalic">
    <w:name w:val="Body text + Italic"/>
    <w:aliases w:val="Spacing 0 pt84"/>
    <w:rsid w:val="00F31C54"/>
    <w:rPr>
      <w:rFonts w:ascii="Times New Roman" w:hAnsi="Times New Roman" w:cs="Times New Roman"/>
      <w:i/>
      <w:iCs/>
      <w:spacing w:val="2"/>
      <w:u w:val="none"/>
    </w:rPr>
  </w:style>
  <w:style w:type="character" w:customStyle="1" w:styleId="Bodytext9pt8">
    <w:name w:val="Body text + 9 pt8"/>
    <w:aliases w:val="Bold16,Spacing 0 pt82"/>
    <w:rsid w:val="00F31C54"/>
    <w:rPr>
      <w:rFonts w:ascii="Times New Roman" w:hAnsi="Times New Roman" w:cs="Times New Roman"/>
      <w:b/>
      <w:bCs/>
      <w:spacing w:val="4"/>
      <w:sz w:val="18"/>
      <w:szCs w:val="18"/>
      <w:u w:val="none"/>
    </w:rPr>
  </w:style>
  <w:style w:type="character" w:customStyle="1" w:styleId="Bodytext6NotItalic">
    <w:name w:val="Body text (6) + Not Italic"/>
    <w:aliases w:val="Spacing 0 pt81"/>
    <w:rsid w:val="00F31C54"/>
    <w:rPr>
      <w:rFonts w:ascii="Times New Roman" w:hAnsi="Times New Roman" w:cs="Times New Roman"/>
      <w:b/>
      <w:bCs/>
      <w:i/>
      <w:iCs/>
      <w:spacing w:val="4"/>
      <w:sz w:val="18"/>
      <w:szCs w:val="18"/>
      <w:u w:val="none"/>
    </w:rPr>
  </w:style>
  <w:style w:type="character" w:customStyle="1" w:styleId="Headerorfooter2115pt">
    <w:name w:val="Header or footer (2) + 11.5 pt"/>
    <w:aliases w:val="Spacing 0 pt80"/>
    <w:rsid w:val="00F31C54"/>
    <w:rPr>
      <w:rFonts w:ascii="Times New Roman" w:hAnsi="Times New Roman" w:cs="Times New Roman"/>
      <w:spacing w:val="13"/>
      <w:sz w:val="23"/>
      <w:szCs w:val="23"/>
      <w:u w:val="none"/>
    </w:rPr>
  </w:style>
  <w:style w:type="character" w:customStyle="1" w:styleId="Tablecaption3NotItalic">
    <w:name w:val="Table caption (3) + Not Italic"/>
    <w:aliases w:val="Spacing 0 pt79"/>
    <w:rsid w:val="00F31C54"/>
    <w:rPr>
      <w:rFonts w:ascii="Times New Roman" w:hAnsi="Times New Roman" w:cs="Times New Roman"/>
      <w:b/>
      <w:bCs/>
      <w:i/>
      <w:iCs/>
      <w:spacing w:val="6"/>
      <w:sz w:val="18"/>
      <w:szCs w:val="18"/>
      <w:u w:val="none"/>
    </w:rPr>
  </w:style>
  <w:style w:type="character" w:customStyle="1" w:styleId="Bodytext9pt6">
    <w:name w:val="Body text + 9 pt6"/>
    <w:aliases w:val="Bold13,Spacing 0 pt77"/>
    <w:rsid w:val="00F31C54"/>
    <w:rPr>
      <w:rFonts w:ascii="Times New Roman" w:hAnsi="Times New Roman" w:cs="Times New Roman"/>
      <w:b/>
      <w:bCs/>
      <w:spacing w:val="7"/>
      <w:sz w:val="18"/>
      <w:szCs w:val="18"/>
      <w:u w:val="none"/>
    </w:rPr>
  </w:style>
  <w:style w:type="character" w:customStyle="1" w:styleId="Footnote">
    <w:name w:val="Footnote_"/>
    <w:link w:val="Footnote0"/>
    <w:rsid w:val="00F31C54"/>
    <w:rPr>
      <w:rFonts w:ascii="Times New Roman" w:hAnsi="Times New Roman"/>
      <w:b/>
      <w:bCs/>
      <w:spacing w:val="4"/>
      <w:sz w:val="18"/>
      <w:szCs w:val="18"/>
      <w:shd w:val="clear" w:color="auto" w:fill="FFFFFF"/>
    </w:rPr>
  </w:style>
  <w:style w:type="character" w:customStyle="1" w:styleId="BodytextCorbel2">
    <w:name w:val="Body text + Corbel2"/>
    <w:aliases w:val="6.5 pt,Spacing 0 pt72"/>
    <w:rsid w:val="00F31C54"/>
    <w:rPr>
      <w:rFonts w:ascii="Corbel" w:hAnsi="Corbel" w:cs="Corbel"/>
      <w:noProof/>
      <w:spacing w:val="0"/>
      <w:sz w:val="13"/>
      <w:szCs w:val="13"/>
      <w:u w:val="none"/>
    </w:rPr>
  </w:style>
  <w:style w:type="character" w:customStyle="1" w:styleId="Bodytext6pt">
    <w:name w:val="Body text + 6 pt"/>
    <w:aliases w:val="Spacing 0 pt71"/>
    <w:rsid w:val="00F31C54"/>
    <w:rPr>
      <w:rFonts w:ascii="Times New Roman" w:hAnsi="Times New Roman" w:cs="Times New Roman"/>
      <w:noProof/>
      <w:spacing w:val="0"/>
      <w:sz w:val="12"/>
      <w:szCs w:val="12"/>
      <w:u w:val="none"/>
    </w:rPr>
  </w:style>
  <w:style w:type="character" w:customStyle="1" w:styleId="Bodytext5Corbel">
    <w:name w:val="Body text (5) + Corbel"/>
    <w:aliases w:val="10 pt10,Spacing 0 pt70"/>
    <w:rsid w:val="00F31C54"/>
    <w:rPr>
      <w:rFonts w:ascii="Corbel" w:hAnsi="Corbel" w:cs="Corbel"/>
      <w:b/>
      <w:bCs/>
      <w:spacing w:val="-15"/>
      <w:sz w:val="20"/>
      <w:szCs w:val="20"/>
      <w:u w:val="none"/>
    </w:rPr>
  </w:style>
  <w:style w:type="character" w:customStyle="1" w:styleId="Bodytext65pt">
    <w:name w:val="Body text + 6.5 pt"/>
    <w:aliases w:val="Spacing 0 pt68"/>
    <w:rsid w:val="00F31C54"/>
    <w:rPr>
      <w:rFonts w:ascii="Times New Roman" w:hAnsi="Times New Roman" w:cs="Times New Roman"/>
      <w:noProof/>
      <w:spacing w:val="0"/>
      <w:sz w:val="13"/>
      <w:szCs w:val="13"/>
      <w:u w:val="none"/>
    </w:rPr>
  </w:style>
  <w:style w:type="character" w:customStyle="1" w:styleId="Bodytext7NotItalic">
    <w:name w:val="Body text (7) + Not Italic"/>
    <w:aliases w:val="Spacing 0 pt67"/>
    <w:rsid w:val="00F31C54"/>
    <w:rPr>
      <w:rFonts w:ascii="Times New Roman" w:hAnsi="Times New Roman" w:cs="Times New Roman"/>
      <w:b/>
      <w:bCs/>
      <w:i/>
      <w:iCs/>
      <w:spacing w:val="4"/>
      <w:sz w:val="18"/>
      <w:szCs w:val="18"/>
      <w:u w:val="none"/>
    </w:rPr>
  </w:style>
  <w:style w:type="character" w:customStyle="1" w:styleId="Bodytext6NotItalic1">
    <w:name w:val="Body text (6) + Not Italic1"/>
    <w:aliases w:val="Spacing 0 pt66"/>
    <w:rsid w:val="00F31C54"/>
    <w:rPr>
      <w:rFonts w:ascii="Times New Roman" w:hAnsi="Times New Roman" w:cs="Times New Roman"/>
      <w:b/>
      <w:bCs/>
      <w:i/>
      <w:iCs/>
      <w:spacing w:val="6"/>
      <w:sz w:val="18"/>
      <w:szCs w:val="18"/>
      <w:u w:val="none"/>
    </w:rPr>
  </w:style>
  <w:style w:type="character" w:customStyle="1" w:styleId="Bodytext2125pt">
    <w:name w:val="Body text (2) + 12.5 pt"/>
    <w:aliases w:val="Spacing 0 pt65"/>
    <w:rsid w:val="00F31C54"/>
    <w:rPr>
      <w:rFonts w:ascii="Times New Roman" w:hAnsi="Times New Roman" w:cs="Times New Roman"/>
      <w:i/>
      <w:iCs/>
      <w:spacing w:val="-2"/>
      <w:sz w:val="25"/>
      <w:szCs w:val="25"/>
      <w:u w:val="none"/>
    </w:rPr>
  </w:style>
  <w:style w:type="character" w:customStyle="1" w:styleId="Tablecaption512pt">
    <w:name w:val="Table caption (5) + 12 pt"/>
    <w:aliases w:val="Italic13,Spacing 0 pt64"/>
    <w:rsid w:val="00F31C54"/>
    <w:rPr>
      <w:rFonts w:ascii="Times New Roman" w:hAnsi="Times New Roman" w:cs="Times New Roman"/>
      <w:i/>
      <w:iCs/>
      <w:spacing w:val="2"/>
      <w:sz w:val="24"/>
      <w:szCs w:val="24"/>
      <w:u w:val="none"/>
    </w:rPr>
  </w:style>
  <w:style w:type="character" w:customStyle="1" w:styleId="Bodytext695pt1">
    <w:name w:val="Body text (6) + 9.5 pt1"/>
    <w:aliases w:val="Not Bold4,Spacing 0 pt62"/>
    <w:rsid w:val="00F31C54"/>
    <w:rPr>
      <w:rFonts w:ascii="Times New Roman" w:hAnsi="Times New Roman" w:cs="Times New Roman"/>
      <w:b/>
      <w:bCs/>
      <w:i/>
      <w:iCs/>
      <w:spacing w:val="4"/>
      <w:sz w:val="19"/>
      <w:szCs w:val="19"/>
      <w:u w:val="none"/>
    </w:rPr>
  </w:style>
  <w:style w:type="character" w:customStyle="1" w:styleId="Bodytext6Spacing0pt">
    <w:name w:val="Body text (6) + Spacing 0 pt"/>
    <w:rsid w:val="00F31C54"/>
    <w:rPr>
      <w:rFonts w:ascii="Times New Roman" w:hAnsi="Times New Roman" w:cs="Times New Roman"/>
      <w:b/>
      <w:bCs/>
      <w:i/>
      <w:iCs/>
      <w:spacing w:val="3"/>
      <w:sz w:val="18"/>
      <w:szCs w:val="18"/>
      <w:u w:val="none"/>
    </w:rPr>
  </w:style>
  <w:style w:type="character" w:customStyle="1" w:styleId="Bodytext56pt">
    <w:name w:val="Body text (5) + 6 pt"/>
    <w:aliases w:val="Not Bold3,Spacing 0 pt61"/>
    <w:rsid w:val="00F31C54"/>
    <w:rPr>
      <w:rFonts w:ascii="Times New Roman" w:hAnsi="Times New Roman" w:cs="Times New Roman"/>
      <w:b/>
      <w:bCs/>
      <w:spacing w:val="4"/>
      <w:sz w:val="12"/>
      <w:szCs w:val="12"/>
      <w:u w:val="none"/>
    </w:rPr>
  </w:style>
  <w:style w:type="character" w:customStyle="1" w:styleId="Bodytext10NotItalic">
    <w:name w:val="Body text (10) + Not Italic"/>
    <w:aliases w:val="Spacing 0 pt60"/>
    <w:rsid w:val="00F31C54"/>
    <w:rPr>
      <w:rFonts w:ascii="Times New Roman" w:hAnsi="Times New Roman" w:cs="Times New Roman"/>
      <w:i/>
      <w:iCs/>
      <w:noProof/>
      <w:spacing w:val="0"/>
      <w:sz w:val="25"/>
      <w:szCs w:val="25"/>
      <w:u w:val="none"/>
    </w:rPr>
  </w:style>
  <w:style w:type="character" w:customStyle="1" w:styleId="Bodytext12NotItalic">
    <w:name w:val="Body text (12) + Not Italic"/>
    <w:aliases w:val="Spacing 0 pt59"/>
    <w:rsid w:val="00F31C54"/>
    <w:rPr>
      <w:rFonts w:ascii="Times New Roman" w:hAnsi="Times New Roman" w:cs="Times New Roman"/>
      <w:b/>
      <w:bCs/>
      <w:i/>
      <w:iCs/>
      <w:spacing w:val="7"/>
      <w:u w:val="none"/>
    </w:rPr>
  </w:style>
  <w:style w:type="character" w:customStyle="1" w:styleId="Heading22">
    <w:name w:val="Heading #2 (2)_"/>
    <w:link w:val="Heading220"/>
    <w:rsid w:val="00F31C54"/>
    <w:rPr>
      <w:rFonts w:ascii="Times New Roman" w:hAnsi="Times New Roman"/>
      <w:b/>
      <w:bCs/>
      <w:i/>
      <w:iCs/>
      <w:spacing w:val="4"/>
      <w:shd w:val="clear" w:color="auto" w:fill="FFFFFF"/>
    </w:rPr>
  </w:style>
  <w:style w:type="character" w:customStyle="1" w:styleId="Heading23">
    <w:name w:val="Heading #2 (3)_"/>
    <w:link w:val="Heading231"/>
    <w:rsid w:val="00F31C54"/>
    <w:rPr>
      <w:rFonts w:ascii="Times New Roman" w:hAnsi="Times New Roman"/>
      <w:i/>
      <w:iCs/>
      <w:spacing w:val="2"/>
      <w:shd w:val="clear" w:color="auto" w:fill="FFFFFF"/>
    </w:rPr>
  </w:style>
  <w:style w:type="character" w:customStyle="1" w:styleId="Heading230">
    <w:name w:val="Heading #2 (3)"/>
    <w:rsid w:val="00F31C54"/>
    <w:rPr>
      <w:rFonts w:ascii="Times New Roman" w:hAnsi="Times New Roman" w:cs="Times New Roman"/>
      <w:i/>
      <w:iCs/>
      <w:spacing w:val="2"/>
      <w:u w:val="single"/>
    </w:rPr>
  </w:style>
  <w:style w:type="character" w:customStyle="1" w:styleId="Bodytext11Italic">
    <w:name w:val="Body text (11) + Italic"/>
    <w:aliases w:val="Spacing 0 pt57"/>
    <w:rsid w:val="00F31C54"/>
    <w:rPr>
      <w:rFonts w:ascii="Times New Roman" w:hAnsi="Times New Roman" w:cs="Times New Roman"/>
      <w:i/>
      <w:iCs/>
      <w:noProof/>
      <w:spacing w:val="0"/>
      <w:sz w:val="12"/>
      <w:szCs w:val="12"/>
      <w:u w:val="none"/>
    </w:rPr>
  </w:style>
  <w:style w:type="character" w:customStyle="1" w:styleId="Tablecaption6">
    <w:name w:val="Table caption (6)_"/>
    <w:link w:val="Tablecaption61"/>
    <w:rsid w:val="00F31C54"/>
    <w:rPr>
      <w:rFonts w:ascii="Times New Roman" w:hAnsi="Times New Roman"/>
      <w:i/>
      <w:iCs/>
      <w:spacing w:val="2"/>
      <w:shd w:val="clear" w:color="auto" w:fill="FFFFFF"/>
    </w:rPr>
  </w:style>
  <w:style w:type="character" w:customStyle="1" w:styleId="Tablecaption60">
    <w:name w:val="Table caption (6)"/>
    <w:rsid w:val="00F31C54"/>
    <w:rPr>
      <w:rFonts w:ascii="Times New Roman" w:hAnsi="Times New Roman" w:cs="Times New Roman"/>
      <w:i/>
      <w:iCs/>
      <w:spacing w:val="2"/>
      <w:u w:val="single"/>
    </w:rPr>
  </w:style>
  <w:style w:type="character" w:customStyle="1" w:styleId="Tablecaption7">
    <w:name w:val="Table caption (7)_"/>
    <w:link w:val="Tablecaption70"/>
    <w:rsid w:val="00F31C54"/>
    <w:rPr>
      <w:rFonts w:ascii="Corbel" w:hAnsi="Corbel" w:cs="Corbel"/>
      <w:spacing w:val="-11"/>
      <w:shd w:val="clear" w:color="auto" w:fill="FFFFFF"/>
    </w:rPr>
  </w:style>
  <w:style w:type="character" w:customStyle="1" w:styleId="Tablecaption7Italic">
    <w:name w:val="Table caption (7) + Italic"/>
    <w:aliases w:val="Spacing 0 pt56"/>
    <w:rsid w:val="00F31C54"/>
    <w:rPr>
      <w:rFonts w:ascii="Corbel" w:hAnsi="Corbel" w:cs="Corbel"/>
      <w:i/>
      <w:iCs/>
      <w:noProof/>
      <w:spacing w:val="0"/>
      <w:sz w:val="20"/>
      <w:szCs w:val="20"/>
      <w:u w:val="none"/>
    </w:rPr>
  </w:style>
  <w:style w:type="character" w:customStyle="1" w:styleId="Bodytext32">
    <w:name w:val="Body text3"/>
    <w:rsid w:val="00F31C54"/>
    <w:rPr>
      <w:rFonts w:ascii="Times New Roman" w:hAnsi="Times New Roman" w:cs="Times New Roman"/>
      <w:spacing w:val="5"/>
      <w:u w:val="single"/>
    </w:rPr>
  </w:style>
  <w:style w:type="character" w:customStyle="1" w:styleId="BodytextItalic2">
    <w:name w:val="Body text + Italic2"/>
    <w:aliases w:val="Spacing 0 pt55"/>
    <w:rsid w:val="00F31C54"/>
    <w:rPr>
      <w:rFonts w:ascii="Times New Roman" w:hAnsi="Times New Roman" w:cs="Times New Roman"/>
      <w:i/>
      <w:iCs/>
      <w:spacing w:val="2"/>
      <w:u w:val="none"/>
    </w:rPr>
  </w:style>
  <w:style w:type="character" w:customStyle="1" w:styleId="Heading42">
    <w:name w:val="Heading #4 (2)_"/>
    <w:link w:val="Heading421"/>
    <w:rsid w:val="00F31C54"/>
    <w:rPr>
      <w:rFonts w:ascii="Times New Roman" w:hAnsi="Times New Roman"/>
      <w:i/>
      <w:iCs/>
      <w:spacing w:val="2"/>
      <w:shd w:val="clear" w:color="auto" w:fill="FFFFFF"/>
    </w:rPr>
  </w:style>
  <w:style w:type="character" w:customStyle="1" w:styleId="Heading420">
    <w:name w:val="Heading #4 (2)"/>
    <w:rsid w:val="00F31C54"/>
    <w:rPr>
      <w:rFonts w:ascii="Times New Roman" w:hAnsi="Times New Roman" w:cs="Times New Roman"/>
      <w:i/>
      <w:iCs/>
      <w:spacing w:val="2"/>
      <w:u w:val="single"/>
    </w:rPr>
  </w:style>
  <w:style w:type="character" w:customStyle="1" w:styleId="Bodytext11Corbel">
    <w:name w:val="Body text (11) + Corbel"/>
    <w:aliases w:val="10 pt8,Spacing 0 pt54"/>
    <w:rsid w:val="00F31C54"/>
    <w:rPr>
      <w:rFonts w:ascii="Corbel" w:hAnsi="Corbel" w:cs="Corbel"/>
      <w:noProof/>
      <w:spacing w:val="1"/>
      <w:sz w:val="20"/>
      <w:szCs w:val="20"/>
      <w:u w:val="none"/>
    </w:rPr>
  </w:style>
  <w:style w:type="character" w:customStyle="1" w:styleId="Bodytext18TimesNewRoman">
    <w:name w:val="Body text (18) + Times New Roman"/>
    <w:aliases w:val="6 pt3,Spacing 0 pt53"/>
    <w:rsid w:val="00F31C54"/>
    <w:rPr>
      <w:rFonts w:ascii="Times New Roman" w:hAnsi="Times New Roman" w:cs="Times New Roman"/>
      <w:spacing w:val="1"/>
      <w:sz w:val="12"/>
      <w:szCs w:val="12"/>
      <w:u w:val="none"/>
    </w:rPr>
  </w:style>
  <w:style w:type="character" w:customStyle="1" w:styleId="Bodytext4Corbel">
    <w:name w:val="Body text (4) + Corbel"/>
    <w:aliases w:val="10 pt7,Not Bold2,Spacing 0 pt51"/>
    <w:rsid w:val="00F31C54"/>
    <w:rPr>
      <w:rFonts w:ascii="Corbel" w:hAnsi="Corbel" w:cs="Corbel"/>
      <w:b/>
      <w:bCs/>
      <w:noProof/>
      <w:spacing w:val="1"/>
      <w:sz w:val="20"/>
      <w:szCs w:val="20"/>
      <w:u w:val="none"/>
    </w:rPr>
  </w:style>
  <w:style w:type="character" w:customStyle="1" w:styleId="Bodytext25">
    <w:name w:val="Body text (25)_"/>
    <w:link w:val="Bodytext250"/>
    <w:rsid w:val="00F31C54"/>
    <w:rPr>
      <w:rFonts w:ascii="Corbel" w:hAnsi="Corbel" w:cs="Corbel"/>
      <w:spacing w:val="11"/>
      <w:sz w:val="28"/>
      <w:szCs w:val="28"/>
      <w:shd w:val="clear" w:color="auto" w:fill="FFFFFF"/>
    </w:rPr>
  </w:style>
  <w:style w:type="character" w:customStyle="1" w:styleId="Bodytext12NotBold">
    <w:name w:val="Body text (12) + Not Bold"/>
    <w:aliases w:val="Not Italic4,Spacing 0 pt50"/>
    <w:rsid w:val="00F31C54"/>
    <w:rPr>
      <w:rFonts w:ascii="Times New Roman" w:hAnsi="Times New Roman" w:cs="Times New Roman"/>
      <w:b/>
      <w:bCs/>
      <w:i/>
      <w:iCs/>
      <w:spacing w:val="5"/>
      <w:u w:val="none"/>
    </w:rPr>
  </w:style>
  <w:style w:type="character" w:customStyle="1" w:styleId="Bodytext6pt1">
    <w:name w:val="Body text + 6 pt1"/>
    <w:aliases w:val="Spacing 0 pt49"/>
    <w:rsid w:val="00F31C54"/>
    <w:rPr>
      <w:rFonts w:ascii="Times New Roman" w:hAnsi="Times New Roman" w:cs="Times New Roman"/>
      <w:spacing w:val="5"/>
      <w:sz w:val="12"/>
      <w:szCs w:val="12"/>
      <w:u w:val="none"/>
    </w:rPr>
  </w:style>
  <w:style w:type="character" w:customStyle="1" w:styleId="BodytextCorbel1">
    <w:name w:val="Body text + Corbel1"/>
    <w:aliases w:val="10 pt6,Spacing 0 pt48"/>
    <w:rsid w:val="00F31C54"/>
    <w:rPr>
      <w:rFonts w:ascii="Corbel" w:hAnsi="Corbel" w:cs="Corbel"/>
      <w:noProof/>
      <w:spacing w:val="1"/>
      <w:sz w:val="20"/>
      <w:szCs w:val="20"/>
      <w:u w:val="none"/>
    </w:rPr>
  </w:style>
  <w:style w:type="character" w:customStyle="1" w:styleId="Bodytext26">
    <w:name w:val="Body text (26)_"/>
    <w:link w:val="Bodytext260"/>
    <w:rsid w:val="00F31C54"/>
    <w:rPr>
      <w:rFonts w:ascii="Times New Roman" w:hAnsi="Times New Roman"/>
      <w:b/>
      <w:bCs/>
      <w:spacing w:val="20"/>
      <w:sz w:val="26"/>
      <w:szCs w:val="26"/>
      <w:shd w:val="clear" w:color="auto" w:fill="FFFFFF"/>
    </w:rPr>
  </w:style>
  <w:style w:type="character" w:customStyle="1" w:styleId="Bodytext27">
    <w:name w:val="Body text (27)_"/>
    <w:link w:val="Bodytext270"/>
    <w:rsid w:val="00F31C54"/>
    <w:rPr>
      <w:rFonts w:ascii="Corbel" w:hAnsi="Corbel" w:cs="Corbel"/>
      <w:b/>
      <w:bCs/>
      <w:spacing w:val="-15"/>
      <w:shd w:val="clear" w:color="auto" w:fill="FFFFFF"/>
    </w:rPr>
  </w:style>
  <w:style w:type="character" w:customStyle="1" w:styleId="Bodytext28">
    <w:name w:val="Body text (28)_"/>
    <w:link w:val="Bodytext280"/>
    <w:rsid w:val="00F31C54"/>
    <w:rPr>
      <w:rFonts w:ascii="Times New Roman" w:hAnsi="Times New Roman"/>
      <w:spacing w:val="2"/>
      <w:w w:val="200"/>
      <w:sz w:val="8"/>
      <w:szCs w:val="8"/>
      <w:shd w:val="clear" w:color="auto" w:fill="FFFFFF"/>
    </w:rPr>
  </w:style>
  <w:style w:type="character" w:customStyle="1" w:styleId="Bodytext29">
    <w:name w:val="Body text (29)_"/>
    <w:link w:val="Bodytext290"/>
    <w:rsid w:val="00F31C54"/>
    <w:rPr>
      <w:rFonts w:ascii="Times New Roman" w:hAnsi="Times New Roman"/>
      <w:spacing w:val="-3"/>
      <w:sz w:val="10"/>
      <w:szCs w:val="10"/>
      <w:shd w:val="clear" w:color="auto" w:fill="FFFFFF"/>
    </w:rPr>
  </w:style>
  <w:style w:type="character" w:customStyle="1" w:styleId="Bodytext29Corbel">
    <w:name w:val="Body text (29) + Corbel"/>
    <w:aliases w:val="10 pt5,Spacing 0 pt47"/>
    <w:rsid w:val="00F31C54"/>
    <w:rPr>
      <w:rFonts w:ascii="Corbel" w:hAnsi="Corbel" w:cs="Corbel"/>
      <w:noProof/>
      <w:spacing w:val="1"/>
      <w:sz w:val="20"/>
      <w:szCs w:val="20"/>
      <w:u w:val="none"/>
    </w:rPr>
  </w:style>
  <w:style w:type="character" w:customStyle="1" w:styleId="Tablecaption8">
    <w:name w:val="Table caption (8)_"/>
    <w:link w:val="Tablecaption80"/>
    <w:rsid w:val="00F31C54"/>
    <w:rPr>
      <w:rFonts w:ascii="Times New Roman" w:hAnsi="Times New Roman"/>
      <w:b/>
      <w:bCs/>
      <w:spacing w:val="4"/>
      <w:sz w:val="18"/>
      <w:szCs w:val="18"/>
      <w:shd w:val="clear" w:color="auto" w:fill="FFFFFF"/>
    </w:rPr>
  </w:style>
  <w:style w:type="character" w:customStyle="1" w:styleId="Tablecaption8Italic">
    <w:name w:val="Table caption (8) + Italic"/>
    <w:aliases w:val="Spacing 0 pt46"/>
    <w:rsid w:val="00F31C54"/>
    <w:rPr>
      <w:rFonts w:ascii="Times New Roman" w:hAnsi="Times New Roman" w:cs="Times New Roman"/>
      <w:b/>
      <w:bCs/>
      <w:i/>
      <w:iCs/>
      <w:spacing w:val="3"/>
      <w:sz w:val="18"/>
      <w:szCs w:val="18"/>
      <w:u w:val="single"/>
    </w:rPr>
  </w:style>
  <w:style w:type="character" w:customStyle="1" w:styleId="Bodytext310">
    <w:name w:val="Body text (31)_"/>
    <w:link w:val="Bodytext311"/>
    <w:rsid w:val="00F31C54"/>
    <w:rPr>
      <w:rFonts w:ascii="Lucida Sans Unicode" w:hAnsi="Lucida Sans Unicode" w:cs="Lucida Sans Unicode"/>
      <w:sz w:val="8"/>
      <w:szCs w:val="8"/>
      <w:shd w:val="clear" w:color="auto" w:fill="FFFFFF"/>
    </w:rPr>
  </w:style>
  <w:style w:type="character" w:customStyle="1" w:styleId="Heading4Spacing0pt">
    <w:name w:val="Heading #4 + Spacing 0 pt"/>
    <w:rsid w:val="00F31C54"/>
    <w:rPr>
      <w:rFonts w:ascii="Times New Roman" w:hAnsi="Times New Roman" w:cs="Times New Roman"/>
      <w:b/>
      <w:bCs/>
      <w:spacing w:val="8"/>
      <w:u w:val="none"/>
    </w:rPr>
  </w:style>
  <w:style w:type="character" w:customStyle="1" w:styleId="HeaderorfooterSpacing0pt">
    <w:name w:val="Header or footer + Spacing 0 pt"/>
    <w:rsid w:val="00F31C54"/>
    <w:rPr>
      <w:rFonts w:ascii="Times New Roman" w:hAnsi="Times New Roman" w:cs="Times New Roman"/>
      <w:spacing w:val="10"/>
      <w:sz w:val="23"/>
      <w:szCs w:val="23"/>
      <w:u w:val="none"/>
    </w:rPr>
  </w:style>
  <w:style w:type="character" w:customStyle="1" w:styleId="Heading4Italic">
    <w:name w:val="Heading #4 + Italic"/>
    <w:aliases w:val="Spacing 0 pt44"/>
    <w:rsid w:val="00F31C54"/>
    <w:rPr>
      <w:rFonts w:ascii="Times New Roman" w:hAnsi="Times New Roman" w:cs="Times New Roman"/>
      <w:b/>
      <w:bCs/>
      <w:i/>
      <w:iCs/>
      <w:spacing w:val="6"/>
      <w:u w:val="none"/>
    </w:rPr>
  </w:style>
  <w:style w:type="character" w:customStyle="1" w:styleId="Bodytext12NotItalic1">
    <w:name w:val="Body text (12) + Not Italic1"/>
    <w:aliases w:val="Spacing 0 pt43"/>
    <w:rsid w:val="00F31C54"/>
    <w:rPr>
      <w:rFonts w:ascii="Times New Roman" w:hAnsi="Times New Roman" w:cs="Times New Roman"/>
      <w:b/>
      <w:bCs/>
      <w:i/>
      <w:iCs/>
      <w:spacing w:val="8"/>
      <w:u w:val="none"/>
    </w:rPr>
  </w:style>
  <w:style w:type="character" w:customStyle="1" w:styleId="Bodytext12Spacing0pt">
    <w:name w:val="Body text (12) + Spacing 0 pt"/>
    <w:rsid w:val="00F31C54"/>
    <w:rPr>
      <w:rFonts w:ascii="Times New Roman" w:hAnsi="Times New Roman" w:cs="Times New Roman"/>
      <w:b/>
      <w:bCs/>
      <w:i/>
      <w:iCs/>
      <w:spacing w:val="6"/>
      <w:u w:val="none"/>
    </w:rPr>
  </w:style>
  <w:style w:type="character" w:customStyle="1" w:styleId="Bodytext3Italic">
    <w:name w:val="Body text (3) + Italic"/>
    <w:aliases w:val="Spacing 0 pt42"/>
    <w:rsid w:val="00F31C54"/>
    <w:rPr>
      <w:rFonts w:ascii="Times New Roman" w:hAnsi="Times New Roman" w:cs="Times New Roman"/>
      <w:b/>
      <w:bCs/>
      <w:i/>
      <w:iCs/>
      <w:spacing w:val="6"/>
      <w:u w:val="none"/>
    </w:rPr>
  </w:style>
  <w:style w:type="character" w:customStyle="1" w:styleId="Tablecaption9">
    <w:name w:val="Table caption (9)_"/>
    <w:link w:val="Tablecaption91"/>
    <w:rsid w:val="00F31C54"/>
    <w:rPr>
      <w:rFonts w:ascii="Times New Roman" w:hAnsi="Times New Roman"/>
      <w:b/>
      <w:bCs/>
      <w:i/>
      <w:iCs/>
      <w:spacing w:val="5"/>
      <w:sz w:val="18"/>
      <w:szCs w:val="18"/>
      <w:shd w:val="clear" w:color="auto" w:fill="FFFFFF"/>
    </w:rPr>
  </w:style>
  <w:style w:type="character" w:customStyle="1" w:styleId="Bodytext232">
    <w:name w:val="Body text (2)3"/>
    <w:rsid w:val="00F31C54"/>
    <w:rPr>
      <w:rFonts w:ascii="Times New Roman" w:hAnsi="Times New Roman" w:cs="Times New Roman"/>
      <w:b w:val="0"/>
      <w:bCs w:val="0"/>
      <w:i/>
      <w:iCs/>
      <w:spacing w:val="2"/>
      <w:u w:val="none"/>
      <w:shd w:val="clear" w:color="auto" w:fill="FFFFFF"/>
    </w:rPr>
  </w:style>
  <w:style w:type="character" w:customStyle="1" w:styleId="Bodytext221">
    <w:name w:val="Body text (2)2"/>
    <w:rsid w:val="00F31C54"/>
    <w:rPr>
      <w:rFonts w:ascii="Times New Roman" w:hAnsi="Times New Roman" w:cs="Times New Roman"/>
      <w:i/>
      <w:iCs/>
      <w:spacing w:val="2"/>
      <w:u w:val="single"/>
    </w:rPr>
  </w:style>
  <w:style w:type="character" w:customStyle="1" w:styleId="BodytextItalic1">
    <w:name w:val="Body text + Italic1"/>
    <w:aliases w:val="Spacing 0 pt41"/>
    <w:rsid w:val="00F31C54"/>
    <w:rPr>
      <w:rFonts w:ascii="Times New Roman" w:hAnsi="Times New Roman" w:cs="Times New Roman"/>
      <w:i/>
      <w:iCs/>
      <w:spacing w:val="2"/>
      <w:u w:val="none"/>
    </w:rPr>
  </w:style>
  <w:style w:type="character" w:customStyle="1" w:styleId="Bodytext11Spacing0pt">
    <w:name w:val="Body text (11) + Spacing 0 pt"/>
    <w:rsid w:val="00F31C54"/>
    <w:rPr>
      <w:rFonts w:ascii="Times New Roman" w:hAnsi="Times New Roman" w:cs="Times New Roman"/>
      <w:spacing w:val="-3"/>
      <w:sz w:val="12"/>
      <w:szCs w:val="12"/>
      <w:u w:val="none"/>
    </w:rPr>
  </w:style>
  <w:style w:type="character" w:customStyle="1" w:styleId="Bodytext320">
    <w:name w:val="Body text (32)_"/>
    <w:link w:val="Bodytext321"/>
    <w:rsid w:val="00F31C54"/>
    <w:rPr>
      <w:rFonts w:ascii="Times New Roman" w:hAnsi="Times New Roman"/>
      <w:sz w:val="10"/>
      <w:szCs w:val="10"/>
      <w:shd w:val="clear" w:color="auto" w:fill="FFFFFF"/>
    </w:rPr>
  </w:style>
  <w:style w:type="character" w:customStyle="1" w:styleId="Bodytext12NotBold1">
    <w:name w:val="Body text (12) + Not Bold1"/>
    <w:aliases w:val="Spacing 0 pt40"/>
    <w:rsid w:val="00F31C54"/>
    <w:rPr>
      <w:rFonts w:ascii="Times New Roman" w:hAnsi="Times New Roman" w:cs="Times New Roman"/>
      <w:b/>
      <w:bCs/>
      <w:i/>
      <w:iCs/>
      <w:spacing w:val="2"/>
      <w:u w:val="none"/>
    </w:rPr>
  </w:style>
  <w:style w:type="character" w:customStyle="1" w:styleId="Bodytext33">
    <w:name w:val="Body text (33)_"/>
    <w:link w:val="Bodytext330"/>
    <w:rsid w:val="00F31C54"/>
    <w:rPr>
      <w:rFonts w:ascii="Georgia" w:hAnsi="Georgia" w:cs="Georgia"/>
      <w:b/>
      <w:bCs/>
      <w:i/>
      <w:iCs/>
      <w:sz w:val="8"/>
      <w:szCs w:val="8"/>
      <w:shd w:val="clear" w:color="auto" w:fill="FFFFFF"/>
    </w:rPr>
  </w:style>
  <w:style w:type="character" w:customStyle="1" w:styleId="Bodytext33NotBold">
    <w:name w:val="Body text (33) + Not Bold"/>
    <w:rsid w:val="00F31C54"/>
  </w:style>
  <w:style w:type="character" w:customStyle="1" w:styleId="Bodytext26Spacing0pt">
    <w:name w:val="Body text (26) + Spacing 0 pt"/>
    <w:rsid w:val="00F31C54"/>
    <w:rPr>
      <w:rFonts w:ascii="Times New Roman" w:hAnsi="Times New Roman" w:cs="Times New Roman"/>
      <w:b/>
      <w:bCs/>
      <w:spacing w:val="6"/>
      <w:sz w:val="26"/>
      <w:szCs w:val="26"/>
      <w:u w:val="none"/>
    </w:rPr>
  </w:style>
  <w:style w:type="character" w:customStyle="1" w:styleId="Bodytext2612pt">
    <w:name w:val="Body text (26) + 12 pt"/>
    <w:aliases w:val="Spacing 0 pt39"/>
    <w:rsid w:val="00F31C54"/>
    <w:rPr>
      <w:rFonts w:ascii="Times New Roman" w:hAnsi="Times New Roman" w:cs="Times New Roman"/>
      <w:b/>
      <w:bCs/>
      <w:spacing w:val="8"/>
      <w:sz w:val="24"/>
      <w:szCs w:val="24"/>
      <w:u w:val="none"/>
    </w:rPr>
  </w:style>
  <w:style w:type="character" w:customStyle="1" w:styleId="Heading22Spacing0pt">
    <w:name w:val="Heading #2 (2) + Spacing 0 pt"/>
    <w:rsid w:val="00F31C54"/>
    <w:rPr>
      <w:rFonts w:ascii="Times New Roman" w:hAnsi="Times New Roman" w:cs="Times New Roman"/>
      <w:b/>
      <w:bCs/>
      <w:i/>
      <w:iCs/>
      <w:spacing w:val="6"/>
      <w:u w:val="none"/>
    </w:rPr>
  </w:style>
  <w:style w:type="character" w:customStyle="1" w:styleId="Heading32">
    <w:name w:val="Heading #32"/>
    <w:rsid w:val="00F31C54"/>
    <w:rPr>
      <w:rFonts w:ascii="Times New Roman" w:hAnsi="Times New Roman" w:cs="Times New Roman"/>
      <w:spacing w:val="5"/>
      <w:u w:val="none"/>
      <w:shd w:val="clear" w:color="auto" w:fill="FFFFFF"/>
    </w:rPr>
  </w:style>
  <w:style w:type="character" w:customStyle="1" w:styleId="Heading233">
    <w:name w:val="Heading #2 (3)3"/>
    <w:rsid w:val="00F31C54"/>
  </w:style>
  <w:style w:type="character" w:customStyle="1" w:styleId="Heading423">
    <w:name w:val="Heading #4 (2)3"/>
    <w:rsid w:val="00F31C54"/>
  </w:style>
  <w:style w:type="character" w:customStyle="1" w:styleId="Bodytext11Corbel1">
    <w:name w:val="Body text (11) + Corbel1"/>
    <w:aliases w:val="10 pt4,Spacing 0 pt38"/>
    <w:rsid w:val="00F31C54"/>
    <w:rPr>
      <w:rFonts w:ascii="Corbel" w:hAnsi="Corbel" w:cs="Corbel"/>
      <w:noProof/>
      <w:spacing w:val="0"/>
      <w:sz w:val="20"/>
      <w:szCs w:val="20"/>
      <w:u w:val="none"/>
    </w:rPr>
  </w:style>
  <w:style w:type="character" w:customStyle="1" w:styleId="Tablecaption10">
    <w:name w:val="Table caption (10)_"/>
    <w:link w:val="Tablecaption100"/>
    <w:rsid w:val="00F31C54"/>
    <w:rPr>
      <w:rFonts w:ascii="Times New Roman" w:hAnsi="Times New Roman"/>
      <w:spacing w:val="5"/>
      <w:shd w:val="clear" w:color="auto" w:fill="FFFFFF"/>
    </w:rPr>
  </w:style>
  <w:style w:type="character" w:customStyle="1" w:styleId="Tablecaption11">
    <w:name w:val="Table caption (11)_"/>
    <w:link w:val="Tablecaption110"/>
    <w:rsid w:val="00F31C54"/>
    <w:rPr>
      <w:rFonts w:ascii="Times New Roman" w:hAnsi="Times New Roman"/>
      <w:b/>
      <w:bCs/>
      <w:spacing w:val="6"/>
      <w:sz w:val="26"/>
      <w:szCs w:val="26"/>
      <w:shd w:val="clear" w:color="auto" w:fill="FFFFFF"/>
    </w:rPr>
  </w:style>
  <w:style w:type="character" w:customStyle="1" w:styleId="Bodytext34">
    <w:name w:val="Body text (34)_"/>
    <w:link w:val="Bodytext340"/>
    <w:rsid w:val="00F31C54"/>
    <w:rPr>
      <w:rFonts w:ascii="Times New Roman" w:hAnsi="Times New Roman"/>
      <w:b/>
      <w:bCs/>
      <w:spacing w:val="-15"/>
      <w:sz w:val="18"/>
      <w:szCs w:val="18"/>
      <w:shd w:val="clear" w:color="auto" w:fill="FFFFFF"/>
    </w:rPr>
  </w:style>
  <w:style w:type="character" w:customStyle="1" w:styleId="Heading43">
    <w:name w:val="Heading #4 (3)_"/>
    <w:link w:val="Heading431"/>
    <w:rsid w:val="00F31C54"/>
    <w:rPr>
      <w:rFonts w:ascii="Times New Roman" w:hAnsi="Times New Roman"/>
      <w:b/>
      <w:bCs/>
      <w:i/>
      <w:iCs/>
      <w:spacing w:val="6"/>
      <w:shd w:val="clear" w:color="auto" w:fill="FFFFFF"/>
    </w:rPr>
  </w:style>
  <w:style w:type="character" w:customStyle="1" w:styleId="Heading430">
    <w:name w:val="Heading #4 (3)"/>
    <w:rsid w:val="00F31C54"/>
    <w:rPr>
      <w:rFonts w:ascii="Times New Roman" w:hAnsi="Times New Roman" w:cs="Times New Roman"/>
      <w:b/>
      <w:bCs/>
      <w:i/>
      <w:iCs/>
      <w:spacing w:val="6"/>
      <w:u w:val="single"/>
    </w:rPr>
  </w:style>
  <w:style w:type="character" w:customStyle="1" w:styleId="Tablecaption12">
    <w:name w:val="Table caption (12)_"/>
    <w:link w:val="Tablecaption120"/>
    <w:rsid w:val="00F31C54"/>
    <w:rPr>
      <w:rFonts w:ascii="Times New Roman" w:hAnsi="Times New Roman"/>
      <w:b/>
      <w:bCs/>
      <w:i/>
      <w:iCs/>
      <w:spacing w:val="6"/>
      <w:shd w:val="clear" w:color="auto" w:fill="FFFFFF"/>
    </w:rPr>
  </w:style>
  <w:style w:type="character" w:customStyle="1" w:styleId="Bodytext12Spacing0pt1">
    <w:name w:val="Body text (12) + Spacing 0 pt1"/>
    <w:rsid w:val="00F31C54"/>
    <w:rPr>
      <w:rFonts w:ascii="Times New Roman" w:hAnsi="Times New Roman" w:cs="Times New Roman"/>
      <w:b/>
      <w:bCs/>
      <w:i/>
      <w:iCs/>
      <w:spacing w:val="6"/>
      <w:u w:val="single"/>
    </w:rPr>
  </w:style>
  <w:style w:type="character" w:customStyle="1" w:styleId="Bodytext28Spacing0pt">
    <w:name w:val="Body text (28) + Spacing 0 pt"/>
    <w:rsid w:val="00F31C54"/>
    <w:rPr>
      <w:rFonts w:ascii="Times New Roman" w:hAnsi="Times New Roman" w:cs="Times New Roman"/>
      <w:spacing w:val="-5"/>
      <w:w w:val="200"/>
      <w:sz w:val="8"/>
      <w:szCs w:val="8"/>
      <w:u w:val="none"/>
    </w:rPr>
  </w:style>
  <w:style w:type="character" w:customStyle="1" w:styleId="Heading232">
    <w:name w:val="Heading #2 (3)2"/>
    <w:rsid w:val="00F31C54"/>
    <w:rPr>
      <w:rFonts w:ascii="Times New Roman" w:hAnsi="Times New Roman" w:cs="Times New Roman"/>
      <w:i/>
      <w:iCs/>
      <w:spacing w:val="2"/>
      <w:u w:val="single"/>
    </w:rPr>
  </w:style>
  <w:style w:type="character" w:customStyle="1" w:styleId="Bodytext35">
    <w:name w:val="Body text (35)_"/>
    <w:link w:val="Bodytext350"/>
    <w:rsid w:val="00F31C54"/>
    <w:rPr>
      <w:rFonts w:ascii="Georgia" w:hAnsi="Georgia" w:cs="Georgia"/>
      <w:i/>
      <w:iCs/>
      <w:spacing w:val="28"/>
      <w:shd w:val="clear" w:color="auto" w:fill="FFFFFF"/>
    </w:rPr>
  </w:style>
  <w:style w:type="character" w:customStyle="1" w:styleId="TablecaptionSpacing0pt">
    <w:name w:val="Table caption + Spacing 0 pt"/>
    <w:rsid w:val="00F31C54"/>
    <w:rPr>
      <w:rFonts w:ascii="Times New Roman" w:hAnsi="Times New Roman" w:cs="Times New Roman"/>
      <w:b/>
      <w:bCs/>
      <w:spacing w:val="8"/>
      <w:u w:val="none"/>
    </w:rPr>
  </w:style>
  <w:style w:type="character" w:customStyle="1" w:styleId="Bodytext7Spacing0pt">
    <w:name w:val="Body text (7) + Spacing 0 pt"/>
    <w:rsid w:val="00F31C54"/>
    <w:rPr>
      <w:rFonts w:ascii="Times New Roman" w:hAnsi="Times New Roman" w:cs="Times New Roman"/>
      <w:b/>
      <w:bCs/>
      <w:i/>
      <w:iCs/>
      <w:spacing w:val="5"/>
      <w:sz w:val="18"/>
      <w:szCs w:val="18"/>
      <w:u w:val="single"/>
    </w:rPr>
  </w:style>
  <w:style w:type="character" w:customStyle="1" w:styleId="Bodytext7Spacing0pt1">
    <w:name w:val="Body text (7) + Spacing 0 pt1"/>
    <w:rsid w:val="00F31C54"/>
    <w:rPr>
      <w:rFonts w:ascii="Times New Roman" w:hAnsi="Times New Roman" w:cs="Times New Roman"/>
      <w:b/>
      <w:bCs/>
      <w:i/>
      <w:iCs/>
      <w:spacing w:val="5"/>
      <w:sz w:val="18"/>
      <w:szCs w:val="18"/>
      <w:u w:val="none"/>
    </w:rPr>
  </w:style>
  <w:style w:type="character" w:customStyle="1" w:styleId="Tablecaption2Spacing0pt">
    <w:name w:val="Table caption (2) + Spacing 0 pt"/>
    <w:rsid w:val="00F31C54"/>
    <w:rPr>
      <w:rFonts w:ascii="Times New Roman" w:hAnsi="Times New Roman" w:cs="Times New Roman"/>
      <w:i/>
      <w:iCs/>
      <w:spacing w:val="2"/>
      <w:sz w:val="19"/>
      <w:szCs w:val="19"/>
      <w:u w:val="single"/>
    </w:rPr>
  </w:style>
  <w:style w:type="character" w:customStyle="1" w:styleId="Tablecaption2Spacing0pt1">
    <w:name w:val="Table caption (2) + Spacing 0 pt1"/>
    <w:rsid w:val="00F31C54"/>
    <w:rPr>
      <w:rFonts w:ascii="Times New Roman" w:hAnsi="Times New Roman" w:cs="Times New Roman"/>
      <w:i/>
      <w:iCs/>
      <w:spacing w:val="2"/>
      <w:sz w:val="19"/>
      <w:szCs w:val="19"/>
      <w:u w:val="none"/>
    </w:rPr>
  </w:style>
  <w:style w:type="character" w:customStyle="1" w:styleId="Tablecaption8Spacing0pt">
    <w:name w:val="Table caption (8) + Spacing 0 pt"/>
    <w:rsid w:val="00F31C54"/>
    <w:rPr>
      <w:rFonts w:ascii="Times New Roman" w:hAnsi="Times New Roman" w:cs="Times New Roman"/>
      <w:b/>
      <w:bCs/>
      <w:spacing w:val="5"/>
      <w:sz w:val="18"/>
      <w:szCs w:val="18"/>
      <w:u w:val="none"/>
    </w:rPr>
  </w:style>
  <w:style w:type="character" w:customStyle="1" w:styleId="Tablecaption13">
    <w:name w:val="Table caption (13)_"/>
    <w:link w:val="Tablecaption130"/>
    <w:rsid w:val="00F31C54"/>
    <w:rPr>
      <w:rFonts w:ascii="Times New Roman" w:hAnsi="Times New Roman"/>
      <w:b/>
      <w:bCs/>
      <w:spacing w:val="5"/>
      <w:sz w:val="17"/>
      <w:szCs w:val="17"/>
      <w:shd w:val="clear" w:color="auto" w:fill="FFFFFF"/>
    </w:rPr>
  </w:style>
  <w:style w:type="character" w:customStyle="1" w:styleId="Bodytext36">
    <w:name w:val="Body text (36)_"/>
    <w:link w:val="Bodytext360"/>
    <w:rsid w:val="00F31C54"/>
    <w:rPr>
      <w:rFonts w:ascii="Times New Roman" w:hAnsi="Times New Roman"/>
      <w:i/>
      <w:iCs/>
      <w:shd w:val="clear" w:color="auto" w:fill="FFFFFF"/>
    </w:rPr>
  </w:style>
  <w:style w:type="character" w:customStyle="1" w:styleId="Bodytext36Spacing0pt">
    <w:name w:val="Body text (36) + Spacing 0 pt"/>
    <w:rsid w:val="00F31C54"/>
    <w:rPr>
      <w:rFonts w:ascii="Times New Roman" w:hAnsi="Times New Roman" w:cs="Times New Roman"/>
      <w:i/>
      <w:iCs/>
      <w:spacing w:val="2"/>
      <w:u w:val="none"/>
    </w:rPr>
  </w:style>
  <w:style w:type="character" w:customStyle="1" w:styleId="Heading2Spacing0pt">
    <w:name w:val="Heading #2 + Spacing 0 pt"/>
    <w:rsid w:val="00F31C54"/>
    <w:rPr>
      <w:rFonts w:ascii="Times New Roman" w:hAnsi="Times New Roman" w:cs="Times New Roman"/>
      <w:b/>
      <w:bCs/>
      <w:spacing w:val="8"/>
      <w:u w:val="none"/>
    </w:rPr>
  </w:style>
  <w:style w:type="character" w:customStyle="1" w:styleId="Bodytext37">
    <w:name w:val="Body text (37)_"/>
    <w:link w:val="Bodytext370"/>
    <w:rsid w:val="00F31C54"/>
    <w:rPr>
      <w:rFonts w:ascii="Times New Roman" w:hAnsi="Times New Roman"/>
      <w:b/>
      <w:bCs/>
      <w:spacing w:val="5"/>
      <w:sz w:val="17"/>
      <w:szCs w:val="17"/>
      <w:shd w:val="clear" w:color="auto" w:fill="FFFFFF"/>
    </w:rPr>
  </w:style>
  <w:style w:type="character" w:customStyle="1" w:styleId="Bodytext38">
    <w:name w:val="Body text (38)_"/>
    <w:link w:val="Bodytext380"/>
    <w:rsid w:val="00F31C54"/>
    <w:rPr>
      <w:rFonts w:ascii="Times New Roman" w:hAnsi="Times New Roman"/>
      <w:spacing w:val="-19"/>
      <w:sz w:val="54"/>
      <w:szCs w:val="54"/>
      <w:shd w:val="clear" w:color="auto" w:fill="FFFFFF"/>
    </w:rPr>
  </w:style>
  <w:style w:type="character" w:customStyle="1" w:styleId="Bodytext36Spacing-2pt">
    <w:name w:val="Body text (36) + Spacing -2 pt"/>
    <w:rsid w:val="00F31C54"/>
    <w:rPr>
      <w:rFonts w:ascii="Times New Roman" w:hAnsi="Times New Roman" w:cs="Times New Roman"/>
      <w:i/>
      <w:iCs/>
      <w:spacing w:val="-45"/>
      <w:u w:val="none"/>
    </w:rPr>
  </w:style>
  <w:style w:type="character" w:customStyle="1" w:styleId="Bodytext39">
    <w:name w:val="Body text (39)_"/>
    <w:link w:val="Bodytext390"/>
    <w:rsid w:val="00F31C54"/>
    <w:rPr>
      <w:rFonts w:ascii="Times New Roman" w:hAnsi="Times New Roman"/>
      <w:i/>
      <w:iCs/>
      <w:shd w:val="clear" w:color="auto" w:fill="FFFFFF"/>
    </w:rPr>
  </w:style>
  <w:style w:type="character" w:customStyle="1" w:styleId="Bodytext400">
    <w:name w:val="Body text (40)_"/>
    <w:link w:val="Bodytext401"/>
    <w:rsid w:val="00F31C54"/>
    <w:rPr>
      <w:rFonts w:ascii="Times New Roman" w:hAnsi="Times New Roman"/>
      <w:spacing w:val="35"/>
      <w:sz w:val="8"/>
      <w:szCs w:val="8"/>
      <w:shd w:val="clear" w:color="auto" w:fill="FFFFFF"/>
    </w:rPr>
  </w:style>
  <w:style w:type="character" w:customStyle="1" w:styleId="Bodytext21Spacing0pt">
    <w:name w:val="Body text (21) + Spacing 0 pt"/>
    <w:rsid w:val="00F31C54"/>
    <w:rPr>
      <w:rFonts w:ascii="Times New Roman" w:hAnsi="Times New Roman" w:cs="Times New Roman"/>
      <w:i/>
      <w:iCs/>
      <w:spacing w:val="-16"/>
      <w:sz w:val="12"/>
      <w:szCs w:val="12"/>
      <w:u w:val="none"/>
    </w:rPr>
  </w:style>
  <w:style w:type="character" w:customStyle="1" w:styleId="Bodytext41">
    <w:name w:val="Body text (41)_"/>
    <w:link w:val="Bodytext410"/>
    <w:rsid w:val="00F31C54"/>
    <w:rPr>
      <w:rFonts w:ascii="Georgia" w:hAnsi="Georgia" w:cs="Georgia"/>
      <w:shd w:val="clear" w:color="auto" w:fill="FFFFFF"/>
    </w:rPr>
  </w:style>
  <w:style w:type="character" w:customStyle="1" w:styleId="Bodytext42">
    <w:name w:val="Body text (42)_"/>
    <w:link w:val="Bodytext420"/>
    <w:rsid w:val="00F31C54"/>
    <w:rPr>
      <w:rFonts w:ascii="Georgia" w:hAnsi="Georgia" w:cs="Georgia"/>
      <w:spacing w:val="7"/>
      <w:shd w:val="clear" w:color="auto" w:fill="FFFFFF"/>
    </w:rPr>
  </w:style>
  <w:style w:type="character" w:customStyle="1" w:styleId="Bodytext43">
    <w:name w:val="Body text (43)_"/>
    <w:link w:val="Bodytext430"/>
    <w:rsid w:val="00F31C54"/>
    <w:rPr>
      <w:rFonts w:ascii="Georgia" w:hAnsi="Georgia" w:cs="Georgia"/>
      <w:spacing w:val="-8"/>
      <w:shd w:val="clear" w:color="auto" w:fill="FFFFFF"/>
    </w:rPr>
  </w:style>
  <w:style w:type="character" w:customStyle="1" w:styleId="Bodytext44">
    <w:name w:val="Body text (44)_"/>
    <w:link w:val="Bodytext440"/>
    <w:rsid w:val="00F31C54"/>
    <w:rPr>
      <w:rFonts w:ascii="Times New Roman" w:hAnsi="Times New Roman"/>
      <w:sz w:val="11"/>
      <w:szCs w:val="11"/>
      <w:shd w:val="clear" w:color="auto" w:fill="FFFFFF"/>
    </w:rPr>
  </w:style>
  <w:style w:type="character" w:customStyle="1" w:styleId="Bodytext44Italic">
    <w:name w:val="Body text (44) + Italic"/>
    <w:rsid w:val="00F31C54"/>
    <w:rPr>
      <w:rFonts w:ascii="Times New Roman" w:hAnsi="Times New Roman" w:cs="Times New Roman"/>
      <w:i/>
      <w:iCs/>
      <w:noProof/>
      <w:sz w:val="11"/>
      <w:szCs w:val="11"/>
      <w:u w:val="none"/>
    </w:rPr>
  </w:style>
  <w:style w:type="character" w:customStyle="1" w:styleId="Bodytext45">
    <w:name w:val="Body text (45)_"/>
    <w:link w:val="Bodytext450"/>
    <w:rsid w:val="00F31C54"/>
    <w:rPr>
      <w:rFonts w:ascii="Tahoma" w:hAnsi="Tahoma" w:cs="Tahoma"/>
      <w:noProof/>
      <w:w w:val="250"/>
      <w:sz w:val="8"/>
      <w:szCs w:val="8"/>
      <w:shd w:val="clear" w:color="auto" w:fill="FFFFFF"/>
    </w:rPr>
  </w:style>
  <w:style w:type="character" w:customStyle="1" w:styleId="Bodytext16Spacing0pt">
    <w:name w:val="Body text (16) + Spacing 0 pt"/>
    <w:rsid w:val="00F31C54"/>
    <w:rPr>
      <w:rFonts w:ascii="Corbel" w:hAnsi="Corbel" w:cs="Corbel"/>
      <w:spacing w:val="-14"/>
      <w:w w:val="200"/>
      <w:sz w:val="9"/>
      <w:szCs w:val="9"/>
      <w:u w:val="none"/>
    </w:rPr>
  </w:style>
  <w:style w:type="character" w:customStyle="1" w:styleId="Bodytext46">
    <w:name w:val="Body text (46)_"/>
    <w:link w:val="Bodytext460"/>
    <w:rsid w:val="00F31C54"/>
    <w:rPr>
      <w:rFonts w:ascii="Times New Roman" w:hAnsi="Times New Roman"/>
      <w:spacing w:val="-6"/>
      <w:w w:val="150"/>
      <w:sz w:val="9"/>
      <w:szCs w:val="9"/>
      <w:shd w:val="clear" w:color="auto" w:fill="FFFFFF"/>
    </w:rPr>
  </w:style>
  <w:style w:type="character" w:customStyle="1" w:styleId="Tablecaption62">
    <w:name w:val="Table caption (6)2"/>
    <w:rsid w:val="00F31C54"/>
  </w:style>
  <w:style w:type="character" w:customStyle="1" w:styleId="Tablecaption14">
    <w:name w:val="Table caption (14)_"/>
    <w:link w:val="Tablecaption140"/>
    <w:rsid w:val="00F31C54"/>
    <w:rPr>
      <w:rFonts w:ascii="Georgia" w:hAnsi="Georgia" w:cs="Georgia"/>
      <w:noProof/>
      <w:sz w:val="8"/>
      <w:szCs w:val="8"/>
      <w:shd w:val="clear" w:color="auto" w:fill="FFFFFF"/>
    </w:rPr>
  </w:style>
  <w:style w:type="character" w:customStyle="1" w:styleId="Heading422">
    <w:name w:val="Heading #4 (2)2"/>
    <w:rsid w:val="00F31C54"/>
    <w:rPr>
      <w:rFonts w:ascii="Times New Roman" w:hAnsi="Times New Roman" w:cs="Times New Roman"/>
      <w:i/>
      <w:iCs/>
      <w:spacing w:val="2"/>
      <w:u w:val="single"/>
    </w:rPr>
  </w:style>
  <w:style w:type="character" w:customStyle="1" w:styleId="Bodytext47">
    <w:name w:val="Body text (47)_"/>
    <w:link w:val="Bodytext470"/>
    <w:rsid w:val="00F31C54"/>
    <w:rPr>
      <w:rFonts w:ascii="Georgia" w:hAnsi="Georgia" w:cs="Georgia"/>
      <w:spacing w:val="-8"/>
      <w:shd w:val="clear" w:color="auto" w:fill="FFFFFF"/>
    </w:rPr>
  </w:style>
  <w:style w:type="character" w:customStyle="1" w:styleId="Tablecaption90">
    <w:name w:val="Table caption (9)"/>
    <w:rsid w:val="00F31C54"/>
    <w:rPr>
      <w:rFonts w:ascii="Times New Roman" w:hAnsi="Times New Roman" w:cs="Times New Roman"/>
      <w:b/>
      <w:bCs/>
      <w:i/>
      <w:iCs/>
      <w:spacing w:val="5"/>
      <w:sz w:val="18"/>
      <w:szCs w:val="18"/>
      <w:u w:val="single"/>
    </w:rPr>
  </w:style>
  <w:style w:type="character" w:customStyle="1" w:styleId="Bodytext36Spacing0pt1">
    <w:name w:val="Body text (36) + Spacing 0 pt1"/>
    <w:rsid w:val="00F31C54"/>
    <w:rPr>
      <w:rFonts w:ascii="Times New Roman" w:hAnsi="Times New Roman" w:cs="Times New Roman"/>
      <w:i/>
      <w:iCs/>
      <w:noProof/>
      <w:spacing w:val="0"/>
      <w:u w:val="none"/>
    </w:rPr>
  </w:style>
  <w:style w:type="character" w:customStyle="1" w:styleId="Heading13">
    <w:name w:val="Heading #1 (3)_"/>
    <w:link w:val="Heading130"/>
    <w:rsid w:val="00F31C54"/>
    <w:rPr>
      <w:rFonts w:ascii="Times New Roman" w:hAnsi="Times New Roman"/>
      <w:i/>
      <w:iCs/>
      <w:shd w:val="clear" w:color="auto" w:fill="FFFFFF"/>
    </w:rPr>
  </w:style>
  <w:style w:type="character" w:customStyle="1" w:styleId="Heading13Spacing0pt">
    <w:name w:val="Heading #1 (3) + Spacing 0 pt"/>
    <w:rsid w:val="00F31C54"/>
    <w:rPr>
      <w:rFonts w:ascii="Times New Roman" w:hAnsi="Times New Roman" w:cs="Times New Roman"/>
      <w:i/>
      <w:iCs/>
      <w:noProof/>
      <w:spacing w:val="0"/>
      <w:u w:val="none"/>
    </w:rPr>
  </w:style>
  <w:style w:type="character" w:customStyle="1" w:styleId="Heading320">
    <w:name w:val="Heading #3 (2)_"/>
    <w:link w:val="Heading321"/>
    <w:rsid w:val="00F31C54"/>
    <w:rPr>
      <w:rFonts w:ascii="Times New Roman" w:hAnsi="Times New Roman"/>
      <w:b/>
      <w:bCs/>
      <w:spacing w:val="9"/>
      <w:shd w:val="clear" w:color="auto" w:fill="FFFFFF"/>
    </w:rPr>
  </w:style>
  <w:style w:type="paragraph" w:customStyle="1" w:styleId="Bodytext211">
    <w:name w:val="Body text (2)1"/>
    <w:basedOn w:val="Normal"/>
    <w:rsid w:val="00F31C54"/>
    <w:pPr>
      <w:widowControl w:val="0"/>
      <w:shd w:val="clear" w:color="auto" w:fill="FFFFFF"/>
      <w:spacing w:before="300" w:after="780" w:line="240" w:lineRule="atLeast"/>
      <w:jc w:val="both"/>
    </w:pPr>
    <w:rPr>
      <w:rFonts w:eastAsia="Courier New"/>
      <w:i/>
      <w:iCs/>
      <w:spacing w:val="2"/>
      <w:szCs w:val="24"/>
      <w:lang w:val="vi-VN"/>
    </w:rPr>
  </w:style>
  <w:style w:type="paragraph" w:customStyle="1" w:styleId="Heading120">
    <w:name w:val="Heading #1 (2)"/>
    <w:basedOn w:val="Normal"/>
    <w:link w:val="Heading12"/>
    <w:rsid w:val="00F31C54"/>
    <w:pPr>
      <w:widowControl w:val="0"/>
      <w:shd w:val="clear" w:color="auto" w:fill="FFFFFF"/>
      <w:spacing w:after="180" w:line="240" w:lineRule="atLeast"/>
      <w:jc w:val="both"/>
      <w:outlineLvl w:val="0"/>
    </w:pPr>
    <w:rPr>
      <w:i/>
      <w:iCs/>
      <w:spacing w:val="6"/>
      <w:sz w:val="20"/>
      <w:szCs w:val="20"/>
    </w:rPr>
  </w:style>
  <w:style w:type="paragraph" w:customStyle="1" w:styleId="Heading11">
    <w:name w:val="Heading #11"/>
    <w:basedOn w:val="Normal"/>
    <w:rsid w:val="00F31C54"/>
    <w:pPr>
      <w:widowControl w:val="0"/>
      <w:shd w:val="clear" w:color="auto" w:fill="FFFFFF"/>
      <w:spacing w:before="60" w:after="120" w:line="240" w:lineRule="atLeast"/>
      <w:jc w:val="both"/>
      <w:outlineLvl w:val="0"/>
    </w:pPr>
    <w:rPr>
      <w:rFonts w:eastAsia="Courier New"/>
      <w:spacing w:val="5"/>
      <w:szCs w:val="24"/>
      <w:lang w:val="vi-VN"/>
    </w:rPr>
  </w:style>
  <w:style w:type="paragraph" w:customStyle="1" w:styleId="Bodytext61">
    <w:name w:val="Body text (6)1"/>
    <w:basedOn w:val="Normal"/>
    <w:rsid w:val="00F31C54"/>
    <w:pPr>
      <w:widowControl w:val="0"/>
      <w:shd w:val="clear" w:color="auto" w:fill="FFFFFF"/>
      <w:spacing w:after="0" w:line="278" w:lineRule="exact"/>
      <w:jc w:val="both"/>
    </w:pPr>
    <w:rPr>
      <w:rFonts w:eastAsia="Courier New"/>
      <w:b/>
      <w:bCs/>
      <w:i/>
      <w:iCs/>
      <w:spacing w:val="5"/>
      <w:sz w:val="18"/>
      <w:szCs w:val="18"/>
      <w:lang w:val="vi-VN"/>
    </w:rPr>
  </w:style>
  <w:style w:type="paragraph" w:customStyle="1" w:styleId="Footnote0">
    <w:name w:val="Footnote"/>
    <w:basedOn w:val="Normal"/>
    <w:link w:val="Footnote"/>
    <w:rsid w:val="00F31C54"/>
    <w:pPr>
      <w:widowControl w:val="0"/>
      <w:shd w:val="clear" w:color="auto" w:fill="FFFFFF"/>
      <w:spacing w:after="0" w:line="240" w:lineRule="atLeast"/>
      <w:jc w:val="both"/>
    </w:pPr>
    <w:rPr>
      <w:b/>
      <w:bCs/>
      <w:spacing w:val="4"/>
      <w:sz w:val="18"/>
      <w:szCs w:val="18"/>
    </w:rPr>
  </w:style>
  <w:style w:type="paragraph" w:customStyle="1" w:styleId="Bodytext81">
    <w:name w:val="Body text (8)1"/>
    <w:basedOn w:val="Normal"/>
    <w:rsid w:val="00F31C54"/>
    <w:pPr>
      <w:widowControl w:val="0"/>
      <w:shd w:val="clear" w:color="auto" w:fill="FFFFFF"/>
      <w:spacing w:before="120" w:after="120" w:line="240" w:lineRule="atLeast"/>
      <w:jc w:val="both"/>
    </w:pPr>
    <w:rPr>
      <w:rFonts w:eastAsia="Courier New"/>
      <w:b/>
      <w:bCs/>
      <w:i/>
      <w:iCs/>
      <w:spacing w:val="3"/>
      <w:sz w:val="18"/>
      <w:szCs w:val="18"/>
      <w:lang w:val="vi-VN"/>
    </w:rPr>
  </w:style>
  <w:style w:type="paragraph" w:customStyle="1" w:styleId="Bodytext121">
    <w:name w:val="Body text (12)1"/>
    <w:basedOn w:val="Normal"/>
    <w:rsid w:val="00F31C54"/>
    <w:pPr>
      <w:widowControl w:val="0"/>
      <w:shd w:val="clear" w:color="auto" w:fill="FFFFFF"/>
      <w:spacing w:before="120" w:after="0" w:line="442" w:lineRule="exact"/>
      <w:jc w:val="both"/>
    </w:pPr>
    <w:rPr>
      <w:rFonts w:eastAsia="Courier New"/>
      <w:b/>
      <w:bCs/>
      <w:i/>
      <w:iCs/>
      <w:spacing w:val="4"/>
      <w:szCs w:val="24"/>
      <w:lang w:val="vi-VN"/>
    </w:rPr>
  </w:style>
  <w:style w:type="paragraph" w:customStyle="1" w:styleId="Heading220">
    <w:name w:val="Heading #2 (2)"/>
    <w:basedOn w:val="Normal"/>
    <w:link w:val="Heading22"/>
    <w:rsid w:val="00F31C54"/>
    <w:pPr>
      <w:widowControl w:val="0"/>
      <w:shd w:val="clear" w:color="auto" w:fill="FFFFFF"/>
      <w:spacing w:before="120" w:after="0" w:line="437" w:lineRule="exact"/>
      <w:ind w:firstLine="720"/>
      <w:jc w:val="both"/>
      <w:outlineLvl w:val="1"/>
    </w:pPr>
    <w:rPr>
      <w:b/>
      <w:bCs/>
      <w:i/>
      <w:iCs/>
      <w:spacing w:val="4"/>
      <w:sz w:val="20"/>
      <w:szCs w:val="20"/>
    </w:rPr>
  </w:style>
  <w:style w:type="paragraph" w:customStyle="1" w:styleId="Heading231">
    <w:name w:val="Heading #2 (3)1"/>
    <w:basedOn w:val="Normal"/>
    <w:link w:val="Heading23"/>
    <w:rsid w:val="00F31C54"/>
    <w:pPr>
      <w:widowControl w:val="0"/>
      <w:shd w:val="clear" w:color="auto" w:fill="FFFFFF"/>
      <w:spacing w:before="180" w:after="60" w:line="240" w:lineRule="atLeast"/>
      <w:jc w:val="both"/>
      <w:outlineLvl w:val="1"/>
    </w:pPr>
    <w:rPr>
      <w:i/>
      <w:iCs/>
      <w:spacing w:val="2"/>
      <w:sz w:val="20"/>
      <w:szCs w:val="20"/>
    </w:rPr>
  </w:style>
  <w:style w:type="paragraph" w:customStyle="1" w:styleId="Tablecaption61">
    <w:name w:val="Table caption (6)1"/>
    <w:basedOn w:val="Normal"/>
    <w:link w:val="Tablecaption6"/>
    <w:rsid w:val="00F31C54"/>
    <w:pPr>
      <w:widowControl w:val="0"/>
      <w:shd w:val="clear" w:color="auto" w:fill="FFFFFF"/>
      <w:spacing w:after="0" w:line="240" w:lineRule="atLeast"/>
    </w:pPr>
    <w:rPr>
      <w:i/>
      <w:iCs/>
      <w:spacing w:val="2"/>
      <w:sz w:val="20"/>
      <w:szCs w:val="20"/>
    </w:rPr>
  </w:style>
  <w:style w:type="paragraph" w:customStyle="1" w:styleId="Tablecaption70">
    <w:name w:val="Table caption (7)"/>
    <w:basedOn w:val="Normal"/>
    <w:link w:val="Tablecaption7"/>
    <w:rsid w:val="00F31C54"/>
    <w:pPr>
      <w:widowControl w:val="0"/>
      <w:shd w:val="clear" w:color="auto" w:fill="FFFFFF"/>
      <w:spacing w:after="0" w:line="240" w:lineRule="atLeast"/>
      <w:jc w:val="both"/>
    </w:pPr>
    <w:rPr>
      <w:rFonts w:ascii="Corbel" w:hAnsi="Corbel" w:cs="Corbel"/>
      <w:spacing w:val="-11"/>
      <w:sz w:val="20"/>
      <w:szCs w:val="20"/>
    </w:rPr>
  </w:style>
  <w:style w:type="paragraph" w:customStyle="1" w:styleId="Heading421">
    <w:name w:val="Heading #4 (2)1"/>
    <w:basedOn w:val="Normal"/>
    <w:link w:val="Heading42"/>
    <w:rsid w:val="00F31C54"/>
    <w:pPr>
      <w:widowControl w:val="0"/>
      <w:shd w:val="clear" w:color="auto" w:fill="FFFFFF"/>
      <w:spacing w:after="0" w:line="446" w:lineRule="exact"/>
      <w:jc w:val="both"/>
      <w:outlineLvl w:val="3"/>
    </w:pPr>
    <w:rPr>
      <w:i/>
      <w:iCs/>
      <w:spacing w:val="2"/>
      <w:sz w:val="20"/>
      <w:szCs w:val="20"/>
    </w:rPr>
  </w:style>
  <w:style w:type="paragraph" w:customStyle="1" w:styleId="Bodytext250">
    <w:name w:val="Body text (25)"/>
    <w:basedOn w:val="Normal"/>
    <w:link w:val="Bodytext25"/>
    <w:rsid w:val="00F31C54"/>
    <w:pPr>
      <w:widowControl w:val="0"/>
      <w:shd w:val="clear" w:color="auto" w:fill="FFFFFF"/>
      <w:spacing w:after="0" w:line="403" w:lineRule="exact"/>
    </w:pPr>
    <w:rPr>
      <w:rFonts w:ascii="Corbel" w:hAnsi="Corbel" w:cs="Corbel"/>
      <w:spacing w:val="11"/>
      <w:sz w:val="28"/>
      <w:szCs w:val="28"/>
    </w:rPr>
  </w:style>
  <w:style w:type="paragraph" w:customStyle="1" w:styleId="Bodytext260">
    <w:name w:val="Body text (26)"/>
    <w:basedOn w:val="Normal"/>
    <w:link w:val="Bodytext26"/>
    <w:rsid w:val="00F31C54"/>
    <w:pPr>
      <w:widowControl w:val="0"/>
      <w:shd w:val="clear" w:color="auto" w:fill="FFFFFF"/>
      <w:spacing w:after="180" w:line="240" w:lineRule="atLeast"/>
    </w:pPr>
    <w:rPr>
      <w:b/>
      <w:bCs/>
      <w:spacing w:val="20"/>
      <w:sz w:val="26"/>
      <w:szCs w:val="26"/>
    </w:rPr>
  </w:style>
  <w:style w:type="paragraph" w:customStyle="1" w:styleId="Bodytext270">
    <w:name w:val="Body text (27)"/>
    <w:basedOn w:val="Normal"/>
    <w:link w:val="Bodytext27"/>
    <w:rsid w:val="00F31C54"/>
    <w:pPr>
      <w:widowControl w:val="0"/>
      <w:shd w:val="clear" w:color="auto" w:fill="FFFFFF"/>
      <w:spacing w:after="0" w:line="240" w:lineRule="atLeast"/>
    </w:pPr>
    <w:rPr>
      <w:rFonts w:ascii="Corbel" w:hAnsi="Corbel" w:cs="Corbel"/>
      <w:b/>
      <w:bCs/>
      <w:spacing w:val="-15"/>
      <w:sz w:val="20"/>
      <w:szCs w:val="20"/>
    </w:rPr>
  </w:style>
  <w:style w:type="paragraph" w:customStyle="1" w:styleId="Bodytext280">
    <w:name w:val="Body text (28)"/>
    <w:basedOn w:val="Normal"/>
    <w:link w:val="Bodytext28"/>
    <w:rsid w:val="00F31C54"/>
    <w:pPr>
      <w:widowControl w:val="0"/>
      <w:shd w:val="clear" w:color="auto" w:fill="FFFFFF"/>
      <w:spacing w:after="0" w:line="240" w:lineRule="atLeast"/>
    </w:pPr>
    <w:rPr>
      <w:spacing w:val="2"/>
      <w:w w:val="200"/>
      <w:sz w:val="8"/>
      <w:szCs w:val="8"/>
    </w:rPr>
  </w:style>
  <w:style w:type="paragraph" w:customStyle="1" w:styleId="Bodytext290">
    <w:name w:val="Body text (29)"/>
    <w:basedOn w:val="Normal"/>
    <w:link w:val="Bodytext29"/>
    <w:rsid w:val="00F31C54"/>
    <w:pPr>
      <w:widowControl w:val="0"/>
      <w:shd w:val="clear" w:color="auto" w:fill="FFFFFF"/>
      <w:spacing w:after="0" w:line="240" w:lineRule="atLeast"/>
    </w:pPr>
    <w:rPr>
      <w:spacing w:val="-3"/>
      <w:sz w:val="10"/>
      <w:szCs w:val="10"/>
    </w:rPr>
  </w:style>
  <w:style w:type="paragraph" w:customStyle="1" w:styleId="Tablecaption80">
    <w:name w:val="Table caption (8)"/>
    <w:basedOn w:val="Normal"/>
    <w:link w:val="Tablecaption8"/>
    <w:rsid w:val="00F31C54"/>
    <w:pPr>
      <w:widowControl w:val="0"/>
      <w:shd w:val="clear" w:color="auto" w:fill="FFFFFF"/>
      <w:spacing w:after="0" w:line="240" w:lineRule="atLeast"/>
    </w:pPr>
    <w:rPr>
      <w:b/>
      <w:bCs/>
      <w:spacing w:val="4"/>
      <w:sz w:val="18"/>
      <w:szCs w:val="18"/>
    </w:rPr>
  </w:style>
  <w:style w:type="paragraph" w:customStyle="1" w:styleId="Bodytext311">
    <w:name w:val="Body text (31)"/>
    <w:basedOn w:val="Normal"/>
    <w:link w:val="Bodytext310"/>
    <w:rsid w:val="00F31C54"/>
    <w:pPr>
      <w:widowControl w:val="0"/>
      <w:shd w:val="clear" w:color="auto" w:fill="FFFFFF"/>
      <w:spacing w:before="120" w:after="0" w:line="240" w:lineRule="atLeast"/>
      <w:jc w:val="both"/>
    </w:pPr>
    <w:rPr>
      <w:rFonts w:ascii="Lucida Sans Unicode" w:hAnsi="Lucida Sans Unicode" w:cs="Lucida Sans Unicode"/>
      <w:sz w:val="8"/>
      <w:szCs w:val="8"/>
    </w:rPr>
  </w:style>
  <w:style w:type="paragraph" w:customStyle="1" w:styleId="Tablecaption91">
    <w:name w:val="Table caption (9)1"/>
    <w:basedOn w:val="Normal"/>
    <w:link w:val="Tablecaption9"/>
    <w:rsid w:val="00F31C54"/>
    <w:pPr>
      <w:widowControl w:val="0"/>
      <w:shd w:val="clear" w:color="auto" w:fill="FFFFFF"/>
      <w:spacing w:after="0" w:line="240" w:lineRule="atLeast"/>
    </w:pPr>
    <w:rPr>
      <w:b/>
      <w:bCs/>
      <w:i/>
      <w:iCs/>
      <w:spacing w:val="5"/>
      <w:sz w:val="18"/>
      <w:szCs w:val="18"/>
    </w:rPr>
  </w:style>
  <w:style w:type="paragraph" w:customStyle="1" w:styleId="Bodytext321">
    <w:name w:val="Body text (32)"/>
    <w:basedOn w:val="Normal"/>
    <w:link w:val="Bodytext320"/>
    <w:rsid w:val="00F31C54"/>
    <w:pPr>
      <w:widowControl w:val="0"/>
      <w:shd w:val="clear" w:color="auto" w:fill="FFFFFF"/>
      <w:spacing w:after="0" w:line="240" w:lineRule="atLeast"/>
    </w:pPr>
    <w:rPr>
      <w:sz w:val="10"/>
      <w:szCs w:val="10"/>
    </w:rPr>
  </w:style>
  <w:style w:type="paragraph" w:customStyle="1" w:styleId="Bodytext330">
    <w:name w:val="Body text (33)"/>
    <w:basedOn w:val="Normal"/>
    <w:link w:val="Bodytext33"/>
    <w:rsid w:val="00F31C54"/>
    <w:pPr>
      <w:widowControl w:val="0"/>
      <w:shd w:val="clear" w:color="auto" w:fill="FFFFFF"/>
      <w:spacing w:after="0" w:line="240" w:lineRule="atLeast"/>
      <w:jc w:val="both"/>
    </w:pPr>
    <w:rPr>
      <w:rFonts w:ascii="Georgia" w:hAnsi="Georgia" w:cs="Georgia"/>
      <w:b/>
      <w:bCs/>
      <w:i/>
      <w:iCs/>
      <w:sz w:val="8"/>
      <w:szCs w:val="8"/>
    </w:rPr>
  </w:style>
  <w:style w:type="paragraph" w:customStyle="1" w:styleId="Tablecaption100">
    <w:name w:val="Table caption (10)"/>
    <w:basedOn w:val="Normal"/>
    <w:link w:val="Tablecaption10"/>
    <w:rsid w:val="00F31C54"/>
    <w:pPr>
      <w:widowControl w:val="0"/>
      <w:shd w:val="clear" w:color="auto" w:fill="FFFFFF"/>
      <w:spacing w:after="0" w:line="408" w:lineRule="exact"/>
    </w:pPr>
    <w:rPr>
      <w:spacing w:val="5"/>
      <w:sz w:val="20"/>
      <w:szCs w:val="20"/>
    </w:rPr>
  </w:style>
  <w:style w:type="paragraph" w:customStyle="1" w:styleId="Tablecaption110">
    <w:name w:val="Table caption (11)"/>
    <w:basedOn w:val="Normal"/>
    <w:link w:val="Tablecaption11"/>
    <w:rsid w:val="00F31C54"/>
    <w:pPr>
      <w:widowControl w:val="0"/>
      <w:shd w:val="clear" w:color="auto" w:fill="FFFFFF"/>
      <w:spacing w:after="0" w:line="326" w:lineRule="exact"/>
      <w:ind w:firstLine="720"/>
    </w:pPr>
    <w:rPr>
      <w:b/>
      <w:bCs/>
      <w:spacing w:val="6"/>
      <w:sz w:val="26"/>
      <w:szCs w:val="26"/>
    </w:rPr>
  </w:style>
  <w:style w:type="paragraph" w:customStyle="1" w:styleId="Bodytext340">
    <w:name w:val="Body text (34)"/>
    <w:basedOn w:val="Normal"/>
    <w:link w:val="Bodytext34"/>
    <w:rsid w:val="00F31C54"/>
    <w:pPr>
      <w:widowControl w:val="0"/>
      <w:shd w:val="clear" w:color="auto" w:fill="FFFFFF"/>
      <w:spacing w:after="0" w:line="240" w:lineRule="atLeast"/>
    </w:pPr>
    <w:rPr>
      <w:b/>
      <w:bCs/>
      <w:spacing w:val="-15"/>
      <w:sz w:val="18"/>
      <w:szCs w:val="18"/>
    </w:rPr>
  </w:style>
  <w:style w:type="paragraph" w:customStyle="1" w:styleId="Heading431">
    <w:name w:val="Heading #4 (3)1"/>
    <w:basedOn w:val="Normal"/>
    <w:link w:val="Heading43"/>
    <w:rsid w:val="00F31C54"/>
    <w:pPr>
      <w:widowControl w:val="0"/>
      <w:shd w:val="clear" w:color="auto" w:fill="FFFFFF"/>
      <w:spacing w:after="60" w:line="240" w:lineRule="atLeast"/>
      <w:jc w:val="both"/>
      <w:outlineLvl w:val="3"/>
    </w:pPr>
    <w:rPr>
      <w:b/>
      <w:bCs/>
      <w:i/>
      <w:iCs/>
      <w:spacing w:val="6"/>
      <w:sz w:val="20"/>
      <w:szCs w:val="20"/>
    </w:rPr>
  </w:style>
  <w:style w:type="paragraph" w:customStyle="1" w:styleId="Tablecaption120">
    <w:name w:val="Table caption (12)"/>
    <w:basedOn w:val="Normal"/>
    <w:link w:val="Tablecaption12"/>
    <w:rsid w:val="00F31C54"/>
    <w:pPr>
      <w:widowControl w:val="0"/>
      <w:shd w:val="clear" w:color="auto" w:fill="FFFFFF"/>
      <w:spacing w:after="0" w:line="240" w:lineRule="atLeast"/>
    </w:pPr>
    <w:rPr>
      <w:b/>
      <w:bCs/>
      <w:i/>
      <w:iCs/>
      <w:spacing w:val="6"/>
      <w:sz w:val="20"/>
      <w:szCs w:val="20"/>
    </w:rPr>
  </w:style>
  <w:style w:type="paragraph" w:customStyle="1" w:styleId="Bodytext350">
    <w:name w:val="Body text (35)"/>
    <w:basedOn w:val="Normal"/>
    <w:link w:val="Bodytext35"/>
    <w:rsid w:val="00F31C54"/>
    <w:pPr>
      <w:widowControl w:val="0"/>
      <w:shd w:val="clear" w:color="auto" w:fill="FFFFFF"/>
      <w:spacing w:after="0" w:line="240" w:lineRule="atLeast"/>
    </w:pPr>
    <w:rPr>
      <w:rFonts w:ascii="Georgia" w:hAnsi="Georgia" w:cs="Georgia"/>
      <w:i/>
      <w:iCs/>
      <w:spacing w:val="28"/>
      <w:sz w:val="20"/>
      <w:szCs w:val="20"/>
    </w:rPr>
  </w:style>
  <w:style w:type="paragraph" w:customStyle="1" w:styleId="Headerorfooter51">
    <w:name w:val="Header or footer (5)1"/>
    <w:basedOn w:val="Normal"/>
    <w:rsid w:val="00F31C54"/>
    <w:pPr>
      <w:widowControl w:val="0"/>
      <w:shd w:val="clear" w:color="auto" w:fill="FFFFFF"/>
      <w:spacing w:after="0" w:line="240" w:lineRule="atLeast"/>
    </w:pPr>
    <w:rPr>
      <w:rFonts w:eastAsia="Courier New"/>
      <w:b/>
      <w:bCs/>
      <w:i/>
      <w:iCs/>
      <w:spacing w:val="15"/>
      <w:szCs w:val="24"/>
      <w:lang w:val="vi-VN"/>
    </w:rPr>
  </w:style>
  <w:style w:type="paragraph" w:customStyle="1" w:styleId="Tablecaption130">
    <w:name w:val="Table caption (13)"/>
    <w:basedOn w:val="Normal"/>
    <w:link w:val="Tablecaption13"/>
    <w:rsid w:val="00F31C54"/>
    <w:pPr>
      <w:widowControl w:val="0"/>
      <w:shd w:val="clear" w:color="auto" w:fill="FFFFFF"/>
      <w:spacing w:after="0" w:line="240" w:lineRule="atLeast"/>
    </w:pPr>
    <w:rPr>
      <w:b/>
      <w:bCs/>
      <w:spacing w:val="5"/>
      <w:sz w:val="17"/>
      <w:szCs w:val="17"/>
    </w:rPr>
  </w:style>
  <w:style w:type="paragraph" w:customStyle="1" w:styleId="Bodytext360">
    <w:name w:val="Body text (36)"/>
    <w:basedOn w:val="Normal"/>
    <w:link w:val="Bodytext36"/>
    <w:rsid w:val="00F31C54"/>
    <w:pPr>
      <w:widowControl w:val="0"/>
      <w:shd w:val="clear" w:color="auto" w:fill="FFFFFF"/>
      <w:spacing w:before="120" w:after="0" w:line="326" w:lineRule="exact"/>
      <w:jc w:val="both"/>
    </w:pPr>
    <w:rPr>
      <w:i/>
      <w:iCs/>
      <w:sz w:val="20"/>
      <w:szCs w:val="20"/>
    </w:rPr>
  </w:style>
  <w:style w:type="paragraph" w:customStyle="1" w:styleId="Bodytext370">
    <w:name w:val="Body text (37)"/>
    <w:basedOn w:val="Normal"/>
    <w:link w:val="Bodytext37"/>
    <w:rsid w:val="00F31C54"/>
    <w:pPr>
      <w:widowControl w:val="0"/>
      <w:shd w:val="clear" w:color="auto" w:fill="FFFFFF"/>
      <w:spacing w:before="120" w:after="120" w:line="259" w:lineRule="exact"/>
      <w:ind w:firstLine="760"/>
    </w:pPr>
    <w:rPr>
      <w:b/>
      <w:bCs/>
      <w:spacing w:val="5"/>
      <w:sz w:val="17"/>
      <w:szCs w:val="17"/>
    </w:rPr>
  </w:style>
  <w:style w:type="paragraph" w:customStyle="1" w:styleId="Bodytext380">
    <w:name w:val="Body text (38)"/>
    <w:basedOn w:val="Normal"/>
    <w:link w:val="Bodytext38"/>
    <w:rsid w:val="00F31C54"/>
    <w:pPr>
      <w:widowControl w:val="0"/>
      <w:shd w:val="clear" w:color="auto" w:fill="FFFFFF"/>
      <w:spacing w:after="0" w:line="322" w:lineRule="exact"/>
    </w:pPr>
    <w:rPr>
      <w:spacing w:val="-19"/>
      <w:sz w:val="54"/>
      <w:szCs w:val="54"/>
    </w:rPr>
  </w:style>
  <w:style w:type="paragraph" w:customStyle="1" w:styleId="Bodytext390">
    <w:name w:val="Body text (39)"/>
    <w:basedOn w:val="Normal"/>
    <w:link w:val="Bodytext39"/>
    <w:rsid w:val="00F31C54"/>
    <w:pPr>
      <w:widowControl w:val="0"/>
      <w:shd w:val="clear" w:color="auto" w:fill="FFFFFF"/>
      <w:spacing w:after="0" w:line="240" w:lineRule="atLeast"/>
      <w:jc w:val="both"/>
    </w:pPr>
    <w:rPr>
      <w:i/>
      <w:iCs/>
      <w:sz w:val="20"/>
      <w:szCs w:val="20"/>
    </w:rPr>
  </w:style>
  <w:style w:type="paragraph" w:customStyle="1" w:styleId="Bodytext401">
    <w:name w:val="Body text (40)"/>
    <w:basedOn w:val="Normal"/>
    <w:link w:val="Bodytext400"/>
    <w:rsid w:val="00F31C54"/>
    <w:pPr>
      <w:widowControl w:val="0"/>
      <w:shd w:val="clear" w:color="auto" w:fill="FFFFFF"/>
      <w:spacing w:after="0" w:line="240" w:lineRule="atLeast"/>
      <w:jc w:val="both"/>
    </w:pPr>
    <w:rPr>
      <w:spacing w:val="35"/>
      <w:sz w:val="8"/>
      <w:szCs w:val="8"/>
    </w:rPr>
  </w:style>
  <w:style w:type="paragraph" w:customStyle="1" w:styleId="Bodytext410">
    <w:name w:val="Body text (41)"/>
    <w:basedOn w:val="Normal"/>
    <w:link w:val="Bodytext41"/>
    <w:rsid w:val="00F31C54"/>
    <w:pPr>
      <w:widowControl w:val="0"/>
      <w:shd w:val="clear" w:color="auto" w:fill="FFFFFF"/>
      <w:spacing w:after="0" w:line="240" w:lineRule="atLeast"/>
      <w:jc w:val="both"/>
    </w:pPr>
    <w:rPr>
      <w:rFonts w:ascii="Georgia" w:hAnsi="Georgia" w:cs="Georgia"/>
      <w:sz w:val="20"/>
      <w:szCs w:val="20"/>
    </w:rPr>
  </w:style>
  <w:style w:type="paragraph" w:customStyle="1" w:styleId="Bodytext420">
    <w:name w:val="Body text (42)"/>
    <w:basedOn w:val="Normal"/>
    <w:link w:val="Bodytext42"/>
    <w:rsid w:val="00F31C54"/>
    <w:pPr>
      <w:widowControl w:val="0"/>
      <w:shd w:val="clear" w:color="auto" w:fill="FFFFFF"/>
      <w:spacing w:after="0" w:line="240" w:lineRule="atLeast"/>
      <w:jc w:val="both"/>
    </w:pPr>
    <w:rPr>
      <w:rFonts w:ascii="Georgia" w:hAnsi="Georgia" w:cs="Georgia"/>
      <w:spacing w:val="7"/>
      <w:sz w:val="20"/>
      <w:szCs w:val="20"/>
    </w:rPr>
  </w:style>
  <w:style w:type="paragraph" w:customStyle="1" w:styleId="Bodytext430">
    <w:name w:val="Body text (43)"/>
    <w:basedOn w:val="Normal"/>
    <w:link w:val="Bodytext43"/>
    <w:rsid w:val="00F31C54"/>
    <w:pPr>
      <w:widowControl w:val="0"/>
      <w:shd w:val="clear" w:color="auto" w:fill="FFFFFF"/>
      <w:spacing w:after="0" w:line="240" w:lineRule="atLeast"/>
      <w:jc w:val="both"/>
    </w:pPr>
    <w:rPr>
      <w:rFonts w:ascii="Georgia" w:hAnsi="Georgia" w:cs="Georgia"/>
      <w:spacing w:val="-8"/>
      <w:sz w:val="20"/>
      <w:szCs w:val="20"/>
    </w:rPr>
  </w:style>
  <w:style w:type="paragraph" w:customStyle="1" w:styleId="Bodytext440">
    <w:name w:val="Body text (44)"/>
    <w:basedOn w:val="Normal"/>
    <w:link w:val="Bodytext44"/>
    <w:rsid w:val="00F31C54"/>
    <w:pPr>
      <w:widowControl w:val="0"/>
      <w:shd w:val="clear" w:color="auto" w:fill="FFFFFF"/>
      <w:spacing w:after="0" w:line="240" w:lineRule="atLeast"/>
      <w:jc w:val="both"/>
    </w:pPr>
    <w:rPr>
      <w:sz w:val="11"/>
      <w:szCs w:val="11"/>
    </w:rPr>
  </w:style>
  <w:style w:type="paragraph" w:customStyle="1" w:styleId="Bodytext450">
    <w:name w:val="Body text (45)"/>
    <w:basedOn w:val="Normal"/>
    <w:link w:val="Bodytext45"/>
    <w:rsid w:val="00F31C54"/>
    <w:pPr>
      <w:widowControl w:val="0"/>
      <w:shd w:val="clear" w:color="auto" w:fill="FFFFFF"/>
      <w:spacing w:after="0" w:line="240" w:lineRule="atLeast"/>
      <w:jc w:val="both"/>
    </w:pPr>
    <w:rPr>
      <w:rFonts w:ascii="Tahoma" w:hAnsi="Tahoma" w:cs="Tahoma"/>
      <w:noProof/>
      <w:w w:val="250"/>
      <w:sz w:val="8"/>
      <w:szCs w:val="8"/>
    </w:rPr>
  </w:style>
  <w:style w:type="paragraph" w:customStyle="1" w:styleId="Bodytext460">
    <w:name w:val="Body text (46)"/>
    <w:basedOn w:val="Normal"/>
    <w:link w:val="Bodytext46"/>
    <w:rsid w:val="00F31C54"/>
    <w:pPr>
      <w:widowControl w:val="0"/>
      <w:shd w:val="clear" w:color="auto" w:fill="FFFFFF"/>
      <w:spacing w:before="180" w:after="0" w:line="240" w:lineRule="atLeast"/>
      <w:jc w:val="both"/>
    </w:pPr>
    <w:rPr>
      <w:spacing w:val="-6"/>
      <w:w w:val="150"/>
      <w:sz w:val="9"/>
      <w:szCs w:val="9"/>
    </w:rPr>
  </w:style>
  <w:style w:type="paragraph" w:customStyle="1" w:styleId="Tablecaption140">
    <w:name w:val="Table caption (14)"/>
    <w:basedOn w:val="Normal"/>
    <w:link w:val="Tablecaption14"/>
    <w:rsid w:val="00F31C54"/>
    <w:pPr>
      <w:widowControl w:val="0"/>
      <w:shd w:val="clear" w:color="auto" w:fill="FFFFFF"/>
      <w:spacing w:after="0" w:line="240" w:lineRule="atLeast"/>
      <w:jc w:val="both"/>
    </w:pPr>
    <w:rPr>
      <w:rFonts w:ascii="Georgia" w:hAnsi="Georgia" w:cs="Georgia"/>
      <w:noProof/>
      <w:sz w:val="8"/>
      <w:szCs w:val="8"/>
    </w:rPr>
  </w:style>
  <w:style w:type="paragraph" w:customStyle="1" w:styleId="Bodytext470">
    <w:name w:val="Body text (47)"/>
    <w:basedOn w:val="Normal"/>
    <w:link w:val="Bodytext47"/>
    <w:rsid w:val="00F31C54"/>
    <w:pPr>
      <w:widowControl w:val="0"/>
      <w:shd w:val="clear" w:color="auto" w:fill="FFFFFF"/>
      <w:spacing w:after="0" w:line="240" w:lineRule="atLeast"/>
      <w:jc w:val="both"/>
    </w:pPr>
    <w:rPr>
      <w:rFonts w:ascii="Georgia" w:hAnsi="Georgia" w:cs="Georgia"/>
      <w:spacing w:val="-8"/>
      <w:sz w:val="20"/>
      <w:szCs w:val="20"/>
    </w:rPr>
  </w:style>
  <w:style w:type="paragraph" w:customStyle="1" w:styleId="Heading130">
    <w:name w:val="Heading #1 (3)"/>
    <w:basedOn w:val="Normal"/>
    <w:link w:val="Heading13"/>
    <w:rsid w:val="00F31C54"/>
    <w:pPr>
      <w:widowControl w:val="0"/>
      <w:shd w:val="clear" w:color="auto" w:fill="FFFFFF"/>
      <w:spacing w:before="120" w:after="240" w:line="240" w:lineRule="atLeast"/>
      <w:jc w:val="center"/>
      <w:outlineLvl w:val="0"/>
    </w:pPr>
    <w:rPr>
      <w:i/>
      <w:iCs/>
      <w:sz w:val="20"/>
      <w:szCs w:val="20"/>
    </w:rPr>
  </w:style>
  <w:style w:type="paragraph" w:customStyle="1" w:styleId="Heading321">
    <w:name w:val="Heading #3 (2)"/>
    <w:basedOn w:val="Normal"/>
    <w:link w:val="Heading320"/>
    <w:rsid w:val="00F31C54"/>
    <w:pPr>
      <w:widowControl w:val="0"/>
      <w:shd w:val="clear" w:color="auto" w:fill="FFFFFF"/>
      <w:spacing w:after="0" w:line="322" w:lineRule="exact"/>
      <w:jc w:val="both"/>
      <w:outlineLvl w:val="2"/>
    </w:pPr>
    <w:rPr>
      <w:b/>
      <w:bCs/>
      <w:spacing w:val="9"/>
      <w:sz w:val="20"/>
      <w:szCs w:val="20"/>
    </w:rPr>
  </w:style>
  <w:style w:type="paragraph" w:customStyle="1" w:styleId="DefaultParagraphFontParaCharCharCharCharChar">
    <w:name w:val="Default Paragraph Font Para Char Char Char Char Char"/>
    <w:autoRedefine/>
    <w:rsid w:val="00F31C54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0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6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72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7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7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3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3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4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0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8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65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75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7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5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8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0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7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7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8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5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86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0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1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1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3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5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7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74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3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4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9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63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3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3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42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75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0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25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2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3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9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63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1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0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9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4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1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8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3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6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7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9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1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13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21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37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07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19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59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40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18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69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37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370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052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931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231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77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143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478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50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77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5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6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2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3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3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74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8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46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8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4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7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7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96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47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64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53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1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1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9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1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3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1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8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23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8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23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66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4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6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0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2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8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96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0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9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5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1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6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9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1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57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0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0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0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5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9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5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3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4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8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8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9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15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5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0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9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1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5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2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4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0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7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8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6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4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7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3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76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42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27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7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5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7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1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2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5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0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1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0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4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7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0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54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8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2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8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0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9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4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1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95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9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2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1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4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8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3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0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2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5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1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64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5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0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5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1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23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2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2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8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6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8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7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9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8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2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0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9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6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4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3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9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1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93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9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0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2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3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4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6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64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9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7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8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37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3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9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9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3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4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1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2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83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571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2026-05-20T17:18:00Z</dcterms:created>
  <dcterms:modified xsi:type="dcterms:W3CDTF">2026-05-20T17:18:00Z</dcterms:modified>
</cp:coreProperties>
</file>