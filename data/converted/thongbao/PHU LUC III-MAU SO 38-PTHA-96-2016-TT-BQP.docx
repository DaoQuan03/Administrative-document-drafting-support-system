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2378E" w14:textId="77777777" w:rsidR="002B50CF" w:rsidRPr="00CF33F4" w:rsidRDefault="002B50CF" w:rsidP="00CE3738">
      <w:pPr>
        <w:tabs>
          <w:tab w:val="right" w:leader="dot" w:pos="8640"/>
        </w:tabs>
        <w:spacing w:before="120"/>
        <w:jc w:val="right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Mẫu số </w:t>
      </w:r>
      <w:r w:rsidRPr="00CF33F4">
        <w:rPr>
          <w:rFonts w:ascii="Times New Roman" w:hAnsi="Times New Roman" w:cs="Times New Roman"/>
          <w:lang w:val="en-US"/>
        </w:rPr>
        <w:t>3</w:t>
      </w:r>
      <w:r w:rsidR="00B005F1" w:rsidRPr="00CF33F4">
        <w:rPr>
          <w:rFonts w:ascii="Times New Roman" w:hAnsi="Times New Roman" w:cs="Times New Roman"/>
          <w:lang w:val="en-US"/>
        </w:rPr>
        <w:t>8</w:t>
      </w:r>
      <w:r w:rsidRPr="00CF33F4">
        <w:rPr>
          <w:rFonts w:ascii="Times New Roman" w:hAnsi="Times New Roman" w:cs="Times New Roman"/>
        </w:rPr>
        <w:t>/</w:t>
      </w:r>
      <w:r w:rsidRPr="00CF33F4">
        <w:rPr>
          <w:rFonts w:ascii="Times New Roman" w:hAnsi="Times New Roman" w:cs="Times New Roman"/>
          <w:lang w:val="en-US"/>
        </w:rPr>
        <w:t>PTHA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2B50CF" w:rsidRPr="00DC4838" w14:paraId="3AA0C3CC" w14:textId="77777777" w:rsidTr="00DC4838">
        <w:tc>
          <w:tcPr>
            <w:tcW w:w="3348" w:type="dxa"/>
          </w:tcPr>
          <w:p w14:paraId="1449F730" w14:textId="77777777" w:rsidR="002B50CF" w:rsidRPr="00DC4838" w:rsidRDefault="002B50CF" w:rsidP="00DC4838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  <w:b/>
                <w:bCs/>
                <w:color w:val="auto"/>
              </w:rPr>
            </w:pPr>
            <w:r w:rsidRPr="00DC4838">
              <w:rPr>
                <w:rFonts w:ascii="Times New Roman" w:eastAsia="Courier New" w:hAnsi="Times New Roman" w:cs="Times New Roman"/>
                <w:color w:val="auto"/>
              </w:rPr>
              <w:t>BTL QK...(BTTM, QCHQ)</w:t>
            </w:r>
            <w:r w:rsidRPr="00DC4838">
              <w:rPr>
                <w:rFonts w:ascii="Times New Roman" w:eastAsia="Courier New" w:hAnsi="Times New Roman" w:cs="Times New Roman"/>
                <w:color w:val="auto"/>
                <w:lang w:val="en-US"/>
              </w:rPr>
              <w:br/>
            </w:r>
            <w:r w:rsidRPr="00DC4838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t xml:space="preserve">PHÒNG </w:t>
            </w:r>
            <w:r w:rsidR="00AB5675" w:rsidRPr="00DC4838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t>THI</w:t>
            </w:r>
            <w:r w:rsidRPr="00DC4838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t xml:space="preserve"> HÀNH ÁN</w:t>
            </w:r>
            <w:r w:rsidRPr="00DC4838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br/>
              <w:t>-------</w:t>
            </w:r>
          </w:p>
        </w:tc>
        <w:tc>
          <w:tcPr>
            <w:tcW w:w="5508" w:type="dxa"/>
          </w:tcPr>
          <w:p w14:paraId="749CB38B" w14:textId="77777777" w:rsidR="002B50CF" w:rsidRPr="00DC4838" w:rsidRDefault="002B50CF" w:rsidP="00DC4838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  <w:color w:val="auto"/>
              </w:rPr>
            </w:pPr>
            <w:r w:rsidRPr="00DC4838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t>CỘNG HÒA XÃ HỘI CHỦ NGHĨA VIỆT NAM</w:t>
            </w:r>
            <w:r w:rsidRPr="00DC4838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br/>
              <w:t xml:space="preserve">Độc lập - Tự do - Hạnh phúc </w:t>
            </w:r>
            <w:r w:rsidRPr="00DC4838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br/>
              <w:t>---------------</w:t>
            </w:r>
          </w:p>
        </w:tc>
      </w:tr>
      <w:tr w:rsidR="002B50CF" w:rsidRPr="00DC4838" w14:paraId="03666D6B" w14:textId="77777777" w:rsidTr="00DC4838">
        <w:tc>
          <w:tcPr>
            <w:tcW w:w="3348" w:type="dxa"/>
          </w:tcPr>
          <w:p w14:paraId="44843CF4" w14:textId="77777777" w:rsidR="002B50CF" w:rsidRPr="00DC4838" w:rsidRDefault="002B50CF" w:rsidP="00DC4838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  <w:color w:val="auto"/>
              </w:rPr>
            </w:pPr>
            <w:r w:rsidRPr="00DC4838">
              <w:rPr>
                <w:rFonts w:ascii="Times New Roman" w:hAnsi="Times New Roman" w:cs="Times New Roman"/>
              </w:rPr>
              <w:t xml:space="preserve">Số: </w:t>
            </w:r>
            <w:r w:rsidRPr="00DC4838">
              <w:rPr>
                <w:rFonts w:ascii="Times New Roman" w:hAnsi="Times New Roman" w:cs="Times New Roman"/>
                <w:lang w:val="en-US"/>
              </w:rPr>
              <w:t xml:space="preserve">       </w:t>
            </w:r>
            <w:r w:rsidRPr="00DC4838">
              <w:rPr>
                <w:rFonts w:ascii="Times New Roman" w:hAnsi="Times New Roman" w:cs="Times New Roman"/>
              </w:rPr>
              <w:t>/TB-PTHA</w:t>
            </w:r>
          </w:p>
        </w:tc>
        <w:tc>
          <w:tcPr>
            <w:tcW w:w="5508" w:type="dxa"/>
          </w:tcPr>
          <w:p w14:paraId="2023404C" w14:textId="77777777" w:rsidR="002B50CF" w:rsidRPr="00DC4838" w:rsidRDefault="00F14810" w:rsidP="00DC4838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  <w:i/>
                <w:iCs/>
                <w:color w:val="auto"/>
              </w:rPr>
            </w:pPr>
            <w:r w:rsidRPr="00DC4838">
              <w:rPr>
                <w:rFonts w:ascii="Times New Roman" w:eastAsia="Courier New" w:hAnsi="Times New Roman" w:cs="Times New Roman"/>
                <w:i/>
                <w:iCs/>
                <w:color w:val="auto"/>
                <w:lang w:val="en-US"/>
              </w:rPr>
              <w:t>…………., ngày ….. tháng ……. năm ……</w:t>
            </w:r>
          </w:p>
        </w:tc>
      </w:tr>
    </w:tbl>
    <w:p w14:paraId="0B805221" w14:textId="77777777" w:rsidR="002B50CF" w:rsidRPr="00CF33F4" w:rsidRDefault="002B50CF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</w:p>
    <w:p w14:paraId="54DB6E90" w14:textId="77777777" w:rsidR="00B005F1" w:rsidRPr="00CF33F4" w:rsidRDefault="00E54724" w:rsidP="00CE3738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b/>
          <w:lang w:val="en-US"/>
        </w:rPr>
      </w:pPr>
      <w:r w:rsidRPr="00CF33F4">
        <w:rPr>
          <w:rFonts w:ascii="Times New Roman" w:hAnsi="Times New Roman" w:cs="Times New Roman"/>
          <w:b/>
        </w:rPr>
        <w:t>THÔNG BÁO</w:t>
      </w:r>
    </w:p>
    <w:p w14:paraId="012D7B75" w14:textId="77777777" w:rsidR="00E54724" w:rsidRPr="00CF33F4" w:rsidRDefault="00B005F1" w:rsidP="00CE3738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b/>
        </w:rPr>
      </w:pPr>
      <w:r w:rsidRPr="00CF33F4">
        <w:rPr>
          <w:rFonts w:ascii="Times New Roman" w:hAnsi="Times New Roman" w:cs="Times New Roman"/>
          <w:b/>
          <w:lang w:val="en-US"/>
        </w:rPr>
        <w:t>V</w:t>
      </w:r>
      <w:r w:rsidR="00E54724" w:rsidRPr="00CF33F4">
        <w:rPr>
          <w:rFonts w:ascii="Times New Roman" w:hAnsi="Times New Roman" w:cs="Times New Roman"/>
          <w:b/>
        </w:rPr>
        <w:t>ề việc bán đấu giá tài sản</w:t>
      </w:r>
    </w:p>
    <w:p w14:paraId="48E5F59F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>Đ</w:t>
      </w:r>
      <w:r w:rsidR="00C123C0" w:rsidRPr="00CF33F4">
        <w:rPr>
          <w:rFonts w:ascii="Times New Roman" w:hAnsi="Times New Roman" w:cs="Times New Roman"/>
          <w:lang w:val="en-US"/>
        </w:rPr>
        <w:t>ể</w:t>
      </w:r>
      <w:r w:rsidRPr="00CF33F4">
        <w:rPr>
          <w:rFonts w:ascii="Times New Roman" w:hAnsi="Times New Roman" w:cs="Times New Roman"/>
        </w:rPr>
        <w:t xml:space="preserve">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Bản án, Quyết định số </w:t>
      </w:r>
      <w:r w:rsidR="00C123C0" w:rsidRPr="00CF33F4">
        <w:rPr>
          <w:rFonts w:ascii="Times New Roman" w:hAnsi="Times New Roman" w:cs="Times New Roman"/>
          <w:lang w:val="en-US"/>
        </w:rPr>
        <w:t xml:space="preserve">………… </w:t>
      </w:r>
      <w:r w:rsidRPr="00CF33F4">
        <w:rPr>
          <w:rFonts w:ascii="Times New Roman" w:hAnsi="Times New Roman" w:cs="Times New Roman"/>
        </w:rPr>
        <w:t xml:space="preserve">ngày </w:t>
      </w:r>
      <w:r w:rsidR="00C123C0" w:rsidRPr="00CF33F4">
        <w:rPr>
          <w:rFonts w:ascii="Times New Roman" w:hAnsi="Times New Roman" w:cs="Times New Roman"/>
          <w:lang w:val="en-US"/>
        </w:rPr>
        <w:t xml:space="preserve">…… </w:t>
      </w:r>
      <w:r w:rsidRPr="00CF33F4">
        <w:rPr>
          <w:rFonts w:ascii="Times New Roman" w:hAnsi="Times New Roman" w:cs="Times New Roman"/>
        </w:rPr>
        <w:t xml:space="preserve">tháng </w:t>
      </w:r>
      <w:r w:rsidR="00C123C0" w:rsidRPr="00CF33F4">
        <w:rPr>
          <w:rFonts w:ascii="Times New Roman" w:hAnsi="Times New Roman" w:cs="Times New Roman"/>
          <w:lang w:val="en-US"/>
        </w:rPr>
        <w:t xml:space="preserve">…… </w:t>
      </w:r>
      <w:r w:rsidRPr="00CF33F4">
        <w:rPr>
          <w:rFonts w:ascii="Times New Roman" w:hAnsi="Times New Roman" w:cs="Times New Roman"/>
        </w:rPr>
        <w:t>năm</w:t>
      </w:r>
      <w:r w:rsidR="00C123C0" w:rsidRPr="00CF33F4">
        <w:rPr>
          <w:rFonts w:ascii="Times New Roman" w:hAnsi="Times New Roman" w:cs="Times New Roman"/>
          <w:lang w:val="en-US"/>
        </w:rPr>
        <w:t xml:space="preserve"> ……… </w:t>
      </w:r>
      <w:r w:rsidRPr="00CF33F4">
        <w:rPr>
          <w:rFonts w:ascii="Times New Roman" w:hAnsi="Times New Roman" w:cs="Times New Roman"/>
        </w:rPr>
        <w:t>của T</w:t>
      </w:r>
      <w:r w:rsidR="00C123C0" w:rsidRPr="00CF33F4">
        <w:rPr>
          <w:rFonts w:ascii="Times New Roman" w:hAnsi="Times New Roman" w:cs="Times New Roman"/>
          <w:lang w:val="en-US"/>
        </w:rPr>
        <w:t>òa</w:t>
      </w:r>
      <w:r w:rsidRPr="00CF33F4">
        <w:rPr>
          <w:rFonts w:ascii="Times New Roman" w:hAnsi="Times New Roman" w:cs="Times New Roman"/>
        </w:rPr>
        <w:t xml:space="preserve"> án </w:t>
      </w:r>
      <w:r w:rsidR="00C123C0" w:rsidRPr="00CF33F4">
        <w:rPr>
          <w:rFonts w:ascii="Times New Roman" w:hAnsi="Times New Roman" w:cs="Times New Roman"/>
          <w:lang w:val="en-US"/>
        </w:rPr>
        <w:t>…….. …………………………………………………………………………………………</w:t>
      </w:r>
    </w:p>
    <w:p w14:paraId="390C9E7E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Phòng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 </w:t>
      </w:r>
      <w:r w:rsidR="00C123C0" w:rsidRPr="00CF33F4">
        <w:rPr>
          <w:rFonts w:ascii="Times New Roman" w:hAnsi="Times New Roman" w:cs="Times New Roman"/>
          <w:lang w:val="en-US"/>
        </w:rPr>
        <w:t xml:space="preserve">…………………………….. </w:t>
      </w:r>
      <w:r w:rsidRPr="00CF33F4">
        <w:rPr>
          <w:rFonts w:ascii="Times New Roman" w:hAnsi="Times New Roman" w:cs="Times New Roman"/>
        </w:rPr>
        <w:t>thông báo bán các tài sản sau:</w:t>
      </w:r>
    </w:p>
    <w:p w14:paraId="342922E3" w14:textId="77777777" w:rsidR="00C123C0" w:rsidRPr="00CF33F4" w:rsidRDefault="00C123C0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292C3383" w14:textId="77777777" w:rsidR="00C123C0" w:rsidRPr="00CF33F4" w:rsidRDefault="00C123C0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1FC0E249" w14:textId="77777777" w:rsidR="00C123C0" w:rsidRPr="00CF33F4" w:rsidRDefault="00C123C0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45B5DF1D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Giá khởi </w:t>
      </w:r>
      <w:r w:rsidR="00281317" w:rsidRPr="00CF33F4">
        <w:rPr>
          <w:rFonts w:ascii="Times New Roman" w:hAnsi="Times New Roman" w:cs="Times New Roman"/>
        </w:rPr>
        <w:t>điểm</w:t>
      </w:r>
      <w:r w:rsidRPr="00CF33F4">
        <w:rPr>
          <w:rFonts w:ascii="Times New Roman" w:hAnsi="Times New Roman" w:cs="Times New Roman"/>
        </w:rPr>
        <w:t xml:space="preserve">: </w:t>
      </w:r>
      <w:r w:rsidR="00C123C0" w:rsidRPr="00CF33F4">
        <w:rPr>
          <w:rFonts w:ascii="Times New Roman" w:hAnsi="Times New Roman" w:cs="Times New Roman"/>
          <w:lang w:val="en-US"/>
        </w:rPr>
        <w:tab/>
      </w:r>
    </w:p>
    <w:p w14:paraId="6D3D3825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Ngày, giờ xem tài sản: </w:t>
      </w:r>
      <w:r w:rsidR="00C123C0" w:rsidRPr="00CF33F4">
        <w:rPr>
          <w:rFonts w:ascii="Times New Roman" w:hAnsi="Times New Roman" w:cs="Times New Roman"/>
          <w:lang w:val="en-US"/>
        </w:rPr>
        <w:tab/>
      </w:r>
    </w:p>
    <w:p w14:paraId="609FD0C3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Địa </w:t>
      </w:r>
      <w:r w:rsidR="00281317" w:rsidRPr="00CF33F4">
        <w:rPr>
          <w:rFonts w:ascii="Times New Roman" w:hAnsi="Times New Roman" w:cs="Times New Roman"/>
        </w:rPr>
        <w:t>điểm</w:t>
      </w:r>
      <w:r w:rsidRPr="00CF33F4">
        <w:rPr>
          <w:rFonts w:ascii="Times New Roman" w:hAnsi="Times New Roman" w:cs="Times New Roman"/>
        </w:rPr>
        <w:t xml:space="preserve"> xem tài sản: </w:t>
      </w:r>
      <w:r w:rsidR="00C123C0" w:rsidRPr="00CF33F4">
        <w:rPr>
          <w:rFonts w:ascii="Times New Roman" w:hAnsi="Times New Roman" w:cs="Times New Roman"/>
          <w:lang w:val="en-US"/>
        </w:rPr>
        <w:tab/>
      </w:r>
    </w:p>
    <w:p w14:paraId="6E18A347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  <w:r w:rsidRPr="00CF33F4">
        <w:rPr>
          <w:rFonts w:ascii="Times New Roman" w:hAnsi="Times New Roman" w:cs="Times New Roman"/>
        </w:rPr>
        <w:t xml:space="preserve">Thời hạn đăng ký, nộp đơn mua tài sản từ </w:t>
      </w:r>
      <w:r w:rsidR="00C123C0" w:rsidRPr="00CF33F4">
        <w:rPr>
          <w:rFonts w:ascii="Times New Roman" w:hAnsi="Times New Roman" w:cs="Times New Roman"/>
          <w:lang w:val="en-US"/>
        </w:rPr>
        <w:t xml:space="preserve">……. </w:t>
      </w:r>
      <w:r w:rsidRPr="00CF33F4">
        <w:rPr>
          <w:rFonts w:ascii="Times New Roman" w:hAnsi="Times New Roman" w:cs="Times New Roman"/>
        </w:rPr>
        <w:t xml:space="preserve">ngày </w:t>
      </w:r>
      <w:r w:rsidR="00C123C0" w:rsidRPr="00CF33F4">
        <w:rPr>
          <w:rFonts w:ascii="Times New Roman" w:hAnsi="Times New Roman" w:cs="Times New Roman"/>
          <w:lang w:val="en-US"/>
        </w:rPr>
        <w:t xml:space="preserve">…… </w:t>
      </w:r>
      <w:r w:rsidRPr="00CF33F4">
        <w:rPr>
          <w:rFonts w:ascii="Times New Roman" w:hAnsi="Times New Roman" w:cs="Times New Roman"/>
        </w:rPr>
        <w:t xml:space="preserve">tháng </w:t>
      </w:r>
      <w:r w:rsidR="00C123C0" w:rsidRPr="00CF33F4">
        <w:rPr>
          <w:rFonts w:ascii="Times New Roman" w:hAnsi="Times New Roman" w:cs="Times New Roman"/>
          <w:lang w:val="en-US"/>
        </w:rPr>
        <w:t xml:space="preserve">…… </w:t>
      </w:r>
      <w:r w:rsidRPr="00CF33F4">
        <w:rPr>
          <w:rFonts w:ascii="Times New Roman" w:hAnsi="Times New Roman" w:cs="Times New Roman"/>
        </w:rPr>
        <w:t>năm</w:t>
      </w:r>
      <w:r w:rsidR="00C123C0" w:rsidRPr="00CF33F4">
        <w:rPr>
          <w:rFonts w:ascii="Times New Roman" w:hAnsi="Times New Roman" w:cs="Times New Roman"/>
          <w:lang w:val="en-US"/>
        </w:rPr>
        <w:t xml:space="preserve">……… </w:t>
      </w:r>
      <w:r w:rsidRPr="00CF33F4">
        <w:rPr>
          <w:rFonts w:ascii="Times New Roman" w:hAnsi="Times New Roman" w:cs="Times New Roman"/>
        </w:rPr>
        <w:t>đến ngày</w:t>
      </w:r>
      <w:r w:rsidR="00C123C0" w:rsidRPr="00CF33F4">
        <w:rPr>
          <w:rFonts w:ascii="Times New Roman" w:hAnsi="Times New Roman" w:cs="Times New Roman"/>
          <w:lang w:val="en-US"/>
        </w:rPr>
        <w:t>……</w:t>
      </w:r>
      <w:r w:rsidRPr="00CF33F4">
        <w:rPr>
          <w:rFonts w:ascii="Times New Roman" w:hAnsi="Times New Roman" w:cs="Times New Roman"/>
        </w:rPr>
        <w:t xml:space="preserve"> tháng </w:t>
      </w:r>
      <w:r w:rsidR="00C123C0" w:rsidRPr="00CF33F4">
        <w:rPr>
          <w:rFonts w:ascii="Times New Roman" w:hAnsi="Times New Roman" w:cs="Times New Roman"/>
          <w:lang w:val="en-US"/>
        </w:rPr>
        <w:t xml:space="preserve">……. </w:t>
      </w:r>
      <w:r w:rsidRPr="00CF33F4">
        <w:rPr>
          <w:rFonts w:ascii="Times New Roman" w:hAnsi="Times New Roman" w:cs="Times New Roman"/>
        </w:rPr>
        <w:t>năm</w:t>
      </w:r>
      <w:r w:rsidR="00C123C0" w:rsidRPr="00CF33F4">
        <w:rPr>
          <w:rFonts w:ascii="Times New Roman" w:hAnsi="Times New Roman" w:cs="Times New Roman"/>
          <w:lang w:val="en-US"/>
        </w:rPr>
        <w:t xml:space="preserve"> ……………….</w:t>
      </w:r>
      <w:r w:rsidRPr="00CF33F4">
        <w:rPr>
          <w:rFonts w:ascii="Times New Roman" w:hAnsi="Times New Roman" w:cs="Times New Roman"/>
        </w:rPr>
        <w:t xml:space="preserve"> </w:t>
      </w:r>
    </w:p>
    <w:p w14:paraId="423CBDD9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Số tiền đặt cọc: </w:t>
      </w:r>
      <w:r w:rsidR="00C123C0" w:rsidRPr="00CF33F4">
        <w:rPr>
          <w:rFonts w:ascii="Times New Roman" w:hAnsi="Times New Roman" w:cs="Times New Roman"/>
          <w:lang w:val="en-US"/>
        </w:rPr>
        <w:tab/>
      </w:r>
    </w:p>
    <w:p w14:paraId="2F4C0CC4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  <w:r w:rsidRPr="00CF33F4">
        <w:rPr>
          <w:rFonts w:ascii="Times New Roman" w:hAnsi="Times New Roman" w:cs="Times New Roman"/>
        </w:rPr>
        <w:t xml:space="preserve">Thời gian đấu giá: </w:t>
      </w:r>
      <w:r w:rsidR="00C123C0" w:rsidRPr="00CF33F4">
        <w:rPr>
          <w:rFonts w:ascii="Times New Roman" w:hAnsi="Times New Roman" w:cs="Times New Roman"/>
          <w:lang w:val="en-US"/>
        </w:rPr>
        <w:t xml:space="preserve">……….. </w:t>
      </w:r>
      <w:r w:rsidRPr="00CF33F4">
        <w:rPr>
          <w:rFonts w:ascii="Times New Roman" w:hAnsi="Times New Roman" w:cs="Times New Roman"/>
        </w:rPr>
        <w:t xml:space="preserve">giờ </w:t>
      </w:r>
      <w:r w:rsidR="00C123C0" w:rsidRPr="00CF33F4">
        <w:rPr>
          <w:rFonts w:ascii="Times New Roman" w:hAnsi="Times New Roman" w:cs="Times New Roman"/>
          <w:lang w:val="en-US"/>
        </w:rPr>
        <w:t xml:space="preserve">…….. </w:t>
      </w:r>
      <w:r w:rsidRPr="00CF33F4">
        <w:rPr>
          <w:rFonts w:ascii="Times New Roman" w:hAnsi="Times New Roman" w:cs="Times New Roman"/>
        </w:rPr>
        <w:t xml:space="preserve">ngày </w:t>
      </w:r>
      <w:r w:rsidR="00C123C0" w:rsidRPr="00CF33F4">
        <w:rPr>
          <w:rFonts w:ascii="Times New Roman" w:hAnsi="Times New Roman" w:cs="Times New Roman"/>
          <w:lang w:val="en-US"/>
        </w:rPr>
        <w:t xml:space="preserve">……. </w:t>
      </w:r>
      <w:r w:rsidRPr="00CF33F4">
        <w:rPr>
          <w:rFonts w:ascii="Times New Roman" w:hAnsi="Times New Roman" w:cs="Times New Roman"/>
        </w:rPr>
        <w:t xml:space="preserve">tháng </w:t>
      </w:r>
      <w:r w:rsidR="00C123C0" w:rsidRPr="00CF33F4">
        <w:rPr>
          <w:rFonts w:ascii="Times New Roman" w:hAnsi="Times New Roman" w:cs="Times New Roman"/>
          <w:lang w:val="en-US"/>
        </w:rPr>
        <w:t xml:space="preserve">….. </w:t>
      </w:r>
      <w:r w:rsidRPr="00CF33F4">
        <w:rPr>
          <w:rFonts w:ascii="Times New Roman" w:hAnsi="Times New Roman" w:cs="Times New Roman"/>
        </w:rPr>
        <w:t>năm</w:t>
      </w:r>
      <w:r w:rsidR="00C123C0" w:rsidRPr="00CF33F4">
        <w:rPr>
          <w:rFonts w:ascii="Times New Roman" w:hAnsi="Times New Roman" w:cs="Times New Roman"/>
          <w:lang w:val="en-US"/>
        </w:rPr>
        <w:t xml:space="preserve"> …………….</w:t>
      </w:r>
      <w:r w:rsidRPr="00CF33F4">
        <w:rPr>
          <w:rFonts w:ascii="Times New Roman" w:hAnsi="Times New Roman" w:cs="Times New Roman"/>
        </w:rPr>
        <w:t xml:space="preserve"> </w:t>
      </w:r>
    </w:p>
    <w:p w14:paraId="13929A5D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Địa </w:t>
      </w:r>
      <w:r w:rsidR="00AB5675" w:rsidRPr="00CF33F4">
        <w:rPr>
          <w:rFonts w:ascii="Times New Roman" w:hAnsi="Times New Roman" w:cs="Times New Roman"/>
        </w:rPr>
        <w:t>điểm đ</w:t>
      </w:r>
      <w:r w:rsidRPr="00CF33F4">
        <w:rPr>
          <w:rFonts w:ascii="Times New Roman" w:hAnsi="Times New Roman" w:cs="Times New Roman"/>
        </w:rPr>
        <w:t xml:space="preserve">ấu giá: </w:t>
      </w:r>
      <w:r w:rsidR="00C123C0" w:rsidRPr="00CF33F4">
        <w:rPr>
          <w:rFonts w:ascii="Times New Roman" w:hAnsi="Times New Roman" w:cs="Times New Roman"/>
          <w:lang w:val="en-US"/>
        </w:rPr>
        <w:tab/>
      </w:r>
    </w:p>
    <w:p w14:paraId="7A38AF7C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Cá nhân, tổ chức có nhu cầu mua tài sản xin liên hệ và nộp đơn tại: </w:t>
      </w:r>
      <w:r w:rsidR="00C123C0" w:rsidRPr="00CF33F4">
        <w:rPr>
          <w:rFonts w:ascii="Times New Roman" w:hAnsi="Times New Roman" w:cs="Times New Roman"/>
          <w:lang w:val="en-US"/>
        </w:rPr>
        <w:tab/>
      </w:r>
    </w:p>
    <w:p w14:paraId="6BB10FBF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Địa chỉ: </w:t>
      </w:r>
      <w:r w:rsidR="00C123C0" w:rsidRPr="00CF33F4">
        <w:rPr>
          <w:rFonts w:ascii="Times New Roman" w:hAnsi="Times New Roman" w:cs="Times New Roman"/>
          <w:lang w:val="en-US"/>
        </w:rPr>
        <w:t xml:space="preserve">………………………………………. </w:t>
      </w:r>
      <w:r w:rsidRPr="00CF33F4">
        <w:rPr>
          <w:rFonts w:ascii="Times New Roman" w:hAnsi="Times New Roman" w:cs="Times New Roman"/>
        </w:rPr>
        <w:t xml:space="preserve">Điện thoại: </w:t>
      </w:r>
      <w:r w:rsidR="00C123C0" w:rsidRPr="00CF33F4">
        <w:rPr>
          <w:rFonts w:ascii="Times New Roman" w:hAnsi="Times New Roman" w:cs="Times New Roman"/>
          <w:lang w:val="en-US"/>
        </w:rPr>
        <w:tab/>
      </w:r>
      <w:r w:rsidRPr="00CF33F4">
        <w:rPr>
          <w:rFonts w:ascii="Times New Roman" w:hAnsi="Times New Roman" w:cs="Times New Roman"/>
        </w:rPr>
        <w:t>/.</w:t>
      </w:r>
    </w:p>
    <w:p w14:paraId="02B5FB37" w14:textId="77777777" w:rsidR="00C123C0" w:rsidRPr="00CF33F4" w:rsidRDefault="00C123C0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C123C0" w:rsidRPr="00DC4838" w14:paraId="518C8A59" w14:textId="77777777" w:rsidTr="00DC4838">
        <w:tc>
          <w:tcPr>
            <w:tcW w:w="4428" w:type="dxa"/>
          </w:tcPr>
          <w:p w14:paraId="1A7324F4" w14:textId="77777777" w:rsidR="00C123C0" w:rsidRPr="00DC4838" w:rsidRDefault="00C123C0" w:rsidP="00DC4838">
            <w:pPr>
              <w:spacing w:before="120"/>
              <w:rPr>
                <w:rFonts w:ascii="Times New Roman" w:hAnsi="Times New Roman" w:cs="Times New Roman"/>
              </w:rPr>
            </w:pPr>
          </w:p>
          <w:p w14:paraId="4E5D726B" w14:textId="77777777" w:rsidR="00C123C0" w:rsidRPr="00DC4838" w:rsidRDefault="00C123C0" w:rsidP="00DC4838">
            <w:pPr>
              <w:spacing w:before="120"/>
              <w:rPr>
                <w:rFonts w:ascii="Times New Roman" w:hAnsi="Times New Roman" w:cs="Times New Roman"/>
              </w:rPr>
            </w:pPr>
            <w:r w:rsidRPr="00DC4838">
              <w:rPr>
                <w:rFonts w:ascii="Times New Roman" w:hAnsi="Times New Roman" w:cs="Times New Roman"/>
                <w:b/>
                <w:i/>
              </w:rPr>
              <w:t>Nơi nhận:</w:t>
            </w:r>
            <w:r w:rsidRPr="00DC4838">
              <w:rPr>
                <w:rFonts w:ascii="Times New Roman" w:hAnsi="Times New Roman" w:cs="Times New Roman"/>
                <w:b/>
                <w:i/>
              </w:rPr>
              <w:br/>
            </w:r>
            <w:r w:rsidRPr="00DC4838">
              <w:rPr>
                <w:rFonts w:ascii="Times New Roman" w:hAnsi="Times New Roman" w:cs="Times New Roman"/>
              </w:rPr>
              <w:t>- Các đương sự;</w:t>
            </w:r>
            <w:r w:rsidRPr="00DC4838">
              <w:rPr>
                <w:rFonts w:ascii="Times New Roman" w:hAnsi="Times New Roman" w:cs="Times New Roman"/>
              </w:rPr>
              <w:br/>
              <w:t>- UBND cấp xã;</w:t>
            </w:r>
            <w:r w:rsidRPr="00DC4838">
              <w:rPr>
                <w:rFonts w:ascii="Times New Roman" w:hAnsi="Times New Roman" w:cs="Times New Roman"/>
              </w:rPr>
              <w:br/>
              <w:t>- VKS</w:t>
            </w:r>
            <w:r w:rsidRPr="00DC4838">
              <w:rPr>
                <w:rFonts w:ascii="Times New Roman" w:hAnsi="Times New Roman" w:cs="Times New Roman"/>
                <w:lang w:val="en-US"/>
              </w:rPr>
              <w:t>Q</w:t>
            </w:r>
            <w:r w:rsidRPr="00DC4838">
              <w:rPr>
                <w:rFonts w:ascii="Times New Roman" w:hAnsi="Times New Roman" w:cs="Times New Roman"/>
              </w:rPr>
              <w:t>S…</w:t>
            </w:r>
            <w:r w:rsidRPr="00DC4838">
              <w:rPr>
                <w:rFonts w:ascii="Times New Roman" w:hAnsi="Times New Roman" w:cs="Times New Roman"/>
                <w:lang w:val="en-US"/>
              </w:rPr>
              <w:t>…..;</w:t>
            </w:r>
            <w:r w:rsidRPr="00DC4838">
              <w:rPr>
                <w:rFonts w:ascii="Times New Roman" w:hAnsi="Times New Roman" w:cs="Times New Roman"/>
                <w:lang w:val="en-US"/>
              </w:rPr>
              <w:br/>
            </w:r>
            <w:r w:rsidRPr="00DC4838">
              <w:rPr>
                <w:rFonts w:ascii="Times New Roman" w:hAnsi="Times New Roman" w:cs="Times New Roman"/>
              </w:rPr>
              <w:t>-</w:t>
            </w:r>
            <w:r w:rsidRPr="00DC4838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DC4838">
              <w:rPr>
                <w:rFonts w:ascii="Times New Roman" w:hAnsi="Times New Roman" w:cs="Times New Roman"/>
              </w:rPr>
              <w:t>Lưu: VT; HS, THA; ....</w:t>
            </w:r>
          </w:p>
        </w:tc>
        <w:tc>
          <w:tcPr>
            <w:tcW w:w="4428" w:type="dxa"/>
          </w:tcPr>
          <w:p w14:paraId="71FB522D" w14:textId="77777777" w:rsidR="00C123C0" w:rsidRPr="00DC4838" w:rsidRDefault="00C123C0" w:rsidP="00DC4838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DC4838">
              <w:rPr>
                <w:rFonts w:ascii="Times New Roman" w:hAnsi="Times New Roman" w:cs="Times New Roman"/>
                <w:b/>
              </w:rPr>
              <w:t>CHẤP HÀNH VIÊN</w:t>
            </w:r>
          </w:p>
        </w:tc>
      </w:tr>
    </w:tbl>
    <w:p w14:paraId="17A457DE" w14:textId="77777777" w:rsidR="00E54724" w:rsidRPr="00CF33F4" w:rsidRDefault="00E54724" w:rsidP="00DC4838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</w:p>
    <w:sectPr w:rsidR="00E54724" w:rsidRPr="00CF33F4" w:rsidSect="00AB5675">
      <w:pgSz w:w="12240" w:h="15840"/>
      <w:pgMar w:top="1440" w:right="1800" w:bottom="1440" w:left="1800" w:header="0" w:footer="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0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" w15:restartNumberingAfterBreak="0">
    <w:nsid w:val="00000003"/>
    <w:multiLevelType w:val="multilevel"/>
    <w:tmpl w:val="0000000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" w15:restartNumberingAfterBreak="0">
    <w:nsid w:val="00000005"/>
    <w:multiLevelType w:val="multilevel"/>
    <w:tmpl w:val="00000004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3" w15:restartNumberingAfterBreak="0">
    <w:nsid w:val="00000007"/>
    <w:multiLevelType w:val="multilevel"/>
    <w:tmpl w:val="00000006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</w:abstractNum>
  <w:abstractNum w:abstractNumId="4" w15:restartNumberingAfterBreak="0">
    <w:nsid w:val="00000009"/>
    <w:multiLevelType w:val="multilevel"/>
    <w:tmpl w:val="00000008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5" w15:restartNumberingAfterBreak="0">
    <w:nsid w:val="0000000B"/>
    <w:multiLevelType w:val="multilevel"/>
    <w:tmpl w:val="0000000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6" w15:restartNumberingAfterBreak="0">
    <w:nsid w:val="0000000D"/>
    <w:multiLevelType w:val="multilevel"/>
    <w:tmpl w:val="0000000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7" w15:restartNumberingAfterBreak="0">
    <w:nsid w:val="0000000F"/>
    <w:multiLevelType w:val="multilevel"/>
    <w:tmpl w:val="0000000E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8" w15:restartNumberingAfterBreak="0">
    <w:nsid w:val="00000011"/>
    <w:multiLevelType w:val="multilevel"/>
    <w:tmpl w:val="00000010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9" w15:restartNumberingAfterBreak="0">
    <w:nsid w:val="00000013"/>
    <w:multiLevelType w:val="multilevel"/>
    <w:tmpl w:val="0000001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0" w15:restartNumberingAfterBreak="0">
    <w:nsid w:val="00000015"/>
    <w:multiLevelType w:val="multilevel"/>
    <w:tmpl w:val="00000014"/>
    <w:lvl w:ilvl="0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1" w15:restartNumberingAfterBreak="0">
    <w:nsid w:val="00000017"/>
    <w:multiLevelType w:val="multilevel"/>
    <w:tmpl w:val="00000016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2" w15:restartNumberingAfterBreak="0">
    <w:nsid w:val="00000019"/>
    <w:multiLevelType w:val="multilevel"/>
    <w:tmpl w:val="0000001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3" w15:restartNumberingAfterBreak="0">
    <w:nsid w:val="0000001B"/>
    <w:multiLevelType w:val="multilevel"/>
    <w:tmpl w:val="0000001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4" w15:restartNumberingAfterBreak="0">
    <w:nsid w:val="0000001D"/>
    <w:multiLevelType w:val="multilevel"/>
    <w:tmpl w:val="0000001C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5" w15:restartNumberingAfterBreak="0">
    <w:nsid w:val="0000001F"/>
    <w:multiLevelType w:val="multilevel"/>
    <w:tmpl w:val="0000001E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6" w15:restartNumberingAfterBreak="0">
    <w:nsid w:val="00000021"/>
    <w:multiLevelType w:val="multilevel"/>
    <w:tmpl w:val="0000002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7" w15:restartNumberingAfterBreak="0">
    <w:nsid w:val="00000023"/>
    <w:multiLevelType w:val="multilevel"/>
    <w:tmpl w:val="0000002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8" w15:restartNumberingAfterBreak="0">
    <w:nsid w:val="00000025"/>
    <w:multiLevelType w:val="multilevel"/>
    <w:tmpl w:val="00000024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9" w15:restartNumberingAfterBreak="0">
    <w:nsid w:val="00000027"/>
    <w:multiLevelType w:val="multilevel"/>
    <w:tmpl w:val="0000002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0" w15:restartNumberingAfterBreak="0">
    <w:nsid w:val="00000029"/>
    <w:multiLevelType w:val="multilevel"/>
    <w:tmpl w:val="00000028"/>
    <w:lvl w:ilvl="0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1" w15:restartNumberingAfterBreak="0">
    <w:nsid w:val="0000002B"/>
    <w:multiLevelType w:val="multilevel"/>
    <w:tmpl w:val="0000002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2" w15:restartNumberingAfterBreak="0">
    <w:nsid w:val="0000002D"/>
    <w:multiLevelType w:val="multilevel"/>
    <w:tmpl w:val="0000002C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23" w15:restartNumberingAfterBreak="0">
    <w:nsid w:val="0000002F"/>
    <w:multiLevelType w:val="multilevel"/>
    <w:tmpl w:val="0000002E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4" w15:restartNumberingAfterBreak="0">
    <w:nsid w:val="00000031"/>
    <w:multiLevelType w:val="multilevel"/>
    <w:tmpl w:val="0000003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5" w15:restartNumberingAfterBreak="0">
    <w:nsid w:val="00000033"/>
    <w:multiLevelType w:val="multilevel"/>
    <w:tmpl w:val="0000003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6" w15:restartNumberingAfterBreak="0">
    <w:nsid w:val="00000035"/>
    <w:multiLevelType w:val="multilevel"/>
    <w:tmpl w:val="00000034"/>
    <w:lvl w:ilvl="0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7" w15:restartNumberingAfterBreak="0">
    <w:nsid w:val="00000037"/>
    <w:multiLevelType w:val="multilevel"/>
    <w:tmpl w:val="0000003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8" w15:restartNumberingAfterBreak="0">
    <w:nsid w:val="00000039"/>
    <w:multiLevelType w:val="multilevel"/>
    <w:tmpl w:val="0000003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9" w15:restartNumberingAfterBreak="0">
    <w:nsid w:val="0000003B"/>
    <w:multiLevelType w:val="multilevel"/>
    <w:tmpl w:val="0000003A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0" w15:restartNumberingAfterBreak="0">
    <w:nsid w:val="0000003D"/>
    <w:multiLevelType w:val="multilevel"/>
    <w:tmpl w:val="0000003C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1" w15:restartNumberingAfterBreak="0">
    <w:nsid w:val="0000003F"/>
    <w:multiLevelType w:val="multilevel"/>
    <w:tmpl w:val="0000003E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2" w15:restartNumberingAfterBreak="0">
    <w:nsid w:val="00000041"/>
    <w:multiLevelType w:val="multilevel"/>
    <w:tmpl w:val="00000040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3" w15:restartNumberingAfterBreak="0">
    <w:nsid w:val="00000043"/>
    <w:multiLevelType w:val="multilevel"/>
    <w:tmpl w:val="00000042"/>
    <w:lvl w:ilvl="0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4" w15:restartNumberingAfterBreak="0">
    <w:nsid w:val="00000045"/>
    <w:multiLevelType w:val="multilevel"/>
    <w:tmpl w:val="00000044"/>
    <w:lvl w:ilvl="0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5" w15:restartNumberingAfterBreak="0">
    <w:nsid w:val="00000047"/>
    <w:multiLevelType w:val="multilevel"/>
    <w:tmpl w:val="00000046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6" w15:restartNumberingAfterBreak="0">
    <w:nsid w:val="00000049"/>
    <w:multiLevelType w:val="multilevel"/>
    <w:tmpl w:val="00000048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7" w15:restartNumberingAfterBreak="0">
    <w:nsid w:val="0000004B"/>
    <w:multiLevelType w:val="multilevel"/>
    <w:tmpl w:val="0000004A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</w:abstractNum>
  <w:abstractNum w:abstractNumId="38" w15:restartNumberingAfterBreak="0">
    <w:nsid w:val="0000004D"/>
    <w:multiLevelType w:val="multilevel"/>
    <w:tmpl w:val="0000004C"/>
    <w:lvl w:ilvl="0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1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39" w15:restartNumberingAfterBreak="0">
    <w:nsid w:val="0000004F"/>
    <w:multiLevelType w:val="multilevel"/>
    <w:tmpl w:val="0000004E"/>
    <w:lvl w:ilvl="0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40" w15:restartNumberingAfterBreak="0">
    <w:nsid w:val="00000051"/>
    <w:multiLevelType w:val="multilevel"/>
    <w:tmpl w:val="00000050"/>
    <w:lvl w:ilvl="0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41" w15:restartNumberingAfterBreak="0">
    <w:nsid w:val="00000053"/>
    <w:multiLevelType w:val="multilevel"/>
    <w:tmpl w:val="00000052"/>
    <w:lvl w:ilvl="0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42" w15:restartNumberingAfterBreak="0">
    <w:nsid w:val="00000055"/>
    <w:multiLevelType w:val="multilevel"/>
    <w:tmpl w:val="00000054"/>
    <w:lvl w:ilvl="0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43" w15:restartNumberingAfterBreak="0">
    <w:nsid w:val="00000057"/>
    <w:multiLevelType w:val="multilevel"/>
    <w:tmpl w:val="0000005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num w:numId="1" w16cid:durableId="39936342">
    <w:abstractNumId w:val="0"/>
  </w:num>
  <w:num w:numId="2" w16cid:durableId="1489444675">
    <w:abstractNumId w:val="1"/>
  </w:num>
  <w:num w:numId="3" w16cid:durableId="2014721696">
    <w:abstractNumId w:val="2"/>
  </w:num>
  <w:num w:numId="4" w16cid:durableId="1542593699">
    <w:abstractNumId w:val="3"/>
  </w:num>
  <w:num w:numId="5" w16cid:durableId="1391613355">
    <w:abstractNumId w:val="4"/>
  </w:num>
  <w:num w:numId="6" w16cid:durableId="1041781636">
    <w:abstractNumId w:val="5"/>
  </w:num>
  <w:num w:numId="7" w16cid:durableId="754204638">
    <w:abstractNumId w:val="6"/>
  </w:num>
  <w:num w:numId="8" w16cid:durableId="1630627516">
    <w:abstractNumId w:val="7"/>
  </w:num>
  <w:num w:numId="9" w16cid:durableId="265237696">
    <w:abstractNumId w:val="8"/>
  </w:num>
  <w:num w:numId="10" w16cid:durableId="1868371189">
    <w:abstractNumId w:val="9"/>
  </w:num>
  <w:num w:numId="11" w16cid:durableId="812715643">
    <w:abstractNumId w:val="10"/>
  </w:num>
  <w:num w:numId="12" w16cid:durableId="1238711885">
    <w:abstractNumId w:val="11"/>
  </w:num>
  <w:num w:numId="13" w16cid:durableId="1058090657">
    <w:abstractNumId w:val="12"/>
  </w:num>
  <w:num w:numId="14" w16cid:durableId="332077508">
    <w:abstractNumId w:val="13"/>
  </w:num>
  <w:num w:numId="15" w16cid:durableId="984166320">
    <w:abstractNumId w:val="14"/>
  </w:num>
  <w:num w:numId="16" w16cid:durableId="702756403">
    <w:abstractNumId w:val="15"/>
  </w:num>
  <w:num w:numId="17" w16cid:durableId="1936090979">
    <w:abstractNumId w:val="16"/>
  </w:num>
  <w:num w:numId="18" w16cid:durableId="355666688">
    <w:abstractNumId w:val="17"/>
  </w:num>
  <w:num w:numId="19" w16cid:durableId="667947178">
    <w:abstractNumId w:val="18"/>
  </w:num>
  <w:num w:numId="20" w16cid:durableId="48573905">
    <w:abstractNumId w:val="19"/>
  </w:num>
  <w:num w:numId="21" w16cid:durableId="1596209371">
    <w:abstractNumId w:val="20"/>
  </w:num>
  <w:num w:numId="22" w16cid:durableId="1906332171">
    <w:abstractNumId w:val="21"/>
  </w:num>
  <w:num w:numId="23" w16cid:durableId="644970028">
    <w:abstractNumId w:val="22"/>
  </w:num>
  <w:num w:numId="24" w16cid:durableId="996763530">
    <w:abstractNumId w:val="23"/>
  </w:num>
  <w:num w:numId="25" w16cid:durableId="1850871958">
    <w:abstractNumId w:val="24"/>
  </w:num>
  <w:num w:numId="26" w16cid:durableId="1916892507">
    <w:abstractNumId w:val="25"/>
  </w:num>
  <w:num w:numId="27" w16cid:durableId="1056891">
    <w:abstractNumId w:val="26"/>
  </w:num>
  <w:num w:numId="28" w16cid:durableId="1241060656">
    <w:abstractNumId w:val="27"/>
  </w:num>
  <w:num w:numId="29" w16cid:durableId="333921846">
    <w:abstractNumId w:val="28"/>
  </w:num>
  <w:num w:numId="30" w16cid:durableId="1876887550">
    <w:abstractNumId w:val="29"/>
  </w:num>
  <w:num w:numId="31" w16cid:durableId="982583032">
    <w:abstractNumId w:val="30"/>
  </w:num>
  <w:num w:numId="32" w16cid:durableId="283924390">
    <w:abstractNumId w:val="31"/>
  </w:num>
  <w:num w:numId="33" w16cid:durableId="1296448475">
    <w:abstractNumId w:val="32"/>
  </w:num>
  <w:num w:numId="34" w16cid:durableId="314993215">
    <w:abstractNumId w:val="33"/>
  </w:num>
  <w:num w:numId="35" w16cid:durableId="1019115721">
    <w:abstractNumId w:val="34"/>
  </w:num>
  <w:num w:numId="36" w16cid:durableId="275259140">
    <w:abstractNumId w:val="35"/>
  </w:num>
  <w:num w:numId="37" w16cid:durableId="225527634">
    <w:abstractNumId w:val="36"/>
  </w:num>
  <w:num w:numId="38" w16cid:durableId="1515807162">
    <w:abstractNumId w:val="37"/>
  </w:num>
  <w:num w:numId="39" w16cid:durableId="1674380204">
    <w:abstractNumId w:val="38"/>
  </w:num>
  <w:num w:numId="40" w16cid:durableId="138419691">
    <w:abstractNumId w:val="39"/>
  </w:num>
  <w:num w:numId="41" w16cid:durableId="2110343976">
    <w:abstractNumId w:val="40"/>
  </w:num>
  <w:num w:numId="42" w16cid:durableId="48845975">
    <w:abstractNumId w:val="41"/>
  </w:num>
  <w:num w:numId="43" w16cid:durableId="1900702643">
    <w:abstractNumId w:val="42"/>
  </w:num>
  <w:num w:numId="44" w16cid:durableId="1876043107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evenAndOddHeaders/>
  <w:drawingGridHorizontalSpacing w:val="120"/>
  <w:drawingGridVerticalSpacing w:val="181"/>
  <w:displayHorizontalDrawingGridEvery w:val="2"/>
  <w:doNotShadeFormData/>
  <w:characterSpacingControl w:val="compressPunctuation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729A1"/>
    <w:rsid w:val="000020F3"/>
    <w:rsid w:val="00004D23"/>
    <w:rsid w:val="00021B36"/>
    <w:rsid w:val="000309C1"/>
    <w:rsid w:val="00031989"/>
    <w:rsid w:val="00033341"/>
    <w:rsid w:val="000340CC"/>
    <w:rsid w:val="0003428C"/>
    <w:rsid w:val="00035934"/>
    <w:rsid w:val="000359B1"/>
    <w:rsid w:val="000578E1"/>
    <w:rsid w:val="00060A13"/>
    <w:rsid w:val="00067FCD"/>
    <w:rsid w:val="00092D45"/>
    <w:rsid w:val="0009494D"/>
    <w:rsid w:val="000A32F1"/>
    <w:rsid w:val="000B3794"/>
    <w:rsid w:val="000B42A2"/>
    <w:rsid w:val="000C1507"/>
    <w:rsid w:val="000C3DC5"/>
    <w:rsid w:val="000D2E47"/>
    <w:rsid w:val="000E0B89"/>
    <w:rsid w:val="000E5832"/>
    <w:rsid w:val="000E6288"/>
    <w:rsid w:val="000F0976"/>
    <w:rsid w:val="000F1FA1"/>
    <w:rsid w:val="000F3B1E"/>
    <w:rsid w:val="000F4615"/>
    <w:rsid w:val="00103656"/>
    <w:rsid w:val="00143CE6"/>
    <w:rsid w:val="00146B4E"/>
    <w:rsid w:val="00155D11"/>
    <w:rsid w:val="001567EA"/>
    <w:rsid w:val="00160947"/>
    <w:rsid w:val="00162F51"/>
    <w:rsid w:val="00170CD9"/>
    <w:rsid w:val="001878B7"/>
    <w:rsid w:val="00191426"/>
    <w:rsid w:val="00192468"/>
    <w:rsid w:val="001A0B27"/>
    <w:rsid w:val="001A626C"/>
    <w:rsid w:val="001B28BF"/>
    <w:rsid w:val="001B6D59"/>
    <w:rsid w:val="001C4FE1"/>
    <w:rsid w:val="001C6A18"/>
    <w:rsid w:val="001C6A74"/>
    <w:rsid w:val="001D1205"/>
    <w:rsid w:val="001D1DFB"/>
    <w:rsid w:val="001D33DF"/>
    <w:rsid w:val="001E11D0"/>
    <w:rsid w:val="001E4F19"/>
    <w:rsid w:val="001F269D"/>
    <w:rsid w:val="001F3060"/>
    <w:rsid w:val="001F45FF"/>
    <w:rsid w:val="001F76C2"/>
    <w:rsid w:val="00204775"/>
    <w:rsid w:val="00205B77"/>
    <w:rsid w:val="00214BEC"/>
    <w:rsid w:val="0021756F"/>
    <w:rsid w:val="00221952"/>
    <w:rsid w:val="002230B6"/>
    <w:rsid w:val="00223DB8"/>
    <w:rsid w:val="00232DD1"/>
    <w:rsid w:val="00234957"/>
    <w:rsid w:val="0023585C"/>
    <w:rsid w:val="00245E88"/>
    <w:rsid w:val="00251A52"/>
    <w:rsid w:val="002541BC"/>
    <w:rsid w:val="00255412"/>
    <w:rsid w:val="00277C0A"/>
    <w:rsid w:val="00281317"/>
    <w:rsid w:val="00284A50"/>
    <w:rsid w:val="0029626A"/>
    <w:rsid w:val="002A3FC4"/>
    <w:rsid w:val="002B0DAD"/>
    <w:rsid w:val="002B1F4A"/>
    <w:rsid w:val="002B23CB"/>
    <w:rsid w:val="002B431D"/>
    <w:rsid w:val="002B4AEB"/>
    <w:rsid w:val="002B50CF"/>
    <w:rsid w:val="002B6BE4"/>
    <w:rsid w:val="002C013D"/>
    <w:rsid w:val="002C30EF"/>
    <w:rsid w:val="002C645E"/>
    <w:rsid w:val="002D4630"/>
    <w:rsid w:val="002E0A86"/>
    <w:rsid w:val="002F1F94"/>
    <w:rsid w:val="002F67DE"/>
    <w:rsid w:val="00303EBE"/>
    <w:rsid w:val="00304B33"/>
    <w:rsid w:val="00306EE4"/>
    <w:rsid w:val="0031358B"/>
    <w:rsid w:val="00314B36"/>
    <w:rsid w:val="00320710"/>
    <w:rsid w:val="0032119D"/>
    <w:rsid w:val="00323C4D"/>
    <w:rsid w:val="00334A46"/>
    <w:rsid w:val="00334B9A"/>
    <w:rsid w:val="0034669B"/>
    <w:rsid w:val="00346B83"/>
    <w:rsid w:val="00350308"/>
    <w:rsid w:val="003507C1"/>
    <w:rsid w:val="003559B4"/>
    <w:rsid w:val="003574D6"/>
    <w:rsid w:val="00360381"/>
    <w:rsid w:val="00360B3A"/>
    <w:rsid w:val="0037025D"/>
    <w:rsid w:val="00371B97"/>
    <w:rsid w:val="003729A1"/>
    <w:rsid w:val="003757F1"/>
    <w:rsid w:val="00376E3F"/>
    <w:rsid w:val="00387554"/>
    <w:rsid w:val="00391CE8"/>
    <w:rsid w:val="00396B7E"/>
    <w:rsid w:val="003A0051"/>
    <w:rsid w:val="003A7A77"/>
    <w:rsid w:val="003B0BAA"/>
    <w:rsid w:val="003B122C"/>
    <w:rsid w:val="003B37AE"/>
    <w:rsid w:val="003C1BD4"/>
    <w:rsid w:val="003C284C"/>
    <w:rsid w:val="003C4520"/>
    <w:rsid w:val="003C7686"/>
    <w:rsid w:val="003D1A46"/>
    <w:rsid w:val="003D671A"/>
    <w:rsid w:val="003E0D6E"/>
    <w:rsid w:val="003E478B"/>
    <w:rsid w:val="003F0088"/>
    <w:rsid w:val="00401A73"/>
    <w:rsid w:val="00403892"/>
    <w:rsid w:val="00405374"/>
    <w:rsid w:val="0040572C"/>
    <w:rsid w:val="00406111"/>
    <w:rsid w:val="0042546C"/>
    <w:rsid w:val="00432397"/>
    <w:rsid w:val="004326BD"/>
    <w:rsid w:val="00444B97"/>
    <w:rsid w:val="004546AC"/>
    <w:rsid w:val="004635A8"/>
    <w:rsid w:val="00471B26"/>
    <w:rsid w:val="00477994"/>
    <w:rsid w:val="0048379E"/>
    <w:rsid w:val="00484410"/>
    <w:rsid w:val="00486E26"/>
    <w:rsid w:val="004A1F93"/>
    <w:rsid w:val="004A57B8"/>
    <w:rsid w:val="004A64BD"/>
    <w:rsid w:val="004B759A"/>
    <w:rsid w:val="004B780E"/>
    <w:rsid w:val="004C234B"/>
    <w:rsid w:val="004C5691"/>
    <w:rsid w:val="004E69A6"/>
    <w:rsid w:val="004F5980"/>
    <w:rsid w:val="004F5D6F"/>
    <w:rsid w:val="0050434D"/>
    <w:rsid w:val="00510D28"/>
    <w:rsid w:val="005113B4"/>
    <w:rsid w:val="005131FD"/>
    <w:rsid w:val="00515DC2"/>
    <w:rsid w:val="005319C9"/>
    <w:rsid w:val="00557EB2"/>
    <w:rsid w:val="00561928"/>
    <w:rsid w:val="005660BD"/>
    <w:rsid w:val="0057078E"/>
    <w:rsid w:val="00571B2D"/>
    <w:rsid w:val="0058161E"/>
    <w:rsid w:val="00582488"/>
    <w:rsid w:val="005856CE"/>
    <w:rsid w:val="0059724A"/>
    <w:rsid w:val="005A0AF9"/>
    <w:rsid w:val="005A0CF6"/>
    <w:rsid w:val="005A5916"/>
    <w:rsid w:val="005B1ADD"/>
    <w:rsid w:val="005B5F20"/>
    <w:rsid w:val="005B7E9A"/>
    <w:rsid w:val="005C3980"/>
    <w:rsid w:val="005C43FE"/>
    <w:rsid w:val="005D0254"/>
    <w:rsid w:val="005D6947"/>
    <w:rsid w:val="005E746F"/>
    <w:rsid w:val="005F2526"/>
    <w:rsid w:val="005F7B4B"/>
    <w:rsid w:val="00601757"/>
    <w:rsid w:val="00601ECB"/>
    <w:rsid w:val="006024BB"/>
    <w:rsid w:val="00603DDD"/>
    <w:rsid w:val="006129C9"/>
    <w:rsid w:val="00617A07"/>
    <w:rsid w:val="00624608"/>
    <w:rsid w:val="00634E2C"/>
    <w:rsid w:val="00640702"/>
    <w:rsid w:val="006444A0"/>
    <w:rsid w:val="00644A91"/>
    <w:rsid w:val="006455A8"/>
    <w:rsid w:val="00654577"/>
    <w:rsid w:val="00660737"/>
    <w:rsid w:val="00667326"/>
    <w:rsid w:val="006678CF"/>
    <w:rsid w:val="00670AC9"/>
    <w:rsid w:val="006717D5"/>
    <w:rsid w:val="006744C0"/>
    <w:rsid w:val="006775BD"/>
    <w:rsid w:val="00680A03"/>
    <w:rsid w:val="00684A1C"/>
    <w:rsid w:val="006868C6"/>
    <w:rsid w:val="00686F2B"/>
    <w:rsid w:val="0069378A"/>
    <w:rsid w:val="006955E8"/>
    <w:rsid w:val="00696078"/>
    <w:rsid w:val="006A238A"/>
    <w:rsid w:val="006B135C"/>
    <w:rsid w:val="006B155A"/>
    <w:rsid w:val="006B556B"/>
    <w:rsid w:val="006B59A9"/>
    <w:rsid w:val="006C6A59"/>
    <w:rsid w:val="006D2489"/>
    <w:rsid w:val="006D654C"/>
    <w:rsid w:val="006E7462"/>
    <w:rsid w:val="006F6606"/>
    <w:rsid w:val="006F6E83"/>
    <w:rsid w:val="00711048"/>
    <w:rsid w:val="0071489F"/>
    <w:rsid w:val="007229BE"/>
    <w:rsid w:val="0072382D"/>
    <w:rsid w:val="0072396C"/>
    <w:rsid w:val="0072580B"/>
    <w:rsid w:val="0073083C"/>
    <w:rsid w:val="00730C86"/>
    <w:rsid w:val="007326C9"/>
    <w:rsid w:val="00735F28"/>
    <w:rsid w:val="007436EA"/>
    <w:rsid w:val="00745836"/>
    <w:rsid w:val="00745BDC"/>
    <w:rsid w:val="00745F92"/>
    <w:rsid w:val="00756887"/>
    <w:rsid w:val="00757839"/>
    <w:rsid w:val="00757A2B"/>
    <w:rsid w:val="00757DD8"/>
    <w:rsid w:val="007627CD"/>
    <w:rsid w:val="0078316C"/>
    <w:rsid w:val="00784569"/>
    <w:rsid w:val="00784E0B"/>
    <w:rsid w:val="00785B08"/>
    <w:rsid w:val="00785C39"/>
    <w:rsid w:val="00793E6A"/>
    <w:rsid w:val="007B18AF"/>
    <w:rsid w:val="007B3BA9"/>
    <w:rsid w:val="007B7ED8"/>
    <w:rsid w:val="007C79AF"/>
    <w:rsid w:val="007D6F60"/>
    <w:rsid w:val="007E02BC"/>
    <w:rsid w:val="007E64AB"/>
    <w:rsid w:val="007E6B6C"/>
    <w:rsid w:val="007F24B9"/>
    <w:rsid w:val="008012E3"/>
    <w:rsid w:val="00801E42"/>
    <w:rsid w:val="00811912"/>
    <w:rsid w:val="008140F8"/>
    <w:rsid w:val="00815BCE"/>
    <w:rsid w:val="00817A38"/>
    <w:rsid w:val="0082278E"/>
    <w:rsid w:val="00823423"/>
    <w:rsid w:val="0082741D"/>
    <w:rsid w:val="0083204B"/>
    <w:rsid w:val="00840A9B"/>
    <w:rsid w:val="00840FA8"/>
    <w:rsid w:val="008418B3"/>
    <w:rsid w:val="008565D1"/>
    <w:rsid w:val="008610A5"/>
    <w:rsid w:val="00861CFE"/>
    <w:rsid w:val="00862C0A"/>
    <w:rsid w:val="00866350"/>
    <w:rsid w:val="00872078"/>
    <w:rsid w:val="008848C6"/>
    <w:rsid w:val="00891C34"/>
    <w:rsid w:val="008A71BB"/>
    <w:rsid w:val="008C1912"/>
    <w:rsid w:val="008C3005"/>
    <w:rsid w:val="008C3679"/>
    <w:rsid w:val="008C4DDE"/>
    <w:rsid w:val="008C6AFA"/>
    <w:rsid w:val="008D273A"/>
    <w:rsid w:val="008D518C"/>
    <w:rsid w:val="008E63FE"/>
    <w:rsid w:val="008F4777"/>
    <w:rsid w:val="008F4AEE"/>
    <w:rsid w:val="0090327D"/>
    <w:rsid w:val="009113F8"/>
    <w:rsid w:val="009114AE"/>
    <w:rsid w:val="00912DC7"/>
    <w:rsid w:val="00915CD1"/>
    <w:rsid w:val="00920A6D"/>
    <w:rsid w:val="009221DA"/>
    <w:rsid w:val="009268C8"/>
    <w:rsid w:val="0093269B"/>
    <w:rsid w:val="00934A7A"/>
    <w:rsid w:val="00937EDC"/>
    <w:rsid w:val="00943F09"/>
    <w:rsid w:val="00945EDD"/>
    <w:rsid w:val="009502E4"/>
    <w:rsid w:val="0095329C"/>
    <w:rsid w:val="0095449B"/>
    <w:rsid w:val="00955556"/>
    <w:rsid w:val="00974D7B"/>
    <w:rsid w:val="0098357D"/>
    <w:rsid w:val="00983D50"/>
    <w:rsid w:val="00984677"/>
    <w:rsid w:val="009853CB"/>
    <w:rsid w:val="00987C00"/>
    <w:rsid w:val="009903F5"/>
    <w:rsid w:val="009A7AD0"/>
    <w:rsid w:val="009B2487"/>
    <w:rsid w:val="009B5C54"/>
    <w:rsid w:val="009D037B"/>
    <w:rsid w:val="009D0D40"/>
    <w:rsid w:val="009D23E7"/>
    <w:rsid w:val="009D5261"/>
    <w:rsid w:val="009D6FE7"/>
    <w:rsid w:val="009E0AF7"/>
    <w:rsid w:val="009E3086"/>
    <w:rsid w:val="009F417A"/>
    <w:rsid w:val="009F687C"/>
    <w:rsid w:val="009F710E"/>
    <w:rsid w:val="009F7BDC"/>
    <w:rsid w:val="00A31AA2"/>
    <w:rsid w:val="00A3516A"/>
    <w:rsid w:val="00A41EB6"/>
    <w:rsid w:val="00A443BD"/>
    <w:rsid w:val="00A44941"/>
    <w:rsid w:val="00A54C7D"/>
    <w:rsid w:val="00A57296"/>
    <w:rsid w:val="00A63E1E"/>
    <w:rsid w:val="00A65D07"/>
    <w:rsid w:val="00A65F74"/>
    <w:rsid w:val="00A7507C"/>
    <w:rsid w:val="00A77468"/>
    <w:rsid w:val="00A83955"/>
    <w:rsid w:val="00AA1E09"/>
    <w:rsid w:val="00AB09AE"/>
    <w:rsid w:val="00AB1B5C"/>
    <w:rsid w:val="00AB3F0B"/>
    <w:rsid w:val="00AB5675"/>
    <w:rsid w:val="00AB62C5"/>
    <w:rsid w:val="00AC1CF5"/>
    <w:rsid w:val="00AC2A82"/>
    <w:rsid w:val="00AC5927"/>
    <w:rsid w:val="00AC79CD"/>
    <w:rsid w:val="00AD08BA"/>
    <w:rsid w:val="00AE0D53"/>
    <w:rsid w:val="00AE2E80"/>
    <w:rsid w:val="00AE4C3D"/>
    <w:rsid w:val="00B005F1"/>
    <w:rsid w:val="00B03F47"/>
    <w:rsid w:val="00B11595"/>
    <w:rsid w:val="00B126D1"/>
    <w:rsid w:val="00B17CFB"/>
    <w:rsid w:val="00B20E22"/>
    <w:rsid w:val="00B250BC"/>
    <w:rsid w:val="00B52BFB"/>
    <w:rsid w:val="00B535A2"/>
    <w:rsid w:val="00B5363C"/>
    <w:rsid w:val="00B56E64"/>
    <w:rsid w:val="00B623B3"/>
    <w:rsid w:val="00B632AF"/>
    <w:rsid w:val="00B67E6E"/>
    <w:rsid w:val="00B74841"/>
    <w:rsid w:val="00B83B06"/>
    <w:rsid w:val="00B92679"/>
    <w:rsid w:val="00B9474F"/>
    <w:rsid w:val="00BA4BA9"/>
    <w:rsid w:val="00BB688D"/>
    <w:rsid w:val="00BB750D"/>
    <w:rsid w:val="00BE2A06"/>
    <w:rsid w:val="00BE6230"/>
    <w:rsid w:val="00BF15CA"/>
    <w:rsid w:val="00BF7D98"/>
    <w:rsid w:val="00C01EED"/>
    <w:rsid w:val="00C123C0"/>
    <w:rsid w:val="00C15C57"/>
    <w:rsid w:val="00C227BD"/>
    <w:rsid w:val="00C246DA"/>
    <w:rsid w:val="00C31BDC"/>
    <w:rsid w:val="00C41F96"/>
    <w:rsid w:val="00C45531"/>
    <w:rsid w:val="00C47D74"/>
    <w:rsid w:val="00C55857"/>
    <w:rsid w:val="00C610C9"/>
    <w:rsid w:val="00C61670"/>
    <w:rsid w:val="00C619B9"/>
    <w:rsid w:val="00C61CB6"/>
    <w:rsid w:val="00C645FD"/>
    <w:rsid w:val="00C661BD"/>
    <w:rsid w:val="00C70661"/>
    <w:rsid w:val="00C777EE"/>
    <w:rsid w:val="00C77D26"/>
    <w:rsid w:val="00C92515"/>
    <w:rsid w:val="00C92E5E"/>
    <w:rsid w:val="00C95428"/>
    <w:rsid w:val="00C9776B"/>
    <w:rsid w:val="00CA01B3"/>
    <w:rsid w:val="00CA181A"/>
    <w:rsid w:val="00CA7D2A"/>
    <w:rsid w:val="00CB0F7B"/>
    <w:rsid w:val="00CB148B"/>
    <w:rsid w:val="00CB2E44"/>
    <w:rsid w:val="00CB3653"/>
    <w:rsid w:val="00CB51E1"/>
    <w:rsid w:val="00CC2264"/>
    <w:rsid w:val="00CE0864"/>
    <w:rsid w:val="00CE0CFE"/>
    <w:rsid w:val="00CE3738"/>
    <w:rsid w:val="00CE551D"/>
    <w:rsid w:val="00CF1A4D"/>
    <w:rsid w:val="00CF33F4"/>
    <w:rsid w:val="00CF6918"/>
    <w:rsid w:val="00D048CB"/>
    <w:rsid w:val="00D0576A"/>
    <w:rsid w:val="00D060E2"/>
    <w:rsid w:val="00D34EB2"/>
    <w:rsid w:val="00D44EED"/>
    <w:rsid w:val="00D455FD"/>
    <w:rsid w:val="00D5154E"/>
    <w:rsid w:val="00D56108"/>
    <w:rsid w:val="00D571ED"/>
    <w:rsid w:val="00D620DD"/>
    <w:rsid w:val="00D622FF"/>
    <w:rsid w:val="00D701FD"/>
    <w:rsid w:val="00D73890"/>
    <w:rsid w:val="00D7795D"/>
    <w:rsid w:val="00D81478"/>
    <w:rsid w:val="00D8547F"/>
    <w:rsid w:val="00D86D64"/>
    <w:rsid w:val="00D91237"/>
    <w:rsid w:val="00D94345"/>
    <w:rsid w:val="00DA2FB9"/>
    <w:rsid w:val="00DA340F"/>
    <w:rsid w:val="00DB12D4"/>
    <w:rsid w:val="00DB3352"/>
    <w:rsid w:val="00DB5359"/>
    <w:rsid w:val="00DC0D0A"/>
    <w:rsid w:val="00DC1995"/>
    <w:rsid w:val="00DC4838"/>
    <w:rsid w:val="00DC5D33"/>
    <w:rsid w:val="00DD059A"/>
    <w:rsid w:val="00DD1FAD"/>
    <w:rsid w:val="00DD252A"/>
    <w:rsid w:val="00DD7335"/>
    <w:rsid w:val="00DE2DC5"/>
    <w:rsid w:val="00DF1112"/>
    <w:rsid w:val="00DF560B"/>
    <w:rsid w:val="00E002CE"/>
    <w:rsid w:val="00E02E8C"/>
    <w:rsid w:val="00E16D93"/>
    <w:rsid w:val="00E25CB2"/>
    <w:rsid w:val="00E3275B"/>
    <w:rsid w:val="00E33906"/>
    <w:rsid w:val="00E36399"/>
    <w:rsid w:val="00E428A6"/>
    <w:rsid w:val="00E5002B"/>
    <w:rsid w:val="00E54724"/>
    <w:rsid w:val="00E54775"/>
    <w:rsid w:val="00E63A39"/>
    <w:rsid w:val="00E65769"/>
    <w:rsid w:val="00E658D3"/>
    <w:rsid w:val="00E703C7"/>
    <w:rsid w:val="00E70BD6"/>
    <w:rsid w:val="00E71DA7"/>
    <w:rsid w:val="00E74087"/>
    <w:rsid w:val="00E775D0"/>
    <w:rsid w:val="00E81467"/>
    <w:rsid w:val="00E83FA1"/>
    <w:rsid w:val="00E948B1"/>
    <w:rsid w:val="00E96D40"/>
    <w:rsid w:val="00EA7690"/>
    <w:rsid w:val="00EB02E2"/>
    <w:rsid w:val="00EB75D1"/>
    <w:rsid w:val="00EC21AB"/>
    <w:rsid w:val="00EC658C"/>
    <w:rsid w:val="00EC7BFC"/>
    <w:rsid w:val="00ED0BE1"/>
    <w:rsid w:val="00ED1411"/>
    <w:rsid w:val="00ED716B"/>
    <w:rsid w:val="00EE0161"/>
    <w:rsid w:val="00EE025E"/>
    <w:rsid w:val="00EE772C"/>
    <w:rsid w:val="00EF7DB1"/>
    <w:rsid w:val="00F0315F"/>
    <w:rsid w:val="00F05B82"/>
    <w:rsid w:val="00F11CD8"/>
    <w:rsid w:val="00F12E81"/>
    <w:rsid w:val="00F14810"/>
    <w:rsid w:val="00F153BB"/>
    <w:rsid w:val="00F160C3"/>
    <w:rsid w:val="00F3157C"/>
    <w:rsid w:val="00F40A7B"/>
    <w:rsid w:val="00F477AD"/>
    <w:rsid w:val="00F516E2"/>
    <w:rsid w:val="00F51BA9"/>
    <w:rsid w:val="00F54B9D"/>
    <w:rsid w:val="00F54F96"/>
    <w:rsid w:val="00F6343A"/>
    <w:rsid w:val="00F66C59"/>
    <w:rsid w:val="00F67CE2"/>
    <w:rsid w:val="00F73731"/>
    <w:rsid w:val="00F80191"/>
    <w:rsid w:val="00F83B83"/>
    <w:rsid w:val="00F86775"/>
    <w:rsid w:val="00FA2AE4"/>
    <w:rsid w:val="00FA4CFE"/>
    <w:rsid w:val="00FB1857"/>
    <w:rsid w:val="00FB6F54"/>
    <w:rsid w:val="00FC032A"/>
    <w:rsid w:val="00FC4B2D"/>
    <w:rsid w:val="00FC6179"/>
    <w:rsid w:val="00FC720F"/>
    <w:rsid w:val="00FD040D"/>
    <w:rsid w:val="00FD2C9F"/>
    <w:rsid w:val="00FD6DA4"/>
    <w:rsid w:val="00FE2725"/>
    <w:rsid w:val="00FE3197"/>
    <w:rsid w:val="00FE4326"/>
    <w:rsid w:val="00FF2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,"/>
  <w14:docId w14:val="7DCB08A9"/>
  <w15:chartTrackingRefBased/>
  <w15:docId w15:val="{1DED433D-98AF-4DCF-AB8D-4E512353B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 New" w:eastAsia="Courier New" w:hAnsi="Courier New" w:cs="Courier New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rFonts w:eastAsia="Times New Roman"/>
      <w:color w:val="000000"/>
      <w:sz w:val="24"/>
      <w:szCs w:val="24"/>
      <w:lang w:eastAsia="vi-VN"/>
    </w:rPr>
  </w:style>
  <w:style w:type="character" w:default="1" w:styleId="DefaultParagraphFont">
    <w:name w:val="Default Paragraph Font"/>
    <w:semiHidden/>
    <w:locked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Pr>
      <w:color w:val="auto"/>
      <w:u w:val="single"/>
    </w:rPr>
  </w:style>
  <w:style w:type="character" w:customStyle="1" w:styleId="Headerorfooter2">
    <w:name w:val="Header or footer (2)_"/>
    <w:link w:val="Headerorfooter20"/>
    <w:locked/>
    <w:rPr>
      <w:rFonts w:ascii="Arial" w:hAnsi="Arial" w:cs="Arial"/>
      <w:i/>
      <w:iCs/>
      <w:noProof/>
      <w:sz w:val="8"/>
      <w:szCs w:val="8"/>
      <w:u w:val="none"/>
    </w:rPr>
  </w:style>
  <w:style w:type="character" w:customStyle="1" w:styleId="Heading42">
    <w:name w:val="Heading #4 (2)_"/>
    <w:link w:val="Heading420"/>
    <w:locked/>
    <w:rPr>
      <w:rFonts w:ascii="Times New Roman" w:hAnsi="Times New Roman" w:cs="Times New Roman"/>
      <w:spacing w:val="2"/>
      <w:u w:val="none"/>
    </w:rPr>
  </w:style>
  <w:style w:type="character" w:customStyle="1" w:styleId="Bodytext2">
    <w:name w:val="Body text (2)_"/>
    <w:link w:val="Bodytext21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2SmallCaps">
    <w:name w:val="Body text (2) + Small Caps"/>
    <w:rPr>
      <w:rFonts w:ascii="Times New Roman" w:hAnsi="Times New Roman" w:cs="Times New Roman"/>
      <w:b/>
      <w:bCs/>
      <w:smallCaps/>
      <w:spacing w:val="4"/>
      <w:u w:val="none"/>
    </w:rPr>
  </w:style>
  <w:style w:type="character" w:customStyle="1" w:styleId="Bodytext3">
    <w:name w:val="Body text (3)_"/>
    <w:link w:val="Bodytext30"/>
    <w:locked/>
    <w:rPr>
      <w:rFonts w:ascii="Times New Roman" w:hAnsi="Times New Roman" w:cs="Times New Roman"/>
      <w:i/>
      <w:iCs/>
      <w:spacing w:val="1"/>
      <w:u w:val="none"/>
    </w:rPr>
  </w:style>
  <w:style w:type="character" w:customStyle="1" w:styleId="Bodytext310pt">
    <w:name w:val="Body text (3) + 10 pt"/>
    <w:aliases w:val="Spacing 0 pt"/>
    <w:rPr>
      <w:rFonts w:ascii="Times New Roman" w:hAnsi="Times New Roman" w:cs="Times New Roman"/>
      <w:i/>
      <w:iCs/>
      <w:spacing w:val="5"/>
      <w:sz w:val="20"/>
      <w:szCs w:val="20"/>
      <w:u w:val="none"/>
    </w:rPr>
  </w:style>
  <w:style w:type="character" w:customStyle="1" w:styleId="Bodytext3Spacing1pt">
    <w:name w:val="Body text (3) + Spacing 1 pt"/>
    <w:rPr>
      <w:rFonts w:ascii="Times New Roman" w:hAnsi="Times New Roman" w:cs="Times New Roman"/>
      <w:i/>
      <w:iCs/>
      <w:spacing w:val="31"/>
      <w:u w:val="none"/>
    </w:rPr>
  </w:style>
  <w:style w:type="character" w:customStyle="1" w:styleId="Bodytext">
    <w:name w:val="Body text_"/>
    <w:link w:val="Bodytext1"/>
    <w:locked/>
    <w:rPr>
      <w:rFonts w:ascii="Times New Roman" w:hAnsi="Times New Roman" w:cs="Times New Roman"/>
      <w:spacing w:val="2"/>
      <w:u w:val="none"/>
    </w:rPr>
  </w:style>
  <w:style w:type="character" w:customStyle="1" w:styleId="Bodytext0">
    <w:name w:val="Body text"/>
    <w:basedOn w:val="Bodytext"/>
    <w:rPr>
      <w:rFonts w:ascii="Times New Roman" w:hAnsi="Times New Roman" w:cs="Times New Roman"/>
      <w:spacing w:val="2"/>
      <w:u w:val="none"/>
    </w:rPr>
  </w:style>
  <w:style w:type="character" w:customStyle="1" w:styleId="BodytextBold">
    <w:name w:val="Body text + Bold"/>
    <w:aliases w:val="Spacing 0 pt69"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erorfooter3">
    <w:name w:val="Header or footer (3)_"/>
    <w:link w:val="Headerorfooter30"/>
    <w:locked/>
    <w:rPr>
      <w:rFonts w:ascii="Times New Roman" w:hAnsi="Times New Roman" w:cs="Times New Roman"/>
      <w:spacing w:val="3"/>
      <w:sz w:val="23"/>
      <w:szCs w:val="23"/>
      <w:u w:val="none"/>
    </w:rPr>
  </w:style>
  <w:style w:type="character" w:customStyle="1" w:styleId="Headerorfooter">
    <w:name w:val="Header or footer_"/>
    <w:link w:val="Headerorfooter1"/>
    <w:locked/>
    <w:rPr>
      <w:rFonts w:ascii="Times New Roman" w:hAnsi="Times New Roman" w:cs="Times New Roman"/>
      <w:b/>
      <w:bCs/>
      <w:spacing w:val="5"/>
      <w:u w:val="none"/>
    </w:rPr>
  </w:style>
  <w:style w:type="character" w:customStyle="1" w:styleId="Headerorfooter115pt">
    <w:name w:val="Header or footer + 11.5 pt"/>
    <w:aliases w:val="Not Bold,Spacing 0 pt68"/>
    <w:rPr>
      <w:rFonts w:ascii="Times New Roman" w:hAnsi="Times New Roman" w:cs="Times New Roman"/>
      <w:b/>
      <w:bCs/>
      <w:spacing w:val="3"/>
      <w:sz w:val="23"/>
      <w:szCs w:val="23"/>
      <w:u w:val="none"/>
    </w:rPr>
  </w:style>
  <w:style w:type="character" w:customStyle="1" w:styleId="BodytextItalic">
    <w:name w:val="Body text + Italic"/>
    <w:aliases w:val="Spacing 0 pt67"/>
    <w:rPr>
      <w:rFonts w:ascii="Times New Roman" w:hAnsi="Times New Roman" w:cs="Times New Roman"/>
      <w:i/>
      <w:iCs/>
      <w:spacing w:val="1"/>
      <w:u w:val="none"/>
    </w:rPr>
  </w:style>
  <w:style w:type="character" w:customStyle="1" w:styleId="Heading6">
    <w:name w:val="Heading #6_"/>
    <w:link w:val="Heading6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3NotItalic">
    <w:name w:val="Body text (3) + Not Italic"/>
    <w:aliases w:val="Spacing 0 pt66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2NotBold">
    <w:name w:val="Body text (2) + Not Bold"/>
    <w:aliases w:val="Italic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4">
    <w:name w:val="Body text (4)_"/>
    <w:link w:val="Bodytext40"/>
    <w:locked/>
    <w:rPr>
      <w:rFonts w:ascii="Times New Roman" w:hAnsi="Times New Roman" w:cs="Times New Roman"/>
      <w:spacing w:val="10"/>
      <w:sz w:val="20"/>
      <w:szCs w:val="20"/>
      <w:u w:val="none"/>
    </w:rPr>
  </w:style>
  <w:style w:type="character" w:customStyle="1" w:styleId="Bodytext5">
    <w:name w:val="Body text (5)_"/>
    <w:link w:val="Bodytext50"/>
    <w:locked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2NotBold3">
    <w:name w:val="Body text (2) + Not Bold3"/>
    <w:aliases w:val="Spacing 0 pt65"/>
    <w:rPr>
      <w:rFonts w:ascii="Times New Roman" w:hAnsi="Times New Roman" w:cs="Times New Roman"/>
      <w:b/>
      <w:bCs/>
      <w:spacing w:val="2"/>
      <w:u w:val="none"/>
    </w:rPr>
  </w:style>
  <w:style w:type="character" w:customStyle="1" w:styleId="Tableofcontents2">
    <w:name w:val="Table of contents (2)_"/>
    <w:link w:val="Tableofcontents20"/>
    <w:locked/>
    <w:rPr>
      <w:rFonts w:ascii="Times New Roman" w:hAnsi="Times New Roman" w:cs="Times New Roman"/>
      <w:spacing w:val="36"/>
      <w:sz w:val="10"/>
      <w:szCs w:val="10"/>
      <w:u w:val="none"/>
    </w:rPr>
  </w:style>
  <w:style w:type="character" w:customStyle="1" w:styleId="Tableofcontents2Italic">
    <w:name w:val="Table of contents (2) + Italic"/>
    <w:aliases w:val="Spacing 0 pt64"/>
    <w:rPr>
      <w:rFonts w:ascii="Times New Roman" w:hAnsi="Times New Roman" w:cs="Times New Roman"/>
      <w:i/>
      <w:iCs/>
      <w:noProof/>
      <w:spacing w:val="0"/>
      <w:sz w:val="10"/>
      <w:szCs w:val="10"/>
      <w:u w:val="none"/>
    </w:rPr>
  </w:style>
  <w:style w:type="character" w:customStyle="1" w:styleId="Tableofcontents3">
    <w:name w:val="Table of contents (3)_"/>
    <w:link w:val="Tableofcontents3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Tableofcontents4">
    <w:name w:val="Table of contents (4)_"/>
    <w:link w:val="Tableofcontents40"/>
    <w:locked/>
    <w:rPr>
      <w:rFonts w:ascii="Times New Roman" w:hAnsi="Times New Roman" w:cs="Times New Roman"/>
      <w:i/>
      <w:iCs/>
      <w:spacing w:val="-3"/>
      <w:sz w:val="8"/>
      <w:szCs w:val="8"/>
      <w:u w:val="none"/>
    </w:rPr>
  </w:style>
  <w:style w:type="character" w:customStyle="1" w:styleId="Tableofcontents410pt">
    <w:name w:val="Table of contents (4) + 10 pt"/>
    <w:aliases w:val="Spacing 0 pt63"/>
    <w:rPr>
      <w:rFonts w:ascii="Times New Roman" w:hAnsi="Times New Roman" w:cs="Times New Roman"/>
      <w:i/>
      <w:iCs/>
      <w:noProof/>
      <w:spacing w:val="0"/>
      <w:sz w:val="20"/>
      <w:szCs w:val="20"/>
      <w:u w:val="none"/>
    </w:rPr>
  </w:style>
  <w:style w:type="character" w:customStyle="1" w:styleId="Tableofcontents410pt1">
    <w:name w:val="Table of contents (4) + 10 pt1"/>
    <w:aliases w:val="Not Italic,Spacing 0 pt62"/>
    <w:rPr>
      <w:rFonts w:ascii="Times New Roman" w:hAnsi="Times New Roman" w:cs="Times New Roman"/>
      <w:i/>
      <w:iCs/>
      <w:noProof/>
      <w:spacing w:val="10"/>
      <w:sz w:val="20"/>
      <w:szCs w:val="20"/>
      <w:u w:val="none"/>
    </w:rPr>
  </w:style>
  <w:style w:type="character" w:customStyle="1" w:styleId="Tableofcontents">
    <w:name w:val="Table of contents_"/>
    <w:link w:val="Tableofcontents0"/>
    <w:locked/>
    <w:rPr>
      <w:rFonts w:ascii="Times New Roman" w:hAnsi="Times New Roman" w:cs="Times New Roman"/>
      <w:spacing w:val="2"/>
      <w:u w:val="none"/>
    </w:rPr>
  </w:style>
  <w:style w:type="character" w:customStyle="1" w:styleId="BodytextItalic4">
    <w:name w:val="Body text + Italic4"/>
    <w:aliases w:val="Spacing 0 pt61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Bold3">
    <w:name w:val="Body text + Bold3"/>
    <w:aliases w:val="Spacing 0 pt60"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ing615pt">
    <w:name w:val="Heading #6 + 15 pt"/>
    <w:aliases w:val="Spacing 0 pt59"/>
    <w:rPr>
      <w:rFonts w:ascii="Times New Roman" w:hAnsi="Times New Roman" w:cs="Times New Roman"/>
      <w:b/>
      <w:bCs/>
      <w:spacing w:val="4"/>
      <w:sz w:val="30"/>
      <w:szCs w:val="30"/>
      <w:u w:val="none"/>
    </w:rPr>
  </w:style>
  <w:style w:type="character" w:customStyle="1" w:styleId="Bodytext15pt">
    <w:name w:val="Body text + 15 pt"/>
    <w:aliases w:val="Bold,Spacing 0 pt58"/>
    <w:rPr>
      <w:rFonts w:ascii="Times New Roman" w:hAnsi="Times New Roman" w:cs="Times New Roman"/>
      <w:b/>
      <w:bCs/>
      <w:spacing w:val="2"/>
      <w:sz w:val="30"/>
      <w:szCs w:val="30"/>
      <w:u w:val="none"/>
    </w:rPr>
  </w:style>
  <w:style w:type="character" w:customStyle="1" w:styleId="Bodytext215pt">
    <w:name w:val="Body text (2) + 15 pt"/>
    <w:aliases w:val="Spacing 0 pt57"/>
    <w:rPr>
      <w:rFonts w:ascii="Times New Roman" w:hAnsi="Times New Roman" w:cs="Times New Roman"/>
      <w:b/>
      <w:bCs/>
      <w:spacing w:val="4"/>
      <w:sz w:val="30"/>
      <w:szCs w:val="30"/>
      <w:u w:val="none"/>
    </w:rPr>
  </w:style>
  <w:style w:type="character" w:customStyle="1" w:styleId="Bodytext6">
    <w:name w:val="Body text (6)_"/>
    <w:link w:val="Bodytext60"/>
    <w:locked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Bodytext612pt">
    <w:name w:val="Body text (6) + 12 pt"/>
    <w:aliases w:val="Not Bold15,Italic18,Spacing 0 pt56"/>
    <w:rPr>
      <w:rFonts w:ascii="Times New Roman" w:hAnsi="Times New Roman" w:cs="Times New Roman"/>
      <w:b/>
      <w:bCs/>
      <w:i/>
      <w:iCs/>
      <w:spacing w:val="4"/>
      <w:sz w:val="24"/>
      <w:szCs w:val="24"/>
      <w:u w:val="none"/>
    </w:rPr>
  </w:style>
  <w:style w:type="character" w:customStyle="1" w:styleId="Bodytext612pt1">
    <w:name w:val="Body text (6) + 12 pt1"/>
    <w:aliases w:val="Spacing 0 pt55"/>
    <w:rPr>
      <w:rFonts w:ascii="Times New Roman" w:hAnsi="Times New Roman" w:cs="Times New Roman"/>
      <w:b/>
      <w:bCs/>
      <w:noProof/>
      <w:spacing w:val="4"/>
      <w:sz w:val="24"/>
      <w:szCs w:val="24"/>
      <w:u w:val="none"/>
    </w:rPr>
  </w:style>
  <w:style w:type="character" w:customStyle="1" w:styleId="HeaderorfooterNotBold">
    <w:name w:val="Header or footer + Not Bold"/>
    <w:aliases w:val="Italic17,Spacing 0 pt54"/>
    <w:rPr>
      <w:rFonts w:ascii="Times New Roman" w:hAnsi="Times New Roman" w:cs="Times New Roman"/>
      <w:b/>
      <w:bCs/>
      <w:i/>
      <w:iCs/>
      <w:spacing w:val="5"/>
      <w:u w:val="none"/>
    </w:rPr>
  </w:style>
  <w:style w:type="character" w:customStyle="1" w:styleId="Heading4">
    <w:name w:val="Heading #4_"/>
    <w:link w:val="Heading4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ing4NotBold">
    <w:name w:val="Heading #4 + Not Bold"/>
    <w:aliases w:val="Italic16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4Spacing0pt">
    <w:name w:val="Body text (4) + Spacing 0 pt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Heading5">
    <w:name w:val="Heading #5_"/>
    <w:link w:val="Heading5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44pt">
    <w:name w:val="Body text (4) + 4 pt"/>
    <w:aliases w:val="Italic15,Spacing 0 pt53"/>
    <w:rPr>
      <w:rFonts w:ascii="Times New Roman" w:hAnsi="Times New Roman" w:cs="Times New Roman"/>
      <w:i/>
      <w:iCs/>
      <w:spacing w:val="-3"/>
      <w:sz w:val="8"/>
      <w:szCs w:val="8"/>
      <w:u w:val="none"/>
    </w:rPr>
  </w:style>
  <w:style w:type="character" w:customStyle="1" w:styleId="Headerorfooter0">
    <w:name w:val="Header or footer"/>
    <w:rPr>
      <w:rFonts w:ascii="Times New Roman" w:hAnsi="Times New Roman" w:cs="Times New Roman"/>
      <w:b/>
      <w:bCs/>
      <w:spacing w:val="5"/>
      <w:u w:val="single"/>
    </w:rPr>
  </w:style>
  <w:style w:type="character" w:customStyle="1" w:styleId="Bodytext210pt">
    <w:name w:val="Body text (2) + 10 pt"/>
    <w:aliases w:val="Not Bold14,Spacing 0 pt52"/>
    <w:rPr>
      <w:rFonts w:ascii="Times New Roman" w:hAnsi="Times New Roman" w:cs="Times New Roman"/>
      <w:b/>
      <w:bCs/>
      <w:noProof/>
      <w:spacing w:val="0"/>
      <w:sz w:val="20"/>
      <w:szCs w:val="20"/>
      <w:u w:val="none"/>
    </w:rPr>
  </w:style>
  <w:style w:type="character" w:customStyle="1" w:styleId="Heading1">
    <w:name w:val="Heading #1_"/>
    <w:link w:val="Heading10"/>
    <w:locked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Heading112pt">
    <w:name w:val="Heading #1 + 12 pt"/>
    <w:aliases w:val="Not Bold13,Italic14,Spacing 0 pt51"/>
    <w:rPr>
      <w:rFonts w:ascii="Times New Roman" w:hAnsi="Times New Roman" w:cs="Times New Roman"/>
      <w:b/>
      <w:bCs/>
      <w:i/>
      <w:iCs/>
      <w:spacing w:val="4"/>
      <w:sz w:val="24"/>
      <w:szCs w:val="24"/>
      <w:u w:val="none"/>
    </w:rPr>
  </w:style>
  <w:style w:type="character" w:customStyle="1" w:styleId="Heading112pt1">
    <w:name w:val="Heading #1 + 12 pt1"/>
    <w:aliases w:val="Spacing 0 pt50"/>
    <w:rPr>
      <w:rFonts w:ascii="Times New Roman" w:hAnsi="Times New Roman" w:cs="Times New Roman"/>
      <w:b/>
      <w:bCs/>
      <w:noProof/>
      <w:spacing w:val="4"/>
      <w:sz w:val="24"/>
      <w:szCs w:val="24"/>
      <w:u w:val="none"/>
    </w:rPr>
  </w:style>
  <w:style w:type="character" w:customStyle="1" w:styleId="Headerorfooter4">
    <w:name w:val="Header or footer (4)_"/>
    <w:link w:val="Headerorfooter40"/>
    <w:locked/>
    <w:rPr>
      <w:rFonts w:ascii="Times New Roman" w:hAnsi="Times New Roman" w:cs="Times New Roman"/>
      <w:i/>
      <w:iCs/>
      <w:u w:val="none"/>
    </w:rPr>
  </w:style>
  <w:style w:type="character" w:customStyle="1" w:styleId="Tablecaption">
    <w:name w:val="Table caption_"/>
    <w:link w:val="Tablecaption0"/>
    <w:locked/>
    <w:rPr>
      <w:rFonts w:ascii="Times New Roman" w:hAnsi="Times New Roman" w:cs="Times New Roman"/>
      <w:spacing w:val="2"/>
      <w:u w:val="none"/>
    </w:rPr>
  </w:style>
  <w:style w:type="character" w:customStyle="1" w:styleId="Bodytext7">
    <w:name w:val="Body text (7)_"/>
    <w:link w:val="Bodytext70"/>
    <w:locked/>
    <w:rPr>
      <w:rFonts w:ascii="Times New Roman" w:hAnsi="Times New Roman" w:cs="Times New Roman"/>
      <w:i/>
      <w:iCs/>
      <w:spacing w:val="5"/>
      <w:sz w:val="20"/>
      <w:szCs w:val="20"/>
      <w:u w:val="none"/>
    </w:rPr>
  </w:style>
  <w:style w:type="character" w:customStyle="1" w:styleId="Bodytext20">
    <w:name w:val="Body text (2)"/>
    <w:rPr>
      <w:rFonts w:ascii="Times New Roman" w:hAnsi="Times New Roman" w:cs="Times New Roman"/>
      <w:b/>
      <w:bCs/>
      <w:spacing w:val="4"/>
      <w:u w:val="single"/>
    </w:rPr>
  </w:style>
  <w:style w:type="character" w:customStyle="1" w:styleId="Heading3">
    <w:name w:val="Heading #3_"/>
    <w:link w:val="Heading30"/>
    <w:locked/>
    <w:rPr>
      <w:rFonts w:ascii="Times New Roman" w:hAnsi="Times New Roman" w:cs="Times New Roman"/>
      <w:spacing w:val="2"/>
      <w:u w:val="none"/>
    </w:rPr>
  </w:style>
  <w:style w:type="character" w:customStyle="1" w:styleId="Heading510pt">
    <w:name w:val="Heading #5 + 10 pt"/>
    <w:aliases w:val="Not Bold12,Spacing 0 pt49"/>
    <w:rPr>
      <w:rFonts w:ascii="Times New Roman" w:hAnsi="Times New Roman" w:cs="Times New Roman"/>
      <w:b/>
      <w:bCs/>
      <w:noProof/>
      <w:spacing w:val="10"/>
      <w:sz w:val="20"/>
      <w:szCs w:val="20"/>
      <w:u w:val="none"/>
    </w:rPr>
  </w:style>
  <w:style w:type="character" w:customStyle="1" w:styleId="Headerorfooter4Bold">
    <w:name w:val="Header or footer (4) + Bold"/>
    <w:aliases w:val="Not Italic4,Spacing 0 pt48"/>
    <w:rPr>
      <w:rFonts w:ascii="Times New Roman" w:hAnsi="Times New Roman" w:cs="Times New Roman"/>
      <w:b/>
      <w:bCs/>
      <w:i/>
      <w:iCs/>
      <w:spacing w:val="5"/>
      <w:u w:val="none"/>
    </w:rPr>
  </w:style>
  <w:style w:type="character" w:customStyle="1" w:styleId="Bodytext8">
    <w:name w:val="Body text (8)_"/>
    <w:link w:val="Bodytext80"/>
    <w:locked/>
    <w:rPr>
      <w:rFonts w:ascii="Times New Roman" w:hAnsi="Times New Roman" w:cs="Times New Roman"/>
      <w:b/>
      <w:bCs/>
      <w:spacing w:val="2"/>
      <w:u w:val="none"/>
    </w:rPr>
  </w:style>
  <w:style w:type="character" w:customStyle="1" w:styleId="Bodytext810pt">
    <w:name w:val="Body text (8) + 10 pt"/>
    <w:aliases w:val="Not Bold11,Italic13,Spacing 0 pt47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Bodytext10pt">
    <w:name w:val="Body text + 10 pt"/>
    <w:aliases w:val="Spacing 0 pt46"/>
    <w:rPr>
      <w:rFonts w:ascii="Times New Roman" w:hAnsi="Times New Roman" w:cs="Times New Roman"/>
      <w:spacing w:val="10"/>
      <w:sz w:val="20"/>
      <w:szCs w:val="20"/>
      <w:u w:val="none"/>
    </w:rPr>
  </w:style>
  <w:style w:type="character" w:customStyle="1" w:styleId="BodytextItalic3">
    <w:name w:val="Body text + Italic3"/>
    <w:aliases w:val="Spacing 0 pt45"/>
    <w:rPr>
      <w:rFonts w:ascii="Times New Roman" w:hAnsi="Times New Roman" w:cs="Times New Roman"/>
      <w:i/>
      <w:iCs/>
      <w:spacing w:val="1"/>
      <w:u w:val="none"/>
    </w:rPr>
  </w:style>
  <w:style w:type="character" w:customStyle="1" w:styleId="Heading62">
    <w:name w:val="Heading #6 (2)_"/>
    <w:link w:val="Heading620"/>
    <w:locked/>
    <w:rPr>
      <w:rFonts w:ascii="Times New Roman" w:hAnsi="Times New Roman" w:cs="Times New Roman"/>
      <w:b/>
      <w:bCs/>
      <w:spacing w:val="2"/>
      <w:u w:val="none"/>
    </w:rPr>
  </w:style>
  <w:style w:type="character" w:customStyle="1" w:styleId="Heading32">
    <w:name w:val="Heading #3 (2)_"/>
    <w:link w:val="Heading320"/>
    <w:locked/>
    <w:rPr>
      <w:rFonts w:ascii="Times New Roman" w:hAnsi="Times New Roman" w:cs="Times New Roman"/>
      <w:spacing w:val="8"/>
      <w:sz w:val="20"/>
      <w:szCs w:val="20"/>
      <w:u w:val="none"/>
    </w:rPr>
  </w:style>
  <w:style w:type="character" w:customStyle="1" w:styleId="Bodytext10pt4">
    <w:name w:val="Body text + 10 pt4"/>
    <w:aliases w:val="Spacing 0 pt44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Tablecaption2">
    <w:name w:val="Table caption (2)_"/>
    <w:link w:val="Tablecaption2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erorfooter5">
    <w:name w:val="Header or footer (5)_"/>
    <w:link w:val="Headerorfooter50"/>
    <w:locked/>
    <w:rPr>
      <w:rFonts w:ascii="Times New Roman" w:hAnsi="Times New Roman" w:cs="Times New Roman"/>
      <w:spacing w:val="3"/>
      <w:u w:val="none"/>
    </w:rPr>
  </w:style>
  <w:style w:type="character" w:customStyle="1" w:styleId="Tableofcontents5">
    <w:name w:val="Table of contents (5)_"/>
    <w:link w:val="Tableofcontents50"/>
    <w:locked/>
    <w:rPr>
      <w:rFonts w:ascii="Times New Roman" w:hAnsi="Times New Roman" w:cs="Times New Roman"/>
      <w:spacing w:val="10"/>
      <w:sz w:val="20"/>
      <w:szCs w:val="20"/>
      <w:u w:val="none"/>
    </w:rPr>
  </w:style>
  <w:style w:type="character" w:customStyle="1" w:styleId="Tableofcontents54pt">
    <w:name w:val="Table of contents (5) + 4 pt"/>
    <w:aliases w:val="Italic12,Spacing 0 pt43"/>
    <w:rPr>
      <w:rFonts w:ascii="Times New Roman" w:hAnsi="Times New Roman" w:cs="Times New Roman"/>
      <w:i/>
      <w:iCs/>
      <w:noProof/>
      <w:spacing w:val="-3"/>
      <w:sz w:val="8"/>
      <w:szCs w:val="8"/>
      <w:u w:val="none"/>
    </w:rPr>
  </w:style>
  <w:style w:type="character" w:customStyle="1" w:styleId="Heading63">
    <w:name w:val="Heading #6 (3)_"/>
    <w:link w:val="Heading630"/>
    <w:locked/>
    <w:rPr>
      <w:rFonts w:ascii="Times New Roman" w:hAnsi="Times New Roman" w:cs="Times New Roman"/>
      <w:spacing w:val="2"/>
      <w:u w:val="none"/>
    </w:rPr>
  </w:style>
  <w:style w:type="character" w:customStyle="1" w:styleId="Heading610pt">
    <w:name w:val="Heading #6 + 10 pt"/>
    <w:aliases w:val="Not Bold10,Italic11,Spacing 0 pt42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Heading6Spacing0pt">
    <w:name w:val="Heading #6 + Spacing 0 pt"/>
    <w:rPr>
      <w:rFonts w:ascii="Times New Roman" w:hAnsi="Times New Roman" w:cs="Times New Roman"/>
      <w:b/>
      <w:bCs/>
      <w:noProof/>
      <w:spacing w:val="2"/>
      <w:u w:val="none"/>
    </w:rPr>
  </w:style>
  <w:style w:type="character" w:customStyle="1" w:styleId="Bodytext412pt">
    <w:name w:val="Body text (4) + 12 pt"/>
    <w:aliases w:val="Bold3,Spacing 0 pt41"/>
    <w:rPr>
      <w:rFonts w:ascii="Times New Roman" w:hAnsi="Times New Roman" w:cs="Times New Roman"/>
      <w:b/>
      <w:bCs/>
      <w:spacing w:val="2"/>
      <w:sz w:val="24"/>
      <w:szCs w:val="24"/>
      <w:u w:val="none"/>
    </w:rPr>
  </w:style>
  <w:style w:type="character" w:customStyle="1" w:styleId="Heading2">
    <w:name w:val="Heading #2_"/>
    <w:link w:val="Heading20"/>
    <w:locked/>
    <w:rPr>
      <w:rFonts w:ascii="Times New Roman" w:hAnsi="Times New Roman" w:cs="Times New Roman"/>
      <w:spacing w:val="5"/>
      <w:sz w:val="20"/>
      <w:szCs w:val="20"/>
      <w:u w:val="none"/>
    </w:rPr>
  </w:style>
  <w:style w:type="character" w:customStyle="1" w:styleId="Bodytext10pt3">
    <w:name w:val="Body text + 10 pt3"/>
    <w:aliases w:val="Spacing 0 pt40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Bodytext15pt1">
    <w:name w:val="Body text + 15 pt1"/>
    <w:aliases w:val="Bold2,Spacing 0 pt39"/>
    <w:rPr>
      <w:rFonts w:ascii="Times New Roman" w:hAnsi="Times New Roman" w:cs="Times New Roman"/>
      <w:b/>
      <w:bCs/>
      <w:noProof/>
      <w:spacing w:val="2"/>
      <w:sz w:val="30"/>
      <w:szCs w:val="30"/>
      <w:u w:val="none"/>
    </w:rPr>
  </w:style>
  <w:style w:type="character" w:customStyle="1" w:styleId="Headerorfooter5Bold">
    <w:name w:val="Header or footer (5) + Bold"/>
    <w:aliases w:val="Spacing 0 pt38"/>
    <w:rPr>
      <w:rFonts w:ascii="Times New Roman" w:hAnsi="Times New Roman" w:cs="Times New Roman"/>
      <w:b/>
      <w:bCs/>
      <w:spacing w:val="5"/>
      <w:u w:val="none"/>
    </w:rPr>
  </w:style>
  <w:style w:type="character" w:customStyle="1" w:styleId="Bodytext9">
    <w:name w:val="Body text (9)_"/>
    <w:link w:val="Bodytext90"/>
    <w:locked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5pt">
    <w:name w:val="Body text + 5 pt"/>
    <w:aliases w:val="Italic10,Spacing 0 pt37"/>
    <w:rPr>
      <w:rFonts w:ascii="Times New Roman" w:hAnsi="Times New Roman" w:cs="Times New Roman"/>
      <w:i/>
      <w:iCs/>
      <w:noProof/>
      <w:spacing w:val="0"/>
      <w:sz w:val="10"/>
      <w:szCs w:val="10"/>
      <w:u w:val="none"/>
    </w:rPr>
  </w:style>
  <w:style w:type="character" w:customStyle="1" w:styleId="Bodytext213pt">
    <w:name w:val="Body text (2) + 13 pt"/>
    <w:aliases w:val="Spacing 0 pt36"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Bodytext210pt3">
    <w:name w:val="Body text (2) + 10 pt3"/>
    <w:aliases w:val="Not Bold9,Spacing 0 pt35"/>
    <w:rPr>
      <w:rFonts w:ascii="Times New Roman" w:hAnsi="Times New Roman" w:cs="Times New Roman"/>
      <w:b/>
      <w:bCs/>
      <w:spacing w:val="10"/>
      <w:sz w:val="20"/>
      <w:szCs w:val="20"/>
      <w:u w:val="none"/>
    </w:rPr>
  </w:style>
  <w:style w:type="character" w:customStyle="1" w:styleId="Bodytext10pt2">
    <w:name w:val="Body text + 10 pt2"/>
    <w:aliases w:val="Italic9,Spacing 0 pt34"/>
    <w:rPr>
      <w:rFonts w:ascii="Times New Roman" w:hAnsi="Times New Roman" w:cs="Times New Roman"/>
      <w:i/>
      <w:iCs/>
      <w:spacing w:val="5"/>
      <w:sz w:val="20"/>
      <w:szCs w:val="20"/>
      <w:u w:val="none"/>
    </w:rPr>
  </w:style>
  <w:style w:type="character" w:customStyle="1" w:styleId="BodytextBold2">
    <w:name w:val="Body text + Bold2"/>
    <w:rPr>
      <w:rFonts w:ascii="Times New Roman" w:hAnsi="Times New Roman" w:cs="Times New Roman"/>
      <w:b/>
      <w:bCs/>
      <w:noProof/>
      <w:spacing w:val="2"/>
      <w:u w:val="none"/>
    </w:rPr>
  </w:style>
  <w:style w:type="character" w:customStyle="1" w:styleId="Bodytext2Spacing0pt">
    <w:name w:val="Body text (2) + Spacing 0 pt"/>
    <w:rPr>
      <w:rFonts w:ascii="Times New Roman" w:hAnsi="Times New Roman" w:cs="Times New Roman"/>
      <w:b/>
      <w:bCs/>
      <w:spacing w:val="2"/>
      <w:u w:val="none"/>
    </w:rPr>
  </w:style>
  <w:style w:type="character" w:customStyle="1" w:styleId="Bodytext4Italic">
    <w:name w:val="Body text (4) + Italic"/>
    <w:aliases w:val="Spacing 0 pt33"/>
    <w:rPr>
      <w:rFonts w:ascii="Times New Roman" w:hAnsi="Times New Roman" w:cs="Times New Roman"/>
      <w:i/>
      <w:iCs/>
      <w:noProof/>
      <w:spacing w:val="0"/>
      <w:sz w:val="20"/>
      <w:szCs w:val="20"/>
      <w:u w:val="none"/>
    </w:rPr>
  </w:style>
  <w:style w:type="character" w:customStyle="1" w:styleId="Bodytext8NotBold">
    <w:name w:val="Body text (8) + Not Bold"/>
    <w:aliases w:val="Italic8,Spacing 0 pt32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8Spacing0pt">
    <w:name w:val="Body text (8) + Spacing 0 pt"/>
    <w:rPr>
      <w:rFonts w:ascii="Times New Roman" w:hAnsi="Times New Roman" w:cs="Times New Roman"/>
      <w:b/>
      <w:bCs/>
      <w:noProof/>
      <w:spacing w:val="4"/>
      <w:u w:val="none"/>
    </w:rPr>
  </w:style>
  <w:style w:type="character" w:customStyle="1" w:styleId="Bodytext45pt">
    <w:name w:val="Body text (4) + 5 pt"/>
    <w:aliases w:val="Spacing 1 pt"/>
    <w:rPr>
      <w:rFonts w:ascii="Times New Roman" w:hAnsi="Times New Roman" w:cs="Times New Roman"/>
      <w:spacing w:val="36"/>
      <w:sz w:val="10"/>
      <w:szCs w:val="10"/>
      <w:u w:val="none"/>
    </w:rPr>
  </w:style>
  <w:style w:type="character" w:customStyle="1" w:styleId="Bodytext4SmallCaps">
    <w:name w:val="Body text (4) + Small Caps"/>
    <w:rPr>
      <w:rFonts w:ascii="Times New Roman" w:hAnsi="Times New Roman" w:cs="Times New Roman"/>
      <w:smallCaps/>
      <w:spacing w:val="10"/>
      <w:sz w:val="20"/>
      <w:szCs w:val="20"/>
      <w:u w:val="none"/>
    </w:rPr>
  </w:style>
  <w:style w:type="character" w:customStyle="1" w:styleId="Bodytext10">
    <w:name w:val="Body text (10)_"/>
    <w:link w:val="Bodytext100"/>
    <w:locked/>
    <w:rPr>
      <w:rFonts w:ascii="Times New Roman" w:hAnsi="Times New Roman" w:cs="Times New Roman"/>
      <w:spacing w:val="24"/>
      <w:sz w:val="20"/>
      <w:szCs w:val="20"/>
      <w:u w:val="none"/>
    </w:rPr>
  </w:style>
  <w:style w:type="character" w:customStyle="1" w:styleId="Bodytext5Bold">
    <w:name w:val="Body text (5) + Bold"/>
    <w:aliases w:val="Not Italic3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Heading613pt">
    <w:name w:val="Heading #6 + 13 pt"/>
    <w:aliases w:val="Spacing 0 pt31"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Bodytext11">
    <w:name w:val="Body text (11)_"/>
    <w:link w:val="Bodytext110"/>
    <w:locked/>
    <w:rPr>
      <w:rFonts w:ascii="Times New Roman" w:hAnsi="Times New Roman" w:cs="Times New Roman"/>
      <w:spacing w:val="1"/>
      <w:sz w:val="25"/>
      <w:szCs w:val="25"/>
      <w:u w:val="none"/>
    </w:rPr>
  </w:style>
  <w:style w:type="character" w:customStyle="1" w:styleId="Bodytext210pt2">
    <w:name w:val="Body text (2) + 10 pt2"/>
    <w:aliases w:val="Not Bold8,Italic7,Spacing 0 pt30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Bodytext12">
    <w:name w:val="Body text (12)_"/>
    <w:link w:val="Bodytext120"/>
    <w:locked/>
    <w:rPr>
      <w:rFonts w:ascii="Times New Roman" w:hAnsi="Times New Roman" w:cs="Times New Roman"/>
      <w:i/>
      <w:iCs/>
      <w:spacing w:val="3"/>
      <w:u w:val="none"/>
    </w:rPr>
  </w:style>
  <w:style w:type="character" w:customStyle="1" w:styleId="Bodytext12NotItalic">
    <w:name w:val="Body text (12) + Not Italic"/>
    <w:aliases w:val="Spacing 0 pt29"/>
    <w:rPr>
      <w:rFonts w:ascii="Times New Roman" w:hAnsi="Times New Roman" w:cs="Times New Roman"/>
      <w:i/>
      <w:iCs/>
      <w:spacing w:val="4"/>
      <w:u w:val="none"/>
    </w:rPr>
  </w:style>
  <w:style w:type="character" w:customStyle="1" w:styleId="Headerorfooter3Spacing0pt">
    <w:name w:val="Header or footer (3) + Spacing 0 pt"/>
    <w:rPr>
      <w:rFonts w:ascii="Times New Roman" w:hAnsi="Times New Roman" w:cs="Times New Roman"/>
      <w:spacing w:val="2"/>
      <w:sz w:val="23"/>
      <w:szCs w:val="23"/>
      <w:u w:val="none"/>
    </w:rPr>
  </w:style>
  <w:style w:type="character" w:customStyle="1" w:styleId="Headerorfooter115pt1">
    <w:name w:val="Header or footer + 11.5 pt1"/>
    <w:aliases w:val="Not Bold7,Spacing 0 pt28"/>
    <w:rPr>
      <w:rFonts w:ascii="Times New Roman" w:hAnsi="Times New Roman" w:cs="Times New Roman"/>
      <w:b/>
      <w:bCs/>
      <w:spacing w:val="2"/>
      <w:sz w:val="23"/>
      <w:szCs w:val="23"/>
      <w:u w:val="none"/>
    </w:rPr>
  </w:style>
  <w:style w:type="character" w:customStyle="1" w:styleId="HeaderorfooterSpacing0pt">
    <w:name w:val="Header or footer + Spacing 0 pt"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12NotItalic1">
    <w:name w:val="Body text (12) + Not Italic1"/>
    <w:aliases w:val="Spacing 0 pt27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12Spacing0pt">
    <w:name w:val="Body text (12) + Spacing 0 pt"/>
    <w:rPr>
      <w:rFonts w:ascii="Times New Roman" w:hAnsi="Times New Roman" w:cs="Times New Roman"/>
      <w:i/>
      <w:iCs/>
      <w:spacing w:val="1"/>
      <w:u w:val="none"/>
    </w:rPr>
  </w:style>
  <w:style w:type="character" w:customStyle="1" w:styleId="Heading9">
    <w:name w:val="Heading #9_"/>
    <w:link w:val="Heading91"/>
    <w:locked/>
    <w:rPr>
      <w:rFonts w:ascii="Times New Roman" w:hAnsi="Times New Roman" w:cs="Times New Roman"/>
      <w:b/>
      <w:bCs/>
      <w:spacing w:val="6"/>
      <w:u w:val="none"/>
    </w:rPr>
  </w:style>
  <w:style w:type="character" w:customStyle="1" w:styleId="Heading915pt">
    <w:name w:val="Heading #9 + 15 pt"/>
    <w:aliases w:val="Spacing 0 pt26"/>
    <w:rPr>
      <w:rFonts w:ascii="Times New Roman" w:hAnsi="Times New Roman" w:cs="Times New Roman"/>
      <w:b/>
      <w:bCs/>
      <w:spacing w:val="6"/>
      <w:sz w:val="30"/>
      <w:szCs w:val="30"/>
      <w:u w:val="none"/>
    </w:rPr>
  </w:style>
  <w:style w:type="character" w:customStyle="1" w:styleId="BodytextSpacing0pt">
    <w:name w:val="Body text + Spacing 0 pt"/>
    <w:rPr>
      <w:rFonts w:ascii="Times New Roman" w:hAnsi="Times New Roman" w:cs="Times New Roman"/>
      <w:spacing w:val="4"/>
      <w:u w:val="none"/>
    </w:rPr>
  </w:style>
  <w:style w:type="character" w:customStyle="1" w:styleId="Bodytext8NotBold1">
    <w:name w:val="Body text (8) + Not Bold1"/>
    <w:aliases w:val="Italic6,Spacing 0 pt25"/>
    <w:rPr>
      <w:rFonts w:ascii="Times New Roman" w:hAnsi="Times New Roman" w:cs="Times New Roman"/>
      <w:b/>
      <w:bCs/>
      <w:i/>
      <w:iCs/>
      <w:spacing w:val="3"/>
      <w:u w:val="none"/>
    </w:rPr>
  </w:style>
  <w:style w:type="character" w:customStyle="1" w:styleId="Bodytext8Spacing0pt2">
    <w:name w:val="Body text (8) + Spacing 0 pt2"/>
    <w:rPr>
      <w:rFonts w:ascii="Times New Roman" w:hAnsi="Times New Roman" w:cs="Times New Roman"/>
      <w:b/>
      <w:bCs/>
      <w:noProof/>
      <w:spacing w:val="6"/>
      <w:u w:val="none"/>
    </w:rPr>
  </w:style>
  <w:style w:type="character" w:customStyle="1" w:styleId="Bodytext8Spacing0pt1">
    <w:name w:val="Body text (8) + Spacing 0 pt1"/>
    <w:rPr>
      <w:rFonts w:ascii="Times New Roman" w:hAnsi="Times New Roman" w:cs="Times New Roman"/>
      <w:b/>
      <w:bCs/>
      <w:spacing w:val="3"/>
      <w:u w:val="none"/>
    </w:rPr>
  </w:style>
  <w:style w:type="character" w:customStyle="1" w:styleId="Bodytext4Spacing0pt2">
    <w:name w:val="Body text (4) + Spacing 0 pt2"/>
    <w:rPr>
      <w:rFonts w:ascii="Times New Roman" w:hAnsi="Times New Roman" w:cs="Times New Roman"/>
      <w:spacing w:val="9"/>
      <w:sz w:val="20"/>
      <w:szCs w:val="20"/>
      <w:u w:val="none"/>
    </w:rPr>
  </w:style>
  <w:style w:type="character" w:customStyle="1" w:styleId="Bodytext45pt0">
    <w:name w:val="Body text + 4.5 pt"/>
    <w:aliases w:val="Italic5,Spacing 0 pt24"/>
    <w:rPr>
      <w:rFonts w:ascii="Times New Roman" w:hAnsi="Times New Roman" w:cs="Times New Roman"/>
      <w:i/>
      <w:iCs/>
      <w:noProof/>
      <w:spacing w:val="0"/>
      <w:sz w:val="9"/>
      <w:szCs w:val="9"/>
      <w:u w:val="none"/>
    </w:rPr>
  </w:style>
  <w:style w:type="character" w:customStyle="1" w:styleId="BodytextItalic2">
    <w:name w:val="Body text + Italic2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2Spacing0pt2">
    <w:name w:val="Body text (2) + Spacing 0 pt2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2NotBold2">
    <w:name w:val="Body text (2) + Not Bold2"/>
    <w:aliases w:val="Italic4,Spacing 0 pt23"/>
    <w:rPr>
      <w:rFonts w:ascii="Times New Roman" w:hAnsi="Times New Roman" w:cs="Times New Roman"/>
      <w:b/>
      <w:bCs/>
      <w:i/>
      <w:iCs/>
      <w:spacing w:val="3"/>
      <w:u w:val="none"/>
    </w:rPr>
  </w:style>
  <w:style w:type="character" w:customStyle="1" w:styleId="Bodytext10Spacing0pt">
    <w:name w:val="Body text (10) + Spacing 0 pt"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Heading8">
    <w:name w:val="Heading #8_"/>
    <w:link w:val="Heading80"/>
    <w:locked/>
    <w:rPr>
      <w:rFonts w:ascii="Times New Roman" w:hAnsi="Times New Roman" w:cs="Times New Roman"/>
      <w:b/>
      <w:bCs/>
      <w:spacing w:val="6"/>
      <w:u w:val="none"/>
    </w:rPr>
  </w:style>
  <w:style w:type="character" w:customStyle="1" w:styleId="Heading813pt">
    <w:name w:val="Heading #8 + 13 pt"/>
    <w:aliases w:val="Spacing 0 pt22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Heading815pt">
    <w:name w:val="Heading #8 + 15 pt"/>
    <w:aliases w:val="Spacing 0 pt21"/>
    <w:rPr>
      <w:rFonts w:ascii="Times New Roman" w:hAnsi="Times New Roman" w:cs="Times New Roman"/>
      <w:b/>
      <w:bCs/>
      <w:spacing w:val="6"/>
      <w:sz w:val="30"/>
      <w:szCs w:val="30"/>
      <w:u w:val="none"/>
    </w:rPr>
  </w:style>
  <w:style w:type="character" w:customStyle="1" w:styleId="Heading7">
    <w:name w:val="Heading #7_"/>
    <w:link w:val="Heading70"/>
    <w:locked/>
    <w:rPr>
      <w:rFonts w:ascii="Times New Roman" w:hAnsi="Times New Roman" w:cs="Times New Roman"/>
      <w:spacing w:val="4"/>
      <w:u w:val="none"/>
    </w:rPr>
  </w:style>
  <w:style w:type="character" w:customStyle="1" w:styleId="Bodytext3NotItalic1">
    <w:name w:val="Body text (3) + Not Italic1"/>
    <w:aliases w:val="Spacing 0 pt20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3Spacing0pt">
    <w:name w:val="Body text (3) + Spacing 0 pt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213pt1">
    <w:name w:val="Body text (2) + 13 pt1"/>
    <w:aliases w:val="Spacing 0 pt19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Bodytext6Spacing0pt">
    <w:name w:val="Body text (6) + Spacing 0 pt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Bodytext26pt">
    <w:name w:val="Body text (2) + 6 pt"/>
    <w:aliases w:val="Not Bold6,Spacing 0 pt18"/>
    <w:rPr>
      <w:rFonts w:ascii="Times New Roman" w:hAnsi="Times New Roman" w:cs="Times New Roman"/>
      <w:b/>
      <w:bCs/>
      <w:spacing w:val="-6"/>
      <w:sz w:val="12"/>
      <w:szCs w:val="12"/>
      <w:u w:val="none"/>
    </w:rPr>
  </w:style>
  <w:style w:type="character" w:customStyle="1" w:styleId="Bodytext25pt">
    <w:name w:val="Body text (2) + 5 pt"/>
    <w:aliases w:val="Not Bold5,Italic3,Spacing 0 pt17"/>
    <w:rPr>
      <w:rFonts w:ascii="Times New Roman" w:hAnsi="Times New Roman" w:cs="Times New Roman"/>
      <w:b/>
      <w:bCs/>
      <w:i/>
      <w:iCs/>
      <w:noProof/>
      <w:spacing w:val="-11"/>
      <w:sz w:val="10"/>
      <w:szCs w:val="10"/>
      <w:u w:val="none"/>
    </w:rPr>
  </w:style>
  <w:style w:type="character" w:customStyle="1" w:styleId="Bodytext5Bold1">
    <w:name w:val="Body text (5) + Bold1"/>
    <w:aliases w:val="Not Italic2,Spacing 0 pt16"/>
    <w:rPr>
      <w:rFonts w:ascii="Times New Roman" w:hAnsi="Times New Roman" w:cs="Times New Roman"/>
      <w:b/>
      <w:bCs/>
      <w:i/>
      <w:iCs/>
      <w:spacing w:val="6"/>
      <w:u w:val="none"/>
    </w:rPr>
  </w:style>
  <w:style w:type="character" w:customStyle="1" w:styleId="Bodytext5Spacing0pt">
    <w:name w:val="Body text (5) + Spacing 0 pt"/>
    <w:rPr>
      <w:rFonts w:ascii="Times New Roman" w:hAnsi="Times New Roman" w:cs="Times New Roman"/>
      <w:i/>
      <w:iCs/>
      <w:spacing w:val="3"/>
      <w:u w:val="none"/>
    </w:rPr>
  </w:style>
  <w:style w:type="character" w:customStyle="1" w:styleId="Heading913pt">
    <w:name w:val="Heading #9 + 13 pt"/>
    <w:aliases w:val="Spacing 0 pt15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Bodytext14">
    <w:name w:val="Body text (14)_"/>
    <w:link w:val="Bodytext14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15">
    <w:name w:val="Body text (15)_"/>
    <w:link w:val="Bodytext15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15Tahoma">
    <w:name w:val="Body text (15) + Tahoma"/>
    <w:aliases w:val="10.5 pt"/>
    <w:rPr>
      <w:rFonts w:ascii="Tahoma" w:hAnsi="Tahoma" w:cs="Tahoma"/>
      <w:noProof/>
      <w:sz w:val="21"/>
      <w:szCs w:val="21"/>
      <w:u w:val="none"/>
    </w:rPr>
  </w:style>
  <w:style w:type="character" w:customStyle="1" w:styleId="TableofcontentsSpacing0pt">
    <w:name w:val="Table of contents + Spacing 0 pt"/>
    <w:rPr>
      <w:rFonts w:ascii="Times New Roman" w:hAnsi="Times New Roman" w:cs="Times New Roman"/>
      <w:spacing w:val="4"/>
      <w:u w:val="none"/>
    </w:rPr>
  </w:style>
  <w:style w:type="character" w:customStyle="1" w:styleId="Tableofcontents6">
    <w:name w:val="Table of contents (6)_"/>
    <w:link w:val="Tableofcontents60"/>
    <w:locked/>
    <w:rPr>
      <w:rFonts w:ascii="Times New Roman" w:hAnsi="Times New Roman" w:cs="Times New Roman"/>
      <w:b/>
      <w:bCs/>
      <w:spacing w:val="3"/>
      <w:u w:val="none"/>
    </w:rPr>
  </w:style>
  <w:style w:type="character" w:customStyle="1" w:styleId="Tableofcontents610pt">
    <w:name w:val="Table of contents (6) + 10 pt"/>
    <w:aliases w:val="Not Bold4,Italic2,Spacing 0 pt14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Tableofcontents5Spacing0pt">
    <w:name w:val="Table of contents (5) + Spacing 0 pt"/>
    <w:rPr>
      <w:rFonts w:ascii="Times New Roman" w:hAnsi="Times New Roman" w:cs="Times New Roman"/>
      <w:spacing w:val="9"/>
      <w:sz w:val="20"/>
      <w:szCs w:val="20"/>
      <w:u w:val="none"/>
    </w:rPr>
  </w:style>
  <w:style w:type="character" w:customStyle="1" w:styleId="Tableofcontents7">
    <w:name w:val="Table of contents (7)_"/>
    <w:link w:val="Tableofcontents70"/>
    <w:locked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4Spacing0pt1">
    <w:name w:val="Body text (4) + Spacing 0 pt1"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16">
    <w:name w:val="Body text (16)_"/>
    <w:link w:val="Bodytext16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17">
    <w:name w:val="Body text (17)_"/>
    <w:link w:val="Bodytext17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1712pt">
    <w:name w:val="Body text (17) + 12 pt"/>
    <w:rPr>
      <w:rFonts w:ascii="Times New Roman" w:hAnsi="Times New Roman" w:cs="Times New Roman"/>
      <w:noProof/>
      <w:sz w:val="24"/>
      <w:szCs w:val="24"/>
      <w:u w:val="none"/>
    </w:rPr>
  </w:style>
  <w:style w:type="character" w:customStyle="1" w:styleId="Heading42Spacing0pt">
    <w:name w:val="Heading #4 (2) + Spacing 0 pt"/>
    <w:rPr>
      <w:rFonts w:ascii="Times New Roman" w:hAnsi="Times New Roman" w:cs="Times New Roman"/>
      <w:spacing w:val="4"/>
      <w:u w:val="none"/>
    </w:rPr>
  </w:style>
  <w:style w:type="character" w:customStyle="1" w:styleId="Bodytext18">
    <w:name w:val="Body text (18)_"/>
    <w:link w:val="Bodytext18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19">
    <w:name w:val="Body text (19)_"/>
    <w:link w:val="Bodytext19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19115pt">
    <w:name w:val="Body text (19) + 11.5 pt"/>
    <w:rPr>
      <w:rFonts w:ascii="Times New Roman" w:hAnsi="Times New Roman" w:cs="Times New Roman"/>
      <w:noProof/>
      <w:sz w:val="23"/>
      <w:szCs w:val="23"/>
      <w:u w:val="none"/>
    </w:rPr>
  </w:style>
  <w:style w:type="character" w:customStyle="1" w:styleId="Bodytext200">
    <w:name w:val="Body text (20)_"/>
    <w:link w:val="Bodytext201"/>
    <w:locked/>
    <w:rPr>
      <w:rFonts w:ascii="Times New Roman" w:hAnsi="Times New Roman" w:cs="Times New Roman"/>
      <w:spacing w:val="10"/>
      <w:sz w:val="18"/>
      <w:szCs w:val="18"/>
      <w:u w:val="none"/>
    </w:rPr>
  </w:style>
  <w:style w:type="character" w:customStyle="1" w:styleId="HeaderorfooterSpacing0pt1">
    <w:name w:val="Header or footer + Spacing 0 pt1"/>
    <w:rPr>
      <w:rFonts w:ascii="Times New Roman" w:hAnsi="Times New Roman" w:cs="Times New Roman"/>
      <w:b/>
      <w:bCs/>
      <w:spacing w:val="4"/>
      <w:u w:val="single"/>
    </w:rPr>
  </w:style>
  <w:style w:type="character" w:customStyle="1" w:styleId="Tableofcontents8">
    <w:name w:val="Table of contents (8)_"/>
    <w:link w:val="Tableofcontents80"/>
    <w:locked/>
    <w:rPr>
      <w:rFonts w:ascii="Times New Roman" w:hAnsi="Times New Roman" w:cs="Times New Roman"/>
      <w:i/>
      <w:iCs/>
      <w:spacing w:val="-11"/>
      <w:sz w:val="10"/>
      <w:szCs w:val="10"/>
      <w:u w:val="none"/>
    </w:rPr>
  </w:style>
  <w:style w:type="character" w:customStyle="1" w:styleId="Tableofcontents3Spacing0pt">
    <w:name w:val="Table of contents (3) + Spacing 0 pt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210">
    <w:name w:val="Body text (21)_"/>
    <w:link w:val="Bodytext211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22">
    <w:name w:val="Body text (22)_"/>
    <w:link w:val="Bodytext22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22115pt">
    <w:name w:val="Body text (22) + 11.5 pt"/>
    <w:rPr>
      <w:rFonts w:ascii="Times New Roman" w:hAnsi="Times New Roman" w:cs="Times New Roman"/>
      <w:noProof/>
      <w:sz w:val="23"/>
      <w:szCs w:val="23"/>
      <w:u w:val="none"/>
    </w:rPr>
  </w:style>
  <w:style w:type="character" w:customStyle="1" w:styleId="Heading4210pt">
    <w:name w:val="Heading #4 (2) + 10 pt"/>
    <w:aliases w:val="Spacing 0 pt13"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23">
    <w:name w:val="Body text (23)_"/>
    <w:link w:val="Bodytext230"/>
    <w:locked/>
    <w:rPr>
      <w:rFonts w:ascii="Times New Roman" w:hAnsi="Times New Roman" w:cs="Times New Roman"/>
      <w:spacing w:val="4"/>
      <w:u w:val="none"/>
    </w:rPr>
  </w:style>
  <w:style w:type="character" w:customStyle="1" w:styleId="Headerorfooter4Spacing0pt">
    <w:name w:val="Header or footer (4) + Spacing 0 pt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2Spacing0pt1">
    <w:name w:val="Body text (2) + Spacing 0 pt1"/>
    <w:rPr>
      <w:rFonts w:ascii="Times New Roman" w:hAnsi="Times New Roman" w:cs="Times New Roman"/>
      <w:b/>
      <w:bCs/>
      <w:spacing w:val="6"/>
      <w:u w:val="single"/>
    </w:rPr>
  </w:style>
  <w:style w:type="character" w:customStyle="1" w:styleId="Bodytext24">
    <w:name w:val="Body text (24)_"/>
    <w:link w:val="Bodytext240"/>
    <w:locked/>
    <w:rPr>
      <w:rFonts w:ascii="Times New Roman" w:hAnsi="Times New Roman" w:cs="Times New Roman"/>
      <w:sz w:val="25"/>
      <w:szCs w:val="25"/>
      <w:u w:val="none"/>
    </w:rPr>
  </w:style>
  <w:style w:type="character" w:customStyle="1" w:styleId="Bodytext25">
    <w:name w:val="Body text (25)_"/>
    <w:link w:val="Bodytext250"/>
    <w:locked/>
    <w:rPr>
      <w:rFonts w:ascii="Times New Roman" w:hAnsi="Times New Roman" w:cs="Times New Roman"/>
      <w:spacing w:val="22"/>
      <w:sz w:val="12"/>
      <w:szCs w:val="12"/>
      <w:u w:val="none"/>
    </w:rPr>
  </w:style>
  <w:style w:type="character" w:customStyle="1" w:styleId="Bodytext25Spacing0pt">
    <w:name w:val="Body text (25) + Spacing 0 pt"/>
    <w:rPr>
      <w:rFonts w:ascii="Times New Roman" w:hAnsi="Times New Roman" w:cs="Times New Roman"/>
      <w:spacing w:val="-6"/>
      <w:sz w:val="12"/>
      <w:szCs w:val="12"/>
      <w:u w:val="none"/>
    </w:rPr>
  </w:style>
  <w:style w:type="character" w:customStyle="1" w:styleId="Bodytext255pt">
    <w:name w:val="Body text (25) + 5 pt"/>
    <w:aliases w:val="Italic1,Spacing 0 pt12"/>
    <w:rPr>
      <w:rFonts w:ascii="Times New Roman" w:hAnsi="Times New Roman" w:cs="Times New Roman"/>
      <w:i/>
      <w:iCs/>
      <w:noProof/>
      <w:spacing w:val="-11"/>
      <w:sz w:val="10"/>
      <w:szCs w:val="10"/>
      <w:u w:val="none"/>
    </w:rPr>
  </w:style>
  <w:style w:type="character" w:customStyle="1" w:styleId="Headerorfooter4Bold1">
    <w:name w:val="Header or footer (4) + Bold1"/>
    <w:aliases w:val="Not Italic1,Spacing 0 pt11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210pt1">
    <w:name w:val="Body text (2) + 10 pt1"/>
    <w:aliases w:val="Not Bold3,Spacing 0 pt10"/>
    <w:rPr>
      <w:rFonts w:ascii="Times New Roman" w:hAnsi="Times New Roman" w:cs="Times New Roman"/>
      <w:b/>
      <w:bCs/>
      <w:noProof/>
      <w:spacing w:val="0"/>
      <w:sz w:val="20"/>
      <w:szCs w:val="20"/>
      <w:u w:val="none"/>
    </w:rPr>
  </w:style>
  <w:style w:type="character" w:customStyle="1" w:styleId="Tablecaption2Spacing0pt">
    <w:name w:val="Table caption (2) + Spacing 0 pt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Bold1">
    <w:name w:val="Body text + Bold1"/>
    <w:aliases w:val="Spacing 0 pt9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Italic1">
    <w:name w:val="Body text + Italic1"/>
    <w:aliases w:val="Spacing 0 pt8"/>
    <w:rPr>
      <w:rFonts w:ascii="Times New Roman" w:hAnsi="Times New Roman" w:cs="Times New Roman"/>
      <w:i/>
      <w:iCs/>
      <w:spacing w:val="3"/>
      <w:u w:val="none"/>
    </w:rPr>
  </w:style>
  <w:style w:type="character" w:customStyle="1" w:styleId="Headerorfooter6">
    <w:name w:val="Header or footer (6)_"/>
    <w:link w:val="Headerorfooter60"/>
    <w:locked/>
    <w:rPr>
      <w:rFonts w:ascii="Times New Roman" w:hAnsi="Times New Roman" w:cs="Times New Roman"/>
      <w:spacing w:val="3"/>
      <w:sz w:val="21"/>
      <w:szCs w:val="21"/>
      <w:u w:val="none"/>
    </w:rPr>
  </w:style>
  <w:style w:type="character" w:customStyle="1" w:styleId="Heading42Italic">
    <w:name w:val="Heading #4 (2) + Italic"/>
    <w:rPr>
      <w:rFonts w:ascii="Times New Roman" w:hAnsi="Times New Roman" w:cs="Times New Roman"/>
      <w:i/>
      <w:iCs/>
      <w:noProof/>
      <w:spacing w:val="2"/>
      <w:u w:val="none"/>
    </w:rPr>
  </w:style>
  <w:style w:type="character" w:customStyle="1" w:styleId="Headerorfooter7">
    <w:name w:val="Header or footer (7)_"/>
    <w:link w:val="Headerorfooter70"/>
    <w:locked/>
    <w:rPr>
      <w:rFonts w:ascii="Times New Roman" w:hAnsi="Times New Roman" w:cs="Times New Roman"/>
      <w:spacing w:val="2"/>
      <w:sz w:val="22"/>
      <w:szCs w:val="22"/>
      <w:u w:val="none"/>
    </w:rPr>
  </w:style>
  <w:style w:type="character" w:customStyle="1" w:styleId="Headerorfooter8">
    <w:name w:val="Header or footer (8)_"/>
    <w:link w:val="Headerorfooter80"/>
    <w:locked/>
    <w:rPr>
      <w:rFonts w:ascii="Times New Roman" w:hAnsi="Times New Roman" w:cs="Times New Roman"/>
      <w:spacing w:val="4"/>
      <w:sz w:val="21"/>
      <w:szCs w:val="21"/>
      <w:u w:val="none"/>
    </w:rPr>
  </w:style>
  <w:style w:type="character" w:customStyle="1" w:styleId="Bodytext2NotBold1">
    <w:name w:val="Body text (2) + Not Bold1"/>
    <w:basedOn w:val="Bodytext2"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erorfooter9">
    <w:name w:val="Header or footer (9)_"/>
    <w:link w:val="Headerorfooter90"/>
    <w:locked/>
    <w:rPr>
      <w:rFonts w:ascii="Times New Roman" w:hAnsi="Times New Roman" w:cs="Times New Roman"/>
      <w:spacing w:val="5"/>
      <w:sz w:val="21"/>
      <w:szCs w:val="21"/>
      <w:u w:val="none"/>
    </w:rPr>
  </w:style>
  <w:style w:type="character" w:customStyle="1" w:styleId="Heading22">
    <w:name w:val="Heading #2 (2)_"/>
    <w:link w:val="Heading220"/>
    <w:locked/>
    <w:rPr>
      <w:rFonts w:ascii="Times New Roman" w:hAnsi="Times New Roman" w:cs="Times New Roman"/>
      <w:spacing w:val="4"/>
      <w:u w:val="none"/>
    </w:rPr>
  </w:style>
  <w:style w:type="character" w:customStyle="1" w:styleId="Heading90">
    <w:name w:val="Heading #9"/>
    <w:rPr>
      <w:rFonts w:ascii="Times New Roman" w:hAnsi="Times New Roman" w:cs="Times New Roman"/>
      <w:b/>
      <w:bCs/>
      <w:spacing w:val="6"/>
      <w:u w:val="single"/>
    </w:rPr>
  </w:style>
  <w:style w:type="character" w:customStyle="1" w:styleId="Bodytext13pt">
    <w:name w:val="Body text + 13 pt"/>
    <w:aliases w:val="Bold1,Spacing 0 pt7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Headerorfooter10">
    <w:name w:val="Header or footer (10)_"/>
    <w:link w:val="Headerorfooter100"/>
    <w:locked/>
    <w:rPr>
      <w:rFonts w:ascii="Times New Roman" w:hAnsi="Times New Roman" w:cs="Times New Roman"/>
      <w:spacing w:val="5"/>
      <w:sz w:val="21"/>
      <w:szCs w:val="21"/>
      <w:u w:val="none"/>
    </w:rPr>
  </w:style>
  <w:style w:type="character" w:customStyle="1" w:styleId="Headerorfooter10pt">
    <w:name w:val="Header or footer + 10 pt"/>
    <w:aliases w:val="Not Bold2,Spacing 0 pt6"/>
    <w:rPr>
      <w:rFonts w:ascii="Times New Roman" w:hAnsi="Times New Roman" w:cs="Times New Roman"/>
      <w:b/>
      <w:bCs/>
      <w:spacing w:val="2"/>
      <w:sz w:val="20"/>
      <w:szCs w:val="20"/>
      <w:u w:val="none"/>
    </w:rPr>
  </w:style>
  <w:style w:type="character" w:customStyle="1" w:styleId="BodytextSpacing0pt2">
    <w:name w:val="Body text + Spacing 0 pt2"/>
    <w:rPr>
      <w:rFonts w:ascii="Times New Roman" w:hAnsi="Times New Roman" w:cs="Times New Roman"/>
      <w:noProof/>
      <w:spacing w:val="0"/>
      <w:u w:val="none"/>
    </w:rPr>
  </w:style>
  <w:style w:type="character" w:customStyle="1" w:styleId="Heading43">
    <w:name w:val="Heading #4 (3)_"/>
    <w:link w:val="Heading430"/>
    <w:locked/>
    <w:rPr>
      <w:rFonts w:ascii="Times New Roman" w:hAnsi="Times New Roman" w:cs="Times New Roman"/>
      <w:b/>
      <w:bCs/>
      <w:spacing w:val="3"/>
      <w:u w:val="none"/>
    </w:rPr>
  </w:style>
  <w:style w:type="character" w:customStyle="1" w:styleId="BodytextSpacing0pt1">
    <w:name w:val="Body text + Spacing 0 pt1"/>
    <w:rPr>
      <w:rFonts w:ascii="Times New Roman" w:hAnsi="Times New Roman" w:cs="Times New Roman"/>
      <w:spacing w:val="4"/>
      <w:u w:val="none"/>
    </w:rPr>
  </w:style>
  <w:style w:type="character" w:customStyle="1" w:styleId="Heading92">
    <w:name w:val="Heading #9 (2)_"/>
    <w:link w:val="Heading920"/>
    <w:locked/>
    <w:rPr>
      <w:rFonts w:ascii="Times New Roman" w:hAnsi="Times New Roman" w:cs="Times New Roman"/>
      <w:spacing w:val="4"/>
      <w:u w:val="none"/>
    </w:rPr>
  </w:style>
  <w:style w:type="character" w:customStyle="1" w:styleId="Headerorfooter5Spacing0pt">
    <w:name w:val="Header or footer (5) + Spacing 0 pt"/>
    <w:rPr>
      <w:rFonts w:ascii="Times New Roman" w:hAnsi="Times New Roman" w:cs="Times New Roman"/>
      <w:spacing w:val="5"/>
      <w:u w:val="none"/>
    </w:rPr>
  </w:style>
  <w:style w:type="character" w:customStyle="1" w:styleId="Heading44">
    <w:name w:val="Heading #4 (4)_"/>
    <w:link w:val="Heading440"/>
    <w:locked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10pt1">
    <w:name w:val="Body text + 10 pt1"/>
    <w:aliases w:val="Spacing 0 pt5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Bodytext6pt">
    <w:name w:val="Body text + 6 pt"/>
    <w:aliases w:val="Spacing 0 pt4"/>
    <w:rPr>
      <w:rFonts w:ascii="Times New Roman" w:hAnsi="Times New Roman" w:cs="Times New Roman"/>
      <w:spacing w:val="-6"/>
      <w:sz w:val="12"/>
      <w:szCs w:val="12"/>
      <w:u w:val="none"/>
    </w:rPr>
  </w:style>
  <w:style w:type="character" w:customStyle="1" w:styleId="TablecaptionSpacing0pt">
    <w:name w:val="Table caption + Spacing 0 pt"/>
    <w:rPr>
      <w:rFonts w:ascii="Times New Roman" w:hAnsi="Times New Roman" w:cs="Times New Roman"/>
      <w:spacing w:val="4"/>
      <w:u w:val="none"/>
    </w:rPr>
  </w:style>
  <w:style w:type="character" w:customStyle="1" w:styleId="Tablecaption3">
    <w:name w:val="Table caption (3)_"/>
    <w:link w:val="Tablecaption30"/>
    <w:locked/>
    <w:rPr>
      <w:rFonts w:ascii="Times New Roman" w:hAnsi="Times New Roman" w:cs="Times New Roman"/>
      <w:spacing w:val="9"/>
      <w:sz w:val="20"/>
      <w:szCs w:val="20"/>
      <w:u w:val="none"/>
    </w:rPr>
  </w:style>
  <w:style w:type="character" w:customStyle="1" w:styleId="Bodytext2125pt">
    <w:name w:val="Body text (2) + 12.5 pt"/>
    <w:aliases w:val="Not Bold1,Spacing 0 pt3"/>
    <w:rPr>
      <w:rFonts w:ascii="Times New Roman" w:hAnsi="Times New Roman" w:cs="Times New Roman"/>
      <w:b/>
      <w:bCs/>
      <w:spacing w:val="4"/>
      <w:sz w:val="25"/>
      <w:szCs w:val="25"/>
      <w:u w:val="none"/>
    </w:rPr>
  </w:style>
  <w:style w:type="character" w:customStyle="1" w:styleId="Bodytext125pt">
    <w:name w:val="Body text + 12.5 pt"/>
    <w:aliases w:val="Spacing 0 pt2"/>
    <w:rPr>
      <w:rFonts w:ascii="Times New Roman" w:hAnsi="Times New Roman" w:cs="Times New Roman"/>
      <w:spacing w:val="2"/>
      <w:sz w:val="25"/>
      <w:szCs w:val="25"/>
      <w:u w:val="none"/>
    </w:rPr>
  </w:style>
  <w:style w:type="character" w:customStyle="1" w:styleId="Heading12">
    <w:name w:val="Heading #1 (2)_"/>
    <w:link w:val="Heading120"/>
    <w:locked/>
    <w:rPr>
      <w:rFonts w:ascii="Times New Roman" w:hAnsi="Times New Roman" w:cs="Times New Roman"/>
      <w:sz w:val="25"/>
      <w:szCs w:val="25"/>
      <w:u w:val="none"/>
    </w:rPr>
  </w:style>
  <w:style w:type="character" w:customStyle="1" w:styleId="Heading72">
    <w:name w:val="Heading #7 (2)_"/>
    <w:link w:val="Heading720"/>
    <w:locked/>
    <w:rPr>
      <w:rFonts w:ascii="Times New Roman" w:hAnsi="Times New Roman" w:cs="Times New Roman"/>
      <w:spacing w:val="22"/>
      <w:sz w:val="12"/>
      <w:szCs w:val="12"/>
      <w:u w:val="none"/>
    </w:rPr>
  </w:style>
  <w:style w:type="character" w:customStyle="1" w:styleId="Heading7210pt">
    <w:name w:val="Heading #7 (2) + 10 pt"/>
    <w:aliases w:val="Spacing 0 pt1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Heading23">
    <w:name w:val="Heading #2 (3)_"/>
    <w:link w:val="Heading23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26">
    <w:name w:val="Body text (26)_"/>
    <w:link w:val="Bodytext260"/>
    <w:locked/>
    <w:rPr>
      <w:rFonts w:ascii="Times New Roman" w:hAnsi="Times New Roman" w:cs="Times New Roman"/>
      <w:sz w:val="26"/>
      <w:szCs w:val="26"/>
      <w:u w:val="none"/>
    </w:rPr>
  </w:style>
  <w:style w:type="paragraph" w:customStyle="1" w:styleId="Headerorfooter20">
    <w:name w:val="Header or footer (2)"/>
    <w:basedOn w:val="Normal"/>
    <w:link w:val="Headerorfooter2"/>
    <w:pPr>
      <w:shd w:val="clear" w:color="auto" w:fill="FFFFFF"/>
      <w:spacing w:line="240" w:lineRule="atLeast"/>
    </w:pPr>
    <w:rPr>
      <w:rFonts w:ascii="Arial" w:hAnsi="Arial" w:cs="Arial"/>
      <w:i/>
      <w:iCs/>
      <w:noProof/>
      <w:color w:val="auto"/>
      <w:sz w:val="8"/>
      <w:szCs w:val="8"/>
      <w:lang w:eastAsia="en-US"/>
    </w:rPr>
  </w:style>
  <w:style w:type="paragraph" w:customStyle="1" w:styleId="Heading420">
    <w:name w:val="Heading #4 (2)"/>
    <w:basedOn w:val="Normal"/>
    <w:link w:val="Heading42"/>
    <w:pPr>
      <w:shd w:val="clear" w:color="auto" w:fill="FFFFFF"/>
      <w:spacing w:line="240" w:lineRule="atLeast"/>
      <w:jc w:val="center"/>
      <w:outlineLvl w:val="3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21">
    <w:name w:val="Body text (2)1"/>
    <w:basedOn w:val="Normal"/>
    <w:link w:val="Bodytext2"/>
    <w:pPr>
      <w:shd w:val="clear" w:color="auto" w:fill="FFFFFF"/>
      <w:spacing w:line="295" w:lineRule="exact"/>
      <w:jc w:val="center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Bodytext30">
    <w:name w:val="Body text (3)"/>
    <w:basedOn w:val="Normal"/>
    <w:link w:val="Bodytext3"/>
    <w:pPr>
      <w:shd w:val="clear" w:color="auto" w:fill="FFFFFF"/>
      <w:spacing w:after="300" w:line="295" w:lineRule="exact"/>
    </w:pPr>
    <w:rPr>
      <w:rFonts w:ascii="Times New Roman" w:hAnsi="Times New Roman" w:cs="Times New Roman"/>
      <w:i/>
      <w:iCs/>
      <w:color w:val="auto"/>
      <w:spacing w:val="1"/>
      <w:lang w:eastAsia="en-US"/>
    </w:rPr>
  </w:style>
  <w:style w:type="paragraph" w:customStyle="1" w:styleId="Bodytext1">
    <w:name w:val="Body text1"/>
    <w:basedOn w:val="Normal"/>
    <w:link w:val="Bodytext"/>
    <w:pPr>
      <w:shd w:val="clear" w:color="auto" w:fill="FFFFFF"/>
      <w:spacing w:after="480" w:line="240" w:lineRule="atLeast"/>
      <w:jc w:val="both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Headerorfooter30">
    <w:name w:val="Header or footer (3)"/>
    <w:basedOn w:val="Normal"/>
    <w:link w:val="Headerorfooter3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pacing w:val="3"/>
      <w:sz w:val="23"/>
      <w:szCs w:val="23"/>
      <w:lang w:eastAsia="en-US"/>
    </w:rPr>
  </w:style>
  <w:style w:type="paragraph" w:customStyle="1" w:styleId="Headerorfooter1">
    <w:name w:val="Header or footer1"/>
    <w:basedOn w:val="Normal"/>
    <w:link w:val="Headerorfooter"/>
    <w:pPr>
      <w:shd w:val="clear" w:color="auto" w:fill="FFFFFF"/>
      <w:spacing w:line="299" w:lineRule="exact"/>
      <w:jc w:val="both"/>
    </w:pPr>
    <w:rPr>
      <w:rFonts w:ascii="Times New Roman" w:hAnsi="Times New Roman" w:cs="Times New Roman"/>
      <w:b/>
      <w:bCs/>
      <w:color w:val="auto"/>
      <w:spacing w:val="5"/>
      <w:lang w:eastAsia="en-US"/>
    </w:rPr>
  </w:style>
  <w:style w:type="paragraph" w:customStyle="1" w:styleId="Heading60">
    <w:name w:val="Heading #6"/>
    <w:basedOn w:val="Normal"/>
    <w:link w:val="Heading6"/>
    <w:pPr>
      <w:shd w:val="clear" w:color="auto" w:fill="FFFFFF"/>
      <w:spacing w:before="480" w:after="300" w:line="320" w:lineRule="exact"/>
      <w:outlineLvl w:val="5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Bodytext40">
    <w:name w:val="Body text (4)"/>
    <w:basedOn w:val="Normal"/>
    <w:link w:val="Bodytext4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0"/>
      <w:sz w:val="20"/>
      <w:szCs w:val="20"/>
      <w:lang w:eastAsia="en-US"/>
    </w:rPr>
  </w:style>
  <w:style w:type="paragraph" w:customStyle="1" w:styleId="Bodytext50">
    <w:name w:val="Body text (5)"/>
    <w:basedOn w:val="Normal"/>
    <w:link w:val="Bodytext5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i/>
      <w:iCs/>
      <w:color w:val="auto"/>
      <w:spacing w:val="4"/>
      <w:lang w:eastAsia="en-US"/>
    </w:rPr>
  </w:style>
  <w:style w:type="paragraph" w:customStyle="1" w:styleId="Tableofcontents20">
    <w:name w:val="Table of contents (2)"/>
    <w:basedOn w:val="Normal"/>
    <w:link w:val="Tableofcontents2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36"/>
      <w:sz w:val="10"/>
      <w:szCs w:val="10"/>
      <w:lang w:eastAsia="en-US"/>
    </w:rPr>
  </w:style>
  <w:style w:type="paragraph" w:customStyle="1" w:styleId="Tableofcontents30">
    <w:name w:val="Table of contents (3)"/>
    <w:basedOn w:val="Normal"/>
    <w:link w:val="Tableofcontents3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Tableofcontents40">
    <w:name w:val="Table of contents (4)"/>
    <w:basedOn w:val="Normal"/>
    <w:link w:val="Tableofcontents4"/>
    <w:pPr>
      <w:shd w:val="clear" w:color="auto" w:fill="FFFFFF"/>
      <w:spacing w:after="480" w:line="240" w:lineRule="atLeast"/>
      <w:jc w:val="both"/>
    </w:pPr>
    <w:rPr>
      <w:rFonts w:ascii="Times New Roman" w:hAnsi="Times New Roman" w:cs="Times New Roman"/>
      <w:i/>
      <w:iCs/>
      <w:color w:val="auto"/>
      <w:spacing w:val="-3"/>
      <w:sz w:val="8"/>
      <w:szCs w:val="8"/>
      <w:lang w:eastAsia="en-US"/>
    </w:rPr>
  </w:style>
  <w:style w:type="paragraph" w:customStyle="1" w:styleId="Tableofcontents0">
    <w:name w:val="Table of contents"/>
    <w:basedOn w:val="Normal"/>
    <w:link w:val="Tableofcontents"/>
    <w:pPr>
      <w:shd w:val="clear" w:color="auto" w:fill="FFFFFF"/>
      <w:spacing w:before="480" w:after="480" w:line="240" w:lineRule="atLeast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60">
    <w:name w:val="Body text (6)"/>
    <w:basedOn w:val="Normal"/>
    <w:link w:val="Bodytext6"/>
    <w:pPr>
      <w:shd w:val="clear" w:color="auto" w:fill="FFFFFF"/>
      <w:spacing w:before="240" w:line="248" w:lineRule="exact"/>
      <w:jc w:val="both"/>
    </w:pPr>
    <w:rPr>
      <w:rFonts w:ascii="Times New Roman" w:hAnsi="Times New Roman" w:cs="Times New Roman"/>
      <w:b/>
      <w:bCs/>
      <w:color w:val="auto"/>
      <w:spacing w:val="2"/>
      <w:sz w:val="26"/>
      <w:szCs w:val="26"/>
      <w:lang w:eastAsia="en-US"/>
    </w:rPr>
  </w:style>
  <w:style w:type="paragraph" w:customStyle="1" w:styleId="Heading40">
    <w:name w:val="Heading #4"/>
    <w:basedOn w:val="Normal"/>
    <w:link w:val="Heading4"/>
    <w:pPr>
      <w:shd w:val="clear" w:color="auto" w:fill="FFFFFF"/>
      <w:spacing w:before="180" w:line="248" w:lineRule="exact"/>
      <w:jc w:val="both"/>
      <w:outlineLvl w:val="3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Heading50">
    <w:name w:val="Heading #5"/>
    <w:basedOn w:val="Normal"/>
    <w:link w:val="Heading5"/>
    <w:pPr>
      <w:shd w:val="clear" w:color="auto" w:fill="FFFFFF"/>
      <w:spacing w:before="300" w:line="317" w:lineRule="exact"/>
      <w:outlineLvl w:val="4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Heading10">
    <w:name w:val="Heading #1"/>
    <w:basedOn w:val="Normal"/>
    <w:link w:val="Heading1"/>
    <w:pPr>
      <w:shd w:val="clear" w:color="auto" w:fill="FFFFFF"/>
      <w:spacing w:before="600" w:line="248" w:lineRule="exact"/>
      <w:jc w:val="both"/>
      <w:outlineLvl w:val="0"/>
    </w:pPr>
    <w:rPr>
      <w:rFonts w:ascii="Times New Roman" w:hAnsi="Times New Roman" w:cs="Times New Roman"/>
      <w:b/>
      <w:bCs/>
      <w:color w:val="auto"/>
      <w:spacing w:val="2"/>
      <w:sz w:val="26"/>
      <w:szCs w:val="26"/>
      <w:lang w:eastAsia="en-US"/>
    </w:rPr>
  </w:style>
  <w:style w:type="paragraph" w:customStyle="1" w:styleId="Headerorfooter40">
    <w:name w:val="Header or footer (4)"/>
    <w:basedOn w:val="Normal"/>
    <w:link w:val="Headerorfooter4"/>
    <w:pPr>
      <w:shd w:val="clear" w:color="auto" w:fill="FFFFFF"/>
      <w:spacing w:before="60" w:line="240" w:lineRule="atLeast"/>
      <w:jc w:val="both"/>
    </w:pPr>
    <w:rPr>
      <w:rFonts w:ascii="Times New Roman" w:hAnsi="Times New Roman" w:cs="Times New Roman"/>
      <w:i/>
      <w:iCs/>
      <w:color w:val="auto"/>
      <w:spacing w:val="-1"/>
      <w:lang w:eastAsia="en-US"/>
    </w:rPr>
  </w:style>
  <w:style w:type="paragraph" w:customStyle="1" w:styleId="Tablecaption0">
    <w:name w:val="Table caption"/>
    <w:basedOn w:val="Normal"/>
    <w:link w:val="Tablecaption"/>
    <w:pPr>
      <w:shd w:val="clear" w:color="auto" w:fill="FFFFFF"/>
      <w:spacing w:line="389" w:lineRule="exact"/>
      <w:jc w:val="both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70">
    <w:name w:val="Body text (7)"/>
    <w:basedOn w:val="Normal"/>
    <w:link w:val="Bodytext7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i/>
      <w:iCs/>
      <w:color w:val="auto"/>
      <w:spacing w:val="5"/>
      <w:sz w:val="20"/>
      <w:szCs w:val="20"/>
      <w:lang w:eastAsia="en-US"/>
    </w:rPr>
  </w:style>
  <w:style w:type="paragraph" w:customStyle="1" w:styleId="Heading30">
    <w:name w:val="Heading #3"/>
    <w:basedOn w:val="Normal"/>
    <w:link w:val="Heading3"/>
    <w:pPr>
      <w:shd w:val="clear" w:color="auto" w:fill="FFFFFF"/>
      <w:spacing w:before="120" w:after="420" w:line="240" w:lineRule="atLeast"/>
      <w:jc w:val="both"/>
      <w:outlineLvl w:val="2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80">
    <w:name w:val="Body text (8)"/>
    <w:basedOn w:val="Normal"/>
    <w:link w:val="Bodytext8"/>
    <w:pPr>
      <w:shd w:val="clear" w:color="auto" w:fill="FFFFFF"/>
      <w:spacing w:before="300" w:line="240" w:lineRule="atLeast"/>
      <w:jc w:val="both"/>
    </w:pPr>
    <w:rPr>
      <w:rFonts w:ascii="Times New Roman" w:hAnsi="Times New Roman" w:cs="Times New Roman"/>
      <w:b/>
      <w:bCs/>
      <w:color w:val="auto"/>
      <w:spacing w:val="2"/>
      <w:lang w:eastAsia="en-US"/>
    </w:rPr>
  </w:style>
  <w:style w:type="paragraph" w:customStyle="1" w:styleId="Heading620">
    <w:name w:val="Heading #6 (2)"/>
    <w:basedOn w:val="Normal"/>
    <w:link w:val="Heading62"/>
    <w:pPr>
      <w:shd w:val="clear" w:color="auto" w:fill="FFFFFF"/>
      <w:spacing w:before="120" w:after="120" w:line="240" w:lineRule="atLeast"/>
      <w:jc w:val="both"/>
      <w:outlineLvl w:val="5"/>
    </w:pPr>
    <w:rPr>
      <w:rFonts w:ascii="Times New Roman" w:hAnsi="Times New Roman" w:cs="Times New Roman"/>
      <w:b/>
      <w:bCs/>
      <w:color w:val="auto"/>
      <w:spacing w:val="2"/>
      <w:lang w:eastAsia="en-US"/>
    </w:rPr>
  </w:style>
  <w:style w:type="paragraph" w:customStyle="1" w:styleId="Heading320">
    <w:name w:val="Heading #3 (2)"/>
    <w:basedOn w:val="Normal"/>
    <w:link w:val="Heading32"/>
    <w:pPr>
      <w:shd w:val="clear" w:color="auto" w:fill="FFFFFF"/>
      <w:spacing w:line="428" w:lineRule="exact"/>
      <w:jc w:val="both"/>
      <w:outlineLvl w:val="2"/>
    </w:pPr>
    <w:rPr>
      <w:rFonts w:ascii="Times New Roman" w:hAnsi="Times New Roman" w:cs="Times New Roman"/>
      <w:color w:val="auto"/>
      <w:spacing w:val="8"/>
      <w:sz w:val="20"/>
      <w:szCs w:val="20"/>
      <w:lang w:eastAsia="en-US"/>
    </w:rPr>
  </w:style>
  <w:style w:type="paragraph" w:customStyle="1" w:styleId="Tablecaption20">
    <w:name w:val="Table caption (2)"/>
    <w:basedOn w:val="Normal"/>
    <w:link w:val="Tablecaption2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Headerorfooter50">
    <w:name w:val="Header or footer (5)"/>
    <w:basedOn w:val="Normal"/>
    <w:link w:val="Headerorfooter5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pacing w:val="3"/>
      <w:lang w:eastAsia="en-US"/>
    </w:rPr>
  </w:style>
  <w:style w:type="paragraph" w:customStyle="1" w:styleId="Tableofcontents50">
    <w:name w:val="Table of contents (5)"/>
    <w:basedOn w:val="Normal"/>
    <w:link w:val="Tableofcontents5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0"/>
      <w:sz w:val="20"/>
      <w:szCs w:val="20"/>
      <w:lang w:eastAsia="en-US"/>
    </w:rPr>
  </w:style>
  <w:style w:type="paragraph" w:customStyle="1" w:styleId="Heading630">
    <w:name w:val="Heading #6 (3)"/>
    <w:basedOn w:val="Normal"/>
    <w:link w:val="Heading63"/>
    <w:pPr>
      <w:shd w:val="clear" w:color="auto" w:fill="FFFFFF"/>
      <w:spacing w:after="120" w:line="240" w:lineRule="atLeast"/>
      <w:ind w:firstLine="660"/>
      <w:jc w:val="both"/>
      <w:outlineLvl w:val="5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Heading20">
    <w:name w:val="Heading #2"/>
    <w:basedOn w:val="Normal"/>
    <w:link w:val="Heading2"/>
    <w:pPr>
      <w:shd w:val="clear" w:color="auto" w:fill="FFFFFF"/>
      <w:spacing w:line="320" w:lineRule="exact"/>
      <w:jc w:val="both"/>
      <w:outlineLvl w:val="1"/>
    </w:pPr>
    <w:rPr>
      <w:rFonts w:ascii="Times New Roman" w:hAnsi="Times New Roman" w:cs="Times New Roman"/>
      <w:color w:val="auto"/>
      <w:spacing w:val="5"/>
      <w:sz w:val="20"/>
      <w:szCs w:val="20"/>
      <w:lang w:eastAsia="en-US"/>
    </w:rPr>
  </w:style>
  <w:style w:type="paragraph" w:customStyle="1" w:styleId="Bodytext90">
    <w:name w:val="Body text (9)"/>
    <w:basedOn w:val="Normal"/>
    <w:link w:val="Bodytext9"/>
    <w:pPr>
      <w:shd w:val="clear" w:color="auto" w:fill="FFFFFF"/>
      <w:spacing w:before="60" w:after="60" w:line="240" w:lineRule="atLeast"/>
      <w:jc w:val="both"/>
    </w:pPr>
    <w:rPr>
      <w:rFonts w:ascii="Times New Roman" w:hAnsi="Times New Roman" w:cs="Times New Roman"/>
      <w:color w:val="auto"/>
      <w:spacing w:val="12"/>
      <w:sz w:val="20"/>
      <w:szCs w:val="20"/>
      <w:lang w:eastAsia="en-US"/>
    </w:rPr>
  </w:style>
  <w:style w:type="paragraph" w:customStyle="1" w:styleId="Bodytext100">
    <w:name w:val="Body text (10)"/>
    <w:basedOn w:val="Normal"/>
    <w:link w:val="Bodytext10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24"/>
      <w:sz w:val="20"/>
      <w:szCs w:val="20"/>
      <w:lang w:eastAsia="en-US"/>
    </w:rPr>
  </w:style>
  <w:style w:type="paragraph" w:customStyle="1" w:styleId="Bodytext110">
    <w:name w:val="Body text (11)"/>
    <w:basedOn w:val="Normal"/>
    <w:link w:val="Bodytext11"/>
    <w:pPr>
      <w:shd w:val="clear" w:color="auto" w:fill="FFFFFF"/>
      <w:spacing w:after="1020" w:line="436" w:lineRule="exact"/>
      <w:jc w:val="both"/>
    </w:pPr>
    <w:rPr>
      <w:rFonts w:ascii="Times New Roman" w:hAnsi="Times New Roman" w:cs="Times New Roman"/>
      <w:color w:val="auto"/>
      <w:spacing w:val="1"/>
      <w:sz w:val="25"/>
      <w:szCs w:val="25"/>
      <w:lang w:eastAsia="en-US"/>
    </w:rPr>
  </w:style>
  <w:style w:type="paragraph" w:customStyle="1" w:styleId="Bodytext120">
    <w:name w:val="Body text (12)"/>
    <w:basedOn w:val="Normal"/>
    <w:link w:val="Bodytext12"/>
    <w:pPr>
      <w:shd w:val="clear" w:color="auto" w:fill="FFFFFF"/>
      <w:spacing w:after="840" w:line="240" w:lineRule="atLeast"/>
      <w:jc w:val="both"/>
    </w:pPr>
    <w:rPr>
      <w:rFonts w:ascii="Times New Roman" w:hAnsi="Times New Roman" w:cs="Times New Roman"/>
      <w:i/>
      <w:iCs/>
      <w:color w:val="auto"/>
      <w:spacing w:val="3"/>
      <w:lang w:eastAsia="en-US"/>
    </w:rPr>
  </w:style>
  <w:style w:type="paragraph" w:customStyle="1" w:styleId="Heading91">
    <w:name w:val="Heading #91"/>
    <w:basedOn w:val="Normal"/>
    <w:link w:val="Heading9"/>
    <w:pPr>
      <w:shd w:val="clear" w:color="auto" w:fill="FFFFFF"/>
      <w:spacing w:before="780" w:after="300" w:line="317" w:lineRule="exact"/>
      <w:jc w:val="center"/>
      <w:outlineLvl w:val="8"/>
    </w:pPr>
    <w:rPr>
      <w:rFonts w:ascii="Times New Roman" w:hAnsi="Times New Roman" w:cs="Times New Roman"/>
      <w:b/>
      <w:bCs/>
      <w:color w:val="auto"/>
      <w:spacing w:val="6"/>
      <w:lang w:eastAsia="en-US"/>
    </w:rPr>
  </w:style>
  <w:style w:type="paragraph" w:customStyle="1" w:styleId="Heading80">
    <w:name w:val="Heading #8"/>
    <w:basedOn w:val="Normal"/>
    <w:link w:val="Heading8"/>
    <w:pPr>
      <w:shd w:val="clear" w:color="auto" w:fill="FFFFFF"/>
      <w:spacing w:before="600" w:after="420" w:line="320" w:lineRule="exact"/>
      <w:jc w:val="center"/>
      <w:outlineLvl w:val="7"/>
    </w:pPr>
    <w:rPr>
      <w:rFonts w:ascii="Times New Roman" w:hAnsi="Times New Roman" w:cs="Times New Roman"/>
      <w:b/>
      <w:bCs/>
      <w:color w:val="auto"/>
      <w:spacing w:val="6"/>
      <w:lang w:eastAsia="en-US"/>
    </w:rPr>
  </w:style>
  <w:style w:type="paragraph" w:customStyle="1" w:styleId="Heading70">
    <w:name w:val="Heading #7"/>
    <w:basedOn w:val="Normal"/>
    <w:link w:val="Heading7"/>
    <w:pPr>
      <w:shd w:val="clear" w:color="auto" w:fill="FFFFFF"/>
      <w:spacing w:before="1200" w:after="180" w:line="240" w:lineRule="atLeast"/>
      <w:jc w:val="both"/>
      <w:outlineLvl w:val="6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Bodytext140">
    <w:name w:val="Body text (14)"/>
    <w:basedOn w:val="Normal"/>
    <w:link w:val="Bodytext14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150">
    <w:name w:val="Body text (15)"/>
    <w:basedOn w:val="Normal"/>
    <w:link w:val="Bodytext15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Tableofcontents60">
    <w:name w:val="Table of contents (6)"/>
    <w:basedOn w:val="Normal"/>
    <w:link w:val="Tableofcontents6"/>
    <w:pPr>
      <w:shd w:val="clear" w:color="auto" w:fill="FFFFFF"/>
      <w:spacing w:before="420" w:after="60" w:line="240" w:lineRule="atLeast"/>
      <w:jc w:val="both"/>
    </w:pPr>
    <w:rPr>
      <w:rFonts w:ascii="Times New Roman" w:hAnsi="Times New Roman" w:cs="Times New Roman"/>
      <w:b/>
      <w:bCs/>
      <w:color w:val="auto"/>
      <w:spacing w:val="3"/>
      <w:lang w:eastAsia="en-US"/>
    </w:rPr>
  </w:style>
  <w:style w:type="paragraph" w:customStyle="1" w:styleId="Tableofcontents70">
    <w:name w:val="Table of contents (7)"/>
    <w:basedOn w:val="Normal"/>
    <w:link w:val="Tableofcontents7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2"/>
      <w:sz w:val="20"/>
      <w:szCs w:val="20"/>
      <w:lang w:eastAsia="en-US"/>
    </w:rPr>
  </w:style>
  <w:style w:type="paragraph" w:customStyle="1" w:styleId="Bodytext160">
    <w:name w:val="Body text (16)"/>
    <w:basedOn w:val="Normal"/>
    <w:link w:val="Bodytext16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170">
    <w:name w:val="Body text (17)"/>
    <w:basedOn w:val="Normal"/>
    <w:link w:val="Bodytext17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Bodytext180">
    <w:name w:val="Body text (18)"/>
    <w:basedOn w:val="Normal"/>
    <w:link w:val="Bodytext18"/>
    <w:pPr>
      <w:shd w:val="clear" w:color="auto" w:fill="FFFFFF"/>
      <w:spacing w:line="439" w:lineRule="exact"/>
      <w:ind w:firstLine="740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190">
    <w:name w:val="Body text (19)"/>
    <w:basedOn w:val="Normal"/>
    <w:link w:val="Bodytext19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Bodytext201">
    <w:name w:val="Body text (20)"/>
    <w:basedOn w:val="Normal"/>
    <w:link w:val="Bodytext200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0"/>
      <w:sz w:val="18"/>
      <w:szCs w:val="18"/>
      <w:lang w:eastAsia="en-US"/>
    </w:rPr>
  </w:style>
  <w:style w:type="paragraph" w:customStyle="1" w:styleId="Tableofcontents80">
    <w:name w:val="Table of contents (8)"/>
    <w:basedOn w:val="Normal"/>
    <w:link w:val="Tableofcontents8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i/>
      <w:iCs/>
      <w:color w:val="auto"/>
      <w:spacing w:val="-11"/>
      <w:sz w:val="10"/>
      <w:szCs w:val="10"/>
      <w:lang w:eastAsia="en-US"/>
    </w:rPr>
  </w:style>
  <w:style w:type="paragraph" w:customStyle="1" w:styleId="Bodytext211">
    <w:name w:val="Body text (21)"/>
    <w:basedOn w:val="Normal"/>
    <w:link w:val="Bodytext210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220">
    <w:name w:val="Body text (22)"/>
    <w:basedOn w:val="Normal"/>
    <w:link w:val="Bodytext22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Bodytext230">
    <w:name w:val="Body text (23)"/>
    <w:basedOn w:val="Normal"/>
    <w:link w:val="Bodytext23"/>
    <w:pPr>
      <w:shd w:val="clear" w:color="auto" w:fill="FFFFFF"/>
      <w:spacing w:before="60" w:after="600" w:line="240" w:lineRule="atLeast"/>
      <w:jc w:val="both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Bodytext240">
    <w:name w:val="Body text (24)"/>
    <w:basedOn w:val="Normal"/>
    <w:link w:val="Bodytext24"/>
    <w:pPr>
      <w:shd w:val="clear" w:color="auto" w:fill="FFFFFF"/>
      <w:spacing w:line="382" w:lineRule="exact"/>
      <w:jc w:val="both"/>
    </w:pPr>
    <w:rPr>
      <w:rFonts w:ascii="Times New Roman" w:hAnsi="Times New Roman" w:cs="Times New Roman"/>
      <w:color w:val="auto"/>
      <w:spacing w:val="-1"/>
      <w:sz w:val="25"/>
      <w:szCs w:val="25"/>
      <w:lang w:eastAsia="en-US"/>
    </w:rPr>
  </w:style>
  <w:style w:type="paragraph" w:customStyle="1" w:styleId="Bodytext250">
    <w:name w:val="Body text (25)"/>
    <w:basedOn w:val="Normal"/>
    <w:link w:val="Bodytext25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22"/>
      <w:sz w:val="12"/>
      <w:szCs w:val="12"/>
      <w:lang w:eastAsia="en-US"/>
    </w:rPr>
  </w:style>
  <w:style w:type="paragraph" w:customStyle="1" w:styleId="Headerorfooter60">
    <w:name w:val="Header or footer (6)"/>
    <w:basedOn w:val="Normal"/>
    <w:link w:val="Headerorfooter6"/>
    <w:pPr>
      <w:shd w:val="clear" w:color="auto" w:fill="FFFFFF"/>
      <w:spacing w:line="295" w:lineRule="exact"/>
      <w:jc w:val="right"/>
    </w:pPr>
    <w:rPr>
      <w:rFonts w:ascii="Times New Roman" w:hAnsi="Times New Roman" w:cs="Times New Roman"/>
      <w:color w:val="auto"/>
      <w:spacing w:val="3"/>
      <w:sz w:val="21"/>
      <w:szCs w:val="21"/>
      <w:lang w:eastAsia="en-US"/>
    </w:rPr>
  </w:style>
  <w:style w:type="paragraph" w:customStyle="1" w:styleId="Headerorfooter70">
    <w:name w:val="Header or footer (7)"/>
    <w:basedOn w:val="Normal"/>
    <w:link w:val="Headerorfooter7"/>
    <w:pPr>
      <w:shd w:val="clear" w:color="auto" w:fill="FFFFFF"/>
      <w:spacing w:line="292" w:lineRule="exact"/>
      <w:jc w:val="right"/>
    </w:pPr>
    <w:rPr>
      <w:rFonts w:ascii="Times New Roman" w:hAnsi="Times New Roman" w:cs="Times New Roman"/>
      <w:color w:val="auto"/>
      <w:spacing w:val="2"/>
      <w:sz w:val="22"/>
      <w:szCs w:val="22"/>
      <w:lang w:eastAsia="en-US"/>
    </w:rPr>
  </w:style>
  <w:style w:type="paragraph" w:customStyle="1" w:styleId="Headerorfooter80">
    <w:name w:val="Header or footer (8)"/>
    <w:basedOn w:val="Normal"/>
    <w:link w:val="Headerorfooter8"/>
    <w:pPr>
      <w:shd w:val="clear" w:color="auto" w:fill="FFFFFF"/>
      <w:spacing w:line="292" w:lineRule="exact"/>
      <w:jc w:val="right"/>
    </w:pPr>
    <w:rPr>
      <w:rFonts w:ascii="Times New Roman" w:hAnsi="Times New Roman" w:cs="Times New Roman"/>
      <w:color w:val="auto"/>
      <w:spacing w:val="4"/>
      <w:sz w:val="21"/>
      <w:szCs w:val="21"/>
      <w:lang w:eastAsia="en-US"/>
    </w:rPr>
  </w:style>
  <w:style w:type="paragraph" w:customStyle="1" w:styleId="Headerorfooter90">
    <w:name w:val="Header or footer (9)"/>
    <w:basedOn w:val="Normal"/>
    <w:link w:val="Headerorfooter9"/>
    <w:pPr>
      <w:shd w:val="clear" w:color="auto" w:fill="FFFFFF"/>
      <w:spacing w:line="240" w:lineRule="atLeast"/>
      <w:jc w:val="right"/>
    </w:pPr>
    <w:rPr>
      <w:rFonts w:ascii="Times New Roman" w:hAnsi="Times New Roman" w:cs="Times New Roman"/>
      <w:color w:val="auto"/>
      <w:spacing w:val="5"/>
      <w:sz w:val="21"/>
      <w:szCs w:val="21"/>
      <w:lang w:eastAsia="en-US"/>
    </w:rPr>
  </w:style>
  <w:style w:type="paragraph" w:customStyle="1" w:styleId="Heading220">
    <w:name w:val="Heading #2 (2)"/>
    <w:basedOn w:val="Normal"/>
    <w:link w:val="Heading22"/>
    <w:pPr>
      <w:shd w:val="clear" w:color="auto" w:fill="FFFFFF"/>
      <w:spacing w:line="320" w:lineRule="exact"/>
      <w:jc w:val="both"/>
      <w:outlineLvl w:val="1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Headerorfooter100">
    <w:name w:val="Header or footer (10)"/>
    <w:basedOn w:val="Normal"/>
    <w:link w:val="Headerorfooter10"/>
    <w:pPr>
      <w:shd w:val="clear" w:color="auto" w:fill="FFFFFF"/>
      <w:spacing w:line="292" w:lineRule="exact"/>
      <w:jc w:val="right"/>
    </w:pPr>
    <w:rPr>
      <w:rFonts w:ascii="Times New Roman" w:hAnsi="Times New Roman" w:cs="Times New Roman"/>
      <w:color w:val="auto"/>
      <w:spacing w:val="5"/>
      <w:sz w:val="21"/>
      <w:szCs w:val="21"/>
      <w:lang w:eastAsia="en-US"/>
    </w:rPr>
  </w:style>
  <w:style w:type="paragraph" w:customStyle="1" w:styleId="Heading430">
    <w:name w:val="Heading #4 (3)"/>
    <w:basedOn w:val="Normal"/>
    <w:link w:val="Heading43"/>
    <w:pPr>
      <w:shd w:val="clear" w:color="auto" w:fill="FFFFFF"/>
      <w:spacing w:line="382" w:lineRule="exact"/>
      <w:jc w:val="both"/>
      <w:outlineLvl w:val="3"/>
    </w:pPr>
    <w:rPr>
      <w:rFonts w:ascii="Times New Roman" w:hAnsi="Times New Roman" w:cs="Times New Roman"/>
      <w:b/>
      <w:bCs/>
      <w:color w:val="auto"/>
      <w:spacing w:val="3"/>
      <w:lang w:eastAsia="en-US"/>
    </w:rPr>
  </w:style>
  <w:style w:type="paragraph" w:customStyle="1" w:styleId="Heading920">
    <w:name w:val="Heading #9 (2)"/>
    <w:basedOn w:val="Normal"/>
    <w:link w:val="Heading92"/>
    <w:pPr>
      <w:shd w:val="clear" w:color="auto" w:fill="FFFFFF"/>
      <w:spacing w:before="600" w:after="60" w:line="240" w:lineRule="atLeast"/>
      <w:jc w:val="both"/>
      <w:outlineLvl w:val="8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Heading440">
    <w:name w:val="Heading #4 (4)"/>
    <w:basedOn w:val="Normal"/>
    <w:link w:val="Heading44"/>
    <w:pPr>
      <w:shd w:val="clear" w:color="auto" w:fill="FFFFFF"/>
      <w:spacing w:after="480" w:line="240" w:lineRule="atLeast"/>
      <w:jc w:val="both"/>
      <w:outlineLvl w:val="3"/>
    </w:pPr>
    <w:rPr>
      <w:rFonts w:ascii="Times New Roman" w:hAnsi="Times New Roman" w:cs="Times New Roman"/>
      <w:i/>
      <w:iCs/>
      <w:color w:val="auto"/>
      <w:spacing w:val="2"/>
      <w:lang w:eastAsia="en-US"/>
    </w:rPr>
  </w:style>
  <w:style w:type="paragraph" w:customStyle="1" w:styleId="Tablecaption30">
    <w:name w:val="Table caption (3)"/>
    <w:basedOn w:val="Normal"/>
    <w:link w:val="Tablecaption3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9"/>
      <w:sz w:val="20"/>
      <w:szCs w:val="20"/>
      <w:lang w:eastAsia="en-US"/>
    </w:rPr>
  </w:style>
  <w:style w:type="paragraph" w:customStyle="1" w:styleId="Heading120">
    <w:name w:val="Heading #1 (2)"/>
    <w:basedOn w:val="Normal"/>
    <w:link w:val="Heading12"/>
    <w:pPr>
      <w:shd w:val="clear" w:color="auto" w:fill="FFFFFF"/>
      <w:spacing w:line="317" w:lineRule="exact"/>
      <w:jc w:val="both"/>
      <w:outlineLvl w:val="0"/>
    </w:pPr>
    <w:rPr>
      <w:rFonts w:ascii="Times New Roman" w:hAnsi="Times New Roman" w:cs="Times New Roman"/>
      <w:color w:val="auto"/>
      <w:spacing w:val="-1"/>
      <w:sz w:val="25"/>
      <w:szCs w:val="25"/>
      <w:lang w:eastAsia="en-US"/>
    </w:rPr>
  </w:style>
  <w:style w:type="paragraph" w:customStyle="1" w:styleId="Heading720">
    <w:name w:val="Heading #7 (2)"/>
    <w:basedOn w:val="Normal"/>
    <w:link w:val="Heading72"/>
    <w:pPr>
      <w:shd w:val="clear" w:color="auto" w:fill="FFFFFF"/>
      <w:spacing w:line="317" w:lineRule="exact"/>
      <w:jc w:val="both"/>
      <w:outlineLvl w:val="6"/>
    </w:pPr>
    <w:rPr>
      <w:rFonts w:ascii="Times New Roman" w:hAnsi="Times New Roman" w:cs="Times New Roman"/>
      <w:color w:val="auto"/>
      <w:spacing w:val="22"/>
      <w:sz w:val="12"/>
      <w:szCs w:val="12"/>
      <w:lang w:eastAsia="en-US"/>
    </w:rPr>
  </w:style>
  <w:style w:type="paragraph" w:customStyle="1" w:styleId="Heading230">
    <w:name w:val="Heading #2 (3)"/>
    <w:basedOn w:val="Normal"/>
    <w:link w:val="Heading23"/>
    <w:pPr>
      <w:shd w:val="clear" w:color="auto" w:fill="FFFFFF"/>
      <w:spacing w:line="320" w:lineRule="exact"/>
      <w:jc w:val="both"/>
      <w:outlineLvl w:val="1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260">
    <w:name w:val="Body text (26)"/>
    <w:basedOn w:val="Normal"/>
    <w:link w:val="Bodytext26"/>
    <w:pPr>
      <w:shd w:val="clear" w:color="auto" w:fill="FFFFFF"/>
      <w:spacing w:line="320" w:lineRule="exact"/>
      <w:jc w:val="both"/>
    </w:pPr>
    <w:rPr>
      <w:rFonts w:ascii="Times New Roman" w:hAnsi="Times New Roman" w:cs="Times New Roman"/>
      <w:color w:val="auto"/>
      <w:sz w:val="26"/>
      <w:szCs w:val="26"/>
      <w:lang w:eastAsia="en-US"/>
    </w:rPr>
  </w:style>
  <w:style w:type="character" w:customStyle="1" w:styleId="OnceABox">
    <w:name w:val="OnceABox"/>
    <w:rsid w:val="003729A1"/>
    <w:rPr>
      <w:color w:val="000000"/>
      <w:lang w:val="x-none" w:eastAsia="vi-VN"/>
    </w:rPr>
  </w:style>
  <w:style w:type="table" w:styleId="TableGrid">
    <w:name w:val="Table Grid"/>
    <w:basedOn w:val="TableNormal"/>
    <w:rsid w:val="006A238A"/>
    <w:rPr>
      <w:rFonts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6A238A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770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III</vt:lpstr>
    </vt:vector>
  </TitlesOfParts>
  <Company>HOME</Company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III</dc:title>
  <dc:subject/>
  <dc:creator>User</dc:creator>
  <cp:keywords/>
  <dc:description/>
  <cp:lastModifiedBy>Dao Quan</cp:lastModifiedBy>
  <cp:revision>2</cp:revision>
  <dcterms:created xsi:type="dcterms:W3CDTF">2026-05-20T17:29:00Z</dcterms:created>
  <dcterms:modified xsi:type="dcterms:W3CDTF">2026-05-20T17:29:00Z</dcterms:modified>
</cp:coreProperties>
</file>