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F6861" w14:textId="77777777" w:rsidR="00444B97" w:rsidRPr="00CF33F4" w:rsidRDefault="00444B97" w:rsidP="00CE3738">
      <w:pPr>
        <w:tabs>
          <w:tab w:val="right" w:leader="dot" w:pos="8640"/>
        </w:tabs>
        <w:spacing w:before="120"/>
        <w:jc w:val="right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Mẫu số </w:t>
      </w:r>
      <w:r w:rsidRPr="00CF33F4">
        <w:rPr>
          <w:rFonts w:ascii="Times New Roman" w:hAnsi="Times New Roman" w:cs="Times New Roman"/>
          <w:lang w:val="en-US"/>
        </w:rPr>
        <w:t>3</w:t>
      </w:r>
      <w:r w:rsidR="008848C6" w:rsidRPr="00CF33F4">
        <w:rPr>
          <w:rFonts w:ascii="Times New Roman" w:hAnsi="Times New Roman" w:cs="Times New Roman"/>
          <w:lang w:val="en-US"/>
        </w:rPr>
        <w:t>6</w:t>
      </w:r>
      <w:r w:rsidRPr="00CF33F4">
        <w:rPr>
          <w:rFonts w:ascii="Times New Roman" w:hAnsi="Times New Roman" w:cs="Times New Roman"/>
        </w:rPr>
        <w:t>/</w:t>
      </w:r>
      <w:r w:rsidRPr="00CF33F4">
        <w:rPr>
          <w:rFonts w:ascii="Times New Roman" w:hAnsi="Times New Roman" w:cs="Times New Roman"/>
          <w:lang w:val="en-US"/>
        </w:rPr>
        <w:t>PTHA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444B97" w:rsidRPr="004E69A6" w14:paraId="7D4A62BE" w14:textId="77777777" w:rsidTr="004E69A6">
        <w:tc>
          <w:tcPr>
            <w:tcW w:w="3348" w:type="dxa"/>
          </w:tcPr>
          <w:p w14:paraId="18E44F32" w14:textId="77777777" w:rsidR="00444B97" w:rsidRPr="004E69A6" w:rsidRDefault="00444B97" w:rsidP="004E69A6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b/>
                <w:bCs/>
                <w:color w:val="auto"/>
              </w:rPr>
            </w:pPr>
            <w:r w:rsidRPr="004E69A6">
              <w:rPr>
                <w:rFonts w:ascii="Times New Roman" w:eastAsia="Courier New" w:hAnsi="Times New Roman" w:cs="Times New Roman"/>
                <w:color w:val="auto"/>
              </w:rPr>
              <w:t>BTL QK...(BTTM, QCHQ)</w:t>
            </w:r>
            <w:r w:rsidRPr="004E69A6">
              <w:rPr>
                <w:rFonts w:ascii="Times New Roman" w:eastAsia="Courier New" w:hAnsi="Times New Roman" w:cs="Times New Roman"/>
                <w:color w:val="auto"/>
                <w:lang w:val="en-US"/>
              </w:rPr>
              <w:br/>
            </w:r>
            <w:r w:rsidRPr="004E69A6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PHÒNG </w:t>
            </w:r>
            <w:r w:rsidR="00AB5675" w:rsidRPr="004E69A6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THI</w:t>
            </w:r>
            <w:r w:rsidRPr="004E69A6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 HÀNH ÁN</w:t>
            </w:r>
            <w:r w:rsidRPr="004E69A6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</w:t>
            </w:r>
          </w:p>
        </w:tc>
        <w:tc>
          <w:tcPr>
            <w:tcW w:w="5508" w:type="dxa"/>
          </w:tcPr>
          <w:p w14:paraId="09BEF1AE" w14:textId="77777777" w:rsidR="00444B97" w:rsidRPr="004E69A6" w:rsidRDefault="00444B97" w:rsidP="004E69A6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4E69A6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CỘNG HÒA XÃ HỘI CHỦ NGHĨA VIỆT NAM</w:t>
            </w:r>
            <w:r w:rsidRPr="004E69A6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 xml:space="preserve">Độc lập - Tự do - Hạnh phúc </w:t>
            </w:r>
            <w:r w:rsidRPr="004E69A6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---------------</w:t>
            </w:r>
          </w:p>
        </w:tc>
      </w:tr>
      <w:tr w:rsidR="00444B97" w:rsidRPr="004E69A6" w14:paraId="2B0036AA" w14:textId="77777777" w:rsidTr="004E69A6">
        <w:tc>
          <w:tcPr>
            <w:tcW w:w="3348" w:type="dxa"/>
          </w:tcPr>
          <w:p w14:paraId="29BB1E9E" w14:textId="77777777" w:rsidR="00444B97" w:rsidRPr="004E69A6" w:rsidRDefault="00444B97" w:rsidP="004E69A6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4E69A6">
              <w:rPr>
                <w:rFonts w:ascii="Times New Roman" w:hAnsi="Times New Roman" w:cs="Times New Roman"/>
              </w:rPr>
              <w:t xml:space="preserve">Số: </w:t>
            </w:r>
            <w:r w:rsidRPr="004E69A6">
              <w:rPr>
                <w:rFonts w:ascii="Times New Roman" w:hAnsi="Times New Roman" w:cs="Times New Roman"/>
                <w:lang w:val="en-US"/>
              </w:rPr>
              <w:t xml:space="preserve">       </w:t>
            </w:r>
            <w:r w:rsidRPr="004E69A6">
              <w:rPr>
                <w:rFonts w:ascii="Times New Roman" w:hAnsi="Times New Roman" w:cs="Times New Roman"/>
              </w:rPr>
              <w:t>/TB-PTHA</w:t>
            </w:r>
          </w:p>
        </w:tc>
        <w:tc>
          <w:tcPr>
            <w:tcW w:w="5508" w:type="dxa"/>
          </w:tcPr>
          <w:p w14:paraId="0A92562A" w14:textId="77777777" w:rsidR="00444B97" w:rsidRPr="004E69A6" w:rsidRDefault="00F14810" w:rsidP="004E69A6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i/>
                <w:iCs/>
                <w:color w:val="auto"/>
              </w:rPr>
            </w:pPr>
            <w:r w:rsidRPr="004E69A6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>…………., ngày ….. tháng ……. năm ……</w:t>
            </w:r>
          </w:p>
        </w:tc>
      </w:tr>
    </w:tbl>
    <w:p w14:paraId="423DF472" w14:textId="77777777" w:rsidR="00444B97" w:rsidRPr="00CF33F4" w:rsidRDefault="00444B97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p w14:paraId="5DD78757" w14:textId="77777777" w:rsidR="00B126D1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CF33F4">
        <w:rPr>
          <w:rFonts w:ascii="Times New Roman" w:hAnsi="Times New Roman" w:cs="Times New Roman"/>
          <w:b/>
        </w:rPr>
        <w:t>TH</w:t>
      </w:r>
      <w:r w:rsidR="00B126D1" w:rsidRPr="00CF33F4">
        <w:rPr>
          <w:rFonts w:ascii="Times New Roman" w:hAnsi="Times New Roman" w:cs="Times New Roman"/>
          <w:b/>
          <w:lang w:val="en-US"/>
        </w:rPr>
        <w:t>Ô</w:t>
      </w:r>
      <w:r w:rsidRPr="00CF33F4">
        <w:rPr>
          <w:rFonts w:ascii="Times New Roman" w:hAnsi="Times New Roman" w:cs="Times New Roman"/>
          <w:b/>
        </w:rPr>
        <w:t>NG BÁO</w:t>
      </w:r>
    </w:p>
    <w:p w14:paraId="306FEAD9" w14:textId="77777777" w:rsidR="00E54724" w:rsidRPr="00CF33F4" w:rsidRDefault="00B126D1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</w:rPr>
      </w:pPr>
      <w:r w:rsidRPr="00CF33F4">
        <w:rPr>
          <w:rFonts w:ascii="Times New Roman" w:hAnsi="Times New Roman" w:cs="Times New Roman"/>
          <w:b/>
          <w:lang w:val="en-US"/>
        </w:rPr>
        <w:t>V</w:t>
      </w:r>
      <w:r w:rsidR="00E54724" w:rsidRPr="00CF33F4">
        <w:rPr>
          <w:rFonts w:ascii="Times New Roman" w:hAnsi="Times New Roman" w:cs="Times New Roman"/>
          <w:b/>
        </w:rPr>
        <w:t>ề việc không thụ lý tố cáo tiếp</w:t>
      </w:r>
    </w:p>
    <w:p w14:paraId="5091634B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Ngày </w:t>
      </w:r>
      <w:r w:rsidR="00B126D1" w:rsidRPr="00CF33F4">
        <w:rPr>
          <w:rFonts w:ascii="Times New Roman" w:hAnsi="Times New Roman" w:cs="Times New Roman"/>
          <w:lang w:val="en-US"/>
        </w:rPr>
        <w:t xml:space="preserve">……… </w:t>
      </w:r>
      <w:r w:rsidRPr="00CF33F4">
        <w:rPr>
          <w:rFonts w:ascii="Times New Roman" w:hAnsi="Times New Roman" w:cs="Times New Roman"/>
        </w:rPr>
        <w:t xml:space="preserve">tháng </w:t>
      </w:r>
      <w:r w:rsidR="00B126D1" w:rsidRPr="00CF33F4">
        <w:rPr>
          <w:rFonts w:ascii="Times New Roman" w:hAnsi="Times New Roman" w:cs="Times New Roman"/>
          <w:lang w:val="en-US"/>
        </w:rPr>
        <w:t xml:space="preserve">….. </w:t>
      </w:r>
      <w:r w:rsidRPr="00CF33F4">
        <w:rPr>
          <w:rFonts w:ascii="Times New Roman" w:hAnsi="Times New Roman" w:cs="Times New Roman"/>
        </w:rPr>
        <w:t xml:space="preserve">năm </w:t>
      </w:r>
      <w:r w:rsidR="00B126D1" w:rsidRPr="00CF33F4">
        <w:rPr>
          <w:rFonts w:ascii="Times New Roman" w:hAnsi="Times New Roman" w:cs="Times New Roman"/>
          <w:lang w:val="en-US"/>
        </w:rPr>
        <w:t xml:space="preserve">……….. </w:t>
      </w:r>
      <w:r w:rsidRPr="00CF33F4">
        <w:rPr>
          <w:rFonts w:ascii="Times New Roman" w:hAnsi="Times New Roman" w:cs="Times New Roman"/>
        </w:rPr>
        <w:t xml:space="preserve">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B126D1" w:rsidRPr="00CF33F4">
        <w:rPr>
          <w:rFonts w:ascii="Times New Roman" w:hAnsi="Times New Roman" w:cs="Times New Roman"/>
          <w:lang w:val="en-US"/>
        </w:rPr>
        <w:t xml:space="preserve">……………….. </w:t>
      </w:r>
      <w:r w:rsidRPr="00CF33F4">
        <w:rPr>
          <w:rFonts w:ascii="Times New Roman" w:hAnsi="Times New Roman" w:cs="Times New Roman"/>
        </w:rPr>
        <w:t>đã nhận</w:t>
      </w:r>
      <w:r w:rsidR="00B126D1" w:rsidRPr="00CF33F4">
        <w:rPr>
          <w:rFonts w:ascii="Times New Roman" w:hAnsi="Times New Roman" w:cs="Times New Roman"/>
          <w:lang w:val="en-US"/>
        </w:rPr>
        <w:t xml:space="preserve"> </w:t>
      </w:r>
      <w:r w:rsidRPr="00CF33F4">
        <w:rPr>
          <w:rFonts w:ascii="Times New Roman" w:hAnsi="Times New Roman" w:cs="Times New Roman"/>
        </w:rPr>
        <w:t xml:space="preserve">được đơn tố cáo tiếp của </w:t>
      </w:r>
      <w:r w:rsidR="00B126D1" w:rsidRPr="00CF33F4">
        <w:rPr>
          <w:rFonts w:ascii="Times New Roman" w:hAnsi="Times New Roman" w:cs="Times New Roman"/>
          <w:lang w:val="en-US"/>
        </w:rPr>
        <w:t xml:space="preserve">………………….. </w:t>
      </w:r>
      <w:r w:rsidRPr="00CF33F4">
        <w:rPr>
          <w:rFonts w:ascii="Times New Roman" w:hAnsi="Times New Roman" w:cs="Times New Roman"/>
        </w:rPr>
        <w:t xml:space="preserve">địa chỉ: </w:t>
      </w:r>
      <w:r w:rsidR="00B126D1" w:rsidRPr="00CF33F4">
        <w:rPr>
          <w:rFonts w:ascii="Times New Roman" w:hAnsi="Times New Roman" w:cs="Times New Roman"/>
          <w:lang w:val="en-US"/>
        </w:rPr>
        <w:tab/>
      </w:r>
    </w:p>
    <w:p w14:paraId="749B13A0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với nội dung: </w:t>
      </w:r>
      <w:r w:rsidR="00B126D1" w:rsidRPr="00CF33F4">
        <w:rPr>
          <w:rFonts w:ascii="Times New Roman" w:hAnsi="Times New Roman" w:cs="Times New Roman"/>
          <w:lang w:val="en-US"/>
        </w:rPr>
        <w:tab/>
      </w:r>
    </w:p>
    <w:p w14:paraId="7C4CEA17" w14:textId="77777777" w:rsidR="00B126D1" w:rsidRPr="00CF33F4" w:rsidRDefault="00B126D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2DBD760F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Các nội dung tố cáo </w:t>
      </w:r>
      <w:r w:rsidR="00AB5675" w:rsidRPr="00CF33F4">
        <w:rPr>
          <w:rFonts w:ascii="Times New Roman" w:hAnsi="Times New Roman" w:cs="Times New Roman"/>
        </w:rPr>
        <w:t>nêu</w:t>
      </w:r>
      <w:r w:rsidRPr="00CF33F4">
        <w:rPr>
          <w:rFonts w:ascii="Times New Roman" w:hAnsi="Times New Roman" w:cs="Times New Roman"/>
        </w:rPr>
        <w:t xml:space="preserve"> trên đã được Trưởng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B126D1" w:rsidRPr="00CF33F4">
        <w:rPr>
          <w:rFonts w:ascii="Times New Roman" w:hAnsi="Times New Roman" w:cs="Times New Roman"/>
          <w:lang w:val="en-US"/>
        </w:rPr>
        <w:t xml:space="preserve">…………… </w:t>
      </w:r>
      <w:r w:rsidRPr="00CF33F4">
        <w:rPr>
          <w:rFonts w:ascii="Times New Roman" w:hAnsi="Times New Roman" w:cs="Times New Roman"/>
        </w:rPr>
        <w:t>giải quyết tại K</w:t>
      </w:r>
      <w:r w:rsidR="00B126D1" w:rsidRPr="00CF33F4">
        <w:rPr>
          <w:rFonts w:ascii="Times New Roman" w:hAnsi="Times New Roman" w:cs="Times New Roman"/>
          <w:lang w:val="en-US"/>
        </w:rPr>
        <w:t>ế</w:t>
      </w:r>
      <w:r w:rsidRPr="00CF33F4">
        <w:rPr>
          <w:rFonts w:ascii="Times New Roman" w:hAnsi="Times New Roman" w:cs="Times New Roman"/>
        </w:rPr>
        <w:t xml:space="preserve">t luận nội dung tố cáo số </w:t>
      </w:r>
      <w:r w:rsidR="00B126D1" w:rsidRPr="00CF33F4">
        <w:rPr>
          <w:rFonts w:ascii="Times New Roman" w:hAnsi="Times New Roman" w:cs="Times New Roman"/>
          <w:lang w:val="en-US"/>
        </w:rPr>
        <w:t xml:space="preserve">………….. </w:t>
      </w:r>
      <w:r w:rsidRPr="00CF33F4">
        <w:rPr>
          <w:rFonts w:ascii="Times New Roman" w:hAnsi="Times New Roman" w:cs="Times New Roman"/>
        </w:rPr>
        <w:t xml:space="preserve">ngày....tháng....năm </w:t>
      </w:r>
      <w:r w:rsidR="00B126D1" w:rsidRPr="00CF33F4">
        <w:rPr>
          <w:rFonts w:ascii="Times New Roman" w:hAnsi="Times New Roman" w:cs="Times New Roman"/>
          <w:lang w:val="en-US"/>
        </w:rPr>
        <w:t xml:space="preserve">……… </w:t>
      </w:r>
      <w:r w:rsidRPr="00CF33F4">
        <w:rPr>
          <w:rFonts w:ascii="Times New Roman" w:hAnsi="Times New Roman" w:cs="Times New Roman"/>
        </w:rPr>
        <w:t>nhưng</w:t>
      </w:r>
      <w:r w:rsidR="00B126D1" w:rsidRPr="00CF33F4">
        <w:rPr>
          <w:rFonts w:ascii="Times New Roman" w:hAnsi="Times New Roman" w:cs="Times New Roman"/>
          <w:lang w:val="en-US"/>
        </w:rPr>
        <w:t xml:space="preserve"> </w:t>
      </w:r>
      <w:r w:rsidRPr="00CF33F4">
        <w:rPr>
          <w:rFonts w:ascii="Times New Roman" w:hAnsi="Times New Roman" w:cs="Times New Roman"/>
        </w:rPr>
        <w:t xml:space="preserve">người tố cáo tiếp tục tố cáo tiếp với lý do: </w:t>
      </w:r>
      <w:r w:rsidR="00B126D1" w:rsidRPr="00CF33F4">
        <w:rPr>
          <w:rFonts w:ascii="Times New Roman" w:hAnsi="Times New Roman" w:cs="Times New Roman"/>
          <w:lang w:val="en-US"/>
        </w:rPr>
        <w:t xml:space="preserve">……………………. </w:t>
      </w:r>
      <w:r w:rsidRPr="00CF33F4">
        <w:rPr>
          <w:rFonts w:ascii="Times New Roman" w:hAnsi="Times New Roman" w:cs="Times New Roman"/>
        </w:rPr>
        <w:t>(</w:t>
      </w:r>
      <w:r w:rsidR="00AB5675" w:rsidRPr="00CF33F4">
        <w:rPr>
          <w:rFonts w:ascii="Times New Roman" w:hAnsi="Times New Roman" w:cs="Times New Roman"/>
        </w:rPr>
        <w:t>nêu</w:t>
      </w:r>
      <w:r w:rsidRPr="00CF33F4">
        <w:rPr>
          <w:rFonts w:ascii="Times New Roman" w:hAnsi="Times New Roman" w:cs="Times New Roman"/>
        </w:rPr>
        <w:t xml:space="preserve"> lý do của người</w:t>
      </w:r>
      <w:r w:rsidR="00B126D1" w:rsidRPr="00CF33F4">
        <w:rPr>
          <w:rFonts w:ascii="Times New Roman" w:hAnsi="Times New Roman" w:cs="Times New Roman"/>
          <w:lang w:val="en-US"/>
        </w:rPr>
        <w:t xml:space="preserve"> </w:t>
      </w:r>
      <w:r w:rsidRPr="00CF33F4">
        <w:rPr>
          <w:rFonts w:ascii="Times New Roman" w:hAnsi="Times New Roman" w:cs="Times New Roman"/>
        </w:rPr>
        <w:t xml:space="preserve">tố cáo, nếu không có lý do thì ghi là “nhưng người tố cáo tiếp tục tố cáo mà không </w:t>
      </w:r>
      <w:r w:rsidR="00AB5675" w:rsidRPr="00CF33F4">
        <w:rPr>
          <w:rFonts w:ascii="Times New Roman" w:hAnsi="Times New Roman" w:cs="Times New Roman"/>
        </w:rPr>
        <w:t>nêu</w:t>
      </w:r>
      <w:r w:rsidRPr="00CF33F4">
        <w:rPr>
          <w:rFonts w:ascii="Times New Roman" w:hAnsi="Times New Roman" w:cs="Times New Roman"/>
        </w:rPr>
        <w:t xml:space="preserve"> rõ lý do”).</w:t>
      </w:r>
    </w:p>
    <w:p w14:paraId="5866E11C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Sau khi </w:t>
      </w:r>
      <w:r w:rsidR="00AB5675" w:rsidRPr="00CF33F4">
        <w:rPr>
          <w:rFonts w:ascii="Times New Roman" w:hAnsi="Times New Roman" w:cs="Times New Roman"/>
        </w:rPr>
        <w:t>nghi</w:t>
      </w:r>
      <w:r w:rsidRPr="00CF33F4">
        <w:rPr>
          <w:rFonts w:ascii="Times New Roman" w:hAnsi="Times New Roman" w:cs="Times New Roman"/>
        </w:rPr>
        <w:t xml:space="preserve">ên cứu, xem xét thấy các nội dung tố cáo </w:t>
      </w:r>
      <w:r w:rsidR="00AB5675" w:rsidRPr="00CF33F4">
        <w:rPr>
          <w:rFonts w:ascii="Times New Roman" w:hAnsi="Times New Roman" w:cs="Times New Roman"/>
        </w:rPr>
        <w:t>nêu</w:t>
      </w:r>
      <w:r w:rsidRPr="00CF33F4">
        <w:rPr>
          <w:rFonts w:ascii="Times New Roman" w:hAnsi="Times New Roman" w:cs="Times New Roman"/>
        </w:rPr>
        <w:t xml:space="preserve"> trên đã được giải quyết </w:t>
      </w:r>
      <w:r w:rsidR="00AB5675" w:rsidRPr="00CF33F4">
        <w:rPr>
          <w:rFonts w:ascii="Times New Roman" w:hAnsi="Times New Roman" w:cs="Times New Roman"/>
        </w:rPr>
        <w:t>đúng</w:t>
      </w:r>
      <w:r w:rsidRPr="00CF33F4">
        <w:rPr>
          <w:rFonts w:ascii="Times New Roman" w:hAnsi="Times New Roman" w:cs="Times New Roman"/>
        </w:rPr>
        <w:t xml:space="preserve"> pháp luật. Do đó, căn cứ theo quy định tại ... Điều ... Luật Tố cáo, không có cơ sở đ</w:t>
      </w:r>
      <w:r w:rsidR="00B126D1" w:rsidRPr="00CF33F4">
        <w:rPr>
          <w:rFonts w:ascii="Times New Roman" w:hAnsi="Times New Roman" w:cs="Times New Roman"/>
          <w:lang w:val="en-US"/>
        </w:rPr>
        <w:t>ể</w:t>
      </w:r>
      <w:r w:rsidRPr="00CF33F4">
        <w:rPr>
          <w:rFonts w:ascii="Times New Roman" w:hAnsi="Times New Roman" w:cs="Times New Roman"/>
        </w:rPr>
        <w:t xml:space="preserve"> thụ lý giải quyết </w:t>
      </w:r>
      <w:r w:rsidR="00AB5675" w:rsidRPr="00CF33F4">
        <w:rPr>
          <w:rFonts w:ascii="Times New Roman" w:hAnsi="Times New Roman" w:cs="Times New Roman"/>
        </w:rPr>
        <w:t>lại</w:t>
      </w:r>
      <w:r w:rsidRPr="00CF33F4">
        <w:rPr>
          <w:rFonts w:ascii="Times New Roman" w:hAnsi="Times New Roman" w:cs="Times New Roman"/>
        </w:rPr>
        <w:t xml:space="preserve"> tố cáo trên.</w:t>
      </w:r>
    </w:p>
    <w:p w14:paraId="7DD6C9D5" w14:textId="77777777" w:rsidR="00E54724" w:rsidRPr="00CF33F4" w:rsidRDefault="00B126D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Vậy, thông báo đ</w:t>
      </w:r>
      <w:r w:rsidRPr="00CF33F4">
        <w:rPr>
          <w:rFonts w:ascii="Times New Roman" w:hAnsi="Times New Roman" w:cs="Times New Roman"/>
          <w:lang w:val="en-US"/>
        </w:rPr>
        <w:t>ể</w:t>
      </w:r>
      <w:r w:rsidR="00E54724" w:rsidRPr="00CF33F4">
        <w:rPr>
          <w:rFonts w:ascii="Times New Roman" w:hAnsi="Times New Roman" w:cs="Times New Roman"/>
        </w:rPr>
        <w:t xml:space="preserve"> người tố cáo, cơ quan, </w:t>
      </w:r>
      <w:r w:rsidR="00281317" w:rsidRPr="00CF33F4">
        <w:rPr>
          <w:rFonts w:ascii="Times New Roman" w:hAnsi="Times New Roman" w:cs="Times New Roman"/>
        </w:rPr>
        <w:t>tổ chức</w:t>
      </w:r>
      <w:r w:rsidRPr="00CF33F4">
        <w:rPr>
          <w:rFonts w:ascii="Times New Roman" w:hAnsi="Times New Roman" w:cs="Times New Roman"/>
        </w:rPr>
        <w:t>, cá nhân có liên quan biết. N</w:t>
      </w:r>
      <w:r w:rsidRPr="00CF33F4">
        <w:rPr>
          <w:rFonts w:ascii="Times New Roman" w:hAnsi="Times New Roman" w:cs="Times New Roman"/>
          <w:lang w:val="en-US"/>
        </w:rPr>
        <w:t>ế</w:t>
      </w:r>
      <w:r w:rsidR="00E54724" w:rsidRPr="00CF33F4">
        <w:rPr>
          <w:rFonts w:ascii="Times New Roman" w:hAnsi="Times New Roman" w:cs="Times New Roman"/>
        </w:rPr>
        <w:t xml:space="preserve">u không có </w:t>
      </w:r>
      <w:r w:rsidR="00AB5675" w:rsidRPr="00CF33F4">
        <w:rPr>
          <w:rFonts w:ascii="Times New Roman" w:hAnsi="Times New Roman" w:cs="Times New Roman"/>
        </w:rPr>
        <w:t>tình</w:t>
      </w:r>
      <w:r w:rsidR="00E54724" w:rsidRPr="00CF33F4">
        <w:rPr>
          <w:rFonts w:ascii="Times New Roman" w:hAnsi="Times New Roman" w:cs="Times New Roman"/>
        </w:rPr>
        <w:t xml:space="preserve"> tiết mới, </w:t>
      </w:r>
      <w:r w:rsidR="00AB5675" w:rsidRPr="00CF33F4">
        <w:rPr>
          <w:rFonts w:ascii="Times New Roman" w:hAnsi="Times New Roman" w:cs="Times New Roman"/>
        </w:rPr>
        <w:t>đề</w:t>
      </w:r>
      <w:r w:rsidR="00E54724" w:rsidRPr="00CF33F4">
        <w:rPr>
          <w:rFonts w:ascii="Times New Roman" w:hAnsi="Times New Roman" w:cs="Times New Roman"/>
        </w:rPr>
        <w:t xml:space="preserve"> nghị chấm dứt việc tố cáo, việc xem xét, giải quyết các nội dung t</w:t>
      </w:r>
      <w:r w:rsidRPr="00CF33F4">
        <w:rPr>
          <w:rFonts w:ascii="Times New Roman" w:hAnsi="Times New Roman" w:cs="Times New Roman"/>
          <w:lang w:val="en-US"/>
        </w:rPr>
        <w:t>ố</w:t>
      </w:r>
      <w:r w:rsidR="00E54724" w:rsidRPr="00CF33F4">
        <w:rPr>
          <w:rFonts w:ascii="Times New Roman" w:hAnsi="Times New Roman" w:cs="Times New Roman"/>
        </w:rPr>
        <w:t xml:space="preserve"> cáo </w:t>
      </w:r>
      <w:r w:rsidR="00AB5675" w:rsidRPr="00CF33F4">
        <w:rPr>
          <w:rFonts w:ascii="Times New Roman" w:hAnsi="Times New Roman" w:cs="Times New Roman"/>
        </w:rPr>
        <w:t>nêu</w:t>
      </w:r>
      <w:r w:rsidR="00E54724" w:rsidRPr="00CF33F4">
        <w:rPr>
          <w:rFonts w:ascii="Times New Roman" w:hAnsi="Times New Roman" w:cs="Times New Roman"/>
        </w:rPr>
        <w:t xml:space="preserve"> trên./.</w:t>
      </w:r>
    </w:p>
    <w:p w14:paraId="3409E857" w14:textId="77777777" w:rsidR="0082741D" w:rsidRPr="00CF33F4" w:rsidRDefault="0082741D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82741D" w:rsidRPr="004E69A6" w14:paraId="1B8D70F5" w14:textId="77777777" w:rsidTr="004E69A6">
        <w:tc>
          <w:tcPr>
            <w:tcW w:w="4428" w:type="dxa"/>
          </w:tcPr>
          <w:p w14:paraId="7B232419" w14:textId="77777777" w:rsidR="0082741D" w:rsidRPr="004E69A6" w:rsidRDefault="0082741D" w:rsidP="004E69A6">
            <w:pPr>
              <w:spacing w:before="120"/>
              <w:rPr>
                <w:rFonts w:ascii="Times New Roman" w:hAnsi="Times New Roman" w:cs="Times New Roman"/>
              </w:rPr>
            </w:pPr>
          </w:p>
          <w:p w14:paraId="0E2CD2C3" w14:textId="77777777" w:rsidR="0082741D" w:rsidRPr="004E69A6" w:rsidRDefault="0082741D" w:rsidP="004E69A6">
            <w:pPr>
              <w:spacing w:before="120"/>
              <w:rPr>
                <w:rFonts w:ascii="Times New Roman" w:hAnsi="Times New Roman" w:cs="Times New Roman"/>
              </w:rPr>
            </w:pPr>
            <w:r w:rsidRPr="004E69A6">
              <w:rPr>
                <w:rFonts w:ascii="Times New Roman" w:hAnsi="Times New Roman" w:cs="Times New Roman"/>
                <w:b/>
                <w:i/>
              </w:rPr>
              <w:t>Nơi nhận:</w:t>
            </w:r>
            <w:r w:rsidRPr="004E69A6">
              <w:rPr>
                <w:rFonts w:ascii="Times New Roman" w:hAnsi="Times New Roman" w:cs="Times New Roman"/>
                <w:b/>
                <w:i/>
              </w:rPr>
              <w:br/>
            </w:r>
            <w:r w:rsidRPr="004E69A6">
              <w:rPr>
                <w:rFonts w:ascii="Times New Roman" w:hAnsi="Times New Roman" w:cs="Times New Roman"/>
              </w:rPr>
              <w:t xml:space="preserve">- </w:t>
            </w:r>
            <w:r w:rsidRPr="004E69A6">
              <w:rPr>
                <w:rFonts w:ascii="Times New Roman" w:hAnsi="Times New Roman" w:cs="Times New Roman"/>
                <w:lang w:val="en-US"/>
              </w:rPr>
              <w:t>Người tố cáo;</w:t>
            </w:r>
            <w:r w:rsidRPr="004E69A6">
              <w:rPr>
                <w:rFonts w:ascii="Times New Roman" w:hAnsi="Times New Roman" w:cs="Times New Roman"/>
                <w:lang w:val="en-US"/>
              </w:rPr>
              <w:br/>
              <w:t>- Cơ quan, người chuyển tố cáo;</w:t>
            </w:r>
            <w:r w:rsidRPr="004E69A6">
              <w:rPr>
                <w:rFonts w:ascii="Times New Roman" w:hAnsi="Times New Roman" w:cs="Times New Roman"/>
              </w:rPr>
              <w:br/>
              <w:t>- Lưu: VT, HS, THA; ....</w:t>
            </w:r>
          </w:p>
        </w:tc>
        <w:tc>
          <w:tcPr>
            <w:tcW w:w="4428" w:type="dxa"/>
          </w:tcPr>
          <w:p w14:paraId="689E4A18" w14:textId="77777777" w:rsidR="0082741D" w:rsidRPr="004E69A6" w:rsidRDefault="0082741D" w:rsidP="004E69A6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E69A6">
              <w:rPr>
                <w:rFonts w:ascii="Times New Roman" w:hAnsi="Times New Roman" w:cs="Times New Roman"/>
                <w:b/>
              </w:rPr>
              <w:t>TRƯỞNG PHÒNG</w:t>
            </w:r>
          </w:p>
        </w:tc>
      </w:tr>
    </w:tbl>
    <w:p w14:paraId="1C33329C" w14:textId="77777777" w:rsidR="00E54724" w:rsidRPr="00CF33F4" w:rsidRDefault="00E54724" w:rsidP="004E69A6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</w:p>
    <w:sectPr w:rsidR="00E54724" w:rsidRPr="00CF33F4" w:rsidSect="00AB5675">
      <w:pgSz w:w="12240" w:h="15840"/>
      <w:pgMar w:top="1440" w:right="1800" w:bottom="1440" w:left="180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3" w15:restartNumberingAfterBreak="0">
    <w:nsid w:val="00000057"/>
    <w:multiLevelType w:val="multilevel"/>
    <w:tmpl w:val="0000005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num w:numId="1" w16cid:durableId="1282230227">
    <w:abstractNumId w:val="0"/>
  </w:num>
  <w:num w:numId="2" w16cid:durableId="738819667">
    <w:abstractNumId w:val="1"/>
  </w:num>
  <w:num w:numId="3" w16cid:durableId="299844054">
    <w:abstractNumId w:val="2"/>
  </w:num>
  <w:num w:numId="4" w16cid:durableId="1621566231">
    <w:abstractNumId w:val="3"/>
  </w:num>
  <w:num w:numId="5" w16cid:durableId="1927492471">
    <w:abstractNumId w:val="4"/>
  </w:num>
  <w:num w:numId="6" w16cid:durableId="164057520">
    <w:abstractNumId w:val="5"/>
  </w:num>
  <w:num w:numId="7" w16cid:durableId="636303613">
    <w:abstractNumId w:val="6"/>
  </w:num>
  <w:num w:numId="8" w16cid:durableId="148137008">
    <w:abstractNumId w:val="7"/>
  </w:num>
  <w:num w:numId="9" w16cid:durableId="1137257545">
    <w:abstractNumId w:val="8"/>
  </w:num>
  <w:num w:numId="10" w16cid:durableId="477573358">
    <w:abstractNumId w:val="9"/>
  </w:num>
  <w:num w:numId="11" w16cid:durableId="1756781546">
    <w:abstractNumId w:val="10"/>
  </w:num>
  <w:num w:numId="12" w16cid:durableId="1929802002">
    <w:abstractNumId w:val="11"/>
  </w:num>
  <w:num w:numId="13" w16cid:durableId="2125036239">
    <w:abstractNumId w:val="12"/>
  </w:num>
  <w:num w:numId="14" w16cid:durableId="803235143">
    <w:abstractNumId w:val="13"/>
  </w:num>
  <w:num w:numId="15" w16cid:durableId="763763131">
    <w:abstractNumId w:val="14"/>
  </w:num>
  <w:num w:numId="16" w16cid:durableId="1231891844">
    <w:abstractNumId w:val="15"/>
  </w:num>
  <w:num w:numId="17" w16cid:durableId="1454326197">
    <w:abstractNumId w:val="16"/>
  </w:num>
  <w:num w:numId="18" w16cid:durableId="1840920640">
    <w:abstractNumId w:val="17"/>
  </w:num>
  <w:num w:numId="19" w16cid:durableId="851184061">
    <w:abstractNumId w:val="18"/>
  </w:num>
  <w:num w:numId="20" w16cid:durableId="1325664280">
    <w:abstractNumId w:val="19"/>
  </w:num>
  <w:num w:numId="21" w16cid:durableId="681199500">
    <w:abstractNumId w:val="20"/>
  </w:num>
  <w:num w:numId="22" w16cid:durableId="426661946">
    <w:abstractNumId w:val="21"/>
  </w:num>
  <w:num w:numId="23" w16cid:durableId="2074232958">
    <w:abstractNumId w:val="22"/>
  </w:num>
  <w:num w:numId="24" w16cid:durableId="1256399750">
    <w:abstractNumId w:val="23"/>
  </w:num>
  <w:num w:numId="25" w16cid:durableId="2035227633">
    <w:abstractNumId w:val="24"/>
  </w:num>
  <w:num w:numId="26" w16cid:durableId="536815700">
    <w:abstractNumId w:val="25"/>
  </w:num>
  <w:num w:numId="27" w16cid:durableId="1537504087">
    <w:abstractNumId w:val="26"/>
  </w:num>
  <w:num w:numId="28" w16cid:durableId="359626796">
    <w:abstractNumId w:val="27"/>
  </w:num>
  <w:num w:numId="29" w16cid:durableId="33314099">
    <w:abstractNumId w:val="28"/>
  </w:num>
  <w:num w:numId="30" w16cid:durableId="1518543302">
    <w:abstractNumId w:val="29"/>
  </w:num>
  <w:num w:numId="31" w16cid:durableId="1327586093">
    <w:abstractNumId w:val="30"/>
  </w:num>
  <w:num w:numId="32" w16cid:durableId="505823108">
    <w:abstractNumId w:val="31"/>
  </w:num>
  <w:num w:numId="33" w16cid:durableId="1880818354">
    <w:abstractNumId w:val="32"/>
  </w:num>
  <w:num w:numId="34" w16cid:durableId="262424498">
    <w:abstractNumId w:val="33"/>
  </w:num>
  <w:num w:numId="35" w16cid:durableId="781731885">
    <w:abstractNumId w:val="34"/>
  </w:num>
  <w:num w:numId="36" w16cid:durableId="926888064">
    <w:abstractNumId w:val="35"/>
  </w:num>
  <w:num w:numId="37" w16cid:durableId="1623462940">
    <w:abstractNumId w:val="36"/>
  </w:num>
  <w:num w:numId="38" w16cid:durableId="686563486">
    <w:abstractNumId w:val="37"/>
  </w:num>
  <w:num w:numId="39" w16cid:durableId="372006376">
    <w:abstractNumId w:val="38"/>
  </w:num>
  <w:num w:numId="40" w16cid:durableId="1444886926">
    <w:abstractNumId w:val="39"/>
  </w:num>
  <w:num w:numId="41" w16cid:durableId="1011371701">
    <w:abstractNumId w:val="40"/>
  </w:num>
  <w:num w:numId="42" w16cid:durableId="1310595990">
    <w:abstractNumId w:val="41"/>
  </w:num>
  <w:num w:numId="43" w16cid:durableId="216399872">
    <w:abstractNumId w:val="42"/>
  </w:num>
  <w:num w:numId="44" w16cid:durableId="106367357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9A1"/>
    <w:rsid w:val="000020F3"/>
    <w:rsid w:val="00004D23"/>
    <w:rsid w:val="00021B36"/>
    <w:rsid w:val="000309C1"/>
    <w:rsid w:val="00031989"/>
    <w:rsid w:val="00033341"/>
    <w:rsid w:val="000340CC"/>
    <w:rsid w:val="0003428C"/>
    <w:rsid w:val="00035934"/>
    <w:rsid w:val="000359B1"/>
    <w:rsid w:val="000578E1"/>
    <w:rsid w:val="00060A13"/>
    <w:rsid w:val="00067FCD"/>
    <w:rsid w:val="00092D45"/>
    <w:rsid w:val="0009494D"/>
    <w:rsid w:val="000A32F1"/>
    <w:rsid w:val="000B3794"/>
    <w:rsid w:val="000B42A2"/>
    <w:rsid w:val="000C1507"/>
    <w:rsid w:val="000C3DC5"/>
    <w:rsid w:val="000D2E47"/>
    <w:rsid w:val="000E0B89"/>
    <w:rsid w:val="000E5832"/>
    <w:rsid w:val="000E6288"/>
    <w:rsid w:val="000F0976"/>
    <w:rsid w:val="000F1FA1"/>
    <w:rsid w:val="000F3B1E"/>
    <w:rsid w:val="000F4615"/>
    <w:rsid w:val="00103656"/>
    <w:rsid w:val="00143CE6"/>
    <w:rsid w:val="00146B4E"/>
    <w:rsid w:val="00155D11"/>
    <w:rsid w:val="001567EA"/>
    <w:rsid w:val="00160947"/>
    <w:rsid w:val="00162F51"/>
    <w:rsid w:val="00170CD9"/>
    <w:rsid w:val="001878B7"/>
    <w:rsid w:val="00191426"/>
    <w:rsid w:val="00192468"/>
    <w:rsid w:val="001A0B27"/>
    <w:rsid w:val="001A626C"/>
    <w:rsid w:val="001B28BF"/>
    <w:rsid w:val="001B6D59"/>
    <w:rsid w:val="001C4FE1"/>
    <w:rsid w:val="001C6A18"/>
    <w:rsid w:val="001C6A74"/>
    <w:rsid w:val="001D1205"/>
    <w:rsid w:val="001D1DFB"/>
    <w:rsid w:val="001D33DF"/>
    <w:rsid w:val="001E11D0"/>
    <w:rsid w:val="001E4F19"/>
    <w:rsid w:val="001F269D"/>
    <w:rsid w:val="001F3060"/>
    <w:rsid w:val="001F45FF"/>
    <w:rsid w:val="001F76C2"/>
    <w:rsid w:val="00204775"/>
    <w:rsid w:val="00205B77"/>
    <w:rsid w:val="00214BEC"/>
    <w:rsid w:val="0021756F"/>
    <w:rsid w:val="00221952"/>
    <w:rsid w:val="002230B6"/>
    <w:rsid w:val="00223DB8"/>
    <w:rsid w:val="00232DD1"/>
    <w:rsid w:val="00234957"/>
    <w:rsid w:val="0023585C"/>
    <w:rsid w:val="00245E88"/>
    <w:rsid w:val="00251A52"/>
    <w:rsid w:val="002541BC"/>
    <w:rsid w:val="00255412"/>
    <w:rsid w:val="00277C0A"/>
    <w:rsid w:val="00281317"/>
    <w:rsid w:val="00284A50"/>
    <w:rsid w:val="0029626A"/>
    <w:rsid w:val="002A3FC4"/>
    <w:rsid w:val="002B0DAD"/>
    <w:rsid w:val="002B1F4A"/>
    <w:rsid w:val="002B23CB"/>
    <w:rsid w:val="002B431D"/>
    <w:rsid w:val="002B4AEB"/>
    <w:rsid w:val="002B50CF"/>
    <w:rsid w:val="002B6BE4"/>
    <w:rsid w:val="002C013D"/>
    <w:rsid w:val="002C30EF"/>
    <w:rsid w:val="002C645E"/>
    <w:rsid w:val="002D4630"/>
    <w:rsid w:val="002E0A86"/>
    <w:rsid w:val="002F1F94"/>
    <w:rsid w:val="002F67DE"/>
    <w:rsid w:val="00303EBE"/>
    <w:rsid w:val="00304B33"/>
    <w:rsid w:val="00306EE4"/>
    <w:rsid w:val="0031358B"/>
    <w:rsid w:val="00314B36"/>
    <w:rsid w:val="00320710"/>
    <w:rsid w:val="0032119D"/>
    <w:rsid w:val="00323C4D"/>
    <w:rsid w:val="00334A46"/>
    <w:rsid w:val="00334B9A"/>
    <w:rsid w:val="00346B83"/>
    <w:rsid w:val="00350308"/>
    <w:rsid w:val="003507C1"/>
    <w:rsid w:val="003559B4"/>
    <w:rsid w:val="003574D6"/>
    <w:rsid w:val="00360381"/>
    <w:rsid w:val="00360B3A"/>
    <w:rsid w:val="0037025D"/>
    <w:rsid w:val="00371B97"/>
    <w:rsid w:val="003729A1"/>
    <w:rsid w:val="003757F1"/>
    <w:rsid w:val="00376E3F"/>
    <w:rsid w:val="00387554"/>
    <w:rsid w:val="00391CE8"/>
    <w:rsid w:val="00396B7E"/>
    <w:rsid w:val="003A0051"/>
    <w:rsid w:val="003A7A77"/>
    <w:rsid w:val="003B0BAA"/>
    <w:rsid w:val="003B122C"/>
    <w:rsid w:val="003B37AE"/>
    <w:rsid w:val="003C1BD4"/>
    <w:rsid w:val="003C284C"/>
    <w:rsid w:val="003C4520"/>
    <w:rsid w:val="003C7686"/>
    <w:rsid w:val="003D1A46"/>
    <w:rsid w:val="003D671A"/>
    <w:rsid w:val="003E0D6E"/>
    <w:rsid w:val="003E478B"/>
    <w:rsid w:val="003F0088"/>
    <w:rsid w:val="00401A73"/>
    <w:rsid w:val="00403892"/>
    <w:rsid w:val="00405374"/>
    <w:rsid w:val="0040572C"/>
    <w:rsid w:val="00406111"/>
    <w:rsid w:val="0042546C"/>
    <w:rsid w:val="00432397"/>
    <w:rsid w:val="004326BD"/>
    <w:rsid w:val="00444B97"/>
    <w:rsid w:val="004546AC"/>
    <w:rsid w:val="004635A8"/>
    <w:rsid w:val="00471B26"/>
    <w:rsid w:val="00477994"/>
    <w:rsid w:val="0048379E"/>
    <w:rsid w:val="00484410"/>
    <w:rsid w:val="00486E26"/>
    <w:rsid w:val="004A1F93"/>
    <w:rsid w:val="004A57B8"/>
    <w:rsid w:val="004A64BD"/>
    <w:rsid w:val="004B759A"/>
    <w:rsid w:val="004B780E"/>
    <w:rsid w:val="004C234B"/>
    <w:rsid w:val="004C5691"/>
    <w:rsid w:val="004E69A6"/>
    <w:rsid w:val="004F5980"/>
    <w:rsid w:val="004F5D6F"/>
    <w:rsid w:val="0050434D"/>
    <w:rsid w:val="00510D28"/>
    <w:rsid w:val="005113B4"/>
    <w:rsid w:val="005131FD"/>
    <w:rsid w:val="00515DC2"/>
    <w:rsid w:val="005319C9"/>
    <w:rsid w:val="00557EB2"/>
    <w:rsid w:val="00561928"/>
    <w:rsid w:val="005660BD"/>
    <w:rsid w:val="0057078E"/>
    <w:rsid w:val="00571B2D"/>
    <w:rsid w:val="0058161E"/>
    <w:rsid w:val="00582488"/>
    <w:rsid w:val="005856CE"/>
    <w:rsid w:val="0059724A"/>
    <w:rsid w:val="005A0AF9"/>
    <w:rsid w:val="005A0CF6"/>
    <w:rsid w:val="005A5916"/>
    <w:rsid w:val="005B1ADD"/>
    <w:rsid w:val="005B5F20"/>
    <w:rsid w:val="005B7E9A"/>
    <w:rsid w:val="005C3980"/>
    <w:rsid w:val="005C43FE"/>
    <w:rsid w:val="005D0254"/>
    <w:rsid w:val="005D6947"/>
    <w:rsid w:val="005E746F"/>
    <w:rsid w:val="005F2526"/>
    <w:rsid w:val="005F7B4B"/>
    <w:rsid w:val="00601757"/>
    <w:rsid w:val="00601ECB"/>
    <w:rsid w:val="006024BB"/>
    <w:rsid w:val="00603DDD"/>
    <w:rsid w:val="006129C9"/>
    <w:rsid w:val="00617A07"/>
    <w:rsid w:val="00624608"/>
    <w:rsid w:val="00634E2C"/>
    <w:rsid w:val="00640702"/>
    <w:rsid w:val="006444A0"/>
    <w:rsid w:val="00644A91"/>
    <w:rsid w:val="006455A8"/>
    <w:rsid w:val="00654577"/>
    <w:rsid w:val="00660737"/>
    <w:rsid w:val="00667326"/>
    <w:rsid w:val="006678CF"/>
    <w:rsid w:val="00670AC9"/>
    <w:rsid w:val="006717D5"/>
    <w:rsid w:val="006744C0"/>
    <w:rsid w:val="006775BD"/>
    <w:rsid w:val="00680A03"/>
    <w:rsid w:val="00684A1C"/>
    <w:rsid w:val="006868C6"/>
    <w:rsid w:val="00686F2B"/>
    <w:rsid w:val="0069378A"/>
    <w:rsid w:val="006955E8"/>
    <w:rsid w:val="00696078"/>
    <w:rsid w:val="006A238A"/>
    <w:rsid w:val="006B135C"/>
    <w:rsid w:val="006B155A"/>
    <w:rsid w:val="006B556B"/>
    <w:rsid w:val="006B59A9"/>
    <w:rsid w:val="006C6A59"/>
    <w:rsid w:val="006D2489"/>
    <w:rsid w:val="006D654C"/>
    <w:rsid w:val="006E7462"/>
    <w:rsid w:val="006F6606"/>
    <w:rsid w:val="006F6E83"/>
    <w:rsid w:val="00711048"/>
    <w:rsid w:val="0071489F"/>
    <w:rsid w:val="007229BE"/>
    <w:rsid w:val="0072382D"/>
    <w:rsid w:val="0072396C"/>
    <w:rsid w:val="0072580B"/>
    <w:rsid w:val="0073083C"/>
    <w:rsid w:val="00730C86"/>
    <w:rsid w:val="007326C9"/>
    <w:rsid w:val="00735F28"/>
    <w:rsid w:val="007436EA"/>
    <w:rsid w:val="00745836"/>
    <w:rsid w:val="00745BDC"/>
    <w:rsid w:val="00745F92"/>
    <w:rsid w:val="00756887"/>
    <w:rsid w:val="00757839"/>
    <w:rsid w:val="00757A2B"/>
    <w:rsid w:val="00757DD8"/>
    <w:rsid w:val="007627CD"/>
    <w:rsid w:val="0078316C"/>
    <w:rsid w:val="00784569"/>
    <w:rsid w:val="00784E0B"/>
    <w:rsid w:val="00785B08"/>
    <w:rsid w:val="00785C39"/>
    <w:rsid w:val="00793E6A"/>
    <w:rsid w:val="007B18AF"/>
    <w:rsid w:val="007B3BA9"/>
    <w:rsid w:val="007B7ED8"/>
    <w:rsid w:val="007C79AF"/>
    <w:rsid w:val="007D6F60"/>
    <w:rsid w:val="007E02BC"/>
    <w:rsid w:val="007E64AB"/>
    <w:rsid w:val="007E6B6C"/>
    <w:rsid w:val="007F24B9"/>
    <w:rsid w:val="008012E3"/>
    <w:rsid w:val="00801E42"/>
    <w:rsid w:val="00811912"/>
    <w:rsid w:val="008140F8"/>
    <w:rsid w:val="00815BCE"/>
    <w:rsid w:val="00817A38"/>
    <w:rsid w:val="0082278E"/>
    <w:rsid w:val="00823423"/>
    <w:rsid w:val="0082741D"/>
    <w:rsid w:val="0083204B"/>
    <w:rsid w:val="00840A9B"/>
    <w:rsid w:val="00840FA8"/>
    <w:rsid w:val="008418B3"/>
    <w:rsid w:val="008565D1"/>
    <w:rsid w:val="008610A5"/>
    <w:rsid w:val="00861CFE"/>
    <w:rsid w:val="00862C0A"/>
    <w:rsid w:val="00866350"/>
    <w:rsid w:val="00872078"/>
    <w:rsid w:val="008848C6"/>
    <w:rsid w:val="00891C34"/>
    <w:rsid w:val="008A71BB"/>
    <w:rsid w:val="008C1912"/>
    <w:rsid w:val="008C3005"/>
    <w:rsid w:val="008C3679"/>
    <w:rsid w:val="008C4DDE"/>
    <w:rsid w:val="008C6AFA"/>
    <w:rsid w:val="008D273A"/>
    <w:rsid w:val="008D518C"/>
    <w:rsid w:val="008E63FE"/>
    <w:rsid w:val="008F4777"/>
    <w:rsid w:val="008F4AEE"/>
    <w:rsid w:val="0090327D"/>
    <w:rsid w:val="009113F8"/>
    <w:rsid w:val="009114AE"/>
    <w:rsid w:val="00912DC7"/>
    <w:rsid w:val="00915CD1"/>
    <w:rsid w:val="00920A6D"/>
    <w:rsid w:val="009221DA"/>
    <w:rsid w:val="009268C8"/>
    <w:rsid w:val="0093269B"/>
    <w:rsid w:val="00934A7A"/>
    <w:rsid w:val="00937EDC"/>
    <w:rsid w:val="00943F09"/>
    <w:rsid w:val="00945EDD"/>
    <w:rsid w:val="009502E4"/>
    <w:rsid w:val="0095329C"/>
    <w:rsid w:val="0095449B"/>
    <w:rsid w:val="00955556"/>
    <w:rsid w:val="00974D7B"/>
    <w:rsid w:val="0098357D"/>
    <w:rsid w:val="00983D50"/>
    <w:rsid w:val="00984677"/>
    <w:rsid w:val="009853CB"/>
    <w:rsid w:val="00987C00"/>
    <w:rsid w:val="009903F5"/>
    <w:rsid w:val="009A7AD0"/>
    <w:rsid w:val="009B2487"/>
    <w:rsid w:val="009B5C54"/>
    <w:rsid w:val="009D037B"/>
    <w:rsid w:val="009D0D40"/>
    <w:rsid w:val="009D23E7"/>
    <w:rsid w:val="009D5261"/>
    <w:rsid w:val="009D6FE7"/>
    <w:rsid w:val="009E0AF7"/>
    <w:rsid w:val="009E3086"/>
    <w:rsid w:val="009F417A"/>
    <w:rsid w:val="009F687C"/>
    <w:rsid w:val="009F710E"/>
    <w:rsid w:val="009F7BDC"/>
    <w:rsid w:val="00A31AA2"/>
    <w:rsid w:val="00A3516A"/>
    <w:rsid w:val="00A41EB6"/>
    <w:rsid w:val="00A443BD"/>
    <w:rsid w:val="00A44941"/>
    <w:rsid w:val="00A54C7D"/>
    <w:rsid w:val="00A57296"/>
    <w:rsid w:val="00A63E1E"/>
    <w:rsid w:val="00A65D07"/>
    <w:rsid w:val="00A65F74"/>
    <w:rsid w:val="00A7507C"/>
    <w:rsid w:val="00A77468"/>
    <w:rsid w:val="00A83955"/>
    <w:rsid w:val="00AA1E09"/>
    <w:rsid w:val="00AB09AE"/>
    <w:rsid w:val="00AB1B5C"/>
    <w:rsid w:val="00AB3F0B"/>
    <w:rsid w:val="00AB5675"/>
    <w:rsid w:val="00AB62C5"/>
    <w:rsid w:val="00AC1CF5"/>
    <w:rsid w:val="00AC2A82"/>
    <w:rsid w:val="00AC5927"/>
    <w:rsid w:val="00AC79CD"/>
    <w:rsid w:val="00AD08BA"/>
    <w:rsid w:val="00AE0D53"/>
    <w:rsid w:val="00AE2E80"/>
    <w:rsid w:val="00AE4C3D"/>
    <w:rsid w:val="00B005F1"/>
    <w:rsid w:val="00B03F47"/>
    <w:rsid w:val="00B11595"/>
    <w:rsid w:val="00B126D1"/>
    <w:rsid w:val="00B17CFB"/>
    <w:rsid w:val="00B20E22"/>
    <w:rsid w:val="00B250BC"/>
    <w:rsid w:val="00B52BFB"/>
    <w:rsid w:val="00B535A2"/>
    <w:rsid w:val="00B5363C"/>
    <w:rsid w:val="00B56E64"/>
    <w:rsid w:val="00B623B3"/>
    <w:rsid w:val="00B67E6E"/>
    <w:rsid w:val="00B74841"/>
    <w:rsid w:val="00B83B06"/>
    <w:rsid w:val="00B92679"/>
    <w:rsid w:val="00B9474F"/>
    <w:rsid w:val="00BA4BA9"/>
    <w:rsid w:val="00BB688D"/>
    <w:rsid w:val="00BB750D"/>
    <w:rsid w:val="00BC2C5C"/>
    <w:rsid w:val="00BE2A06"/>
    <w:rsid w:val="00BE6230"/>
    <w:rsid w:val="00BF15CA"/>
    <w:rsid w:val="00BF7D98"/>
    <w:rsid w:val="00C01EED"/>
    <w:rsid w:val="00C123C0"/>
    <w:rsid w:val="00C15C57"/>
    <w:rsid w:val="00C227BD"/>
    <w:rsid w:val="00C246DA"/>
    <w:rsid w:val="00C31BDC"/>
    <w:rsid w:val="00C41F96"/>
    <w:rsid w:val="00C45531"/>
    <w:rsid w:val="00C47D74"/>
    <w:rsid w:val="00C55857"/>
    <w:rsid w:val="00C610C9"/>
    <w:rsid w:val="00C61670"/>
    <w:rsid w:val="00C619B9"/>
    <w:rsid w:val="00C61CB6"/>
    <w:rsid w:val="00C645FD"/>
    <w:rsid w:val="00C661BD"/>
    <w:rsid w:val="00C70661"/>
    <w:rsid w:val="00C777EE"/>
    <w:rsid w:val="00C77D26"/>
    <w:rsid w:val="00C92515"/>
    <w:rsid w:val="00C92E5E"/>
    <w:rsid w:val="00C95428"/>
    <w:rsid w:val="00C9776B"/>
    <w:rsid w:val="00CA01B3"/>
    <w:rsid w:val="00CA181A"/>
    <w:rsid w:val="00CA7D2A"/>
    <w:rsid w:val="00CB0F7B"/>
    <w:rsid w:val="00CB148B"/>
    <w:rsid w:val="00CB2E44"/>
    <w:rsid w:val="00CB3653"/>
    <w:rsid w:val="00CB51E1"/>
    <w:rsid w:val="00CC2264"/>
    <w:rsid w:val="00CE0864"/>
    <w:rsid w:val="00CE0CFE"/>
    <w:rsid w:val="00CE3738"/>
    <w:rsid w:val="00CE551D"/>
    <w:rsid w:val="00CF1A4D"/>
    <w:rsid w:val="00CF33F4"/>
    <w:rsid w:val="00CF6918"/>
    <w:rsid w:val="00D048CB"/>
    <w:rsid w:val="00D0576A"/>
    <w:rsid w:val="00D060E2"/>
    <w:rsid w:val="00D34EB2"/>
    <w:rsid w:val="00D44EED"/>
    <w:rsid w:val="00D455FD"/>
    <w:rsid w:val="00D5154E"/>
    <w:rsid w:val="00D56108"/>
    <w:rsid w:val="00D571ED"/>
    <w:rsid w:val="00D620DD"/>
    <w:rsid w:val="00D622FF"/>
    <w:rsid w:val="00D701FD"/>
    <w:rsid w:val="00D73890"/>
    <w:rsid w:val="00D7795D"/>
    <w:rsid w:val="00D81478"/>
    <w:rsid w:val="00D8547F"/>
    <w:rsid w:val="00D86D64"/>
    <w:rsid w:val="00D91237"/>
    <w:rsid w:val="00D94345"/>
    <w:rsid w:val="00DA2FB9"/>
    <w:rsid w:val="00DA340F"/>
    <w:rsid w:val="00DB12D4"/>
    <w:rsid w:val="00DB3352"/>
    <w:rsid w:val="00DB5359"/>
    <w:rsid w:val="00DC0D0A"/>
    <w:rsid w:val="00DC1995"/>
    <w:rsid w:val="00DC5D33"/>
    <w:rsid w:val="00DD059A"/>
    <w:rsid w:val="00DD1FAD"/>
    <w:rsid w:val="00DD252A"/>
    <w:rsid w:val="00DD7335"/>
    <w:rsid w:val="00DE2DC5"/>
    <w:rsid w:val="00DF1112"/>
    <w:rsid w:val="00DF560B"/>
    <w:rsid w:val="00E002CE"/>
    <w:rsid w:val="00E02E8C"/>
    <w:rsid w:val="00E16D93"/>
    <w:rsid w:val="00E25CB2"/>
    <w:rsid w:val="00E3275B"/>
    <w:rsid w:val="00E33906"/>
    <w:rsid w:val="00E36399"/>
    <w:rsid w:val="00E428A6"/>
    <w:rsid w:val="00E5002B"/>
    <w:rsid w:val="00E54724"/>
    <w:rsid w:val="00E54775"/>
    <w:rsid w:val="00E63A39"/>
    <w:rsid w:val="00E65769"/>
    <w:rsid w:val="00E658D3"/>
    <w:rsid w:val="00E703C7"/>
    <w:rsid w:val="00E70BD6"/>
    <w:rsid w:val="00E71DA7"/>
    <w:rsid w:val="00E74087"/>
    <w:rsid w:val="00E775D0"/>
    <w:rsid w:val="00E81467"/>
    <w:rsid w:val="00E83FA1"/>
    <w:rsid w:val="00E948B1"/>
    <w:rsid w:val="00E96D40"/>
    <w:rsid w:val="00EA7690"/>
    <w:rsid w:val="00EB02E2"/>
    <w:rsid w:val="00EB75D1"/>
    <w:rsid w:val="00EC21AB"/>
    <w:rsid w:val="00EC658C"/>
    <w:rsid w:val="00EC7BFC"/>
    <w:rsid w:val="00ED0BE1"/>
    <w:rsid w:val="00ED1411"/>
    <w:rsid w:val="00ED716B"/>
    <w:rsid w:val="00EE0161"/>
    <w:rsid w:val="00EE025E"/>
    <w:rsid w:val="00EE772C"/>
    <w:rsid w:val="00EF7DB1"/>
    <w:rsid w:val="00F0315F"/>
    <w:rsid w:val="00F05B82"/>
    <w:rsid w:val="00F11CD8"/>
    <w:rsid w:val="00F12E81"/>
    <w:rsid w:val="00F14810"/>
    <w:rsid w:val="00F153BB"/>
    <w:rsid w:val="00F160C3"/>
    <w:rsid w:val="00F3157C"/>
    <w:rsid w:val="00F40A7B"/>
    <w:rsid w:val="00F477AD"/>
    <w:rsid w:val="00F516E2"/>
    <w:rsid w:val="00F51BA9"/>
    <w:rsid w:val="00F54B9D"/>
    <w:rsid w:val="00F54F96"/>
    <w:rsid w:val="00F6343A"/>
    <w:rsid w:val="00F66C59"/>
    <w:rsid w:val="00F67CE2"/>
    <w:rsid w:val="00F73731"/>
    <w:rsid w:val="00F80191"/>
    <w:rsid w:val="00F83B83"/>
    <w:rsid w:val="00F86775"/>
    <w:rsid w:val="00FA2AE4"/>
    <w:rsid w:val="00FA4CFE"/>
    <w:rsid w:val="00FB1857"/>
    <w:rsid w:val="00FB6F54"/>
    <w:rsid w:val="00FC032A"/>
    <w:rsid w:val="00FC4B2D"/>
    <w:rsid w:val="00FC6179"/>
    <w:rsid w:val="00FC720F"/>
    <w:rsid w:val="00FD040D"/>
    <w:rsid w:val="00FD2C9F"/>
    <w:rsid w:val="00FD6DA4"/>
    <w:rsid w:val="00FE2725"/>
    <w:rsid w:val="00FE3197"/>
    <w:rsid w:val="00FE4326"/>
    <w:rsid w:val="00FF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20E62ECE"/>
  <w15:chartTrackingRefBased/>
  <w15:docId w15:val="{D2994C98-4AB2-4924-9CB6-AABFC403F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  <w:lock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auto"/>
      <w:u w:val="single"/>
    </w:rPr>
  </w:style>
  <w:style w:type="character" w:customStyle="1" w:styleId="Headerorfooter2">
    <w:name w:val="Header or footer (2)_"/>
    <w:link w:val="Headerorfooter20"/>
    <w:locked/>
    <w:rPr>
      <w:rFonts w:ascii="Arial" w:hAnsi="Arial" w:cs="Arial"/>
      <w:i/>
      <w:iCs/>
      <w:noProof/>
      <w:sz w:val="8"/>
      <w:szCs w:val="8"/>
      <w:u w:val="none"/>
    </w:rPr>
  </w:style>
  <w:style w:type="character" w:customStyle="1" w:styleId="Heading42">
    <w:name w:val="Heading #4 (2)_"/>
    <w:link w:val="Heading420"/>
    <w:locked/>
    <w:rPr>
      <w:rFonts w:ascii="Times New Roman" w:hAnsi="Times New Roman" w:cs="Times New Roman"/>
      <w:spacing w:val="2"/>
      <w:u w:val="none"/>
    </w:rPr>
  </w:style>
  <w:style w:type="character" w:customStyle="1" w:styleId="Bodytext2">
    <w:name w:val="Body text (2)_"/>
    <w:link w:val="Bodytext21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2SmallCaps">
    <w:name w:val="Body text (2) + Small Caps"/>
    <w:rPr>
      <w:rFonts w:ascii="Times New Roman" w:hAnsi="Times New Roman" w:cs="Times New Roman"/>
      <w:b/>
      <w:bCs/>
      <w:smallCaps/>
      <w:spacing w:val="4"/>
      <w:u w:val="none"/>
    </w:rPr>
  </w:style>
  <w:style w:type="character" w:customStyle="1" w:styleId="Bodytext3">
    <w:name w:val="Body text (3)_"/>
    <w:link w:val="Bodytext30"/>
    <w:locked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310pt">
    <w:name w:val="Body text (3) + 10 pt"/>
    <w:aliases w:val="Spacing 0 pt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3Spacing1pt">
    <w:name w:val="Body text (3) + Spacing 1 pt"/>
    <w:rPr>
      <w:rFonts w:ascii="Times New Roman" w:hAnsi="Times New Roman" w:cs="Times New Roman"/>
      <w:i/>
      <w:iCs/>
      <w:spacing w:val="31"/>
      <w:u w:val="none"/>
    </w:rPr>
  </w:style>
  <w:style w:type="character" w:customStyle="1" w:styleId="Bodytext">
    <w:name w:val="Body text_"/>
    <w:link w:val="Bodytext1"/>
    <w:locked/>
    <w:rPr>
      <w:rFonts w:ascii="Times New Roman" w:hAnsi="Times New Roman" w:cs="Times New Roman"/>
      <w:spacing w:val="2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2"/>
      <w:u w:val="none"/>
    </w:rPr>
  </w:style>
  <w:style w:type="character" w:customStyle="1" w:styleId="BodytextBold">
    <w:name w:val="Body text + Bold"/>
    <w:aliases w:val="Spacing 0 pt69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3">
    <w:name w:val="Header or footer (3)_"/>
    <w:link w:val="Headerorfooter30"/>
    <w:locked/>
    <w:rPr>
      <w:rFonts w:ascii="Times New Roman" w:hAnsi="Times New Roman" w:cs="Times New Roman"/>
      <w:spacing w:val="3"/>
      <w:sz w:val="23"/>
      <w:szCs w:val="23"/>
      <w:u w:val="none"/>
    </w:rPr>
  </w:style>
  <w:style w:type="character" w:customStyle="1" w:styleId="Headerorfooter">
    <w:name w:val="Header or footer_"/>
    <w:link w:val="Headerorfooter1"/>
    <w:locked/>
    <w:rPr>
      <w:rFonts w:ascii="Times New Roman" w:hAnsi="Times New Roman" w:cs="Times New Roman"/>
      <w:b/>
      <w:bCs/>
      <w:spacing w:val="5"/>
      <w:u w:val="none"/>
    </w:rPr>
  </w:style>
  <w:style w:type="character" w:customStyle="1" w:styleId="Headerorfooter115pt">
    <w:name w:val="Header or footer + 11.5 pt"/>
    <w:aliases w:val="Not Bold,Spacing 0 pt68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BodytextItalic">
    <w:name w:val="Body text + Italic"/>
    <w:aliases w:val="Spacing 0 pt67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">
    <w:name w:val="Heading #6_"/>
    <w:link w:val="Heading6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3NotItalic">
    <w:name w:val="Body text (3) + Not Italic"/>
    <w:aliases w:val="Spacing 0 pt66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NotBold">
    <w:name w:val="Body text (2) + Not Bold"/>
    <w:aliases w:val="Italic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">
    <w:name w:val="Body text (4)_"/>
    <w:link w:val="Bodytext4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5">
    <w:name w:val="Body text (5)_"/>
    <w:link w:val="Bodytext50"/>
    <w:locked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NotBold3">
    <w:name w:val="Body text (2) + Not Bold3"/>
    <w:aliases w:val="Spacing 0 pt65"/>
    <w:rPr>
      <w:rFonts w:ascii="Times New Roman" w:hAnsi="Times New Roman" w:cs="Times New Roman"/>
      <w:b/>
      <w:bCs/>
      <w:spacing w:val="2"/>
      <w:u w:val="none"/>
    </w:rPr>
  </w:style>
  <w:style w:type="character" w:customStyle="1" w:styleId="Tableofcontents2">
    <w:name w:val="Table of contents (2)_"/>
    <w:link w:val="Tableofcontents20"/>
    <w:locked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Tableofcontents2Italic">
    <w:name w:val="Table of contents (2) + Italic"/>
    <w:aliases w:val="Spacing 0 pt64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Tableofcontents3">
    <w:name w:val="Table of contents (3)_"/>
    <w:link w:val="Tableofcontents3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Tableofcontents4">
    <w:name w:val="Table of contents (4)_"/>
    <w:link w:val="Tableofcontents40"/>
    <w:locked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Tableofcontents410pt">
    <w:name w:val="Table of contents (4) + 10 pt"/>
    <w:aliases w:val="Spacing 0 pt6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Tableofcontents410pt1">
    <w:name w:val="Table of contents (4) + 10 pt1"/>
    <w:aliases w:val="Not Italic,Spacing 0 pt62"/>
    <w:rPr>
      <w:rFonts w:ascii="Times New Roman" w:hAnsi="Times New Roman" w:cs="Times New Roman"/>
      <w:i/>
      <w:iCs/>
      <w:noProof/>
      <w:spacing w:val="10"/>
      <w:sz w:val="20"/>
      <w:szCs w:val="20"/>
      <w:u w:val="none"/>
    </w:rPr>
  </w:style>
  <w:style w:type="character" w:customStyle="1" w:styleId="Tableofcontents">
    <w:name w:val="Table of contents_"/>
    <w:link w:val="Tableofcontents0"/>
    <w:locked/>
    <w:rPr>
      <w:rFonts w:ascii="Times New Roman" w:hAnsi="Times New Roman" w:cs="Times New Roman"/>
      <w:spacing w:val="2"/>
      <w:u w:val="none"/>
    </w:rPr>
  </w:style>
  <w:style w:type="character" w:customStyle="1" w:styleId="BodytextItalic4">
    <w:name w:val="Body text + Italic4"/>
    <w:aliases w:val="Spacing 0 pt61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Bold3">
    <w:name w:val="Body text + Bold3"/>
    <w:aliases w:val="Spacing 0 pt60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615pt">
    <w:name w:val="Heading #6 + 15 pt"/>
    <w:aliases w:val="Spacing 0 pt59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15pt">
    <w:name w:val="Body text + 15 pt"/>
    <w:aliases w:val="Bold,Spacing 0 pt58"/>
    <w:rPr>
      <w:rFonts w:ascii="Times New Roman" w:hAnsi="Times New Roman" w:cs="Times New Roman"/>
      <w:b/>
      <w:bCs/>
      <w:spacing w:val="2"/>
      <w:sz w:val="30"/>
      <w:szCs w:val="30"/>
      <w:u w:val="none"/>
    </w:rPr>
  </w:style>
  <w:style w:type="character" w:customStyle="1" w:styleId="Bodytext215pt">
    <w:name w:val="Body text (2) + 15 pt"/>
    <w:aliases w:val="Spacing 0 pt57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6">
    <w:name w:val="Body text (6)_"/>
    <w:link w:val="Bodytext6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612pt">
    <w:name w:val="Body text (6) + 12 pt"/>
    <w:aliases w:val="Not Bold15,Italic18,Spacing 0 pt56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612pt1">
    <w:name w:val="Body text (6) + 12 pt1"/>
    <w:aliases w:val="Spacing 0 pt55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NotBold">
    <w:name w:val="Header or footer + Not Bold"/>
    <w:aliases w:val="Italic17,Spacing 0 pt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Heading4">
    <w:name w:val="Heading #4_"/>
    <w:link w:val="Heading4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4NotBold">
    <w:name w:val="Heading #4 + Not Bold"/>
    <w:aliases w:val="Italic16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Spacing0pt">
    <w:name w:val="Body text (4) + Spacing 0 pt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5">
    <w:name w:val="Heading #5_"/>
    <w:link w:val="Heading5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44pt">
    <w:name w:val="Body text (4) + 4 pt"/>
    <w:aliases w:val="Italic15,Spacing 0 pt53"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Headerorfooter0">
    <w:name w:val="Header or footer"/>
    <w:rPr>
      <w:rFonts w:ascii="Times New Roman" w:hAnsi="Times New Roman" w:cs="Times New Roman"/>
      <w:b/>
      <w:bCs/>
      <w:spacing w:val="5"/>
      <w:u w:val="single"/>
    </w:rPr>
  </w:style>
  <w:style w:type="character" w:customStyle="1" w:styleId="Bodytext210pt">
    <w:name w:val="Body text (2) + 10 pt"/>
    <w:aliases w:val="Not Bold14,Spacing 0 pt52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Heading1">
    <w:name w:val="Heading #1_"/>
    <w:link w:val="Heading1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Heading112pt">
    <w:name w:val="Heading #1 + 12 pt"/>
    <w:aliases w:val="Not Bold13,Italic14,Spacing 0 pt51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Heading112pt1">
    <w:name w:val="Heading #1 + 12 pt1"/>
    <w:aliases w:val="Spacing 0 pt50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4">
    <w:name w:val="Header or footer (4)_"/>
    <w:link w:val="Headerorfooter40"/>
    <w:locked/>
    <w:rPr>
      <w:rFonts w:ascii="Times New Roman" w:hAnsi="Times New Roman" w:cs="Times New Roman"/>
      <w:i/>
      <w:iCs/>
      <w:u w:val="none"/>
    </w:rPr>
  </w:style>
  <w:style w:type="character" w:customStyle="1" w:styleId="Tablecaption">
    <w:name w:val="Table caption_"/>
    <w:link w:val="Tablecaption0"/>
    <w:locked/>
    <w:rPr>
      <w:rFonts w:ascii="Times New Roman" w:hAnsi="Times New Roman" w:cs="Times New Roman"/>
      <w:spacing w:val="2"/>
      <w:u w:val="none"/>
    </w:rPr>
  </w:style>
  <w:style w:type="character" w:customStyle="1" w:styleId="Bodytext7">
    <w:name w:val="Body text (7)_"/>
    <w:link w:val="Bodytext70"/>
    <w:locked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spacing w:val="4"/>
      <w:u w:val="single"/>
    </w:rPr>
  </w:style>
  <w:style w:type="character" w:customStyle="1" w:styleId="Heading3">
    <w:name w:val="Heading #3_"/>
    <w:link w:val="Heading30"/>
    <w:locked/>
    <w:rPr>
      <w:rFonts w:ascii="Times New Roman" w:hAnsi="Times New Roman" w:cs="Times New Roman"/>
      <w:spacing w:val="2"/>
      <w:u w:val="none"/>
    </w:rPr>
  </w:style>
  <w:style w:type="character" w:customStyle="1" w:styleId="Heading510pt">
    <w:name w:val="Heading #5 + 10 pt"/>
    <w:aliases w:val="Not Bold12,Spacing 0 pt49"/>
    <w:rPr>
      <w:rFonts w:ascii="Times New Roman" w:hAnsi="Times New Roman" w:cs="Times New Roman"/>
      <w:b/>
      <w:bCs/>
      <w:noProof/>
      <w:spacing w:val="10"/>
      <w:sz w:val="20"/>
      <w:szCs w:val="20"/>
      <w:u w:val="none"/>
    </w:rPr>
  </w:style>
  <w:style w:type="character" w:customStyle="1" w:styleId="Headerorfooter4Bold">
    <w:name w:val="Header or footer (4) + Bold"/>
    <w:aliases w:val="Not Italic4,Spacing 0 pt48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8">
    <w:name w:val="Body text (8)_"/>
    <w:link w:val="Bodytext8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810pt">
    <w:name w:val="Body text (8) + 10 pt"/>
    <w:aliases w:val="Not Bold11,Italic13,Spacing 0 pt47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0pt">
    <w:name w:val="Body text + 10 pt"/>
    <w:aliases w:val="Spacing 0 pt46"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Italic3">
    <w:name w:val="Body text + Italic3"/>
    <w:aliases w:val="Spacing 0 pt45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2">
    <w:name w:val="Heading #6 (2)_"/>
    <w:link w:val="Heading62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32">
    <w:name w:val="Heading #3 (2)_"/>
    <w:link w:val="Heading320"/>
    <w:locked/>
    <w:rPr>
      <w:rFonts w:ascii="Times New Roman" w:hAnsi="Times New Roman" w:cs="Times New Roman"/>
      <w:spacing w:val="8"/>
      <w:sz w:val="20"/>
      <w:szCs w:val="20"/>
      <w:u w:val="none"/>
    </w:rPr>
  </w:style>
  <w:style w:type="character" w:customStyle="1" w:styleId="Bodytext10pt4">
    <w:name w:val="Body text + 10 pt4"/>
    <w:aliases w:val="Spacing 0 pt44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Tablecaption2">
    <w:name w:val="Table caption (2)_"/>
    <w:link w:val="Tablecaption2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5">
    <w:name w:val="Header or footer (5)_"/>
    <w:link w:val="Headerorfooter50"/>
    <w:locked/>
    <w:rPr>
      <w:rFonts w:ascii="Times New Roman" w:hAnsi="Times New Roman" w:cs="Times New Roman"/>
      <w:spacing w:val="3"/>
      <w:u w:val="none"/>
    </w:rPr>
  </w:style>
  <w:style w:type="character" w:customStyle="1" w:styleId="Tableofcontents5">
    <w:name w:val="Table of contents (5)_"/>
    <w:link w:val="Tableofcontents5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Tableofcontents54pt">
    <w:name w:val="Table of contents (5) + 4 pt"/>
    <w:aliases w:val="Italic12,Spacing 0 pt43"/>
    <w:rPr>
      <w:rFonts w:ascii="Times New Roman" w:hAnsi="Times New Roman" w:cs="Times New Roman"/>
      <w:i/>
      <w:iCs/>
      <w:noProof/>
      <w:spacing w:val="-3"/>
      <w:sz w:val="8"/>
      <w:szCs w:val="8"/>
      <w:u w:val="none"/>
    </w:rPr>
  </w:style>
  <w:style w:type="character" w:customStyle="1" w:styleId="Heading63">
    <w:name w:val="Heading #6 (3)_"/>
    <w:link w:val="Heading630"/>
    <w:locked/>
    <w:rPr>
      <w:rFonts w:ascii="Times New Roman" w:hAnsi="Times New Roman" w:cs="Times New Roman"/>
      <w:spacing w:val="2"/>
      <w:u w:val="none"/>
    </w:rPr>
  </w:style>
  <w:style w:type="character" w:customStyle="1" w:styleId="Heading610pt">
    <w:name w:val="Heading #6 + 10 pt"/>
    <w:aliases w:val="Not Bold10,Italic11,Spacing 0 pt42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Heading6Spacing0pt">
    <w:name w:val="Heading #6 + Spacing 0 pt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412pt">
    <w:name w:val="Body text (4) + 12 pt"/>
    <w:aliases w:val="Bold3,Spacing 0 pt41"/>
    <w:rPr>
      <w:rFonts w:ascii="Times New Roman" w:hAnsi="Times New Roman" w:cs="Times New Roman"/>
      <w:b/>
      <w:bCs/>
      <w:spacing w:val="2"/>
      <w:sz w:val="24"/>
      <w:szCs w:val="24"/>
      <w:u w:val="none"/>
    </w:rPr>
  </w:style>
  <w:style w:type="character" w:customStyle="1" w:styleId="Heading2">
    <w:name w:val="Heading #2_"/>
    <w:link w:val="Heading20"/>
    <w:locked/>
    <w:rPr>
      <w:rFonts w:ascii="Times New Roman" w:hAnsi="Times New Roman" w:cs="Times New Roman"/>
      <w:spacing w:val="5"/>
      <w:sz w:val="20"/>
      <w:szCs w:val="20"/>
      <w:u w:val="none"/>
    </w:rPr>
  </w:style>
  <w:style w:type="character" w:customStyle="1" w:styleId="Bodytext10pt3">
    <w:name w:val="Body text + 10 pt3"/>
    <w:aliases w:val="Spacing 0 pt4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5pt1">
    <w:name w:val="Body text + 15 pt1"/>
    <w:aliases w:val="Bold2,Spacing 0 pt39"/>
    <w:rPr>
      <w:rFonts w:ascii="Times New Roman" w:hAnsi="Times New Roman" w:cs="Times New Roman"/>
      <w:b/>
      <w:bCs/>
      <w:noProof/>
      <w:spacing w:val="2"/>
      <w:sz w:val="30"/>
      <w:szCs w:val="30"/>
      <w:u w:val="none"/>
    </w:rPr>
  </w:style>
  <w:style w:type="character" w:customStyle="1" w:styleId="Headerorfooter5Bold">
    <w:name w:val="Header or footer (5) + Bold"/>
    <w:aliases w:val="Spacing 0 pt38"/>
    <w:rPr>
      <w:rFonts w:ascii="Times New Roman" w:hAnsi="Times New Roman" w:cs="Times New Roman"/>
      <w:b/>
      <w:bCs/>
      <w:spacing w:val="5"/>
      <w:u w:val="none"/>
    </w:rPr>
  </w:style>
  <w:style w:type="character" w:customStyle="1" w:styleId="Bodytext9">
    <w:name w:val="Body text (9)_"/>
    <w:link w:val="Bodytext9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5pt">
    <w:name w:val="Body text + 5 pt"/>
    <w:aliases w:val="Italic10,Spacing 0 pt37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Bodytext213pt">
    <w:name w:val="Body text (2) + 13 pt"/>
    <w:aliases w:val="Spacing 0 pt36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210pt3">
    <w:name w:val="Body text (2) + 10 pt3"/>
    <w:aliases w:val="Not Bold9,Spacing 0 pt35"/>
    <w:rPr>
      <w:rFonts w:ascii="Times New Roman" w:hAnsi="Times New Roman" w:cs="Times New Roman"/>
      <w:b/>
      <w:bCs/>
      <w:spacing w:val="10"/>
      <w:sz w:val="20"/>
      <w:szCs w:val="20"/>
      <w:u w:val="none"/>
    </w:rPr>
  </w:style>
  <w:style w:type="character" w:customStyle="1" w:styleId="Bodytext10pt2">
    <w:name w:val="Body text + 10 pt2"/>
    <w:aliases w:val="Italic9,Spacing 0 pt34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Bold2">
    <w:name w:val="Body text + Bold2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2Spacing0pt">
    <w:name w:val="Body text (2) + Spacing 0 pt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4Italic">
    <w:name w:val="Body text (4) + Italic"/>
    <w:aliases w:val="Spacing 0 pt3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8NotBold">
    <w:name w:val="Body text (8) + Not Bold"/>
    <w:aliases w:val="Italic8,Spacing 0 pt32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b/>
      <w:bCs/>
      <w:noProof/>
      <w:spacing w:val="4"/>
      <w:u w:val="none"/>
    </w:rPr>
  </w:style>
  <w:style w:type="character" w:customStyle="1" w:styleId="Bodytext45pt">
    <w:name w:val="Body text (4) + 5 pt"/>
    <w:aliases w:val="Spacing 1 pt"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Bodytext4SmallCaps">
    <w:name w:val="Body text (4) + Small Caps"/>
    <w:rPr>
      <w:rFonts w:ascii="Times New Roman" w:hAnsi="Times New Roman" w:cs="Times New Roman"/>
      <w:smallCaps/>
      <w:spacing w:val="10"/>
      <w:sz w:val="20"/>
      <w:szCs w:val="20"/>
      <w:u w:val="none"/>
    </w:rPr>
  </w:style>
  <w:style w:type="character" w:customStyle="1" w:styleId="Bodytext10">
    <w:name w:val="Body text (10)_"/>
    <w:link w:val="Bodytext100"/>
    <w:locked/>
    <w:rPr>
      <w:rFonts w:ascii="Times New Roman" w:hAnsi="Times New Roman" w:cs="Times New Roman"/>
      <w:spacing w:val="24"/>
      <w:sz w:val="20"/>
      <w:szCs w:val="20"/>
      <w:u w:val="none"/>
    </w:rPr>
  </w:style>
  <w:style w:type="character" w:customStyle="1" w:styleId="Bodytext5Bold">
    <w:name w:val="Body text (5) + Bold"/>
    <w:aliases w:val="Not Italic3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Heading613pt">
    <w:name w:val="Heading #6 + 13 pt"/>
    <w:aliases w:val="Spacing 0 pt31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11">
    <w:name w:val="Body text (11)_"/>
    <w:link w:val="Bodytext110"/>
    <w:locked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Bodytext210pt2">
    <w:name w:val="Body text (2) + 10 pt2"/>
    <w:aliases w:val="Not Bold8,Italic7,Spacing 0 pt30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2">
    <w:name w:val="Body text (12)_"/>
    <w:link w:val="Bodytext120"/>
    <w:locked/>
    <w:rPr>
      <w:rFonts w:ascii="Times New Roman" w:hAnsi="Times New Roman" w:cs="Times New Roman"/>
      <w:i/>
      <w:iCs/>
      <w:spacing w:val="3"/>
      <w:u w:val="none"/>
    </w:rPr>
  </w:style>
  <w:style w:type="character" w:customStyle="1" w:styleId="Bodytext12NotItalic">
    <w:name w:val="Body text (12) + Not Italic"/>
    <w:aliases w:val="Spacing 0 pt29"/>
    <w:rPr>
      <w:rFonts w:ascii="Times New Roman" w:hAnsi="Times New Roman" w:cs="Times New Roman"/>
      <w:i/>
      <w:iCs/>
      <w:spacing w:val="4"/>
      <w:u w:val="none"/>
    </w:rPr>
  </w:style>
  <w:style w:type="character" w:customStyle="1" w:styleId="Headerorfooter3Spacing0pt">
    <w:name w:val="Header or footer (3) + Spacing 0 p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erorfooter115pt1">
    <w:name w:val="Header or footer + 11.5 pt1"/>
    <w:aliases w:val="Not Bold7,Spacing 0 pt28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erorfooterSpacing0pt">
    <w:name w:val="Header or footer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2NotItalic1">
    <w:name w:val="Body text (12) + Not Italic1"/>
    <w:aliases w:val="Spacing 0 pt27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12Spacing0pt">
    <w:name w:val="Body text (12) + Spacing 0 pt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9">
    <w:name w:val="Heading #9_"/>
    <w:link w:val="Heading91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915pt">
    <w:name w:val="Heading #9 + 15 pt"/>
    <w:aliases w:val="Spacing 0 pt26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4"/>
      <w:u w:val="none"/>
    </w:rPr>
  </w:style>
  <w:style w:type="character" w:customStyle="1" w:styleId="Bodytext8NotBold1">
    <w:name w:val="Body text (8) + Not Bold1"/>
    <w:aliases w:val="Italic6,Spacing 0 pt25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8Spacing0pt2">
    <w:name w:val="Body text (8) + Spacing 0 pt2"/>
    <w:rPr>
      <w:rFonts w:ascii="Times New Roman" w:hAnsi="Times New Roman" w:cs="Times New Roman"/>
      <w:b/>
      <w:bCs/>
      <w:noProof/>
      <w:spacing w:val="6"/>
      <w:u w:val="none"/>
    </w:rPr>
  </w:style>
  <w:style w:type="character" w:customStyle="1" w:styleId="Bodytext8Spacing0pt1">
    <w:name w:val="Body text (8) + Spacing 0 pt1"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4Spacing0pt2">
    <w:name w:val="Body text (4) + Spacing 0 pt2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45pt0">
    <w:name w:val="Body text + 4.5 pt"/>
    <w:aliases w:val="Italic5,Spacing 0 pt24"/>
    <w:rPr>
      <w:rFonts w:ascii="Times New Roman" w:hAnsi="Times New Roman" w:cs="Times New Roman"/>
      <w:i/>
      <w:iCs/>
      <w:noProof/>
      <w:spacing w:val="0"/>
      <w:sz w:val="9"/>
      <w:szCs w:val="9"/>
      <w:u w:val="none"/>
    </w:rPr>
  </w:style>
  <w:style w:type="character" w:customStyle="1" w:styleId="BodytextItalic2">
    <w:name w:val="Body text + Italic2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Spacing0pt2">
    <w:name w:val="Body text (2) + Spacing 0 pt2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NotBold2">
    <w:name w:val="Body text (2) + Not Bold2"/>
    <w:aliases w:val="Italic4,Spacing 0 pt23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10Spacing0pt">
    <w:name w:val="Body text (10) + Spacing 0 pt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Heading8">
    <w:name w:val="Heading #8_"/>
    <w:link w:val="Heading80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813pt">
    <w:name w:val="Heading #8 + 13 pt"/>
    <w:aliases w:val="Spacing 0 pt22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ing815pt">
    <w:name w:val="Heading #8 + 15 pt"/>
    <w:aliases w:val="Spacing 0 pt21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Heading7">
    <w:name w:val="Heading #7_"/>
    <w:link w:val="Heading70"/>
    <w:locked/>
    <w:rPr>
      <w:rFonts w:ascii="Times New Roman" w:hAnsi="Times New Roman" w:cs="Times New Roman"/>
      <w:spacing w:val="4"/>
      <w:u w:val="none"/>
    </w:rPr>
  </w:style>
  <w:style w:type="character" w:customStyle="1" w:styleId="Bodytext3NotItalic1">
    <w:name w:val="Body text (3) + Not Italic1"/>
    <w:aliases w:val="Spacing 0 pt20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3Spacing0pt">
    <w:name w:val="Body text (3) + Spacing 0 pt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13pt1">
    <w:name w:val="Body text (2) + 13 pt1"/>
    <w:aliases w:val="Spacing 0 pt19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26pt">
    <w:name w:val="Body text (2) + 6 pt"/>
    <w:aliases w:val="Not Bold6,Spacing 0 pt18"/>
    <w:rPr>
      <w:rFonts w:ascii="Times New Roman" w:hAnsi="Times New Roman" w:cs="Times New Roman"/>
      <w:b/>
      <w:bCs/>
      <w:spacing w:val="-6"/>
      <w:sz w:val="12"/>
      <w:szCs w:val="12"/>
      <w:u w:val="none"/>
    </w:rPr>
  </w:style>
  <w:style w:type="character" w:customStyle="1" w:styleId="Bodytext25pt">
    <w:name w:val="Body text (2) + 5 pt"/>
    <w:aliases w:val="Not Bold5,Italic3,Spacing 0 pt17"/>
    <w:rPr>
      <w:rFonts w:ascii="Times New Roman" w:hAnsi="Times New Roman" w:cs="Times New Roman"/>
      <w:b/>
      <w:bCs/>
      <w:i/>
      <w:iCs/>
      <w:noProof/>
      <w:spacing w:val="-11"/>
      <w:sz w:val="10"/>
      <w:szCs w:val="10"/>
      <w:u w:val="none"/>
    </w:rPr>
  </w:style>
  <w:style w:type="character" w:customStyle="1" w:styleId="Bodytext5Bold1">
    <w:name w:val="Body text (5) + Bold1"/>
    <w:aliases w:val="Not Italic2,Spacing 0 pt16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5Spacing0pt">
    <w:name w:val="Body text (5) + Spacing 0 pt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ing913pt">
    <w:name w:val="Heading #9 + 13 pt"/>
    <w:aliases w:val="Spacing 0 pt15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14">
    <w:name w:val="Body text (14)_"/>
    <w:link w:val="Bodytext14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5">
    <w:name w:val="Body text (15)_"/>
    <w:link w:val="Bodytext15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5Tahoma">
    <w:name w:val="Body text (15) + Tahoma"/>
    <w:aliases w:val="10.5 pt"/>
    <w:rPr>
      <w:rFonts w:ascii="Tahoma" w:hAnsi="Tahoma" w:cs="Tahoma"/>
      <w:noProof/>
      <w:sz w:val="21"/>
      <w:szCs w:val="21"/>
      <w:u w:val="none"/>
    </w:rPr>
  </w:style>
  <w:style w:type="character" w:customStyle="1" w:styleId="TableofcontentsSpacing0pt">
    <w:name w:val="Table of contents + Spacing 0 pt"/>
    <w:rPr>
      <w:rFonts w:ascii="Times New Roman" w:hAnsi="Times New Roman" w:cs="Times New Roman"/>
      <w:spacing w:val="4"/>
      <w:u w:val="none"/>
    </w:rPr>
  </w:style>
  <w:style w:type="character" w:customStyle="1" w:styleId="Tableofcontents6">
    <w:name w:val="Table of contents (6)_"/>
    <w:link w:val="Tableofcontents6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Tableofcontents610pt">
    <w:name w:val="Table of contents (6) + 10 pt"/>
    <w:aliases w:val="Not Bold4,Italic2,Spacing 0 pt14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Tableofcontents5Spacing0pt">
    <w:name w:val="Table of contents (5) + Spacing 0 pt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Tableofcontents7">
    <w:name w:val="Table of contents (7)_"/>
    <w:link w:val="Tableofcontents7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4Spacing0pt1">
    <w:name w:val="Body text (4) + Spacing 0 pt1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16">
    <w:name w:val="Body text (16)_"/>
    <w:link w:val="Bodytext16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7">
    <w:name w:val="Body text (17)_"/>
    <w:link w:val="Bodytext17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712pt">
    <w:name w:val="Body text (17) + 12 pt"/>
    <w:rPr>
      <w:rFonts w:ascii="Times New Roman" w:hAnsi="Times New Roman" w:cs="Times New Roman"/>
      <w:noProof/>
      <w:sz w:val="24"/>
      <w:szCs w:val="24"/>
      <w:u w:val="none"/>
    </w:rPr>
  </w:style>
  <w:style w:type="character" w:customStyle="1" w:styleId="Heading42Spacing0pt">
    <w:name w:val="Heading #4 (2) + Spacing 0 pt"/>
    <w:rPr>
      <w:rFonts w:ascii="Times New Roman" w:hAnsi="Times New Roman" w:cs="Times New Roman"/>
      <w:spacing w:val="4"/>
      <w:u w:val="none"/>
    </w:rPr>
  </w:style>
  <w:style w:type="character" w:customStyle="1" w:styleId="Bodytext18">
    <w:name w:val="Body text (18)_"/>
    <w:link w:val="Bodytext18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9">
    <w:name w:val="Body text (19)_"/>
    <w:link w:val="Bodytext19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9115pt">
    <w:name w:val="Body text (19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Bodytext200">
    <w:name w:val="Body text (20)_"/>
    <w:link w:val="Bodytext201"/>
    <w:locked/>
    <w:rPr>
      <w:rFonts w:ascii="Times New Roman" w:hAnsi="Times New Roman" w:cs="Times New Roman"/>
      <w:spacing w:val="10"/>
      <w:sz w:val="18"/>
      <w:szCs w:val="18"/>
      <w:u w:val="none"/>
    </w:rPr>
  </w:style>
  <w:style w:type="character" w:customStyle="1" w:styleId="HeaderorfooterSpacing0pt1">
    <w:name w:val="Header or footer + Spacing 0 pt1"/>
    <w:rPr>
      <w:rFonts w:ascii="Times New Roman" w:hAnsi="Times New Roman" w:cs="Times New Roman"/>
      <w:b/>
      <w:bCs/>
      <w:spacing w:val="4"/>
      <w:u w:val="single"/>
    </w:rPr>
  </w:style>
  <w:style w:type="character" w:customStyle="1" w:styleId="Tableofcontents8">
    <w:name w:val="Table of contents (8)_"/>
    <w:link w:val="Tableofcontents80"/>
    <w:locked/>
    <w:rPr>
      <w:rFonts w:ascii="Times New Roman" w:hAnsi="Times New Roman" w:cs="Times New Roman"/>
      <w:i/>
      <w:iCs/>
      <w:spacing w:val="-11"/>
      <w:sz w:val="10"/>
      <w:szCs w:val="10"/>
      <w:u w:val="none"/>
    </w:rPr>
  </w:style>
  <w:style w:type="character" w:customStyle="1" w:styleId="Tableofcontents3Spacing0pt">
    <w:name w:val="Table of contents (3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10">
    <w:name w:val="Body text (21)_"/>
    <w:link w:val="Bodytext211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2">
    <w:name w:val="Body text (22)_"/>
    <w:link w:val="Bodytext22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22115pt">
    <w:name w:val="Body text (22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Heading4210pt">
    <w:name w:val="Heading #4 (2) + 10 pt"/>
    <w:aliases w:val="Spacing 0 pt13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23">
    <w:name w:val="Body text (23)_"/>
    <w:link w:val="Bodytext23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4Spacing0pt">
    <w:name w:val="Header or footer (4) + Spacing 0 pt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Spacing0pt1">
    <w:name w:val="Body text (2) + Spacing 0 pt1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24">
    <w:name w:val="Body text (24)_"/>
    <w:link w:val="Bodytext24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Bodytext25">
    <w:name w:val="Body text (25)_"/>
    <w:link w:val="Bodytext25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Bodytext25Spacing0pt">
    <w:name w:val="Body text (25) + Spacing 0 pt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Bodytext255pt">
    <w:name w:val="Body text (25) + 5 pt"/>
    <w:aliases w:val="Italic1,Spacing 0 pt12"/>
    <w:rPr>
      <w:rFonts w:ascii="Times New Roman" w:hAnsi="Times New Roman" w:cs="Times New Roman"/>
      <w:i/>
      <w:iCs/>
      <w:noProof/>
      <w:spacing w:val="-11"/>
      <w:sz w:val="10"/>
      <w:szCs w:val="10"/>
      <w:u w:val="none"/>
    </w:rPr>
  </w:style>
  <w:style w:type="character" w:customStyle="1" w:styleId="Headerorfooter4Bold1">
    <w:name w:val="Header or footer (4) + Bold1"/>
    <w:aliases w:val="Not Italic1,Spacing 0 pt11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210pt1">
    <w:name w:val="Body text (2) + 10 pt1"/>
    <w:aliases w:val="Not Bold3,Spacing 0 pt10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Tablecaption2Spacing0pt">
    <w:name w:val="Table caption (2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Bold1">
    <w:name w:val="Body text + Bold1"/>
    <w:aliases w:val="Spacing 0 pt9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Italic1">
    <w:name w:val="Body text + Italic1"/>
    <w:aliases w:val="Spacing 0 pt8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erorfooter6">
    <w:name w:val="Header or footer (6)_"/>
    <w:link w:val="Headerorfooter60"/>
    <w:locked/>
    <w:rPr>
      <w:rFonts w:ascii="Times New Roman" w:hAnsi="Times New Roman" w:cs="Times New Roman"/>
      <w:spacing w:val="3"/>
      <w:sz w:val="21"/>
      <w:szCs w:val="21"/>
      <w:u w:val="none"/>
    </w:rPr>
  </w:style>
  <w:style w:type="character" w:customStyle="1" w:styleId="Heading42Italic">
    <w:name w:val="Heading #4 (2) + Italic"/>
    <w:rPr>
      <w:rFonts w:ascii="Times New Roman" w:hAnsi="Times New Roman" w:cs="Times New Roman"/>
      <w:i/>
      <w:iCs/>
      <w:noProof/>
      <w:spacing w:val="2"/>
      <w:u w:val="none"/>
    </w:rPr>
  </w:style>
  <w:style w:type="character" w:customStyle="1" w:styleId="Headerorfooter7">
    <w:name w:val="Header or footer (7)_"/>
    <w:link w:val="Headerorfooter70"/>
    <w:locked/>
    <w:rPr>
      <w:rFonts w:ascii="Times New Roman" w:hAnsi="Times New Roman" w:cs="Times New Roman"/>
      <w:spacing w:val="2"/>
      <w:sz w:val="22"/>
      <w:szCs w:val="22"/>
      <w:u w:val="none"/>
    </w:rPr>
  </w:style>
  <w:style w:type="character" w:customStyle="1" w:styleId="Headerorfooter8">
    <w:name w:val="Header or footer (8)_"/>
    <w:link w:val="Headerorfooter80"/>
    <w:locked/>
    <w:rPr>
      <w:rFonts w:ascii="Times New Roman" w:hAnsi="Times New Roman" w:cs="Times New Roman"/>
      <w:spacing w:val="4"/>
      <w:sz w:val="21"/>
      <w:szCs w:val="21"/>
      <w:u w:val="none"/>
    </w:rPr>
  </w:style>
  <w:style w:type="character" w:customStyle="1" w:styleId="Bodytext2NotBold1">
    <w:name w:val="Body text (2) + Not Bold1"/>
    <w:basedOn w:val="Bodytext2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9">
    <w:name w:val="Header or footer (9)_"/>
    <w:link w:val="Headerorfooter9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ing22">
    <w:name w:val="Heading #2 (2)_"/>
    <w:link w:val="Heading220"/>
    <w:locked/>
    <w:rPr>
      <w:rFonts w:ascii="Times New Roman" w:hAnsi="Times New Roman" w:cs="Times New Roman"/>
      <w:spacing w:val="4"/>
      <w:u w:val="none"/>
    </w:rPr>
  </w:style>
  <w:style w:type="character" w:customStyle="1" w:styleId="Heading90">
    <w:name w:val="Heading #9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13pt">
    <w:name w:val="Body text + 13 pt"/>
    <w:aliases w:val="Bold1,Spacing 0 pt7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erorfooter10">
    <w:name w:val="Header or footer (10)_"/>
    <w:link w:val="Headerorfooter10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erorfooter10pt">
    <w:name w:val="Header or footer + 10 pt"/>
    <w:aliases w:val="Not Bold2,Spacing 0 pt6"/>
    <w:rPr>
      <w:rFonts w:ascii="Times New Roman" w:hAnsi="Times New Roman" w:cs="Times New Roman"/>
      <w:b/>
      <w:bCs/>
      <w:spacing w:val="2"/>
      <w:sz w:val="20"/>
      <w:szCs w:val="20"/>
      <w:u w:val="none"/>
    </w:rPr>
  </w:style>
  <w:style w:type="character" w:customStyle="1" w:styleId="BodytextSpacing0pt2">
    <w:name w:val="Body text + Spacing 0 pt2"/>
    <w:rPr>
      <w:rFonts w:ascii="Times New Roman" w:hAnsi="Times New Roman" w:cs="Times New Roman"/>
      <w:noProof/>
      <w:spacing w:val="0"/>
      <w:u w:val="none"/>
    </w:rPr>
  </w:style>
  <w:style w:type="character" w:customStyle="1" w:styleId="Heading43">
    <w:name w:val="Heading #4 (3)_"/>
    <w:link w:val="Heading43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Spacing0pt1">
    <w:name w:val="Body text + Spacing 0 pt1"/>
    <w:rPr>
      <w:rFonts w:ascii="Times New Roman" w:hAnsi="Times New Roman" w:cs="Times New Roman"/>
      <w:spacing w:val="4"/>
      <w:u w:val="none"/>
    </w:rPr>
  </w:style>
  <w:style w:type="character" w:customStyle="1" w:styleId="Heading92">
    <w:name w:val="Heading #9 (2)_"/>
    <w:link w:val="Heading92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5Spacing0pt">
    <w:name w:val="Header or footer (5) + Spacing 0 pt"/>
    <w:rPr>
      <w:rFonts w:ascii="Times New Roman" w:hAnsi="Times New Roman" w:cs="Times New Roman"/>
      <w:spacing w:val="5"/>
      <w:u w:val="none"/>
    </w:rPr>
  </w:style>
  <w:style w:type="character" w:customStyle="1" w:styleId="Heading44">
    <w:name w:val="Heading #4 (4)_"/>
    <w:link w:val="Heading440"/>
    <w:locked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0pt1">
    <w:name w:val="Body text + 10 pt1"/>
    <w:aliases w:val="Spacing 0 pt5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6pt">
    <w:name w:val="Body text + 6 pt"/>
    <w:aliases w:val="Spacing 0 pt4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TablecaptionSpacing0pt">
    <w:name w:val="Table caption + Spacing 0 pt"/>
    <w:rPr>
      <w:rFonts w:ascii="Times New Roman" w:hAnsi="Times New Roman" w:cs="Times New Roman"/>
      <w:spacing w:val="4"/>
      <w:u w:val="none"/>
    </w:rPr>
  </w:style>
  <w:style w:type="character" w:customStyle="1" w:styleId="Tablecaption3">
    <w:name w:val="Table caption (3)_"/>
    <w:link w:val="Tablecaption30"/>
    <w:locked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2125pt">
    <w:name w:val="Body text (2) + 12.5 pt"/>
    <w:aliases w:val="Not Bold1,Spacing 0 pt3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Bodytext125pt">
    <w:name w:val="Body text + 12.5 pt"/>
    <w:aliases w:val="Spacing 0 pt2"/>
    <w:rPr>
      <w:rFonts w:ascii="Times New Roman" w:hAnsi="Times New Roman" w:cs="Times New Roman"/>
      <w:spacing w:val="2"/>
      <w:sz w:val="25"/>
      <w:szCs w:val="25"/>
      <w:u w:val="none"/>
    </w:rPr>
  </w:style>
  <w:style w:type="character" w:customStyle="1" w:styleId="Heading12">
    <w:name w:val="Heading #1 (2)_"/>
    <w:link w:val="Heading12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Heading72">
    <w:name w:val="Heading #7 (2)_"/>
    <w:link w:val="Heading72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Heading7210pt">
    <w:name w:val="Heading #7 (2) + 10 pt"/>
    <w:aliases w:val="Spacing 0 pt1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23">
    <w:name w:val="Heading #2 (3)_"/>
    <w:link w:val="Heading23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6">
    <w:name w:val="Body text (26)_"/>
    <w:link w:val="Bodytext260"/>
    <w:locked/>
    <w:rPr>
      <w:rFonts w:ascii="Times New Roman" w:hAnsi="Times New Roman" w:cs="Times New Roman"/>
      <w:sz w:val="26"/>
      <w:szCs w:val="26"/>
      <w:u w:val="none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Arial" w:hAnsi="Arial" w:cs="Arial"/>
      <w:i/>
      <w:iCs/>
      <w:noProof/>
      <w:color w:val="auto"/>
      <w:sz w:val="8"/>
      <w:szCs w:val="8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line="240" w:lineRule="atLeast"/>
      <w:jc w:val="center"/>
      <w:outlineLvl w:val="3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295" w:lineRule="exact"/>
      <w:jc w:val="center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after="300" w:line="295" w:lineRule="exact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sz w:val="23"/>
      <w:szCs w:val="23"/>
      <w:lang w:eastAsia="en-US"/>
    </w:rPr>
  </w:style>
  <w:style w:type="paragraph" w:customStyle="1" w:styleId="Headerorfooter1">
    <w:name w:val="Header or footer1"/>
    <w:basedOn w:val="Normal"/>
    <w:link w:val="Headerorfooter"/>
    <w:pPr>
      <w:shd w:val="clear" w:color="auto" w:fill="FFFFFF"/>
      <w:spacing w:line="299" w:lineRule="exact"/>
      <w:jc w:val="both"/>
    </w:pPr>
    <w:rPr>
      <w:rFonts w:ascii="Times New Roman" w:hAnsi="Times New Roman" w:cs="Times New Roman"/>
      <w:b/>
      <w:bCs/>
      <w:color w:val="auto"/>
      <w:spacing w:val="5"/>
      <w:lang w:eastAsia="en-US"/>
    </w:rPr>
  </w:style>
  <w:style w:type="paragraph" w:customStyle="1" w:styleId="Heading60">
    <w:name w:val="Heading #6"/>
    <w:basedOn w:val="Normal"/>
    <w:link w:val="Heading6"/>
    <w:pPr>
      <w:shd w:val="clear" w:color="auto" w:fill="FFFFFF"/>
      <w:spacing w:before="480" w:after="300" w:line="320" w:lineRule="exact"/>
      <w:outlineLvl w:val="5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4"/>
      <w:lang w:eastAsia="en-US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36"/>
      <w:sz w:val="10"/>
      <w:szCs w:val="10"/>
      <w:lang w:eastAsia="en-US"/>
    </w:rPr>
  </w:style>
  <w:style w:type="paragraph" w:customStyle="1" w:styleId="Tableofcontents30">
    <w:name w:val="Table of contents (3)"/>
    <w:basedOn w:val="Normal"/>
    <w:link w:val="Tableofcontents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Tableofcontents40">
    <w:name w:val="Table of contents (4)"/>
    <w:basedOn w:val="Normal"/>
    <w:link w:val="Tableofcontents4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8"/>
      <w:szCs w:val="8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before="480" w:after="480"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240" w:line="248" w:lineRule="exact"/>
      <w:jc w:val="both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before="180" w:line="248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50">
    <w:name w:val="Heading #5"/>
    <w:basedOn w:val="Normal"/>
    <w:link w:val="Heading5"/>
    <w:pPr>
      <w:shd w:val="clear" w:color="auto" w:fill="FFFFFF"/>
      <w:spacing w:before="300" w:line="317" w:lineRule="exact"/>
      <w:outlineLvl w:val="4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600" w:line="248" w:lineRule="exact"/>
      <w:jc w:val="both"/>
      <w:outlineLvl w:val="0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before="60" w:line="240" w:lineRule="atLeast"/>
      <w:jc w:val="both"/>
    </w:pPr>
    <w:rPr>
      <w:rFonts w:ascii="Times New Roman" w:hAnsi="Times New Roman" w:cs="Times New Roman"/>
      <w:i/>
      <w:iCs/>
      <w:color w:val="auto"/>
      <w:spacing w:val="-1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389" w:lineRule="exac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5"/>
      <w:sz w:val="20"/>
      <w:szCs w:val="20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120" w:after="420" w:line="240" w:lineRule="atLeast"/>
      <w:jc w:val="both"/>
      <w:outlineLvl w:val="2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300" w:line="240" w:lineRule="atLeast"/>
      <w:jc w:val="both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620">
    <w:name w:val="Heading #6 (2)"/>
    <w:basedOn w:val="Normal"/>
    <w:link w:val="Heading62"/>
    <w:pPr>
      <w:shd w:val="clear" w:color="auto" w:fill="FFFFFF"/>
      <w:spacing w:before="120" w:after="120" w:line="240" w:lineRule="atLeast"/>
      <w:jc w:val="both"/>
      <w:outlineLvl w:val="5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428" w:lineRule="exact"/>
      <w:jc w:val="both"/>
      <w:outlineLvl w:val="2"/>
    </w:pPr>
    <w:rPr>
      <w:rFonts w:ascii="Times New Roman" w:hAnsi="Times New Roman" w:cs="Times New Roman"/>
      <w:color w:val="auto"/>
      <w:spacing w:val="8"/>
      <w:sz w:val="20"/>
      <w:szCs w:val="20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lang w:eastAsia="en-US"/>
    </w:rPr>
  </w:style>
  <w:style w:type="paragraph" w:customStyle="1" w:styleId="Tableofcontents50">
    <w:name w:val="Table of contents (5)"/>
    <w:basedOn w:val="Normal"/>
    <w:link w:val="Tableofcontents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Heading630">
    <w:name w:val="Heading #6 (3)"/>
    <w:basedOn w:val="Normal"/>
    <w:link w:val="Heading63"/>
    <w:pPr>
      <w:shd w:val="clear" w:color="auto" w:fill="FFFFFF"/>
      <w:spacing w:after="120" w:line="240" w:lineRule="atLeast"/>
      <w:ind w:firstLine="660"/>
      <w:jc w:val="both"/>
      <w:outlineLvl w:val="5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5"/>
      <w:sz w:val="20"/>
      <w:szCs w:val="20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after="60" w:line="240" w:lineRule="atLeas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24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after="1020" w:line="436" w:lineRule="exact"/>
      <w:jc w:val="both"/>
    </w:pPr>
    <w:rPr>
      <w:rFonts w:ascii="Times New Roman" w:hAnsi="Times New Roman" w:cs="Times New Roman"/>
      <w:color w:val="auto"/>
      <w:spacing w:val="1"/>
      <w:sz w:val="25"/>
      <w:szCs w:val="25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840" w:line="240" w:lineRule="atLeast"/>
      <w:jc w:val="both"/>
    </w:pPr>
    <w:rPr>
      <w:rFonts w:ascii="Times New Roman" w:hAnsi="Times New Roman" w:cs="Times New Roman"/>
      <w:i/>
      <w:iCs/>
      <w:color w:val="auto"/>
      <w:spacing w:val="3"/>
      <w:lang w:eastAsia="en-US"/>
    </w:rPr>
  </w:style>
  <w:style w:type="paragraph" w:customStyle="1" w:styleId="Heading91">
    <w:name w:val="Heading #91"/>
    <w:basedOn w:val="Normal"/>
    <w:link w:val="Heading9"/>
    <w:pPr>
      <w:shd w:val="clear" w:color="auto" w:fill="FFFFFF"/>
      <w:spacing w:before="780" w:after="300" w:line="317" w:lineRule="exact"/>
      <w:jc w:val="center"/>
      <w:outlineLvl w:val="8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80">
    <w:name w:val="Heading #8"/>
    <w:basedOn w:val="Normal"/>
    <w:link w:val="Heading8"/>
    <w:pPr>
      <w:shd w:val="clear" w:color="auto" w:fill="FFFFFF"/>
      <w:spacing w:before="600" w:after="420" w:line="320" w:lineRule="exact"/>
      <w:jc w:val="center"/>
      <w:outlineLvl w:val="7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70">
    <w:name w:val="Heading #7"/>
    <w:basedOn w:val="Normal"/>
    <w:link w:val="Heading7"/>
    <w:pPr>
      <w:shd w:val="clear" w:color="auto" w:fill="FFFFFF"/>
      <w:spacing w:before="1200" w:after="180" w:line="240" w:lineRule="atLeast"/>
      <w:jc w:val="both"/>
      <w:outlineLvl w:val="6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Tableofcontents60">
    <w:name w:val="Table of contents (6)"/>
    <w:basedOn w:val="Normal"/>
    <w:link w:val="Tableofcontents6"/>
    <w:pPr>
      <w:shd w:val="clear" w:color="auto" w:fill="FFFFFF"/>
      <w:spacing w:before="420" w:after="60" w:line="240" w:lineRule="atLeast"/>
      <w:jc w:val="both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Tableofcontents70">
    <w:name w:val="Table of contents (7)"/>
    <w:basedOn w:val="Normal"/>
    <w:link w:val="Tableofcontents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439" w:lineRule="exact"/>
      <w:ind w:firstLine="740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18"/>
      <w:szCs w:val="18"/>
      <w:lang w:eastAsia="en-US"/>
    </w:rPr>
  </w:style>
  <w:style w:type="paragraph" w:customStyle="1" w:styleId="Tableofcontents80">
    <w:name w:val="Table of contents (8)"/>
    <w:basedOn w:val="Normal"/>
    <w:link w:val="Tableofcontents8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pacing w:val="-11"/>
      <w:sz w:val="10"/>
      <w:szCs w:val="10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20">
    <w:name w:val="Body text (22)"/>
    <w:basedOn w:val="Normal"/>
    <w:link w:val="Bodytext22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before="60" w:after="600" w:line="240" w:lineRule="atLeast"/>
      <w:jc w:val="both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line="382" w:lineRule="exact"/>
      <w:jc w:val="both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95" w:lineRule="exact"/>
      <w:jc w:val="right"/>
    </w:pPr>
    <w:rPr>
      <w:rFonts w:ascii="Times New Roman" w:hAnsi="Times New Roman" w:cs="Times New Roman"/>
      <w:color w:val="auto"/>
      <w:spacing w:val="3"/>
      <w:sz w:val="21"/>
      <w:szCs w:val="21"/>
      <w:lang w:eastAsia="en-US"/>
    </w:rPr>
  </w:style>
  <w:style w:type="paragraph" w:customStyle="1" w:styleId="Headerorfooter70">
    <w:name w:val="Header or footer (7)"/>
    <w:basedOn w:val="Normal"/>
    <w:link w:val="Headerorfooter7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2"/>
      <w:sz w:val="22"/>
      <w:szCs w:val="22"/>
      <w:lang w:eastAsia="en-US"/>
    </w:rPr>
  </w:style>
  <w:style w:type="paragraph" w:customStyle="1" w:styleId="Headerorfooter80">
    <w:name w:val="Header or footer (8)"/>
    <w:basedOn w:val="Normal"/>
    <w:link w:val="Headerorfooter8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4"/>
      <w:sz w:val="21"/>
      <w:szCs w:val="21"/>
      <w:lang w:eastAsia="en-US"/>
    </w:rPr>
  </w:style>
  <w:style w:type="paragraph" w:customStyle="1" w:styleId="Headerorfooter90">
    <w:name w:val="Header or footer (9)"/>
    <w:basedOn w:val="Normal"/>
    <w:link w:val="Headerorfooter9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erorfooter100">
    <w:name w:val="Header or footer (10)"/>
    <w:basedOn w:val="Normal"/>
    <w:link w:val="Headerorfooter10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line="382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Heading920">
    <w:name w:val="Heading #9 (2)"/>
    <w:basedOn w:val="Normal"/>
    <w:link w:val="Heading92"/>
    <w:pPr>
      <w:shd w:val="clear" w:color="auto" w:fill="FFFFFF"/>
      <w:spacing w:before="600" w:after="60" w:line="240" w:lineRule="atLeast"/>
      <w:jc w:val="both"/>
      <w:outlineLvl w:val="8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ing440">
    <w:name w:val="Heading #4 (4)"/>
    <w:basedOn w:val="Normal"/>
    <w:link w:val="Heading44"/>
    <w:pPr>
      <w:shd w:val="clear" w:color="auto" w:fill="FFFFFF"/>
      <w:spacing w:after="480" w:line="240" w:lineRule="atLeast"/>
      <w:jc w:val="both"/>
      <w:outlineLvl w:val="3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9"/>
      <w:sz w:val="20"/>
      <w:szCs w:val="20"/>
      <w:lang w:eastAsia="en-US"/>
    </w:rPr>
  </w:style>
  <w:style w:type="paragraph" w:customStyle="1" w:styleId="Heading120">
    <w:name w:val="Heading #1 (2)"/>
    <w:basedOn w:val="Normal"/>
    <w:link w:val="Heading12"/>
    <w:pPr>
      <w:shd w:val="clear" w:color="auto" w:fill="FFFFFF"/>
      <w:spacing w:line="317" w:lineRule="exact"/>
      <w:jc w:val="both"/>
      <w:outlineLvl w:val="0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Heading720">
    <w:name w:val="Heading #7 (2)"/>
    <w:basedOn w:val="Normal"/>
    <w:link w:val="Heading72"/>
    <w:pPr>
      <w:shd w:val="clear" w:color="auto" w:fill="FFFFFF"/>
      <w:spacing w:line="317" w:lineRule="exact"/>
      <w:jc w:val="both"/>
      <w:outlineLvl w:val="6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ing230">
    <w:name w:val="Heading #2 (3)"/>
    <w:basedOn w:val="Normal"/>
    <w:link w:val="Heading23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line="320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OnceABox">
    <w:name w:val="OnceABox"/>
    <w:rsid w:val="003729A1"/>
    <w:rPr>
      <w:color w:val="000000"/>
      <w:lang w:val="x-none" w:eastAsia="vi-VN"/>
    </w:rPr>
  </w:style>
  <w:style w:type="table" w:styleId="TableGrid">
    <w:name w:val="Table Grid"/>
    <w:basedOn w:val="TableNormal"/>
    <w:rsid w:val="006A238A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A238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III</vt:lpstr>
    </vt:vector>
  </TitlesOfParts>
  <Company>HOME</Company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III</dc:title>
  <dc:subject/>
  <dc:creator>User</dc:creator>
  <cp:keywords/>
  <dc:description/>
  <cp:lastModifiedBy>Dao Quan</cp:lastModifiedBy>
  <cp:revision>2</cp:revision>
  <dcterms:created xsi:type="dcterms:W3CDTF">2026-05-20T17:29:00Z</dcterms:created>
  <dcterms:modified xsi:type="dcterms:W3CDTF">2026-05-20T17:29:00Z</dcterms:modified>
</cp:coreProperties>
</file>