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957F3" w14:textId="77777777" w:rsidR="00D060E2" w:rsidRPr="00CF33F4" w:rsidRDefault="00D060E2" w:rsidP="00CE3738">
      <w:pPr>
        <w:tabs>
          <w:tab w:val="right" w:leader="dot" w:pos="8640"/>
        </w:tabs>
        <w:spacing w:before="120"/>
        <w:jc w:val="right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</w:rPr>
        <w:t xml:space="preserve">Mẫu số </w:t>
      </w:r>
      <w:r w:rsidR="00756887" w:rsidRPr="00CF33F4">
        <w:rPr>
          <w:rFonts w:ascii="Times New Roman" w:hAnsi="Times New Roman" w:cs="Times New Roman"/>
          <w:lang w:val="en-US"/>
        </w:rPr>
        <w:t>43</w:t>
      </w:r>
      <w:r w:rsidRPr="00CF33F4">
        <w:rPr>
          <w:rFonts w:ascii="Times New Roman" w:hAnsi="Times New Roman" w:cs="Times New Roman"/>
        </w:rPr>
        <w:t>/</w:t>
      </w:r>
      <w:r w:rsidRPr="00CF33F4">
        <w:rPr>
          <w:rFonts w:ascii="Times New Roman" w:hAnsi="Times New Roman" w:cs="Times New Roman"/>
          <w:lang w:val="en-US"/>
        </w:rPr>
        <w:t>PTHA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3348"/>
        <w:gridCol w:w="5508"/>
      </w:tblGrid>
      <w:tr w:rsidR="00D060E2" w:rsidRPr="006341AF" w14:paraId="372AA729" w14:textId="77777777" w:rsidTr="006341AF">
        <w:tc>
          <w:tcPr>
            <w:tcW w:w="3348" w:type="dxa"/>
          </w:tcPr>
          <w:p w14:paraId="2F8FF958" w14:textId="77777777" w:rsidR="00D060E2" w:rsidRPr="006341AF" w:rsidRDefault="00D060E2" w:rsidP="006341AF">
            <w:pPr>
              <w:tabs>
                <w:tab w:val="right" w:leader="dot" w:pos="8640"/>
              </w:tabs>
              <w:spacing w:before="120"/>
              <w:jc w:val="center"/>
              <w:rPr>
                <w:rFonts w:ascii="Times New Roman" w:eastAsia="Courier New" w:hAnsi="Times New Roman" w:cs="Times New Roman"/>
                <w:b/>
                <w:bCs/>
                <w:color w:val="auto"/>
              </w:rPr>
            </w:pPr>
            <w:r w:rsidRPr="006341AF">
              <w:rPr>
                <w:rFonts w:ascii="Times New Roman" w:eastAsia="Courier New" w:hAnsi="Times New Roman" w:cs="Times New Roman"/>
                <w:color w:val="auto"/>
              </w:rPr>
              <w:t>BTL QK...(BTTM, QCHQ)</w:t>
            </w:r>
            <w:r w:rsidRPr="006341AF">
              <w:rPr>
                <w:rFonts w:ascii="Times New Roman" w:eastAsia="Courier New" w:hAnsi="Times New Roman" w:cs="Times New Roman"/>
                <w:color w:val="auto"/>
                <w:lang w:val="en-US"/>
              </w:rPr>
              <w:br/>
            </w:r>
            <w:r w:rsidRPr="006341AF">
              <w:rPr>
                <w:rFonts w:ascii="Times New Roman" w:eastAsia="Courier New" w:hAnsi="Times New Roman" w:cs="Times New Roman"/>
                <w:b/>
                <w:bCs/>
                <w:color w:val="auto"/>
              </w:rPr>
              <w:t xml:space="preserve">PHÒNG </w:t>
            </w:r>
            <w:r w:rsidR="00AB5675" w:rsidRPr="006341AF">
              <w:rPr>
                <w:rFonts w:ascii="Times New Roman" w:eastAsia="Courier New" w:hAnsi="Times New Roman" w:cs="Times New Roman"/>
                <w:b/>
                <w:bCs/>
                <w:color w:val="auto"/>
              </w:rPr>
              <w:t>THI</w:t>
            </w:r>
            <w:r w:rsidRPr="006341AF">
              <w:rPr>
                <w:rFonts w:ascii="Times New Roman" w:eastAsia="Courier New" w:hAnsi="Times New Roman" w:cs="Times New Roman"/>
                <w:b/>
                <w:bCs/>
                <w:color w:val="auto"/>
              </w:rPr>
              <w:t xml:space="preserve"> HÀNH ÁN</w:t>
            </w:r>
            <w:r w:rsidRPr="006341AF">
              <w:rPr>
                <w:rFonts w:ascii="Times New Roman" w:eastAsia="Courier New" w:hAnsi="Times New Roman" w:cs="Times New Roman"/>
                <w:b/>
                <w:bCs/>
                <w:color w:val="auto"/>
              </w:rPr>
              <w:br/>
              <w:t>-------</w:t>
            </w:r>
          </w:p>
        </w:tc>
        <w:tc>
          <w:tcPr>
            <w:tcW w:w="5508" w:type="dxa"/>
          </w:tcPr>
          <w:p w14:paraId="415D664E" w14:textId="77777777" w:rsidR="00D060E2" w:rsidRPr="006341AF" w:rsidRDefault="00D060E2" w:rsidP="006341AF">
            <w:pPr>
              <w:tabs>
                <w:tab w:val="right" w:leader="dot" w:pos="8640"/>
              </w:tabs>
              <w:spacing w:before="120"/>
              <w:jc w:val="center"/>
              <w:rPr>
                <w:rFonts w:ascii="Times New Roman" w:eastAsia="Courier New" w:hAnsi="Times New Roman" w:cs="Times New Roman"/>
                <w:color w:val="auto"/>
              </w:rPr>
            </w:pPr>
            <w:r w:rsidRPr="006341AF">
              <w:rPr>
                <w:rFonts w:ascii="Times New Roman" w:eastAsia="Courier New" w:hAnsi="Times New Roman" w:cs="Times New Roman"/>
                <w:b/>
                <w:bCs/>
                <w:color w:val="auto"/>
              </w:rPr>
              <w:t>CỘNG HÒA XÃ HỘI CHỦ NGHĨA VIỆT NAM</w:t>
            </w:r>
            <w:r w:rsidRPr="006341AF">
              <w:rPr>
                <w:rFonts w:ascii="Times New Roman" w:eastAsia="Courier New" w:hAnsi="Times New Roman" w:cs="Times New Roman"/>
                <w:b/>
                <w:bCs/>
                <w:color w:val="auto"/>
              </w:rPr>
              <w:br/>
              <w:t xml:space="preserve">Độc lập - Tự do - Hạnh phúc </w:t>
            </w:r>
            <w:r w:rsidRPr="006341AF">
              <w:rPr>
                <w:rFonts w:ascii="Times New Roman" w:eastAsia="Courier New" w:hAnsi="Times New Roman" w:cs="Times New Roman"/>
                <w:b/>
                <w:bCs/>
                <w:color w:val="auto"/>
              </w:rPr>
              <w:br/>
              <w:t>---------------</w:t>
            </w:r>
          </w:p>
        </w:tc>
      </w:tr>
      <w:tr w:rsidR="00D060E2" w:rsidRPr="006341AF" w14:paraId="4D9B051B" w14:textId="77777777" w:rsidTr="006341AF">
        <w:tc>
          <w:tcPr>
            <w:tcW w:w="3348" w:type="dxa"/>
          </w:tcPr>
          <w:p w14:paraId="7A5BAE27" w14:textId="77777777" w:rsidR="00D060E2" w:rsidRPr="006341AF" w:rsidRDefault="00D060E2" w:rsidP="006341AF">
            <w:pPr>
              <w:tabs>
                <w:tab w:val="right" w:leader="dot" w:pos="8640"/>
              </w:tabs>
              <w:spacing w:before="120"/>
              <w:jc w:val="center"/>
              <w:rPr>
                <w:rFonts w:ascii="Times New Roman" w:eastAsia="Courier New" w:hAnsi="Times New Roman" w:cs="Times New Roman"/>
                <w:color w:val="auto"/>
              </w:rPr>
            </w:pPr>
            <w:r w:rsidRPr="006341AF">
              <w:rPr>
                <w:rFonts w:ascii="Times New Roman" w:hAnsi="Times New Roman" w:cs="Times New Roman"/>
              </w:rPr>
              <w:t xml:space="preserve">Số: </w:t>
            </w:r>
            <w:r w:rsidRPr="006341AF">
              <w:rPr>
                <w:rFonts w:ascii="Times New Roman" w:hAnsi="Times New Roman" w:cs="Times New Roman"/>
                <w:lang w:val="en-US"/>
              </w:rPr>
              <w:t xml:space="preserve">       </w:t>
            </w:r>
            <w:r w:rsidRPr="006341AF">
              <w:rPr>
                <w:rFonts w:ascii="Times New Roman" w:hAnsi="Times New Roman" w:cs="Times New Roman"/>
              </w:rPr>
              <w:t>/TB-PTHA</w:t>
            </w:r>
          </w:p>
        </w:tc>
        <w:tc>
          <w:tcPr>
            <w:tcW w:w="5508" w:type="dxa"/>
          </w:tcPr>
          <w:p w14:paraId="2A34FB57" w14:textId="77777777" w:rsidR="00D060E2" w:rsidRPr="006341AF" w:rsidRDefault="00F14810" w:rsidP="006341AF">
            <w:pPr>
              <w:tabs>
                <w:tab w:val="right" w:leader="dot" w:pos="8640"/>
              </w:tabs>
              <w:spacing w:before="120"/>
              <w:jc w:val="center"/>
              <w:rPr>
                <w:rFonts w:ascii="Times New Roman" w:eastAsia="Courier New" w:hAnsi="Times New Roman" w:cs="Times New Roman"/>
                <w:i/>
                <w:iCs/>
                <w:color w:val="auto"/>
              </w:rPr>
            </w:pPr>
            <w:r w:rsidRPr="006341AF">
              <w:rPr>
                <w:rFonts w:ascii="Times New Roman" w:eastAsia="Courier New" w:hAnsi="Times New Roman" w:cs="Times New Roman"/>
                <w:i/>
                <w:iCs/>
                <w:color w:val="auto"/>
                <w:lang w:val="en-US"/>
              </w:rPr>
              <w:t>…………., ngày ….. tháng ……. năm ……</w:t>
            </w:r>
          </w:p>
        </w:tc>
      </w:tr>
    </w:tbl>
    <w:p w14:paraId="4F1FC81B" w14:textId="77777777" w:rsidR="00D060E2" w:rsidRPr="00CF33F4" w:rsidRDefault="00D060E2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</w:p>
    <w:p w14:paraId="114C91D9" w14:textId="77777777" w:rsidR="000E0B89" w:rsidRPr="00CF33F4" w:rsidRDefault="00E54724" w:rsidP="00CE3738">
      <w:pPr>
        <w:tabs>
          <w:tab w:val="right" w:leader="dot" w:pos="8640"/>
        </w:tabs>
        <w:spacing w:before="120"/>
        <w:jc w:val="center"/>
        <w:rPr>
          <w:rFonts w:ascii="Times New Roman" w:hAnsi="Times New Roman" w:cs="Times New Roman"/>
          <w:b/>
          <w:lang w:val="en-US"/>
        </w:rPr>
      </w:pPr>
      <w:r w:rsidRPr="00CF33F4">
        <w:rPr>
          <w:rFonts w:ascii="Times New Roman" w:hAnsi="Times New Roman" w:cs="Times New Roman"/>
          <w:b/>
        </w:rPr>
        <w:t>THÔNG BÁO</w:t>
      </w:r>
    </w:p>
    <w:p w14:paraId="4183E3BC" w14:textId="77777777" w:rsidR="00E54724" w:rsidRPr="00CF33F4" w:rsidRDefault="000E0B89" w:rsidP="00CE3738">
      <w:pPr>
        <w:tabs>
          <w:tab w:val="right" w:leader="dot" w:pos="8640"/>
        </w:tabs>
        <w:spacing w:before="120"/>
        <w:jc w:val="center"/>
        <w:rPr>
          <w:rFonts w:ascii="Times New Roman" w:hAnsi="Times New Roman" w:cs="Times New Roman"/>
          <w:b/>
        </w:rPr>
      </w:pPr>
      <w:r w:rsidRPr="00CF33F4">
        <w:rPr>
          <w:rFonts w:ascii="Times New Roman" w:hAnsi="Times New Roman" w:cs="Times New Roman"/>
          <w:b/>
          <w:lang w:val="en-US"/>
        </w:rPr>
        <w:t>V</w:t>
      </w:r>
      <w:r w:rsidR="00E54724" w:rsidRPr="00CF33F4">
        <w:rPr>
          <w:rFonts w:ascii="Times New Roman" w:hAnsi="Times New Roman" w:cs="Times New Roman"/>
          <w:b/>
        </w:rPr>
        <w:t>ề tổ ch</w:t>
      </w:r>
      <w:r w:rsidRPr="00CF33F4">
        <w:rPr>
          <w:rFonts w:ascii="Times New Roman" w:hAnsi="Times New Roman" w:cs="Times New Roman"/>
          <w:b/>
          <w:lang w:val="en-US"/>
        </w:rPr>
        <w:t>ứ</w:t>
      </w:r>
      <w:r w:rsidR="00E54724" w:rsidRPr="00CF33F4">
        <w:rPr>
          <w:rFonts w:ascii="Times New Roman" w:hAnsi="Times New Roman" w:cs="Times New Roman"/>
          <w:b/>
        </w:rPr>
        <w:t>c bán đấu giá</w:t>
      </w:r>
    </w:p>
    <w:p w14:paraId="7BC47C15" w14:textId="77777777" w:rsidR="00E54724" w:rsidRPr="00CF33F4" w:rsidRDefault="00E54724" w:rsidP="00CE3738">
      <w:pPr>
        <w:tabs>
          <w:tab w:val="right" w:leader="dot" w:pos="8640"/>
        </w:tabs>
        <w:spacing w:before="120"/>
        <w:jc w:val="center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</w:rPr>
        <w:t>Kính gửi:</w:t>
      </w:r>
      <w:r w:rsidR="000E0B89" w:rsidRPr="00CF33F4">
        <w:rPr>
          <w:rFonts w:ascii="Times New Roman" w:hAnsi="Times New Roman" w:cs="Times New Roman"/>
          <w:lang w:val="en-US"/>
        </w:rPr>
        <w:t xml:space="preserve"> ………………………………………………………</w:t>
      </w:r>
    </w:p>
    <w:p w14:paraId="3BD93B33" w14:textId="77777777" w:rsidR="00E54724" w:rsidRPr="00CF33F4" w:rsidRDefault="00E5472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</w:rPr>
      </w:pPr>
      <w:r w:rsidRPr="00CF33F4">
        <w:rPr>
          <w:rFonts w:ascii="Times New Roman" w:hAnsi="Times New Roman" w:cs="Times New Roman"/>
        </w:rPr>
        <w:t xml:space="preserve">Căn cứ ... Điều ... Luật </w:t>
      </w:r>
      <w:r w:rsidR="00AB5675" w:rsidRPr="00CF33F4">
        <w:rPr>
          <w:rFonts w:ascii="Times New Roman" w:hAnsi="Times New Roman" w:cs="Times New Roman"/>
        </w:rPr>
        <w:t>Thi</w:t>
      </w:r>
      <w:r w:rsidRPr="00CF33F4">
        <w:rPr>
          <w:rFonts w:ascii="Times New Roman" w:hAnsi="Times New Roman" w:cs="Times New Roman"/>
        </w:rPr>
        <w:t xml:space="preserve"> hành án dân sự </w:t>
      </w:r>
      <w:r w:rsidR="006B556B" w:rsidRPr="00CF33F4">
        <w:rPr>
          <w:rFonts w:ascii="Times New Roman" w:hAnsi="Times New Roman" w:cs="Times New Roman"/>
          <w:lang w:val="en-US"/>
        </w:rPr>
        <w:t>………………………</w:t>
      </w:r>
      <w:r w:rsidRPr="00CF33F4">
        <w:rPr>
          <w:rFonts w:ascii="Times New Roman" w:hAnsi="Times New Roman" w:cs="Times New Roman"/>
        </w:rPr>
        <w:t>;</w:t>
      </w:r>
    </w:p>
    <w:p w14:paraId="17C0D9E3" w14:textId="77777777" w:rsidR="00E54724" w:rsidRPr="00CF33F4" w:rsidRDefault="00E5472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</w:rPr>
      </w:pPr>
      <w:r w:rsidRPr="00CF33F4">
        <w:rPr>
          <w:rFonts w:ascii="Times New Roman" w:hAnsi="Times New Roman" w:cs="Times New Roman"/>
        </w:rPr>
        <w:t xml:space="preserve">Căn cứ Bản án, Quyết định số </w:t>
      </w:r>
      <w:r w:rsidR="006B556B" w:rsidRPr="00CF33F4">
        <w:rPr>
          <w:rFonts w:ascii="Times New Roman" w:hAnsi="Times New Roman" w:cs="Times New Roman"/>
          <w:lang w:val="en-US"/>
        </w:rPr>
        <w:t xml:space="preserve">…………. </w:t>
      </w:r>
      <w:r w:rsidRPr="00CF33F4">
        <w:rPr>
          <w:rFonts w:ascii="Times New Roman" w:hAnsi="Times New Roman" w:cs="Times New Roman"/>
        </w:rPr>
        <w:t xml:space="preserve">ngày </w:t>
      </w:r>
      <w:r w:rsidR="006B556B" w:rsidRPr="00CF33F4">
        <w:rPr>
          <w:rFonts w:ascii="Times New Roman" w:hAnsi="Times New Roman" w:cs="Times New Roman"/>
          <w:lang w:val="en-US"/>
        </w:rPr>
        <w:t xml:space="preserve">…… </w:t>
      </w:r>
      <w:r w:rsidRPr="00CF33F4">
        <w:rPr>
          <w:rFonts w:ascii="Times New Roman" w:hAnsi="Times New Roman" w:cs="Times New Roman"/>
        </w:rPr>
        <w:t xml:space="preserve">tháng </w:t>
      </w:r>
      <w:r w:rsidR="006B556B" w:rsidRPr="00CF33F4">
        <w:rPr>
          <w:rFonts w:ascii="Times New Roman" w:hAnsi="Times New Roman" w:cs="Times New Roman"/>
          <w:lang w:val="en-US"/>
        </w:rPr>
        <w:t xml:space="preserve">…… </w:t>
      </w:r>
      <w:r w:rsidRPr="00CF33F4">
        <w:rPr>
          <w:rFonts w:ascii="Times New Roman" w:hAnsi="Times New Roman" w:cs="Times New Roman"/>
        </w:rPr>
        <w:t>năm</w:t>
      </w:r>
      <w:r w:rsidR="006B556B" w:rsidRPr="00CF33F4">
        <w:rPr>
          <w:rFonts w:ascii="Times New Roman" w:hAnsi="Times New Roman" w:cs="Times New Roman"/>
          <w:lang w:val="en-US"/>
        </w:rPr>
        <w:t xml:space="preserve"> …… </w:t>
      </w:r>
      <w:r w:rsidRPr="00CF33F4">
        <w:rPr>
          <w:rFonts w:ascii="Times New Roman" w:hAnsi="Times New Roman" w:cs="Times New Roman"/>
        </w:rPr>
        <w:t xml:space="preserve">của </w:t>
      </w:r>
      <w:r w:rsidR="006B556B" w:rsidRPr="00CF33F4">
        <w:rPr>
          <w:rFonts w:ascii="Times New Roman" w:hAnsi="Times New Roman" w:cs="Times New Roman"/>
          <w:lang w:val="en-US"/>
        </w:rPr>
        <w:tab/>
      </w:r>
      <w:r w:rsidRPr="00CF33F4">
        <w:rPr>
          <w:rFonts w:ascii="Times New Roman" w:hAnsi="Times New Roman" w:cs="Times New Roman"/>
        </w:rPr>
        <w:t>;</w:t>
      </w:r>
    </w:p>
    <w:p w14:paraId="5C73A272" w14:textId="77777777" w:rsidR="00E54724" w:rsidRPr="00CF33F4" w:rsidRDefault="00E5472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</w:rPr>
      </w:pPr>
      <w:r w:rsidRPr="00CF33F4">
        <w:rPr>
          <w:rFonts w:ascii="Times New Roman" w:hAnsi="Times New Roman" w:cs="Times New Roman"/>
        </w:rPr>
        <w:t xml:space="preserve">Căn cứ Quyết định </w:t>
      </w:r>
      <w:r w:rsidR="00AB5675" w:rsidRPr="00CF33F4">
        <w:rPr>
          <w:rFonts w:ascii="Times New Roman" w:hAnsi="Times New Roman" w:cs="Times New Roman"/>
        </w:rPr>
        <w:t>thi</w:t>
      </w:r>
      <w:r w:rsidRPr="00CF33F4">
        <w:rPr>
          <w:rFonts w:ascii="Times New Roman" w:hAnsi="Times New Roman" w:cs="Times New Roman"/>
        </w:rPr>
        <w:t xml:space="preserve"> hành án số </w:t>
      </w:r>
      <w:r w:rsidR="006B556B" w:rsidRPr="00CF33F4">
        <w:rPr>
          <w:rFonts w:ascii="Times New Roman" w:hAnsi="Times New Roman" w:cs="Times New Roman"/>
          <w:lang w:val="en-US"/>
        </w:rPr>
        <w:t xml:space="preserve">………. </w:t>
      </w:r>
      <w:r w:rsidRPr="00CF33F4">
        <w:rPr>
          <w:rFonts w:ascii="Times New Roman" w:hAnsi="Times New Roman" w:cs="Times New Roman"/>
        </w:rPr>
        <w:t xml:space="preserve">ngày </w:t>
      </w:r>
      <w:r w:rsidR="006B556B" w:rsidRPr="00CF33F4">
        <w:rPr>
          <w:rFonts w:ascii="Times New Roman" w:hAnsi="Times New Roman" w:cs="Times New Roman"/>
          <w:lang w:val="en-US"/>
        </w:rPr>
        <w:t xml:space="preserve">…… </w:t>
      </w:r>
      <w:r w:rsidRPr="00CF33F4">
        <w:rPr>
          <w:rFonts w:ascii="Times New Roman" w:hAnsi="Times New Roman" w:cs="Times New Roman"/>
        </w:rPr>
        <w:t xml:space="preserve">tháng </w:t>
      </w:r>
      <w:r w:rsidR="006B556B" w:rsidRPr="00CF33F4">
        <w:rPr>
          <w:rFonts w:ascii="Times New Roman" w:hAnsi="Times New Roman" w:cs="Times New Roman"/>
          <w:lang w:val="en-US"/>
        </w:rPr>
        <w:t xml:space="preserve">….. </w:t>
      </w:r>
      <w:r w:rsidRPr="00CF33F4">
        <w:rPr>
          <w:rFonts w:ascii="Times New Roman" w:hAnsi="Times New Roman" w:cs="Times New Roman"/>
        </w:rPr>
        <w:t>năm</w:t>
      </w:r>
      <w:r w:rsidR="006B556B" w:rsidRPr="00CF33F4">
        <w:rPr>
          <w:rFonts w:ascii="Times New Roman" w:hAnsi="Times New Roman" w:cs="Times New Roman"/>
          <w:lang w:val="en-US"/>
        </w:rPr>
        <w:t xml:space="preserve"> ……  </w:t>
      </w:r>
      <w:r w:rsidRPr="00CF33F4">
        <w:rPr>
          <w:rFonts w:ascii="Times New Roman" w:hAnsi="Times New Roman" w:cs="Times New Roman"/>
        </w:rPr>
        <w:t xml:space="preserve">của Trưởng phòng </w:t>
      </w:r>
      <w:r w:rsidR="00AB5675" w:rsidRPr="00CF33F4">
        <w:rPr>
          <w:rFonts w:ascii="Times New Roman" w:hAnsi="Times New Roman" w:cs="Times New Roman"/>
        </w:rPr>
        <w:t>Thi</w:t>
      </w:r>
      <w:r w:rsidRPr="00CF33F4">
        <w:rPr>
          <w:rFonts w:ascii="Times New Roman" w:hAnsi="Times New Roman" w:cs="Times New Roman"/>
        </w:rPr>
        <w:t xml:space="preserve"> hành án </w:t>
      </w:r>
      <w:r w:rsidR="006B556B" w:rsidRPr="00CF33F4">
        <w:rPr>
          <w:rFonts w:ascii="Times New Roman" w:hAnsi="Times New Roman" w:cs="Times New Roman"/>
          <w:lang w:val="en-US"/>
        </w:rPr>
        <w:t>……………………………………………..</w:t>
      </w:r>
      <w:r w:rsidRPr="00CF33F4">
        <w:rPr>
          <w:rFonts w:ascii="Times New Roman" w:hAnsi="Times New Roman" w:cs="Times New Roman"/>
        </w:rPr>
        <w:t>;</w:t>
      </w:r>
    </w:p>
    <w:p w14:paraId="5B2BC61B" w14:textId="77777777" w:rsidR="00E54724" w:rsidRPr="00CF33F4" w:rsidRDefault="00E5472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</w:rPr>
      </w:pPr>
      <w:r w:rsidRPr="00CF33F4">
        <w:rPr>
          <w:rFonts w:ascii="Times New Roman" w:hAnsi="Times New Roman" w:cs="Times New Roman"/>
        </w:rPr>
        <w:t xml:space="preserve">Căn cứ Quyết định về việc cưỡng chế </w:t>
      </w:r>
      <w:r w:rsidR="00AB5675" w:rsidRPr="00CF33F4">
        <w:rPr>
          <w:rFonts w:ascii="Times New Roman" w:hAnsi="Times New Roman" w:cs="Times New Roman"/>
        </w:rPr>
        <w:t>thi</w:t>
      </w:r>
      <w:r w:rsidRPr="00CF33F4">
        <w:rPr>
          <w:rFonts w:ascii="Times New Roman" w:hAnsi="Times New Roman" w:cs="Times New Roman"/>
        </w:rPr>
        <w:t xml:space="preserve"> hành án số </w:t>
      </w:r>
      <w:r w:rsidR="006B556B" w:rsidRPr="00CF33F4">
        <w:rPr>
          <w:rFonts w:ascii="Times New Roman" w:hAnsi="Times New Roman" w:cs="Times New Roman"/>
          <w:lang w:val="en-US"/>
        </w:rPr>
        <w:t xml:space="preserve">…………. </w:t>
      </w:r>
      <w:r w:rsidRPr="00CF33F4">
        <w:rPr>
          <w:rFonts w:ascii="Times New Roman" w:hAnsi="Times New Roman" w:cs="Times New Roman"/>
        </w:rPr>
        <w:t xml:space="preserve">ngày </w:t>
      </w:r>
      <w:r w:rsidR="006B556B" w:rsidRPr="00CF33F4">
        <w:rPr>
          <w:rFonts w:ascii="Times New Roman" w:hAnsi="Times New Roman" w:cs="Times New Roman"/>
          <w:lang w:val="en-US"/>
        </w:rPr>
        <w:t xml:space="preserve">….. </w:t>
      </w:r>
      <w:r w:rsidRPr="00CF33F4">
        <w:rPr>
          <w:rFonts w:ascii="Times New Roman" w:hAnsi="Times New Roman" w:cs="Times New Roman"/>
        </w:rPr>
        <w:t xml:space="preserve">tháng </w:t>
      </w:r>
      <w:r w:rsidR="006B556B" w:rsidRPr="00CF33F4">
        <w:rPr>
          <w:rFonts w:ascii="Times New Roman" w:hAnsi="Times New Roman" w:cs="Times New Roman"/>
          <w:lang w:val="en-US"/>
        </w:rPr>
        <w:t xml:space="preserve">….. </w:t>
      </w:r>
      <w:r w:rsidRPr="00CF33F4">
        <w:rPr>
          <w:rFonts w:ascii="Times New Roman" w:hAnsi="Times New Roman" w:cs="Times New Roman"/>
        </w:rPr>
        <w:t>năm</w:t>
      </w:r>
      <w:r w:rsidR="006B556B" w:rsidRPr="00CF33F4">
        <w:rPr>
          <w:rFonts w:ascii="Times New Roman" w:hAnsi="Times New Roman" w:cs="Times New Roman"/>
          <w:lang w:val="en-US"/>
        </w:rPr>
        <w:t>…..</w:t>
      </w:r>
      <w:r w:rsidRPr="00CF33F4">
        <w:rPr>
          <w:rFonts w:ascii="Times New Roman" w:hAnsi="Times New Roman" w:cs="Times New Roman"/>
        </w:rPr>
        <w:t xml:space="preserve"> của Chấp hành viên Phòng </w:t>
      </w:r>
      <w:r w:rsidR="00AB5675" w:rsidRPr="00CF33F4">
        <w:rPr>
          <w:rFonts w:ascii="Times New Roman" w:hAnsi="Times New Roman" w:cs="Times New Roman"/>
        </w:rPr>
        <w:t>Thi</w:t>
      </w:r>
      <w:r w:rsidRPr="00CF33F4">
        <w:rPr>
          <w:rFonts w:ascii="Times New Roman" w:hAnsi="Times New Roman" w:cs="Times New Roman"/>
        </w:rPr>
        <w:t xml:space="preserve"> hành án </w:t>
      </w:r>
      <w:r w:rsidR="006B556B" w:rsidRPr="00CF33F4">
        <w:rPr>
          <w:rFonts w:ascii="Times New Roman" w:hAnsi="Times New Roman" w:cs="Times New Roman"/>
          <w:lang w:val="en-US"/>
        </w:rPr>
        <w:t>………………………………..</w:t>
      </w:r>
      <w:r w:rsidRPr="00CF33F4">
        <w:rPr>
          <w:rFonts w:ascii="Times New Roman" w:hAnsi="Times New Roman" w:cs="Times New Roman"/>
        </w:rPr>
        <w:t>;</w:t>
      </w:r>
    </w:p>
    <w:p w14:paraId="395BD9B8" w14:textId="77777777" w:rsidR="00E54724" w:rsidRPr="00CF33F4" w:rsidRDefault="00E5472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</w:rPr>
      </w:pPr>
      <w:r w:rsidRPr="00CF33F4">
        <w:rPr>
          <w:rFonts w:ascii="Times New Roman" w:hAnsi="Times New Roman" w:cs="Times New Roman"/>
        </w:rPr>
        <w:t xml:space="preserve">Căn cứ kết quả thẩm định giá ngày </w:t>
      </w:r>
      <w:r w:rsidR="006B556B" w:rsidRPr="00CF33F4">
        <w:rPr>
          <w:rFonts w:ascii="Times New Roman" w:hAnsi="Times New Roman" w:cs="Times New Roman"/>
          <w:lang w:val="en-US"/>
        </w:rPr>
        <w:t xml:space="preserve">…… </w:t>
      </w:r>
      <w:r w:rsidRPr="00CF33F4">
        <w:rPr>
          <w:rFonts w:ascii="Times New Roman" w:hAnsi="Times New Roman" w:cs="Times New Roman"/>
        </w:rPr>
        <w:t xml:space="preserve">tháng </w:t>
      </w:r>
      <w:r w:rsidR="006B556B" w:rsidRPr="00CF33F4">
        <w:rPr>
          <w:rFonts w:ascii="Times New Roman" w:hAnsi="Times New Roman" w:cs="Times New Roman"/>
          <w:lang w:val="en-US"/>
        </w:rPr>
        <w:t xml:space="preserve">….. </w:t>
      </w:r>
      <w:r w:rsidRPr="00CF33F4">
        <w:rPr>
          <w:rFonts w:ascii="Times New Roman" w:hAnsi="Times New Roman" w:cs="Times New Roman"/>
        </w:rPr>
        <w:t xml:space="preserve">năm </w:t>
      </w:r>
      <w:r w:rsidR="006B556B" w:rsidRPr="00CF33F4">
        <w:rPr>
          <w:rFonts w:ascii="Times New Roman" w:hAnsi="Times New Roman" w:cs="Times New Roman"/>
          <w:lang w:val="en-US"/>
        </w:rPr>
        <w:t xml:space="preserve">…… </w:t>
      </w:r>
      <w:r w:rsidRPr="00CF33F4">
        <w:rPr>
          <w:rFonts w:ascii="Times New Roman" w:hAnsi="Times New Roman" w:cs="Times New Roman"/>
        </w:rPr>
        <w:t xml:space="preserve">của </w:t>
      </w:r>
      <w:r w:rsidR="006B556B" w:rsidRPr="00CF33F4">
        <w:rPr>
          <w:rFonts w:ascii="Times New Roman" w:hAnsi="Times New Roman" w:cs="Times New Roman"/>
          <w:lang w:val="en-US"/>
        </w:rPr>
        <w:tab/>
      </w:r>
      <w:r w:rsidRPr="00CF33F4">
        <w:rPr>
          <w:rFonts w:ascii="Times New Roman" w:hAnsi="Times New Roman" w:cs="Times New Roman"/>
        </w:rPr>
        <w:t>;</w:t>
      </w:r>
    </w:p>
    <w:p w14:paraId="13BC2E81" w14:textId="77777777" w:rsidR="00E54724" w:rsidRPr="00CF33F4" w:rsidRDefault="00E5472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</w:rPr>
      </w:pPr>
      <w:r w:rsidRPr="00CF33F4">
        <w:rPr>
          <w:rFonts w:ascii="Times New Roman" w:hAnsi="Times New Roman" w:cs="Times New Roman"/>
        </w:rPr>
        <w:t xml:space="preserve">Căn cứ </w:t>
      </w:r>
      <w:r w:rsidR="00AB5675" w:rsidRPr="00CF33F4">
        <w:rPr>
          <w:rFonts w:ascii="Times New Roman" w:hAnsi="Times New Roman" w:cs="Times New Roman"/>
        </w:rPr>
        <w:t>Biên</w:t>
      </w:r>
      <w:r w:rsidRPr="00CF33F4">
        <w:rPr>
          <w:rFonts w:ascii="Times New Roman" w:hAnsi="Times New Roman" w:cs="Times New Roman"/>
        </w:rPr>
        <w:t xml:space="preserve"> bản làm việc ngày </w:t>
      </w:r>
      <w:r w:rsidR="006B556B" w:rsidRPr="00CF33F4">
        <w:rPr>
          <w:rFonts w:ascii="Times New Roman" w:hAnsi="Times New Roman" w:cs="Times New Roman"/>
          <w:lang w:val="en-US"/>
        </w:rPr>
        <w:t xml:space="preserve">…….. </w:t>
      </w:r>
      <w:r w:rsidRPr="00CF33F4">
        <w:rPr>
          <w:rFonts w:ascii="Times New Roman" w:hAnsi="Times New Roman" w:cs="Times New Roman"/>
        </w:rPr>
        <w:t>tháng</w:t>
      </w:r>
      <w:r w:rsidR="006B556B" w:rsidRPr="00CF33F4">
        <w:rPr>
          <w:rFonts w:ascii="Times New Roman" w:hAnsi="Times New Roman" w:cs="Times New Roman"/>
          <w:lang w:val="en-US"/>
        </w:rPr>
        <w:t>…….</w:t>
      </w:r>
      <w:r w:rsidRPr="00CF33F4">
        <w:rPr>
          <w:rFonts w:ascii="Times New Roman" w:hAnsi="Times New Roman" w:cs="Times New Roman"/>
        </w:rPr>
        <w:t xml:space="preserve"> năm </w:t>
      </w:r>
      <w:r w:rsidR="006B556B" w:rsidRPr="00CF33F4">
        <w:rPr>
          <w:rFonts w:ascii="Times New Roman" w:hAnsi="Times New Roman" w:cs="Times New Roman"/>
          <w:lang w:val="en-US"/>
        </w:rPr>
        <w:t xml:space="preserve">……. </w:t>
      </w:r>
      <w:r w:rsidRPr="00CF33F4">
        <w:rPr>
          <w:rFonts w:ascii="Times New Roman" w:hAnsi="Times New Roman" w:cs="Times New Roman"/>
        </w:rPr>
        <w:t xml:space="preserve">của </w:t>
      </w:r>
      <w:r w:rsidR="006B556B" w:rsidRPr="00CF33F4">
        <w:rPr>
          <w:rFonts w:ascii="Times New Roman" w:hAnsi="Times New Roman" w:cs="Times New Roman"/>
          <w:lang w:val="en-US"/>
        </w:rPr>
        <w:tab/>
      </w:r>
      <w:r w:rsidRPr="00CF33F4">
        <w:rPr>
          <w:rFonts w:ascii="Times New Roman" w:hAnsi="Times New Roman" w:cs="Times New Roman"/>
        </w:rPr>
        <w:t>;</w:t>
      </w:r>
    </w:p>
    <w:p w14:paraId="3550C95B" w14:textId="77777777" w:rsidR="00E54724" w:rsidRPr="00CF33F4" w:rsidRDefault="00E5472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</w:rPr>
      </w:pPr>
      <w:r w:rsidRPr="00CF33F4">
        <w:rPr>
          <w:rFonts w:ascii="Times New Roman" w:hAnsi="Times New Roman" w:cs="Times New Roman"/>
        </w:rPr>
        <w:t xml:space="preserve">Do các đương sự không thỏa thuận được về tổ chức bán đấu giá nên Chấp hành viên Phòng </w:t>
      </w:r>
      <w:r w:rsidR="00AB5675" w:rsidRPr="00CF33F4">
        <w:rPr>
          <w:rFonts w:ascii="Times New Roman" w:hAnsi="Times New Roman" w:cs="Times New Roman"/>
        </w:rPr>
        <w:t>Thi</w:t>
      </w:r>
      <w:r w:rsidRPr="00CF33F4">
        <w:rPr>
          <w:rFonts w:ascii="Times New Roman" w:hAnsi="Times New Roman" w:cs="Times New Roman"/>
        </w:rPr>
        <w:t xml:space="preserve"> hành án </w:t>
      </w:r>
      <w:r w:rsidR="006B556B" w:rsidRPr="00CF33F4">
        <w:rPr>
          <w:rFonts w:ascii="Times New Roman" w:hAnsi="Times New Roman" w:cs="Times New Roman"/>
          <w:lang w:val="en-US"/>
        </w:rPr>
        <w:t xml:space="preserve">……………………………………… </w:t>
      </w:r>
      <w:r w:rsidRPr="00CF33F4">
        <w:rPr>
          <w:rFonts w:ascii="Times New Roman" w:hAnsi="Times New Roman" w:cs="Times New Roman"/>
        </w:rPr>
        <w:t>lựa chọn tổ chức bán đấu giá:</w:t>
      </w:r>
    </w:p>
    <w:p w14:paraId="77496E43" w14:textId="77777777" w:rsidR="00E54724" w:rsidRPr="00CF33F4" w:rsidRDefault="00E5472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</w:rPr>
        <w:t xml:space="preserve">Tên tổ chức bán đấu giá: </w:t>
      </w:r>
      <w:r w:rsidR="006B556B" w:rsidRPr="00CF33F4">
        <w:rPr>
          <w:rFonts w:ascii="Times New Roman" w:hAnsi="Times New Roman" w:cs="Times New Roman"/>
          <w:lang w:val="en-US"/>
        </w:rPr>
        <w:tab/>
      </w:r>
    </w:p>
    <w:p w14:paraId="5718081C" w14:textId="77777777" w:rsidR="00E54724" w:rsidRPr="00CF33F4" w:rsidRDefault="00E5472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</w:rPr>
        <w:t xml:space="preserve">Địa chỉ: </w:t>
      </w:r>
      <w:r w:rsidR="006B556B" w:rsidRPr="00CF33F4">
        <w:rPr>
          <w:rFonts w:ascii="Times New Roman" w:hAnsi="Times New Roman" w:cs="Times New Roman"/>
          <w:lang w:val="en-US"/>
        </w:rPr>
        <w:tab/>
      </w:r>
    </w:p>
    <w:p w14:paraId="4FFBF91B" w14:textId="77777777" w:rsidR="00E54724" w:rsidRPr="00CF33F4" w:rsidRDefault="006B556B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</w:rPr>
      </w:pPr>
      <w:r w:rsidRPr="00CF33F4">
        <w:rPr>
          <w:rFonts w:ascii="Times New Roman" w:hAnsi="Times New Roman" w:cs="Times New Roman"/>
        </w:rPr>
        <w:t>Đ</w:t>
      </w:r>
      <w:r w:rsidRPr="00CF33F4">
        <w:rPr>
          <w:rFonts w:ascii="Times New Roman" w:hAnsi="Times New Roman" w:cs="Times New Roman"/>
          <w:lang w:val="en-US"/>
        </w:rPr>
        <w:t>ể</w:t>
      </w:r>
      <w:r w:rsidR="00E54724" w:rsidRPr="00CF33F4">
        <w:rPr>
          <w:rFonts w:ascii="Times New Roman" w:hAnsi="Times New Roman" w:cs="Times New Roman"/>
        </w:rPr>
        <w:t xml:space="preserve"> ký hợp đồng dịch vụ bán đấu giá tài sản các tài sản đã kê </w:t>
      </w:r>
      <w:r w:rsidR="00AB5675" w:rsidRPr="00CF33F4">
        <w:rPr>
          <w:rFonts w:ascii="Times New Roman" w:hAnsi="Times New Roman" w:cs="Times New Roman"/>
        </w:rPr>
        <w:t>biên</w:t>
      </w:r>
      <w:r w:rsidR="00E54724" w:rsidRPr="00CF33F4">
        <w:rPr>
          <w:rFonts w:ascii="Times New Roman" w:hAnsi="Times New Roman" w:cs="Times New Roman"/>
        </w:rPr>
        <w:t xml:space="preserve"> sau:</w:t>
      </w:r>
    </w:p>
    <w:p w14:paraId="10905FF9" w14:textId="77777777" w:rsidR="00E54724" w:rsidRPr="00CF33F4" w:rsidRDefault="003729A1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</w:rPr>
        <w:t>1-</w:t>
      </w:r>
      <w:r w:rsidR="00E54724" w:rsidRPr="00CF33F4">
        <w:rPr>
          <w:rFonts w:ascii="Times New Roman" w:hAnsi="Times New Roman" w:cs="Times New Roman"/>
        </w:rPr>
        <w:t xml:space="preserve"> </w:t>
      </w:r>
      <w:r w:rsidR="006B556B" w:rsidRPr="00CF33F4">
        <w:rPr>
          <w:rFonts w:ascii="Times New Roman" w:hAnsi="Times New Roman" w:cs="Times New Roman"/>
          <w:lang w:val="en-US"/>
        </w:rPr>
        <w:tab/>
      </w:r>
    </w:p>
    <w:p w14:paraId="0DBE7ACC" w14:textId="77777777" w:rsidR="00E54724" w:rsidRPr="00CF33F4" w:rsidRDefault="003729A1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</w:rPr>
        <w:t>2-</w:t>
      </w:r>
      <w:r w:rsidR="00E54724" w:rsidRPr="00CF33F4">
        <w:rPr>
          <w:rFonts w:ascii="Times New Roman" w:hAnsi="Times New Roman" w:cs="Times New Roman"/>
        </w:rPr>
        <w:t xml:space="preserve"> </w:t>
      </w:r>
      <w:r w:rsidR="006B556B" w:rsidRPr="00CF33F4">
        <w:rPr>
          <w:rFonts w:ascii="Times New Roman" w:hAnsi="Times New Roman" w:cs="Times New Roman"/>
          <w:lang w:val="en-US"/>
        </w:rPr>
        <w:tab/>
      </w:r>
    </w:p>
    <w:p w14:paraId="5F79A572" w14:textId="77777777" w:rsidR="00E54724" w:rsidRPr="00CF33F4" w:rsidRDefault="003729A1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</w:rPr>
        <w:t>3-</w:t>
      </w:r>
      <w:r w:rsidR="00E54724" w:rsidRPr="00CF33F4">
        <w:rPr>
          <w:rFonts w:ascii="Times New Roman" w:hAnsi="Times New Roman" w:cs="Times New Roman"/>
        </w:rPr>
        <w:t xml:space="preserve"> </w:t>
      </w:r>
      <w:r w:rsidR="006B556B" w:rsidRPr="00CF33F4">
        <w:rPr>
          <w:rFonts w:ascii="Times New Roman" w:hAnsi="Times New Roman" w:cs="Times New Roman"/>
          <w:lang w:val="en-US"/>
        </w:rPr>
        <w:tab/>
      </w:r>
    </w:p>
    <w:p w14:paraId="58CCEF3D" w14:textId="77777777" w:rsidR="00E54724" w:rsidRPr="00CF33F4" w:rsidRDefault="00E5472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</w:rPr>
        <w:t xml:space="preserve">Vậy, thông báo để </w:t>
      </w:r>
      <w:r w:rsidR="00CA01B3" w:rsidRPr="00CF33F4">
        <w:rPr>
          <w:rFonts w:ascii="Times New Roman" w:hAnsi="Times New Roman" w:cs="Times New Roman"/>
          <w:lang w:val="en-US"/>
        </w:rPr>
        <w:t xml:space="preserve">…………………………… </w:t>
      </w:r>
      <w:r w:rsidRPr="00CF33F4">
        <w:rPr>
          <w:rFonts w:ascii="Times New Roman" w:hAnsi="Times New Roman" w:cs="Times New Roman"/>
        </w:rPr>
        <w:t>biết./.</w:t>
      </w:r>
    </w:p>
    <w:p w14:paraId="4902D56B" w14:textId="77777777" w:rsidR="00CA01B3" w:rsidRPr="00CF33F4" w:rsidRDefault="00CA01B3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CA01B3" w:rsidRPr="006341AF" w14:paraId="04C99279" w14:textId="77777777" w:rsidTr="006341AF">
        <w:tc>
          <w:tcPr>
            <w:tcW w:w="4428" w:type="dxa"/>
          </w:tcPr>
          <w:p w14:paraId="0CC2570C" w14:textId="77777777" w:rsidR="00CA01B3" w:rsidRPr="006341AF" w:rsidRDefault="00CA01B3" w:rsidP="006341AF">
            <w:pPr>
              <w:spacing w:before="120"/>
              <w:rPr>
                <w:rFonts w:ascii="Times New Roman" w:hAnsi="Times New Roman" w:cs="Times New Roman"/>
              </w:rPr>
            </w:pPr>
          </w:p>
          <w:p w14:paraId="16920D6D" w14:textId="77777777" w:rsidR="00CA01B3" w:rsidRPr="006341AF" w:rsidRDefault="00CA01B3" w:rsidP="006341AF">
            <w:pPr>
              <w:spacing w:before="120"/>
              <w:rPr>
                <w:rFonts w:ascii="Times New Roman" w:hAnsi="Times New Roman" w:cs="Times New Roman"/>
              </w:rPr>
            </w:pPr>
            <w:r w:rsidRPr="006341AF">
              <w:rPr>
                <w:rFonts w:ascii="Times New Roman" w:hAnsi="Times New Roman" w:cs="Times New Roman"/>
                <w:b/>
                <w:i/>
              </w:rPr>
              <w:t>Nơi nhận:</w:t>
            </w:r>
            <w:r w:rsidRPr="006341AF">
              <w:rPr>
                <w:rFonts w:ascii="Times New Roman" w:hAnsi="Times New Roman" w:cs="Times New Roman"/>
                <w:b/>
                <w:i/>
              </w:rPr>
              <w:br/>
            </w:r>
            <w:r w:rsidRPr="006341AF">
              <w:rPr>
                <w:rFonts w:ascii="Times New Roman" w:hAnsi="Times New Roman" w:cs="Times New Roman"/>
              </w:rPr>
              <w:t xml:space="preserve">- </w:t>
            </w:r>
            <w:r w:rsidRPr="006341AF">
              <w:rPr>
                <w:rFonts w:ascii="Times New Roman" w:hAnsi="Times New Roman" w:cs="Times New Roman"/>
                <w:lang w:val="en-US"/>
              </w:rPr>
              <w:t>Đ</w:t>
            </w:r>
            <w:r w:rsidRPr="006341AF">
              <w:rPr>
                <w:rFonts w:ascii="Times New Roman" w:hAnsi="Times New Roman" w:cs="Times New Roman"/>
              </w:rPr>
              <w:t>ương sự;</w:t>
            </w:r>
            <w:r w:rsidRPr="006341AF">
              <w:rPr>
                <w:rFonts w:ascii="Times New Roman" w:hAnsi="Times New Roman" w:cs="Times New Roman"/>
              </w:rPr>
              <w:br/>
              <w:t xml:space="preserve">- </w:t>
            </w:r>
            <w:r w:rsidRPr="006341AF">
              <w:rPr>
                <w:rFonts w:ascii="Times New Roman" w:hAnsi="Times New Roman" w:cs="Times New Roman"/>
                <w:lang w:val="en-US"/>
              </w:rPr>
              <w:t>Viện KSQS……..;</w:t>
            </w:r>
            <w:r w:rsidRPr="006341AF">
              <w:rPr>
                <w:rFonts w:ascii="Times New Roman" w:hAnsi="Times New Roman" w:cs="Times New Roman"/>
                <w:lang w:val="en-US"/>
              </w:rPr>
              <w:br/>
            </w:r>
            <w:r w:rsidRPr="006341AF">
              <w:rPr>
                <w:rFonts w:ascii="Times New Roman" w:hAnsi="Times New Roman" w:cs="Times New Roman"/>
              </w:rPr>
              <w:t>-</w:t>
            </w:r>
            <w:r w:rsidRPr="006341AF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6341AF">
              <w:rPr>
                <w:rFonts w:ascii="Times New Roman" w:hAnsi="Times New Roman" w:cs="Times New Roman"/>
              </w:rPr>
              <w:t>Lưu: VT</w:t>
            </w:r>
            <w:r w:rsidR="00785B08" w:rsidRPr="006341AF">
              <w:rPr>
                <w:rFonts w:ascii="Times New Roman" w:hAnsi="Times New Roman" w:cs="Times New Roman"/>
                <w:lang w:val="en-US"/>
              </w:rPr>
              <w:t>,</w:t>
            </w:r>
            <w:r w:rsidRPr="006341AF">
              <w:rPr>
                <w:rFonts w:ascii="Times New Roman" w:hAnsi="Times New Roman" w:cs="Times New Roman"/>
              </w:rPr>
              <w:t xml:space="preserve"> HS, THA; ....</w:t>
            </w:r>
          </w:p>
        </w:tc>
        <w:tc>
          <w:tcPr>
            <w:tcW w:w="4428" w:type="dxa"/>
          </w:tcPr>
          <w:p w14:paraId="7C19CC8F" w14:textId="77777777" w:rsidR="00CA01B3" w:rsidRPr="006341AF" w:rsidRDefault="00CA01B3" w:rsidP="006341AF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6341AF">
              <w:rPr>
                <w:rFonts w:ascii="Times New Roman" w:hAnsi="Times New Roman" w:cs="Times New Roman"/>
                <w:b/>
              </w:rPr>
              <w:t>CHẤP HÀNH VIÊN</w:t>
            </w:r>
          </w:p>
        </w:tc>
      </w:tr>
    </w:tbl>
    <w:p w14:paraId="4404DDA2" w14:textId="77777777" w:rsidR="00E54724" w:rsidRPr="00CF33F4" w:rsidRDefault="00E54724" w:rsidP="006341AF">
      <w:pPr>
        <w:tabs>
          <w:tab w:val="right" w:leader="dot" w:pos="8640"/>
        </w:tabs>
        <w:spacing w:before="120"/>
        <w:rPr>
          <w:rFonts w:ascii="Times New Roman" w:hAnsi="Times New Roman" w:cs="Times New Roman"/>
        </w:rPr>
      </w:pPr>
    </w:p>
    <w:sectPr w:rsidR="00E54724" w:rsidRPr="00CF33F4" w:rsidSect="00AB5675">
      <w:pgSz w:w="12240" w:h="15840"/>
      <w:pgMar w:top="1440" w:right="1800" w:bottom="1440" w:left="1800" w:header="0" w:footer="0" w:gutter="0"/>
      <w:cols w:space="720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0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1" w15:restartNumberingAfterBreak="0">
    <w:nsid w:val="00000003"/>
    <w:multiLevelType w:val="multilevel"/>
    <w:tmpl w:val="00000002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" w15:restartNumberingAfterBreak="0">
    <w:nsid w:val="00000005"/>
    <w:multiLevelType w:val="multilevel"/>
    <w:tmpl w:val="00000004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3" w15:restartNumberingAfterBreak="0">
    <w:nsid w:val="00000007"/>
    <w:multiLevelType w:val="multilevel"/>
    <w:tmpl w:val="00000006"/>
    <w:lvl w:ilvl="0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1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2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3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4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5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6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7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8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</w:abstractNum>
  <w:abstractNum w:abstractNumId="4" w15:restartNumberingAfterBreak="0">
    <w:nsid w:val="00000009"/>
    <w:multiLevelType w:val="multilevel"/>
    <w:tmpl w:val="00000008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5" w15:restartNumberingAfterBreak="0">
    <w:nsid w:val="0000000B"/>
    <w:multiLevelType w:val="multilevel"/>
    <w:tmpl w:val="0000000A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6" w15:restartNumberingAfterBreak="0">
    <w:nsid w:val="0000000D"/>
    <w:multiLevelType w:val="multilevel"/>
    <w:tmpl w:val="0000000C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7" w15:restartNumberingAfterBreak="0">
    <w:nsid w:val="0000000F"/>
    <w:multiLevelType w:val="multilevel"/>
    <w:tmpl w:val="0000000E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8" w15:restartNumberingAfterBreak="0">
    <w:nsid w:val="00000011"/>
    <w:multiLevelType w:val="multilevel"/>
    <w:tmpl w:val="00000010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9" w15:restartNumberingAfterBreak="0">
    <w:nsid w:val="00000013"/>
    <w:multiLevelType w:val="multilevel"/>
    <w:tmpl w:val="00000012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10" w15:restartNumberingAfterBreak="0">
    <w:nsid w:val="00000015"/>
    <w:multiLevelType w:val="multilevel"/>
    <w:tmpl w:val="00000014"/>
    <w:lvl w:ilvl="0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11" w15:restartNumberingAfterBreak="0">
    <w:nsid w:val="00000017"/>
    <w:multiLevelType w:val="multilevel"/>
    <w:tmpl w:val="00000016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12" w15:restartNumberingAfterBreak="0">
    <w:nsid w:val="00000019"/>
    <w:multiLevelType w:val="multilevel"/>
    <w:tmpl w:val="00000018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13" w15:restartNumberingAfterBreak="0">
    <w:nsid w:val="0000001B"/>
    <w:multiLevelType w:val="multilevel"/>
    <w:tmpl w:val="0000001A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14" w15:restartNumberingAfterBreak="0">
    <w:nsid w:val="0000001D"/>
    <w:multiLevelType w:val="multilevel"/>
    <w:tmpl w:val="0000001C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15" w15:restartNumberingAfterBreak="0">
    <w:nsid w:val="0000001F"/>
    <w:multiLevelType w:val="multilevel"/>
    <w:tmpl w:val="0000001E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16" w15:restartNumberingAfterBreak="0">
    <w:nsid w:val="00000021"/>
    <w:multiLevelType w:val="multilevel"/>
    <w:tmpl w:val="00000020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17" w15:restartNumberingAfterBreak="0">
    <w:nsid w:val="00000023"/>
    <w:multiLevelType w:val="multilevel"/>
    <w:tmpl w:val="00000022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18" w15:restartNumberingAfterBreak="0">
    <w:nsid w:val="00000025"/>
    <w:multiLevelType w:val="multilevel"/>
    <w:tmpl w:val="00000024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19" w15:restartNumberingAfterBreak="0">
    <w:nsid w:val="00000027"/>
    <w:multiLevelType w:val="multilevel"/>
    <w:tmpl w:val="00000026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0" w15:restartNumberingAfterBreak="0">
    <w:nsid w:val="00000029"/>
    <w:multiLevelType w:val="multilevel"/>
    <w:tmpl w:val="00000028"/>
    <w:lvl w:ilvl="0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1" w15:restartNumberingAfterBreak="0">
    <w:nsid w:val="0000002B"/>
    <w:multiLevelType w:val="multilevel"/>
    <w:tmpl w:val="0000002A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2" w15:restartNumberingAfterBreak="0">
    <w:nsid w:val="0000002D"/>
    <w:multiLevelType w:val="multilevel"/>
    <w:tmpl w:val="0000002C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23" w15:restartNumberingAfterBreak="0">
    <w:nsid w:val="0000002F"/>
    <w:multiLevelType w:val="multilevel"/>
    <w:tmpl w:val="0000002E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4" w15:restartNumberingAfterBreak="0">
    <w:nsid w:val="00000031"/>
    <w:multiLevelType w:val="multilevel"/>
    <w:tmpl w:val="00000030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5" w15:restartNumberingAfterBreak="0">
    <w:nsid w:val="00000033"/>
    <w:multiLevelType w:val="multilevel"/>
    <w:tmpl w:val="00000032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6" w15:restartNumberingAfterBreak="0">
    <w:nsid w:val="00000035"/>
    <w:multiLevelType w:val="multilevel"/>
    <w:tmpl w:val="00000034"/>
    <w:lvl w:ilvl="0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7" w15:restartNumberingAfterBreak="0">
    <w:nsid w:val="00000037"/>
    <w:multiLevelType w:val="multilevel"/>
    <w:tmpl w:val="00000036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8" w15:restartNumberingAfterBreak="0">
    <w:nsid w:val="00000039"/>
    <w:multiLevelType w:val="multilevel"/>
    <w:tmpl w:val="00000038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9" w15:restartNumberingAfterBreak="0">
    <w:nsid w:val="0000003B"/>
    <w:multiLevelType w:val="multilevel"/>
    <w:tmpl w:val="0000003A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0" w15:restartNumberingAfterBreak="0">
    <w:nsid w:val="0000003D"/>
    <w:multiLevelType w:val="multilevel"/>
    <w:tmpl w:val="0000003C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1" w15:restartNumberingAfterBreak="0">
    <w:nsid w:val="0000003F"/>
    <w:multiLevelType w:val="multilevel"/>
    <w:tmpl w:val="0000003E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2" w15:restartNumberingAfterBreak="0">
    <w:nsid w:val="00000041"/>
    <w:multiLevelType w:val="multilevel"/>
    <w:tmpl w:val="00000040"/>
    <w:lvl w:ilvl="0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3" w15:restartNumberingAfterBreak="0">
    <w:nsid w:val="00000043"/>
    <w:multiLevelType w:val="multilevel"/>
    <w:tmpl w:val="00000042"/>
    <w:lvl w:ilvl="0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4" w15:restartNumberingAfterBreak="0">
    <w:nsid w:val="00000045"/>
    <w:multiLevelType w:val="multilevel"/>
    <w:tmpl w:val="00000044"/>
    <w:lvl w:ilvl="0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5" w15:restartNumberingAfterBreak="0">
    <w:nsid w:val="00000047"/>
    <w:multiLevelType w:val="multilevel"/>
    <w:tmpl w:val="00000046"/>
    <w:lvl w:ilvl="0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6" w15:restartNumberingAfterBreak="0">
    <w:nsid w:val="00000049"/>
    <w:multiLevelType w:val="multilevel"/>
    <w:tmpl w:val="00000048"/>
    <w:lvl w:ilvl="0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7" w15:restartNumberingAfterBreak="0">
    <w:nsid w:val="0000004B"/>
    <w:multiLevelType w:val="multilevel"/>
    <w:tmpl w:val="0000004A"/>
    <w:lvl w:ilvl="0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1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2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3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4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5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6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7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8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</w:abstractNum>
  <w:abstractNum w:abstractNumId="38" w15:restartNumberingAfterBreak="0">
    <w:nsid w:val="0000004D"/>
    <w:multiLevelType w:val="multilevel"/>
    <w:tmpl w:val="0000004C"/>
    <w:lvl w:ilvl="0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1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39" w15:restartNumberingAfterBreak="0">
    <w:nsid w:val="0000004F"/>
    <w:multiLevelType w:val="multilevel"/>
    <w:tmpl w:val="0000004E"/>
    <w:lvl w:ilvl="0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40" w15:restartNumberingAfterBreak="0">
    <w:nsid w:val="00000051"/>
    <w:multiLevelType w:val="multilevel"/>
    <w:tmpl w:val="00000050"/>
    <w:lvl w:ilvl="0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41" w15:restartNumberingAfterBreak="0">
    <w:nsid w:val="00000053"/>
    <w:multiLevelType w:val="multilevel"/>
    <w:tmpl w:val="00000052"/>
    <w:lvl w:ilvl="0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1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2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3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4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5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6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7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8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</w:abstractNum>
  <w:abstractNum w:abstractNumId="42" w15:restartNumberingAfterBreak="0">
    <w:nsid w:val="00000055"/>
    <w:multiLevelType w:val="multilevel"/>
    <w:tmpl w:val="00000054"/>
    <w:lvl w:ilvl="0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43" w15:restartNumberingAfterBreak="0">
    <w:nsid w:val="00000057"/>
    <w:multiLevelType w:val="multilevel"/>
    <w:tmpl w:val="00000056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num w:numId="1" w16cid:durableId="171918794">
    <w:abstractNumId w:val="0"/>
  </w:num>
  <w:num w:numId="2" w16cid:durableId="527791243">
    <w:abstractNumId w:val="1"/>
  </w:num>
  <w:num w:numId="3" w16cid:durableId="1410081265">
    <w:abstractNumId w:val="2"/>
  </w:num>
  <w:num w:numId="4" w16cid:durableId="1317733060">
    <w:abstractNumId w:val="3"/>
  </w:num>
  <w:num w:numId="5" w16cid:durableId="1522427394">
    <w:abstractNumId w:val="4"/>
  </w:num>
  <w:num w:numId="6" w16cid:durableId="677465948">
    <w:abstractNumId w:val="5"/>
  </w:num>
  <w:num w:numId="7" w16cid:durableId="1192838678">
    <w:abstractNumId w:val="6"/>
  </w:num>
  <w:num w:numId="8" w16cid:durableId="112873269">
    <w:abstractNumId w:val="7"/>
  </w:num>
  <w:num w:numId="9" w16cid:durableId="1829395430">
    <w:abstractNumId w:val="8"/>
  </w:num>
  <w:num w:numId="10" w16cid:durableId="1111046312">
    <w:abstractNumId w:val="9"/>
  </w:num>
  <w:num w:numId="11" w16cid:durableId="1137836730">
    <w:abstractNumId w:val="10"/>
  </w:num>
  <w:num w:numId="12" w16cid:durableId="1291130002">
    <w:abstractNumId w:val="11"/>
  </w:num>
  <w:num w:numId="13" w16cid:durableId="1673144249">
    <w:abstractNumId w:val="12"/>
  </w:num>
  <w:num w:numId="14" w16cid:durableId="823160310">
    <w:abstractNumId w:val="13"/>
  </w:num>
  <w:num w:numId="15" w16cid:durableId="1484929742">
    <w:abstractNumId w:val="14"/>
  </w:num>
  <w:num w:numId="16" w16cid:durableId="904533838">
    <w:abstractNumId w:val="15"/>
  </w:num>
  <w:num w:numId="17" w16cid:durableId="871501997">
    <w:abstractNumId w:val="16"/>
  </w:num>
  <w:num w:numId="18" w16cid:durableId="1562516684">
    <w:abstractNumId w:val="17"/>
  </w:num>
  <w:num w:numId="19" w16cid:durableId="1783261729">
    <w:abstractNumId w:val="18"/>
  </w:num>
  <w:num w:numId="20" w16cid:durableId="1256212094">
    <w:abstractNumId w:val="19"/>
  </w:num>
  <w:num w:numId="21" w16cid:durableId="236209670">
    <w:abstractNumId w:val="20"/>
  </w:num>
  <w:num w:numId="22" w16cid:durableId="300110872">
    <w:abstractNumId w:val="21"/>
  </w:num>
  <w:num w:numId="23" w16cid:durableId="1814979828">
    <w:abstractNumId w:val="22"/>
  </w:num>
  <w:num w:numId="24" w16cid:durableId="609699286">
    <w:abstractNumId w:val="23"/>
  </w:num>
  <w:num w:numId="25" w16cid:durableId="1829395975">
    <w:abstractNumId w:val="24"/>
  </w:num>
  <w:num w:numId="26" w16cid:durableId="1973830937">
    <w:abstractNumId w:val="25"/>
  </w:num>
  <w:num w:numId="27" w16cid:durableId="283200325">
    <w:abstractNumId w:val="26"/>
  </w:num>
  <w:num w:numId="28" w16cid:durableId="1466779170">
    <w:abstractNumId w:val="27"/>
  </w:num>
  <w:num w:numId="29" w16cid:durableId="1458378198">
    <w:abstractNumId w:val="28"/>
  </w:num>
  <w:num w:numId="30" w16cid:durableId="1610576487">
    <w:abstractNumId w:val="29"/>
  </w:num>
  <w:num w:numId="31" w16cid:durableId="1021321727">
    <w:abstractNumId w:val="30"/>
  </w:num>
  <w:num w:numId="32" w16cid:durableId="2088262809">
    <w:abstractNumId w:val="31"/>
  </w:num>
  <w:num w:numId="33" w16cid:durableId="430515023">
    <w:abstractNumId w:val="32"/>
  </w:num>
  <w:num w:numId="34" w16cid:durableId="1146781105">
    <w:abstractNumId w:val="33"/>
  </w:num>
  <w:num w:numId="35" w16cid:durableId="1127894380">
    <w:abstractNumId w:val="34"/>
  </w:num>
  <w:num w:numId="36" w16cid:durableId="1751851314">
    <w:abstractNumId w:val="35"/>
  </w:num>
  <w:num w:numId="37" w16cid:durableId="874316659">
    <w:abstractNumId w:val="36"/>
  </w:num>
  <w:num w:numId="38" w16cid:durableId="14501129">
    <w:abstractNumId w:val="37"/>
  </w:num>
  <w:num w:numId="39" w16cid:durableId="530918899">
    <w:abstractNumId w:val="38"/>
  </w:num>
  <w:num w:numId="40" w16cid:durableId="279608799">
    <w:abstractNumId w:val="39"/>
  </w:num>
  <w:num w:numId="41" w16cid:durableId="719477309">
    <w:abstractNumId w:val="40"/>
  </w:num>
  <w:num w:numId="42" w16cid:durableId="602802772">
    <w:abstractNumId w:val="41"/>
  </w:num>
  <w:num w:numId="43" w16cid:durableId="1912276093">
    <w:abstractNumId w:val="42"/>
  </w:num>
  <w:num w:numId="44" w16cid:durableId="1276525695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evenAndOddHeaders/>
  <w:drawingGridHorizontalSpacing w:val="120"/>
  <w:drawingGridVerticalSpacing w:val="181"/>
  <w:displayHorizontalDrawingGridEvery w:val="2"/>
  <w:doNotShadeFormData/>
  <w:characterSpacingControl w:val="compressPunctuation"/>
  <w:doNotValidateAgainstSchema/>
  <w:doNotDemarcateInvalidXml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729A1"/>
    <w:rsid w:val="000020F3"/>
    <w:rsid w:val="00004D23"/>
    <w:rsid w:val="00021B36"/>
    <w:rsid w:val="000309C1"/>
    <w:rsid w:val="00031989"/>
    <w:rsid w:val="00033341"/>
    <w:rsid w:val="000340CC"/>
    <w:rsid w:val="0003428C"/>
    <w:rsid w:val="00035934"/>
    <w:rsid w:val="000359B1"/>
    <w:rsid w:val="000578E1"/>
    <w:rsid w:val="00060A13"/>
    <w:rsid w:val="00067FCD"/>
    <w:rsid w:val="00092D45"/>
    <w:rsid w:val="0009494D"/>
    <w:rsid w:val="000A32F1"/>
    <w:rsid w:val="000B3794"/>
    <w:rsid w:val="000B42A2"/>
    <w:rsid w:val="000C1507"/>
    <w:rsid w:val="000C3DC5"/>
    <w:rsid w:val="000D2E47"/>
    <w:rsid w:val="000E0B89"/>
    <w:rsid w:val="000E5832"/>
    <w:rsid w:val="000E6288"/>
    <w:rsid w:val="000F0976"/>
    <w:rsid w:val="000F1FA1"/>
    <w:rsid w:val="000F3B1E"/>
    <w:rsid w:val="000F4615"/>
    <w:rsid w:val="00103656"/>
    <w:rsid w:val="00143CE6"/>
    <w:rsid w:val="00146B4E"/>
    <w:rsid w:val="00155D11"/>
    <w:rsid w:val="001567EA"/>
    <w:rsid w:val="00160947"/>
    <w:rsid w:val="00162F51"/>
    <w:rsid w:val="00170CD9"/>
    <w:rsid w:val="001878B7"/>
    <w:rsid w:val="00191426"/>
    <w:rsid w:val="00192468"/>
    <w:rsid w:val="001A0B27"/>
    <w:rsid w:val="001A626C"/>
    <w:rsid w:val="001B28BF"/>
    <w:rsid w:val="001B6D59"/>
    <w:rsid w:val="001C4FE1"/>
    <w:rsid w:val="001C6A18"/>
    <w:rsid w:val="001C6A74"/>
    <w:rsid w:val="001D1205"/>
    <w:rsid w:val="001D1DFB"/>
    <w:rsid w:val="001D33DF"/>
    <w:rsid w:val="001E11D0"/>
    <w:rsid w:val="001E4F19"/>
    <w:rsid w:val="001F269D"/>
    <w:rsid w:val="001F3060"/>
    <w:rsid w:val="001F45FF"/>
    <w:rsid w:val="001F76C2"/>
    <w:rsid w:val="00204775"/>
    <w:rsid w:val="00205B77"/>
    <w:rsid w:val="00214BEC"/>
    <w:rsid w:val="0021756F"/>
    <w:rsid w:val="00221952"/>
    <w:rsid w:val="002230B6"/>
    <w:rsid w:val="00223DB8"/>
    <w:rsid w:val="00232DD1"/>
    <w:rsid w:val="00234957"/>
    <w:rsid w:val="0023585C"/>
    <w:rsid w:val="00245E88"/>
    <w:rsid w:val="00251A52"/>
    <w:rsid w:val="002541BC"/>
    <w:rsid w:val="00255412"/>
    <w:rsid w:val="00277C0A"/>
    <w:rsid w:val="00281317"/>
    <w:rsid w:val="00284A50"/>
    <w:rsid w:val="0029626A"/>
    <w:rsid w:val="002A3FC4"/>
    <w:rsid w:val="002B0DAD"/>
    <w:rsid w:val="002B1F4A"/>
    <w:rsid w:val="002B23CB"/>
    <w:rsid w:val="002B431D"/>
    <w:rsid w:val="002B4AEB"/>
    <w:rsid w:val="002B50CF"/>
    <w:rsid w:val="002B6BE4"/>
    <w:rsid w:val="002C013D"/>
    <w:rsid w:val="002C30EF"/>
    <w:rsid w:val="002C645E"/>
    <w:rsid w:val="002D4630"/>
    <w:rsid w:val="002E0A86"/>
    <w:rsid w:val="002F1F94"/>
    <w:rsid w:val="002F67DE"/>
    <w:rsid w:val="00303EBE"/>
    <w:rsid w:val="00304B33"/>
    <w:rsid w:val="00306EE4"/>
    <w:rsid w:val="0031358B"/>
    <w:rsid w:val="00314B36"/>
    <w:rsid w:val="00320710"/>
    <w:rsid w:val="0032119D"/>
    <w:rsid w:val="00323C4D"/>
    <w:rsid w:val="00334A46"/>
    <w:rsid w:val="00334B9A"/>
    <w:rsid w:val="0034669B"/>
    <w:rsid w:val="00346B83"/>
    <w:rsid w:val="00350308"/>
    <w:rsid w:val="003507C1"/>
    <w:rsid w:val="003559B4"/>
    <w:rsid w:val="003574D6"/>
    <w:rsid w:val="00360381"/>
    <w:rsid w:val="00360B3A"/>
    <w:rsid w:val="0037025D"/>
    <w:rsid w:val="00371B97"/>
    <w:rsid w:val="003729A1"/>
    <w:rsid w:val="003757F1"/>
    <w:rsid w:val="00376E3F"/>
    <w:rsid w:val="00387554"/>
    <w:rsid w:val="00391CE8"/>
    <w:rsid w:val="00396B7E"/>
    <w:rsid w:val="003A0051"/>
    <w:rsid w:val="003A7A77"/>
    <w:rsid w:val="003A7FBC"/>
    <w:rsid w:val="003B0BAA"/>
    <w:rsid w:val="003B122C"/>
    <w:rsid w:val="003B37AE"/>
    <w:rsid w:val="003C1BD4"/>
    <w:rsid w:val="003C284C"/>
    <w:rsid w:val="003C4520"/>
    <w:rsid w:val="003C7686"/>
    <w:rsid w:val="003D1A46"/>
    <w:rsid w:val="003D671A"/>
    <w:rsid w:val="003E0D6E"/>
    <w:rsid w:val="003E478B"/>
    <w:rsid w:val="003F0088"/>
    <w:rsid w:val="00401A73"/>
    <w:rsid w:val="00403892"/>
    <w:rsid w:val="00405374"/>
    <w:rsid w:val="0040572C"/>
    <w:rsid w:val="00406111"/>
    <w:rsid w:val="0042546C"/>
    <w:rsid w:val="00432397"/>
    <w:rsid w:val="004326BD"/>
    <w:rsid w:val="00444B97"/>
    <w:rsid w:val="004546AC"/>
    <w:rsid w:val="004635A8"/>
    <w:rsid w:val="00471B26"/>
    <w:rsid w:val="00477994"/>
    <w:rsid w:val="0048379E"/>
    <w:rsid w:val="00484410"/>
    <w:rsid w:val="00486E26"/>
    <w:rsid w:val="004A1F93"/>
    <w:rsid w:val="004A57B8"/>
    <w:rsid w:val="004A64BD"/>
    <w:rsid w:val="004B759A"/>
    <w:rsid w:val="004B780E"/>
    <w:rsid w:val="004C234B"/>
    <w:rsid w:val="004C5691"/>
    <w:rsid w:val="004E69A6"/>
    <w:rsid w:val="004F5980"/>
    <w:rsid w:val="004F5D6F"/>
    <w:rsid w:val="0050434D"/>
    <w:rsid w:val="00510D28"/>
    <w:rsid w:val="005113B4"/>
    <w:rsid w:val="005131FD"/>
    <w:rsid w:val="00515DC2"/>
    <w:rsid w:val="005319C9"/>
    <w:rsid w:val="00557EB2"/>
    <w:rsid w:val="00561928"/>
    <w:rsid w:val="005660BD"/>
    <w:rsid w:val="0057078E"/>
    <w:rsid w:val="00571B2D"/>
    <w:rsid w:val="0058161E"/>
    <w:rsid w:val="00582488"/>
    <w:rsid w:val="005856CE"/>
    <w:rsid w:val="0059724A"/>
    <w:rsid w:val="005A0AF9"/>
    <w:rsid w:val="005A0CF6"/>
    <w:rsid w:val="005A5916"/>
    <w:rsid w:val="005A5FD0"/>
    <w:rsid w:val="005B1ADD"/>
    <w:rsid w:val="005B5F20"/>
    <w:rsid w:val="005B7E9A"/>
    <w:rsid w:val="005C3980"/>
    <w:rsid w:val="005C43FE"/>
    <w:rsid w:val="005D0254"/>
    <w:rsid w:val="005D6947"/>
    <w:rsid w:val="005E746F"/>
    <w:rsid w:val="005F2526"/>
    <w:rsid w:val="005F7B4B"/>
    <w:rsid w:val="00601757"/>
    <w:rsid w:val="00601ECB"/>
    <w:rsid w:val="006024BB"/>
    <w:rsid w:val="00603DDD"/>
    <w:rsid w:val="006129C9"/>
    <w:rsid w:val="00617A07"/>
    <w:rsid w:val="00624608"/>
    <w:rsid w:val="006341AF"/>
    <w:rsid w:val="00634E2C"/>
    <w:rsid w:val="00640702"/>
    <w:rsid w:val="006444A0"/>
    <w:rsid w:val="00644A91"/>
    <w:rsid w:val="006455A8"/>
    <w:rsid w:val="00654577"/>
    <w:rsid w:val="00660737"/>
    <w:rsid w:val="00667326"/>
    <w:rsid w:val="006678CF"/>
    <w:rsid w:val="00670AC9"/>
    <w:rsid w:val="006717D5"/>
    <w:rsid w:val="006744C0"/>
    <w:rsid w:val="006775BD"/>
    <w:rsid w:val="00680A03"/>
    <w:rsid w:val="00684A1C"/>
    <w:rsid w:val="006868C6"/>
    <w:rsid w:val="00686F2B"/>
    <w:rsid w:val="0069378A"/>
    <w:rsid w:val="006955E8"/>
    <w:rsid w:val="00696078"/>
    <w:rsid w:val="006A238A"/>
    <w:rsid w:val="006B135C"/>
    <w:rsid w:val="006B155A"/>
    <w:rsid w:val="006B556B"/>
    <w:rsid w:val="006B59A9"/>
    <w:rsid w:val="006C6A59"/>
    <w:rsid w:val="006D2489"/>
    <w:rsid w:val="006D654C"/>
    <w:rsid w:val="006E7462"/>
    <w:rsid w:val="006F6606"/>
    <w:rsid w:val="006F6E83"/>
    <w:rsid w:val="00711048"/>
    <w:rsid w:val="0071489F"/>
    <w:rsid w:val="007229BE"/>
    <w:rsid w:val="0072382D"/>
    <w:rsid w:val="0072396C"/>
    <w:rsid w:val="0072580B"/>
    <w:rsid w:val="0073083C"/>
    <w:rsid w:val="00730C86"/>
    <w:rsid w:val="007326C9"/>
    <w:rsid w:val="00735F28"/>
    <w:rsid w:val="007436EA"/>
    <w:rsid w:val="00745836"/>
    <w:rsid w:val="00745BDC"/>
    <w:rsid w:val="00745F92"/>
    <w:rsid w:val="00756887"/>
    <w:rsid w:val="00757839"/>
    <w:rsid w:val="00757A2B"/>
    <w:rsid w:val="00757DD8"/>
    <w:rsid w:val="007627CD"/>
    <w:rsid w:val="0078316C"/>
    <w:rsid w:val="00784569"/>
    <w:rsid w:val="00784E0B"/>
    <w:rsid w:val="00785B08"/>
    <w:rsid w:val="00785C39"/>
    <w:rsid w:val="00793E6A"/>
    <w:rsid w:val="007B18AF"/>
    <w:rsid w:val="007B3BA9"/>
    <w:rsid w:val="007B7ED8"/>
    <w:rsid w:val="007C79AF"/>
    <w:rsid w:val="007D6F60"/>
    <w:rsid w:val="007E02BC"/>
    <w:rsid w:val="007E64AB"/>
    <w:rsid w:val="007E6B6C"/>
    <w:rsid w:val="007F24B9"/>
    <w:rsid w:val="008012E3"/>
    <w:rsid w:val="00801E42"/>
    <w:rsid w:val="00811912"/>
    <w:rsid w:val="008140F8"/>
    <w:rsid w:val="00815BCE"/>
    <w:rsid w:val="00817A38"/>
    <w:rsid w:val="0082278E"/>
    <w:rsid w:val="00823423"/>
    <w:rsid w:val="0082741D"/>
    <w:rsid w:val="0083204B"/>
    <w:rsid w:val="00840A9B"/>
    <w:rsid w:val="00840FA8"/>
    <w:rsid w:val="008418B3"/>
    <w:rsid w:val="008565D1"/>
    <w:rsid w:val="008610A5"/>
    <w:rsid w:val="00861CFE"/>
    <w:rsid w:val="00862C0A"/>
    <w:rsid w:val="00866350"/>
    <w:rsid w:val="00872078"/>
    <w:rsid w:val="008848C6"/>
    <w:rsid w:val="00891C34"/>
    <w:rsid w:val="008A71BB"/>
    <w:rsid w:val="008C1912"/>
    <w:rsid w:val="008C3005"/>
    <w:rsid w:val="008C3679"/>
    <w:rsid w:val="008C4DDE"/>
    <w:rsid w:val="008C6AFA"/>
    <w:rsid w:val="008D273A"/>
    <w:rsid w:val="008D518C"/>
    <w:rsid w:val="008E63FE"/>
    <w:rsid w:val="008F4777"/>
    <w:rsid w:val="008F4AEE"/>
    <w:rsid w:val="0090327D"/>
    <w:rsid w:val="009113F8"/>
    <w:rsid w:val="009114AE"/>
    <w:rsid w:val="00912DC7"/>
    <w:rsid w:val="00915CD1"/>
    <w:rsid w:val="00920A6D"/>
    <w:rsid w:val="009221DA"/>
    <w:rsid w:val="009268C8"/>
    <w:rsid w:val="0093269B"/>
    <w:rsid w:val="00934A7A"/>
    <w:rsid w:val="00937EDC"/>
    <w:rsid w:val="00943F09"/>
    <w:rsid w:val="00945EDD"/>
    <w:rsid w:val="009502E4"/>
    <w:rsid w:val="0095329C"/>
    <w:rsid w:val="0095449B"/>
    <w:rsid w:val="00955556"/>
    <w:rsid w:val="00974D7B"/>
    <w:rsid w:val="0098357D"/>
    <w:rsid w:val="00983D50"/>
    <w:rsid w:val="00984677"/>
    <w:rsid w:val="009853CB"/>
    <w:rsid w:val="00987C00"/>
    <w:rsid w:val="009903F5"/>
    <w:rsid w:val="009A7AD0"/>
    <w:rsid w:val="009B2487"/>
    <w:rsid w:val="009B5C54"/>
    <w:rsid w:val="009D037B"/>
    <w:rsid w:val="009D0D40"/>
    <w:rsid w:val="009D23E7"/>
    <w:rsid w:val="009D5261"/>
    <w:rsid w:val="009D6FE7"/>
    <w:rsid w:val="009E0AF7"/>
    <w:rsid w:val="009E3086"/>
    <w:rsid w:val="009F417A"/>
    <w:rsid w:val="009F687C"/>
    <w:rsid w:val="009F710E"/>
    <w:rsid w:val="009F7BDC"/>
    <w:rsid w:val="00A31AA2"/>
    <w:rsid w:val="00A3516A"/>
    <w:rsid w:val="00A41EB6"/>
    <w:rsid w:val="00A443BD"/>
    <w:rsid w:val="00A44941"/>
    <w:rsid w:val="00A54C7D"/>
    <w:rsid w:val="00A57296"/>
    <w:rsid w:val="00A63E1E"/>
    <w:rsid w:val="00A65D07"/>
    <w:rsid w:val="00A65F74"/>
    <w:rsid w:val="00A7507C"/>
    <w:rsid w:val="00A77468"/>
    <w:rsid w:val="00A83955"/>
    <w:rsid w:val="00AA1E09"/>
    <w:rsid w:val="00AB09AE"/>
    <w:rsid w:val="00AB1B5C"/>
    <w:rsid w:val="00AB3F0B"/>
    <w:rsid w:val="00AB5675"/>
    <w:rsid w:val="00AB62C5"/>
    <w:rsid w:val="00AC1CF5"/>
    <w:rsid w:val="00AC2A82"/>
    <w:rsid w:val="00AC5927"/>
    <w:rsid w:val="00AC79CD"/>
    <w:rsid w:val="00AD08BA"/>
    <w:rsid w:val="00AE0D53"/>
    <w:rsid w:val="00AE2E80"/>
    <w:rsid w:val="00AE4C3D"/>
    <w:rsid w:val="00B005F1"/>
    <w:rsid w:val="00B03F47"/>
    <w:rsid w:val="00B11595"/>
    <w:rsid w:val="00B126D1"/>
    <w:rsid w:val="00B17CFB"/>
    <w:rsid w:val="00B20E22"/>
    <w:rsid w:val="00B250BC"/>
    <w:rsid w:val="00B52BFB"/>
    <w:rsid w:val="00B535A2"/>
    <w:rsid w:val="00B5363C"/>
    <w:rsid w:val="00B56E64"/>
    <w:rsid w:val="00B623B3"/>
    <w:rsid w:val="00B67E6E"/>
    <w:rsid w:val="00B74841"/>
    <w:rsid w:val="00B83B06"/>
    <w:rsid w:val="00B92679"/>
    <w:rsid w:val="00B9474F"/>
    <w:rsid w:val="00BA4BA9"/>
    <w:rsid w:val="00BB688D"/>
    <w:rsid w:val="00BB750D"/>
    <w:rsid w:val="00BE2A06"/>
    <w:rsid w:val="00BE6230"/>
    <w:rsid w:val="00BF15CA"/>
    <w:rsid w:val="00BF7D98"/>
    <w:rsid w:val="00C01EED"/>
    <w:rsid w:val="00C123C0"/>
    <w:rsid w:val="00C15C57"/>
    <w:rsid w:val="00C227BD"/>
    <w:rsid w:val="00C246DA"/>
    <w:rsid w:val="00C31BDC"/>
    <w:rsid w:val="00C41F96"/>
    <w:rsid w:val="00C45531"/>
    <w:rsid w:val="00C47D74"/>
    <w:rsid w:val="00C55857"/>
    <w:rsid w:val="00C610C9"/>
    <w:rsid w:val="00C61670"/>
    <w:rsid w:val="00C619B9"/>
    <w:rsid w:val="00C61CB6"/>
    <w:rsid w:val="00C645FD"/>
    <w:rsid w:val="00C661BD"/>
    <w:rsid w:val="00C70661"/>
    <w:rsid w:val="00C777EE"/>
    <w:rsid w:val="00C77D26"/>
    <w:rsid w:val="00C92515"/>
    <w:rsid w:val="00C92E5E"/>
    <w:rsid w:val="00C95428"/>
    <w:rsid w:val="00C9776B"/>
    <w:rsid w:val="00CA01B3"/>
    <w:rsid w:val="00CA181A"/>
    <w:rsid w:val="00CA7D2A"/>
    <w:rsid w:val="00CB0F7B"/>
    <w:rsid w:val="00CB148B"/>
    <w:rsid w:val="00CB2E44"/>
    <w:rsid w:val="00CB3653"/>
    <w:rsid w:val="00CB51E1"/>
    <w:rsid w:val="00CC2264"/>
    <w:rsid w:val="00CE0864"/>
    <w:rsid w:val="00CE0CFE"/>
    <w:rsid w:val="00CE3738"/>
    <w:rsid w:val="00CE551D"/>
    <w:rsid w:val="00CF1A4D"/>
    <w:rsid w:val="00CF33F4"/>
    <w:rsid w:val="00CF6918"/>
    <w:rsid w:val="00D048CB"/>
    <w:rsid w:val="00D0576A"/>
    <w:rsid w:val="00D060E2"/>
    <w:rsid w:val="00D34EB2"/>
    <w:rsid w:val="00D44EED"/>
    <w:rsid w:val="00D455FD"/>
    <w:rsid w:val="00D5154E"/>
    <w:rsid w:val="00D56108"/>
    <w:rsid w:val="00D571ED"/>
    <w:rsid w:val="00D620DD"/>
    <w:rsid w:val="00D622FF"/>
    <w:rsid w:val="00D701FD"/>
    <w:rsid w:val="00D73890"/>
    <w:rsid w:val="00D7795D"/>
    <w:rsid w:val="00D81478"/>
    <w:rsid w:val="00D8547F"/>
    <w:rsid w:val="00D86D64"/>
    <w:rsid w:val="00D91237"/>
    <w:rsid w:val="00D94345"/>
    <w:rsid w:val="00DA2FB9"/>
    <w:rsid w:val="00DA340F"/>
    <w:rsid w:val="00DB12D4"/>
    <w:rsid w:val="00DB3352"/>
    <w:rsid w:val="00DB5359"/>
    <w:rsid w:val="00DC0D0A"/>
    <w:rsid w:val="00DC1995"/>
    <w:rsid w:val="00DC4838"/>
    <w:rsid w:val="00DC5D33"/>
    <w:rsid w:val="00DD059A"/>
    <w:rsid w:val="00DD1FAD"/>
    <w:rsid w:val="00DD252A"/>
    <w:rsid w:val="00DD7335"/>
    <w:rsid w:val="00DE2DC5"/>
    <w:rsid w:val="00DF1112"/>
    <w:rsid w:val="00DF560B"/>
    <w:rsid w:val="00E002CE"/>
    <w:rsid w:val="00E02E8C"/>
    <w:rsid w:val="00E16D93"/>
    <w:rsid w:val="00E25CB2"/>
    <w:rsid w:val="00E3275B"/>
    <w:rsid w:val="00E33906"/>
    <w:rsid w:val="00E36399"/>
    <w:rsid w:val="00E428A6"/>
    <w:rsid w:val="00E5002B"/>
    <w:rsid w:val="00E54724"/>
    <w:rsid w:val="00E54775"/>
    <w:rsid w:val="00E63A39"/>
    <w:rsid w:val="00E65769"/>
    <w:rsid w:val="00E658D3"/>
    <w:rsid w:val="00E66F95"/>
    <w:rsid w:val="00E703C7"/>
    <w:rsid w:val="00E70BD6"/>
    <w:rsid w:val="00E71DA7"/>
    <w:rsid w:val="00E74087"/>
    <w:rsid w:val="00E775D0"/>
    <w:rsid w:val="00E81467"/>
    <w:rsid w:val="00E83FA1"/>
    <w:rsid w:val="00E948B1"/>
    <w:rsid w:val="00E96D40"/>
    <w:rsid w:val="00EA7690"/>
    <w:rsid w:val="00EB02E2"/>
    <w:rsid w:val="00EB75D1"/>
    <w:rsid w:val="00EC21AB"/>
    <w:rsid w:val="00EC658C"/>
    <w:rsid w:val="00EC7BFC"/>
    <w:rsid w:val="00ED0BE1"/>
    <w:rsid w:val="00ED1411"/>
    <w:rsid w:val="00ED716B"/>
    <w:rsid w:val="00EE0161"/>
    <w:rsid w:val="00EE025E"/>
    <w:rsid w:val="00EE772C"/>
    <w:rsid w:val="00EF7DB1"/>
    <w:rsid w:val="00F0315F"/>
    <w:rsid w:val="00F05B82"/>
    <w:rsid w:val="00F11CD8"/>
    <w:rsid w:val="00F12433"/>
    <w:rsid w:val="00F12E81"/>
    <w:rsid w:val="00F14810"/>
    <w:rsid w:val="00F153BB"/>
    <w:rsid w:val="00F160C3"/>
    <w:rsid w:val="00F3157C"/>
    <w:rsid w:val="00F40A7B"/>
    <w:rsid w:val="00F477AD"/>
    <w:rsid w:val="00F516E2"/>
    <w:rsid w:val="00F51BA9"/>
    <w:rsid w:val="00F54B9D"/>
    <w:rsid w:val="00F54F96"/>
    <w:rsid w:val="00F6343A"/>
    <w:rsid w:val="00F66C59"/>
    <w:rsid w:val="00F67CE2"/>
    <w:rsid w:val="00F73731"/>
    <w:rsid w:val="00F80191"/>
    <w:rsid w:val="00F83B83"/>
    <w:rsid w:val="00F86775"/>
    <w:rsid w:val="00FA2AE4"/>
    <w:rsid w:val="00FA4CFE"/>
    <w:rsid w:val="00FB1857"/>
    <w:rsid w:val="00FB4259"/>
    <w:rsid w:val="00FB6F54"/>
    <w:rsid w:val="00FC032A"/>
    <w:rsid w:val="00FC4B2D"/>
    <w:rsid w:val="00FC6179"/>
    <w:rsid w:val="00FC720F"/>
    <w:rsid w:val="00FD040D"/>
    <w:rsid w:val="00FD2C9F"/>
    <w:rsid w:val="00FD6DA4"/>
    <w:rsid w:val="00FE2725"/>
    <w:rsid w:val="00FE3197"/>
    <w:rsid w:val="00FE4326"/>
    <w:rsid w:val="00FF2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,"/>
  <w:listSeparator w:val=","/>
  <w14:docId w14:val="0C803077"/>
  <w15:chartTrackingRefBased/>
  <w15:docId w15:val="{7FDE24E5-13C0-4009-BE14-F47CC48B0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urier New" w:eastAsia="Courier New" w:hAnsi="Courier New" w:cs="Courier New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</w:pPr>
    <w:rPr>
      <w:rFonts w:eastAsia="Times New Roman"/>
      <w:color w:val="000000"/>
      <w:sz w:val="24"/>
      <w:szCs w:val="24"/>
      <w:lang w:eastAsia="vi-VN"/>
    </w:rPr>
  </w:style>
  <w:style w:type="character" w:default="1" w:styleId="DefaultParagraphFont">
    <w:name w:val="Default Paragraph Font"/>
    <w:semiHidden/>
    <w:locked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Hyperlink">
    <w:name w:val="Hyperlink"/>
    <w:rPr>
      <w:color w:val="auto"/>
      <w:u w:val="single"/>
    </w:rPr>
  </w:style>
  <w:style w:type="character" w:customStyle="1" w:styleId="Headerorfooter2">
    <w:name w:val="Header or footer (2)_"/>
    <w:link w:val="Headerorfooter20"/>
    <w:locked/>
    <w:rPr>
      <w:rFonts w:ascii="Arial" w:hAnsi="Arial" w:cs="Arial"/>
      <w:i/>
      <w:iCs/>
      <w:noProof/>
      <w:sz w:val="8"/>
      <w:szCs w:val="8"/>
      <w:u w:val="none"/>
    </w:rPr>
  </w:style>
  <w:style w:type="character" w:customStyle="1" w:styleId="Heading42">
    <w:name w:val="Heading #4 (2)_"/>
    <w:link w:val="Heading420"/>
    <w:locked/>
    <w:rPr>
      <w:rFonts w:ascii="Times New Roman" w:hAnsi="Times New Roman" w:cs="Times New Roman"/>
      <w:spacing w:val="2"/>
      <w:u w:val="none"/>
    </w:rPr>
  </w:style>
  <w:style w:type="character" w:customStyle="1" w:styleId="Bodytext2">
    <w:name w:val="Body text (2)_"/>
    <w:link w:val="Bodytext21"/>
    <w:locked/>
    <w:rPr>
      <w:rFonts w:ascii="Times New Roman" w:hAnsi="Times New Roman" w:cs="Times New Roman"/>
      <w:b/>
      <w:bCs/>
      <w:spacing w:val="4"/>
      <w:u w:val="none"/>
    </w:rPr>
  </w:style>
  <w:style w:type="character" w:customStyle="1" w:styleId="Bodytext2SmallCaps">
    <w:name w:val="Body text (2) + Small Caps"/>
    <w:rPr>
      <w:rFonts w:ascii="Times New Roman" w:hAnsi="Times New Roman" w:cs="Times New Roman"/>
      <w:b/>
      <w:bCs/>
      <w:smallCaps/>
      <w:spacing w:val="4"/>
      <w:u w:val="none"/>
    </w:rPr>
  </w:style>
  <w:style w:type="character" w:customStyle="1" w:styleId="Bodytext3">
    <w:name w:val="Body text (3)_"/>
    <w:link w:val="Bodytext30"/>
    <w:locked/>
    <w:rPr>
      <w:rFonts w:ascii="Times New Roman" w:hAnsi="Times New Roman" w:cs="Times New Roman"/>
      <w:i/>
      <w:iCs/>
      <w:spacing w:val="1"/>
      <w:u w:val="none"/>
    </w:rPr>
  </w:style>
  <w:style w:type="character" w:customStyle="1" w:styleId="Bodytext310pt">
    <w:name w:val="Body text (3) + 10 pt"/>
    <w:aliases w:val="Spacing 0 pt"/>
    <w:rPr>
      <w:rFonts w:ascii="Times New Roman" w:hAnsi="Times New Roman" w:cs="Times New Roman"/>
      <w:i/>
      <w:iCs/>
      <w:spacing w:val="5"/>
      <w:sz w:val="20"/>
      <w:szCs w:val="20"/>
      <w:u w:val="none"/>
    </w:rPr>
  </w:style>
  <w:style w:type="character" w:customStyle="1" w:styleId="Bodytext3Spacing1pt">
    <w:name w:val="Body text (3) + Spacing 1 pt"/>
    <w:rPr>
      <w:rFonts w:ascii="Times New Roman" w:hAnsi="Times New Roman" w:cs="Times New Roman"/>
      <w:i/>
      <w:iCs/>
      <w:spacing w:val="31"/>
      <w:u w:val="none"/>
    </w:rPr>
  </w:style>
  <w:style w:type="character" w:customStyle="1" w:styleId="Bodytext">
    <w:name w:val="Body text_"/>
    <w:link w:val="Bodytext1"/>
    <w:locked/>
    <w:rPr>
      <w:rFonts w:ascii="Times New Roman" w:hAnsi="Times New Roman" w:cs="Times New Roman"/>
      <w:spacing w:val="2"/>
      <w:u w:val="none"/>
    </w:rPr>
  </w:style>
  <w:style w:type="character" w:customStyle="1" w:styleId="Bodytext0">
    <w:name w:val="Body text"/>
    <w:basedOn w:val="Bodytext"/>
    <w:rPr>
      <w:rFonts w:ascii="Times New Roman" w:hAnsi="Times New Roman" w:cs="Times New Roman"/>
      <w:spacing w:val="2"/>
      <w:u w:val="none"/>
    </w:rPr>
  </w:style>
  <w:style w:type="character" w:customStyle="1" w:styleId="BodytextBold">
    <w:name w:val="Body text + Bold"/>
    <w:aliases w:val="Spacing 0 pt69"/>
    <w:rPr>
      <w:rFonts w:ascii="Times New Roman" w:hAnsi="Times New Roman" w:cs="Times New Roman"/>
      <w:b/>
      <w:bCs/>
      <w:spacing w:val="4"/>
      <w:u w:val="none"/>
    </w:rPr>
  </w:style>
  <w:style w:type="character" w:customStyle="1" w:styleId="Headerorfooter3">
    <w:name w:val="Header or footer (3)_"/>
    <w:link w:val="Headerorfooter30"/>
    <w:locked/>
    <w:rPr>
      <w:rFonts w:ascii="Times New Roman" w:hAnsi="Times New Roman" w:cs="Times New Roman"/>
      <w:spacing w:val="3"/>
      <w:sz w:val="23"/>
      <w:szCs w:val="23"/>
      <w:u w:val="none"/>
    </w:rPr>
  </w:style>
  <w:style w:type="character" w:customStyle="1" w:styleId="Headerorfooter">
    <w:name w:val="Header or footer_"/>
    <w:link w:val="Headerorfooter1"/>
    <w:locked/>
    <w:rPr>
      <w:rFonts w:ascii="Times New Roman" w:hAnsi="Times New Roman" w:cs="Times New Roman"/>
      <w:b/>
      <w:bCs/>
      <w:spacing w:val="5"/>
      <w:u w:val="none"/>
    </w:rPr>
  </w:style>
  <w:style w:type="character" w:customStyle="1" w:styleId="Headerorfooter115pt">
    <w:name w:val="Header or footer + 11.5 pt"/>
    <w:aliases w:val="Not Bold,Spacing 0 pt68"/>
    <w:rPr>
      <w:rFonts w:ascii="Times New Roman" w:hAnsi="Times New Roman" w:cs="Times New Roman"/>
      <w:b/>
      <w:bCs/>
      <w:spacing w:val="3"/>
      <w:sz w:val="23"/>
      <w:szCs w:val="23"/>
      <w:u w:val="none"/>
    </w:rPr>
  </w:style>
  <w:style w:type="character" w:customStyle="1" w:styleId="BodytextItalic">
    <w:name w:val="Body text + Italic"/>
    <w:aliases w:val="Spacing 0 pt67"/>
    <w:rPr>
      <w:rFonts w:ascii="Times New Roman" w:hAnsi="Times New Roman" w:cs="Times New Roman"/>
      <w:i/>
      <w:iCs/>
      <w:spacing w:val="1"/>
      <w:u w:val="none"/>
    </w:rPr>
  </w:style>
  <w:style w:type="character" w:customStyle="1" w:styleId="Heading6">
    <w:name w:val="Heading #6_"/>
    <w:link w:val="Heading60"/>
    <w:locked/>
    <w:rPr>
      <w:rFonts w:ascii="Times New Roman" w:hAnsi="Times New Roman" w:cs="Times New Roman"/>
      <w:b/>
      <w:bCs/>
      <w:spacing w:val="4"/>
      <w:u w:val="none"/>
    </w:rPr>
  </w:style>
  <w:style w:type="character" w:customStyle="1" w:styleId="Bodytext3NotItalic">
    <w:name w:val="Body text (3) + Not Italic"/>
    <w:aliases w:val="Spacing 0 pt66"/>
    <w:rPr>
      <w:rFonts w:ascii="Times New Roman" w:hAnsi="Times New Roman" w:cs="Times New Roman"/>
      <w:i/>
      <w:iCs/>
      <w:spacing w:val="2"/>
      <w:u w:val="none"/>
    </w:rPr>
  </w:style>
  <w:style w:type="character" w:customStyle="1" w:styleId="Bodytext2NotBold">
    <w:name w:val="Body text (2) + Not Bold"/>
    <w:aliases w:val="Italic"/>
    <w:rPr>
      <w:rFonts w:ascii="Times New Roman" w:hAnsi="Times New Roman" w:cs="Times New Roman"/>
      <w:b/>
      <w:bCs/>
      <w:i/>
      <w:iCs/>
      <w:spacing w:val="4"/>
      <w:u w:val="none"/>
    </w:rPr>
  </w:style>
  <w:style w:type="character" w:customStyle="1" w:styleId="Bodytext4">
    <w:name w:val="Body text (4)_"/>
    <w:link w:val="Bodytext40"/>
    <w:locked/>
    <w:rPr>
      <w:rFonts w:ascii="Times New Roman" w:hAnsi="Times New Roman" w:cs="Times New Roman"/>
      <w:spacing w:val="10"/>
      <w:sz w:val="20"/>
      <w:szCs w:val="20"/>
      <w:u w:val="none"/>
    </w:rPr>
  </w:style>
  <w:style w:type="character" w:customStyle="1" w:styleId="Bodytext5">
    <w:name w:val="Body text (5)_"/>
    <w:link w:val="Bodytext50"/>
    <w:locked/>
    <w:rPr>
      <w:rFonts w:ascii="Times New Roman" w:hAnsi="Times New Roman" w:cs="Times New Roman"/>
      <w:i/>
      <w:iCs/>
      <w:spacing w:val="4"/>
      <w:u w:val="none"/>
    </w:rPr>
  </w:style>
  <w:style w:type="character" w:customStyle="1" w:styleId="Bodytext2NotBold3">
    <w:name w:val="Body text (2) + Not Bold3"/>
    <w:aliases w:val="Spacing 0 pt65"/>
    <w:rPr>
      <w:rFonts w:ascii="Times New Roman" w:hAnsi="Times New Roman" w:cs="Times New Roman"/>
      <w:b/>
      <w:bCs/>
      <w:spacing w:val="2"/>
      <w:u w:val="none"/>
    </w:rPr>
  </w:style>
  <w:style w:type="character" w:customStyle="1" w:styleId="Tableofcontents2">
    <w:name w:val="Table of contents (2)_"/>
    <w:link w:val="Tableofcontents20"/>
    <w:locked/>
    <w:rPr>
      <w:rFonts w:ascii="Times New Roman" w:hAnsi="Times New Roman" w:cs="Times New Roman"/>
      <w:spacing w:val="36"/>
      <w:sz w:val="10"/>
      <w:szCs w:val="10"/>
      <w:u w:val="none"/>
    </w:rPr>
  </w:style>
  <w:style w:type="character" w:customStyle="1" w:styleId="Tableofcontents2Italic">
    <w:name w:val="Table of contents (2) + Italic"/>
    <w:aliases w:val="Spacing 0 pt64"/>
    <w:rPr>
      <w:rFonts w:ascii="Times New Roman" w:hAnsi="Times New Roman" w:cs="Times New Roman"/>
      <w:i/>
      <w:iCs/>
      <w:noProof/>
      <w:spacing w:val="0"/>
      <w:sz w:val="10"/>
      <w:szCs w:val="10"/>
      <w:u w:val="none"/>
    </w:rPr>
  </w:style>
  <w:style w:type="character" w:customStyle="1" w:styleId="Tableofcontents3">
    <w:name w:val="Table of contents (3)_"/>
    <w:link w:val="Tableofcontents30"/>
    <w:locked/>
    <w:rPr>
      <w:rFonts w:ascii="Times New Roman" w:hAnsi="Times New Roman" w:cs="Times New Roman"/>
      <w:b/>
      <w:bCs/>
      <w:spacing w:val="4"/>
      <w:u w:val="none"/>
    </w:rPr>
  </w:style>
  <w:style w:type="character" w:customStyle="1" w:styleId="Tableofcontents4">
    <w:name w:val="Table of contents (4)_"/>
    <w:link w:val="Tableofcontents40"/>
    <w:locked/>
    <w:rPr>
      <w:rFonts w:ascii="Times New Roman" w:hAnsi="Times New Roman" w:cs="Times New Roman"/>
      <w:i/>
      <w:iCs/>
      <w:spacing w:val="-3"/>
      <w:sz w:val="8"/>
      <w:szCs w:val="8"/>
      <w:u w:val="none"/>
    </w:rPr>
  </w:style>
  <w:style w:type="character" w:customStyle="1" w:styleId="Tableofcontents410pt">
    <w:name w:val="Table of contents (4) + 10 pt"/>
    <w:aliases w:val="Spacing 0 pt63"/>
    <w:rPr>
      <w:rFonts w:ascii="Times New Roman" w:hAnsi="Times New Roman" w:cs="Times New Roman"/>
      <w:i/>
      <w:iCs/>
      <w:noProof/>
      <w:spacing w:val="0"/>
      <w:sz w:val="20"/>
      <w:szCs w:val="20"/>
      <w:u w:val="none"/>
    </w:rPr>
  </w:style>
  <w:style w:type="character" w:customStyle="1" w:styleId="Tableofcontents410pt1">
    <w:name w:val="Table of contents (4) + 10 pt1"/>
    <w:aliases w:val="Not Italic,Spacing 0 pt62"/>
    <w:rPr>
      <w:rFonts w:ascii="Times New Roman" w:hAnsi="Times New Roman" w:cs="Times New Roman"/>
      <w:i/>
      <w:iCs/>
      <w:noProof/>
      <w:spacing w:val="10"/>
      <w:sz w:val="20"/>
      <w:szCs w:val="20"/>
      <w:u w:val="none"/>
    </w:rPr>
  </w:style>
  <w:style w:type="character" w:customStyle="1" w:styleId="Tableofcontents">
    <w:name w:val="Table of contents_"/>
    <w:link w:val="Tableofcontents0"/>
    <w:locked/>
    <w:rPr>
      <w:rFonts w:ascii="Times New Roman" w:hAnsi="Times New Roman" w:cs="Times New Roman"/>
      <w:spacing w:val="2"/>
      <w:u w:val="none"/>
    </w:rPr>
  </w:style>
  <w:style w:type="character" w:customStyle="1" w:styleId="BodytextItalic4">
    <w:name w:val="Body text + Italic4"/>
    <w:aliases w:val="Spacing 0 pt61"/>
    <w:rPr>
      <w:rFonts w:ascii="Times New Roman" w:hAnsi="Times New Roman" w:cs="Times New Roman"/>
      <w:i/>
      <w:iCs/>
      <w:spacing w:val="4"/>
      <w:u w:val="none"/>
    </w:rPr>
  </w:style>
  <w:style w:type="character" w:customStyle="1" w:styleId="BodytextBold3">
    <w:name w:val="Body text + Bold3"/>
    <w:aliases w:val="Spacing 0 pt60"/>
    <w:rPr>
      <w:rFonts w:ascii="Times New Roman" w:hAnsi="Times New Roman" w:cs="Times New Roman"/>
      <w:b/>
      <w:bCs/>
      <w:spacing w:val="4"/>
      <w:u w:val="none"/>
    </w:rPr>
  </w:style>
  <w:style w:type="character" w:customStyle="1" w:styleId="Heading615pt">
    <w:name w:val="Heading #6 + 15 pt"/>
    <w:aliases w:val="Spacing 0 pt59"/>
    <w:rPr>
      <w:rFonts w:ascii="Times New Roman" w:hAnsi="Times New Roman" w:cs="Times New Roman"/>
      <w:b/>
      <w:bCs/>
      <w:spacing w:val="4"/>
      <w:sz w:val="30"/>
      <w:szCs w:val="30"/>
      <w:u w:val="none"/>
    </w:rPr>
  </w:style>
  <w:style w:type="character" w:customStyle="1" w:styleId="Bodytext15pt">
    <w:name w:val="Body text + 15 pt"/>
    <w:aliases w:val="Bold,Spacing 0 pt58"/>
    <w:rPr>
      <w:rFonts w:ascii="Times New Roman" w:hAnsi="Times New Roman" w:cs="Times New Roman"/>
      <w:b/>
      <w:bCs/>
      <w:spacing w:val="2"/>
      <w:sz w:val="30"/>
      <w:szCs w:val="30"/>
      <w:u w:val="none"/>
    </w:rPr>
  </w:style>
  <w:style w:type="character" w:customStyle="1" w:styleId="Bodytext215pt">
    <w:name w:val="Body text (2) + 15 pt"/>
    <w:aliases w:val="Spacing 0 pt57"/>
    <w:rPr>
      <w:rFonts w:ascii="Times New Roman" w:hAnsi="Times New Roman" w:cs="Times New Roman"/>
      <w:b/>
      <w:bCs/>
      <w:spacing w:val="4"/>
      <w:sz w:val="30"/>
      <w:szCs w:val="30"/>
      <w:u w:val="none"/>
    </w:rPr>
  </w:style>
  <w:style w:type="character" w:customStyle="1" w:styleId="Bodytext6">
    <w:name w:val="Body text (6)_"/>
    <w:link w:val="Bodytext60"/>
    <w:locked/>
    <w:rPr>
      <w:rFonts w:ascii="Times New Roman" w:hAnsi="Times New Roman" w:cs="Times New Roman"/>
      <w:b/>
      <w:bCs/>
      <w:spacing w:val="2"/>
      <w:sz w:val="26"/>
      <w:szCs w:val="26"/>
      <w:u w:val="none"/>
    </w:rPr>
  </w:style>
  <w:style w:type="character" w:customStyle="1" w:styleId="Bodytext612pt">
    <w:name w:val="Body text (6) + 12 pt"/>
    <w:aliases w:val="Not Bold15,Italic18,Spacing 0 pt56"/>
    <w:rPr>
      <w:rFonts w:ascii="Times New Roman" w:hAnsi="Times New Roman" w:cs="Times New Roman"/>
      <w:b/>
      <w:bCs/>
      <w:i/>
      <w:iCs/>
      <w:spacing w:val="4"/>
      <w:sz w:val="24"/>
      <w:szCs w:val="24"/>
      <w:u w:val="none"/>
    </w:rPr>
  </w:style>
  <w:style w:type="character" w:customStyle="1" w:styleId="Bodytext612pt1">
    <w:name w:val="Body text (6) + 12 pt1"/>
    <w:aliases w:val="Spacing 0 pt55"/>
    <w:rPr>
      <w:rFonts w:ascii="Times New Roman" w:hAnsi="Times New Roman" w:cs="Times New Roman"/>
      <w:b/>
      <w:bCs/>
      <w:noProof/>
      <w:spacing w:val="4"/>
      <w:sz w:val="24"/>
      <w:szCs w:val="24"/>
      <w:u w:val="none"/>
    </w:rPr>
  </w:style>
  <w:style w:type="character" w:customStyle="1" w:styleId="HeaderorfooterNotBold">
    <w:name w:val="Header or footer + Not Bold"/>
    <w:aliases w:val="Italic17,Spacing 0 pt54"/>
    <w:rPr>
      <w:rFonts w:ascii="Times New Roman" w:hAnsi="Times New Roman" w:cs="Times New Roman"/>
      <w:b/>
      <w:bCs/>
      <w:i/>
      <w:iCs/>
      <w:spacing w:val="5"/>
      <w:u w:val="none"/>
    </w:rPr>
  </w:style>
  <w:style w:type="character" w:customStyle="1" w:styleId="Heading4">
    <w:name w:val="Heading #4_"/>
    <w:link w:val="Heading40"/>
    <w:locked/>
    <w:rPr>
      <w:rFonts w:ascii="Times New Roman" w:hAnsi="Times New Roman" w:cs="Times New Roman"/>
      <w:b/>
      <w:bCs/>
      <w:spacing w:val="4"/>
      <w:u w:val="none"/>
    </w:rPr>
  </w:style>
  <w:style w:type="character" w:customStyle="1" w:styleId="Heading4NotBold">
    <w:name w:val="Heading #4 + Not Bold"/>
    <w:aliases w:val="Italic16"/>
    <w:rPr>
      <w:rFonts w:ascii="Times New Roman" w:hAnsi="Times New Roman" w:cs="Times New Roman"/>
      <w:b/>
      <w:bCs/>
      <w:i/>
      <w:iCs/>
      <w:spacing w:val="4"/>
      <w:u w:val="none"/>
    </w:rPr>
  </w:style>
  <w:style w:type="character" w:customStyle="1" w:styleId="Bodytext4Spacing0pt">
    <w:name w:val="Body text (4) + Spacing 0 pt"/>
    <w:rPr>
      <w:rFonts w:ascii="Times New Roman" w:hAnsi="Times New Roman" w:cs="Times New Roman"/>
      <w:noProof/>
      <w:spacing w:val="0"/>
      <w:sz w:val="20"/>
      <w:szCs w:val="20"/>
      <w:u w:val="none"/>
    </w:rPr>
  </w:style>
  <w:style w:type="character" w:customStyle="1" w:styleId="Heading5">
    <w:name w:val="Heading #5_"/>
    <w:link w:val="Heading50"/>
    <w:locked/>
    <w:rPr>
      <w:rFonts w:ascii="Times New Roman" w:hAnsi="Times New Roman" w:cs="Times New Roman"/>
      <w:b/>
      <w:bCs/>
      <w:spacing w:val="4"/>
      <w:u w:val="none"/>
    </w:rPr>
  </w:style>
  <w:style w:type="character" w:customStyle="1" w:styleId="Bodytext44pt">
    <w:name w:val="Body text (4) + 4 pt"/>
    <w:aliases w:val="Italic15,Spacing 0 pt53"/>
    <w:rPr>
      <w:rFonts w:ascii="Times New Roman" w:hAnsi="Times New Roman" w:cs="Times New Roman"/>
      <w:i/>
      <w:iCs/>
      <w:spacing w:val="-3"/>
      <w:sz w:val="8"/>
      <w:szCs w:val="8"/>
      <w:u w:val="none"/>
    </w:rPr>
  </w:style>
  <w:style w:type="character" w:customStyle="1" w:styleId="Headerorfooter0">
    <w:name w:val="Header or footer"/>
    <w:rPr>
      <w:rFonts w:ascii="Times New Roman" w:hAnsi="Times New Roman" w:cs="Times New Roman"/>
      <w:b/>
      <w:bCs/>
      <w:spacing w:val="5"/>
      <w:u w:val="single"/>
    </w:rPr>
  </w:style>
  <w:style w:type="character" w:customStyle="1" w:styleId="Bodytext210pt">
    <w:name w:val="Body text (2) + 10 pt"/>
    <w:aliases w:val="Not Bold14,Spacing 0 pt52"/>
    <w:rPr>
      <w:rFonts w:ascii="Times New Roman" w:hAnsi="Times New Roman" w:cs="Times New Roman"/>
      <w:b/>
      <w:bCs/>
      <w:noProof/>
      <w:spacing w:val="0"/>
      <w:sz w:val="20"/>
      <w:szCs w:val="20"/>
      <w:u w:val="none"/>
    </w:rPr>
  </w:style>
  <w:style w:type="character" w:customStyle="1" w:styleId="Heading1">
    <w:name w:val="Heading #1_"/>
    <w:link w:val="Heading10"/>
    <w:locked/>
    <w:rPr>
      <w:rFonts w:ascii="Times New Roman" w:hAnsi="Times New Roman" w:cs="Times New Roman"/>
      <w:b/>
      <w:bCs/>
      <w:spacing w:val="2"/>
      <w:sz w:val="26"/>
      <w:szCs w:val="26"/>
      <w:u w:val="none"/>
    </w:rPr>
  </w:style>
  <w:style w:type="character" w:customStyle="1" w:styleId="Heading112pt">
    <w:name w:val="Heading #1 + 12 pt"/>
    <w:aliases w:val="Not Bold13,Italic14,Spacing 0 pt51"/>
    <w:rPr>
      <w:rFonts w:ascii="Times New Roman" w:hAnsi="Times New Roman" w:cs="Times New Roman"/>
      <w:b/>
      <w:bCs/>
      <w:i/>
      <w:iCs/>
      <w:spacing w:val="4"/>
      <w:sz w:val="24"/>
      <w:szCs w:val="24"/>
      <w:u w:val="none"/>
    </w:rPr>
  </w:style>
  <w:style w:type="character" w:customStyle="1" w:styleId="Heading112pt1">
    <w:name w:val="Heading #1 + 12 pt1"/>
    <w:aliases w:val="Spacing 0 pt50"/>
    <w:rPr>
      <w:rFonts w:ascii="Times New Roman" w:hAnsi="Times New Roman" w:cs="Times New Roman"/>
      <w:b/>
      <w:bCs/>
      <w:noProof/>
      <w:spacing w:val="4"/>
      <w:sz w:val="24"/>
      <w:szCs w:val="24"/>
      <w:u w:val="none"/>
    </w:rPr>
  </w:style>
  <w:style w:type="character" w:customStyle="1" w:styleId="Headerorfooter4">
    <w:name w:val="Header or footer (4)_"/>
    <w:link w:val="Headerorfooter40"/>
    <w:locked/>
    <w:rPr>
      <w:rFonts w:ascii="Times New Roman" w:hAnsi="Times New Roman" w:cs="Times New Roman"/>
      <w:i/>
      <w:iCs/>
      <w:u w:val="none"/>
    </w:rPr>
  </w:style>
  <w:style w:type="character" w:customStyle="1" w:styleId="Tablecaption">
    <w:name w:val="Table caption_"/>
    <w:link w:val="Tablecaption0"/>
    <w:locked/>
    <w:rPr>
      <w:rFonts w:ascii="Times New Roman" w:hAnsi="Times New Roman" w:cs="Times New Roman"/>
      <w:spacing w:val="2"/>
      <w:u w:val="none"/>
    </w:rPr>
  </w:style>
  <w:style w:type="character" w:customStyle="1" w:styleId="Bodytext7">
    <w:name w:val="Body text (7)_"/>
    <w:link w:val="Bodytext70"/>
    <w:locked/>
    <w:rPr>
      <w:rFonts w:ascii="Times New Roman" w:hAnsi="Times New Roman" w:cs="Times New Roman"/>
      <w:i/>
      <w:iCs/>
      <w:spacing w:val="5"/>
      <w:sz w:val="20"/>
      <w:szCs w:val="20"/>
      <w:u w:val="none"/>
    </w:rPr>
  </w:style>
  <w:style w:type="character" w:customStyle="1" w:styleId="Bodytext20">
    <w:name w:val="Body text (2)"/>
    <w:rPr>
      <w:rFonts w:ascii="Times New Roman" w:hAnsi="Times New Roman" w:cs="Times New Roman"/>
      <w:b/>
      <w:bCs/>
      <w:spacing w:val="4"/>
      <w:u w:val="single"/>
    </w:rPr>
  </w:style>
  <w:style w:type="character" w:customStyle="1" w:styleId="Heading3">
    <w:name w:val="Heading #3_"/>
    <w:link w:val="Heading30"/>
    <w:locked/>
    <w:rPr>
      <w:rFonts w:ascii="Times New Roman" w:hAnsi="Times New Roman" w:cs="Times New Roman"/>
      <w:spacing w:val="2"/>
      <w:u w:val="none"/>
    </w:rPr>
  </w:style>
  <w:style w:type="character" w:customStyle="1" w:styleId="Heading510pt">
    <w:name w:val="Heading #5 + 10 pt"/>
    <w:aliases w:val="Not Bold12,Spacing 0 pt49"/>
    <w:rPr>
      <w:rFonts w:ascii="Times New Roman" w:hAnsi="Times New Roman" w:cs="Times New Roman"/>
      <w:b/>
      <w:bCs/>
      <w:noProof/>
      <w:spacing w:val="10"/>
      <w:sz w:val="20"/>
      <w:szCs w:val="20"/>
      <w:u w:val="none"/>
    </w:rPr>
  </w:style>
  <w:style w:type="character" w:customStyle="1" w:styleId="Headerorfooter4Bold">
    <w:name w:val="Header or footer (4) + Bold"/>
    <w:aliases w:val="Not Italic4,Spacing 0 pt48"/>
    <w:rPr>
      <w:rFonts w:ascii="Times New Roman" w:hAnsi="Times New Roman" w:cs="Times New Roman"/>
      <w:b/>
      <w:bCs/>
      <w:i/>
      <w:iCs/>
      <w:spacing w:val="5"/>
      <w:u w:val="none"/>
    </w:rPr>
  </w:style>
  <w:style w:type="character" w:customStyle="1" w:styleId="Bodytext8">
    <w:name w:val="Body text (8)_"/>
    <w:link w:val="Bodytext80"/>
    <w:locked/>
    <w:rPr>
      <w:rFonts w:ascii="Times New Roman" w:hAnsi="Times New Roman" w:cs="Times New Roman"/>
      <w:b/>
      <w:bCs/>
      <w:spacing w:val="2"/>
      <w:u w:val="none"/>
    </w:rPr>
  </w:style>
  <w:style w:type="character" w:customStyle="1" w:styleId="Bodytext810pt">
    <w:name w:val="Body text (8) + 10 pt"/>
    <w:aliases w:val="Not Bold11,Italic13,Spacing 0 pt47"/>
    <w:rPr>
      <w:rFonts w:ascii="Times New Roman" w:hAnsi="Times New Roman" w:cs="Times New Roman"/>
      <w:b/>
      <w:bCs/>
      <w:i/>
      <w:iCs/>
      <w:spacing w:val="5"/>
      <w:sz w:val="20"/>
      <w:szCs w:val="20"/>
      <w:u w:val="none"/>
    </w:rPr>
  </w:style>
  <w:style w:type="character" w:customStyle="1" w:styleId="Bodytext10pt">
    <w:name w:val="Body text + 10 pt"/>
    <w:aliases w:val="Spacing 0 pt46"/>
    <w:rPr>
      <w:rFonts w:ascii="Times New Roman" w:hAnsi="Times New Roman" w:cs="Times New Roman"/>
      <w:spacing w:val="10"/>
      <w:sz w:val="20"/>
      <w:szCs w:val="20"/>
      <w:u w:val="none"/>
    </w:rPr>
  </w:style>
  <w:style w:type="character" w:customStyle="1" w:styleId="BodytextItalic3">
    <w:name w:val="Body text + Italic3"/>
    <w:aliases w:val="Spacing 0 pt45"/>
    <w:rPr>
      <w:rFonts w:ascii="Times New Roman" w:hAnsi="Times New Roman" w:cs="Times New Roman"/>
      <w:i/>
      <w:iCs/>
      <w:spacing w:val="1"/>
      <w:u w:val="none"/>
    </w:rPr>
  </w:style>
  <w:style w:type="character" w:customStyle="1" w:styleId="Heading62">
    <w:name w:val="Heading #6 (2)_"/>
    <w:link w:val="Heading620"/>
    <w:locked/>
    <w:rPr>
      <w:rFonts w:ascii="Times New Roman" w:hAnsi="Times New Roman" w:cs="Times New Roman"/>
      <w:b/>
      <w:bCs/>
      <w:spacing w:val="2"/>
      <w:u w:val="none"/>
    </w:rPr>
  </w:style>
  <w:style w:type="character" w:customStyle="1" w:styleId="Heading32">
    <w:name w:val="Heading #3 (2)_"/>
    <w:link w:val="Heading320"/>
    <w:locked/>
    <w:rPr>
      <w:rFonts w:ascii="Times New Roman" w:hAnsi="Times New Roman" w:cs="Times New Roman"/>
      <w:spacing w:val="8"/>
      <w:sz w:val="20"/>
      <w:szCs w:val="20"/>
      <w:u w:val="none"/>
    </w:rPr>
  </w:style>
  <w:style w:type="character" w:customStyle="1" w:styleId="Bodytext10pt4">
    <w:name w:val="Body text + 10 pt4"/>
    <w:aliases w:val="Spacing 0 pt44"/>
    <w:rPr>
      <w:rFonts w:ascii="Times New Roman" w:hAnsi="Times New Roman" w:cs="Times New Roman"/>
      <w:noProof/>
      <w:spacing w:val="0"/>
      <w:sz w:val="20"/>
      <w:szCs w:val="20"/>
      <w:u w:val="none"/>
    </w:rPr>
  </w:style>
  <w:style w:type="character" w:customStyle="1" w:styleId="Tablecaption2">
    <w:name w:val="Table caption (2)_"/>
    <w:link w:val="Tablecaption20"/>
    <w:locked/>
    <w:rPr>
      <w:rFonts w:ascii="Times New Roman" w:hAnsi="Times New Roman" w:cs="Times New Roman"/>
      <w:b/>
      <w:bCs/>
      <w:spacing w:val="4"/>
      <w:u w:val="none"/>
    </w:rPr>
  </w:style>
  <w:style w:type="character" w:customStyle="1" w:styleId="Headerorfooter5">
    <w:name w:val="Header or footer (5)_"/>
    <w:link w:val="Headerorfooter50"/>
    <w:locked/>
    <w:rPr>
      <w:rFonts w:ascii="Times New Roman" w:hAnsi="Times New Roman" w:cs="Times New Roman"/>
      <w:spacing w:val="3"/>
      <w:u w:val="none"/>
    </w:rPr>
  </w:style>
  <w:style w:type="character" w:customStyle="1" w:styleId="Tableofcontents5">
    <w:name w:val="Table of contents (5)_"/>
    <w:link w:val="Tableofcontents50"/>
    <w:locked/>
    <w:rPr>
      <w:rFonts w:ascii="Times New Roman" w:hAnsi="Times New Roman" w:cs="Times New Roman"/>
      <w:spacing w:val="10"/>
      <w:sz w:val="20"/>
      <w:szCs w:val="20"/>
      <w:u w:val="none"/>
    </w:rPr>
  </w:style>
  <w:style w:type="character" w:customStyle="1" w:styleId="Tableofcontents54pt">
    <w:name w:val="Table of contents (5) + 4 pt"/>
    <w:aliases w:val="Italic12,Spacing 0 pt43"/>
    <w:rPr>
      <w:rFonts w:ascii="Times New Roman" w:hAnsi="Times New Roman" w:cs="Times New Roman"/>
      <w:i/>
      <w:iCs/>
      <w:noProof/>
      <w:spacing w:val="-3"/>
      <w:sz w:val="8"/>
      <w:szCs w:val="8"/>
      <w:u w:val="none"/>
    </w:rPr>
  </w:style>
  <w:style w:type="character" w:customStyle="1" w:styleId="Heading63">
    <w:name w:val="Heading #6 (3)_"/>
    <w:link w:val="Heading630"/>
    <w:locked/>
    <w:rPr>
      <w:rFonts w:ascii="Times New Roman" w:hAnsi="Times New Roman" w:cs="Times New Roman"/>
      <w:spacing w:val="2"/>
      <w:u w:val="none"/>
    </w:rPr>
  </w:style>
  <w:style w:type="character" w:customStyle="1" w:styleId="Heading610pt">
    <w:name w:val="Heading #6 + 10 pt"/>
    <w:aliases w:val="Not Bold10,Italic11,Spacing 0 pt42"/>
    <w:rPr>
      <w:rFonts w:ascii="Times New Roman" w:hAnsi="Times New Roman" w:cs="Times New Roman"/>
      <w:b/>
      <w:bCs/>
      <w:i/>
      <w:iCs/>
      <w:spacing w:val="5"/>
      <w:sz w:val="20"/>
      <w:szCs w:val="20"/>
      <w:u w:val="none"/>
    </w:rPr>
  </w:style>
  <w:style w:type="character" w:customStyle="1" w:styleId="Heading6Spacing0pt">
    <w:name w:val="Heading #6 + Spacing 0 pt"/>
    <w:rPr>
      <w:rFonts w:ascii="Times New Roman" w:hAnsi="Times New Roman" w:cs="Times New Roman"/>
      <w:b/>
      <w:bCs/>
      <w:noProof/>
      <w:spacing w:val="2"/>
      <w:u w:val="none"/>
    </w:rPr>
  </w:style>
  <w:style w:type="character" w:customStyle="1" w:styleId="Bodytext412pt">
    <w:name w:val="Body text (4) + 12 pt"/>
    <w:aliases w:val="Bold3,Spacing 0 pt41"/>
    <w:rPr>
      <w:rFonts w:ascii="Times New Roman" w:hAnsi="Times New Roman" w:cs="Times New Roman"/>
      <w:b/>
      <w:bCs/>
      <w:spacing w:val="2"/>
      <w:sz w:val="24"/>
      <w:szCs w:val="24"/>
      <w:u w:val="none"/>
    </w:rPr>
  </w:style>
  <w:style w:type="character" w:customStyle="1" w:styleId="Heading2">
    <w:name w:val="Heading #2_"/>
    <w:link w:val="Heading20"/>
    <w:locked/>
    <w:rPr>
      <w:rFonts w:ascii="Times New Roman" w:hAnsi="Times New Roman" w:cs="Times New Roman"/>
      <w:spacing w:val="5"/>
      <w:sz w:val="20"/>
      <w:szCs w:val="20"/>
      <w:u w:val="none"/>
    </w:rPr>
  </w:style>
  <w:style w:type="character" w:customStyle="1" w:styleId="Bodytext10pt3">
    <w:name w:val="Body text + 10 pt3"/>
    <w:aliases w:val="Spacing 0 pt40"/>
    <w:rPr>
      <w:rFonts w:ascii="Times New Roman" w:hAnsi="Times New Roman" w:cs="Times New Roman"/>
      <w:noProof/>
      <w:spacing w:val="0"/>
      <w:sz w:val="20"/>
      <w:szCs w:val="20"/>
      <w:u w:val="none"/>
    </w:rPr>
  </w:style>
  <w:style w:type="character" w:customStyle="1" w:styleId="Bodytext15pt1">
    <w:name w:val="Body text + 15 pt1"/>
    <w:aliases w:val="Bold2,Spacing 0 pt39"/>
    <w:rPr>
      <w:rFonts w:ascii="Times New Roman" w:hAnsi="Times New Roman" w:cs="Times New Roman"/>
      <w:b/>
      <w:bCs/>
      <w:noProof/>
      <w:spacing w:val="2"/>
      <w:sz w:val="30"/>
      <w:szCs w:val="30"/>
      <w:u w:val="none"/>
    </w:rPr>
  </w:style>
  <w:style w:type="character" w:customStyle="1" w:styleId="Headerorfooter5Bold">
    <w:name w:val="Header or footer (5) + Bold"/>
    <w:aliases w:val="Spacing 0 pt38"/>
    <w:rPr>
      <w:rFonts w:ascii="Times New Roman" w:hAnsi="Times New Roman" w:cs="Times New Roman"/>
      <w:b/>
      <w:bCs/>
      <w:spacing w:val="5"/>
      <w:u w:val="none"/>
    </w:rPr>
  </w:style>
  <w:style w:type="character" w:customStyle="1" w:styleId="Bodytext9">
    <w:name w:val="Body text (9)_"/>
    <w:link w:val="Bodytext90"/>
    <w:locked/>
    <w:rPr>
      <w:rFonts w:ascii="Times New Roman" w:hAnsi="Times New Roman" w:cs="Times New Roman"/>
      <w:spacing w:val="12"/>
      <w:sz w:val="20"/>
      <w:szCs w:val="20"/>
      <w:u w:val="none"/>
    </w:rPr>
  </w:style>
  <w:style w:type="character" w:customStyle="1" w:styleId="Bodytext5pt">
    <w:name w:val="Body text + 5 pt"/>
    <w:aliases w:val="Italic10,Spacing 0 pt37"/>
    <w:rPr>
      <w:rFonts w:ascii="Times New Roman" w:hAnsi="Times New Roman" w:cs="Times New Roman"/>
      <w:i/>
      <w:iCs/>
      <w:noProof/>
      <w:spacing w:val="0"/>
      <w:sz w:val="10"/>
      <w:szCs w:val="10"/>
      <w:u w:val="none"/>
    </w:rPr>
  </w:style>
  <w:style w:type="character" w:customStyle="1" w:styleId="Bodytext213pt">
    <w:name w:val="Body text (2) + 13 pt"/>
    <w:aliases w:val="Spacing 0 pt36"/>
    <w:rPr>
      <w:rFonts w:ascii="Times New Roman" w:hAnsi="Times New Roman" w:cs="Times New Roman"/>
      <w:b/>
      <w:bCs/>
      <w:spacing w:val="2"/>
      <w:sz w:val="26"/>
      <w:szCs w:val="26"/>
      <w:u w:val="none"/>
    </w:rPr>
  </w:style>
  <w:style w:type="character" w:customStyle="1" w:styleId="Bodytext210pt3">
    <w:name w:val="Body text (2) + 10 pt3"/>
    <w:aliases w:val="Not Bold9,Spacing 0 pt35"/>
    <w:rPr>
      <w:rFonts w:ascii="Times New Roman" w:hAnsi="Times New Roman" w:cs="Times New Roman"/>
      <w:b/>
      <w:bCs/>
      <w:spacing w:val="10"/>
      <w:sz w:val="20"/>
      <w:szCs w:val="20"/>
      <w:u w:val="none"/>
    </w:rPr>
  </w:style>
  <w:style w:type="character" w:customStyle="1" w:styleId="Bodytext10pt2">
    <w:name w:val="Body text + 10 pt2"/>
    <w:aliases w:val="Italic9,Spacing 0 pt34"/>
    <w:rPr>
      <w:rFonts w:ascii="Times New Roman" w:hAnsi="Times New Roman" w:cs="Times New Roman"/>
      <w:i/>
      <w:iCs/>
      <w:spacing w:val="5"/>
      <w:sz w:val="20"/>
      <w:szCs w:val="20"/>
      <w:u w:val="none"/>
    </w:rPr>
  </w:style>
  <w:style w:type="character" w:customStyle="1" w:styleId="BodytextBold2">
    <w:name w:val="Body text + Bold2"/>
    <w:rPr>
      <w:rFonts w:ascii="Times New Roman" w:hAnsi="Times New Roman" w:cs="Times New Roman"/>
      <w:b/>
      <w:bCs/>
      <w:noProof/>
      <w:spacing w:val="2"/>
      <w:u w:val="none"/>
    </w:rPr>
  </w:style>
  <w:style w:type="character" w:customStyle="1" w:styleId="Bodytext2Spacing0pt">
    <w:name w:val="Body text (2) + Spacing 0 pt"/>
    <w:rPr>
      <w:rFonts w:ascii="Times New Roman" w:hAnsi="Times New Roman" w:cs="Times New Roman"/>
      <w:b/>
      <w:bCs/>
      <w:spacing w:val="2"/>
      <w:u w:val="none"/>
    </w:rPr>
  </w:style>
  <w:style w:type="character" w:customStyle="1" w:styleId="Bodytext4Italic">
    <w:name w:val="Body text (4) + Italic"/>
    <w:aliases w:val="Spacing 0 pt33"/>
    <w:rPr>
      <w:rFonts w:ascii="Times New Roman" w:hAnsi="Times New Roman" w:cs="Times New Roman"/>
      <w:i/>
      <w:iCs/>
      <w:noProof/>
      <w:spacing w:val="0"/>
      <w:sz w:val="20"/>
      <w:szCs w:val="20"/>
      <w:u w:val="none"/>
    </w:rPr>
  </w:style>
  <w:style w:type="character" w:customStyle="1" w:styleId="Bodytext8NotBold">
    <w:name w:val="Body text (8) + Not Bold"/>
    <w:aliases w:val="Italic8,Spacing 0 pt32"/>
    <w:rPr>
      <w:rFonts w:ascii="Times New Roman" w:hAnsi="Times New Roman" w:cs="Times New Roman"/>
      <w:b/>
      <w:bCs/>
      <w:i/>
      <w:iCs/>
      <w:spacing w:val="4"/>
      <w:u w:val="none"/>
    </w:rPr>
  </w:style>
  <w:style w:type="character" w:customStyle="1" w:styleId="Bodytext8Spacing0pt">
    <w:name w:val="Body text (8) + Spacing 0 pt"/>
    <w:rPr>
      <w:rFonts w:ascii="Times New Roman" w:hAnsi="Times New Roman" w:cs="Times New Roman"/>
      <w:b/>
      <w:bCs/>
      <w:noProof/>
      <w:spacing w:val="4"/>
      <w:u w:val="none"/>
    </w:rPr>
  </w:style>
  <w:style w:type="character" w:customStyle="1" w:styleId="Bodytext45pt">
    <w:name w:val="Body text (4) + 5 pt"/>
    <w:aliases w:val="Spacing 1 pt"/>
    <w:rPr>
      <w:rFonts w:ascii="Times New Roman" w:hAnsi="Times New Roman" w:cs="Times New Roman"/>
      <w:spacing w:val="36"/>
      <w:sz w:val="10"/>
      <w:szCs w:val="10"/>
      <w:u w:val="none"/>
    </w:rPr>
  </w:style>
  <w:style w:type="character" w:customStyle="1" w:styleId="Bodytext4SmallCaps">
    <w:name w:val="Body text (4) + Small Caps"/>
    <w:rPr>
      <w:rFonts w:ascii="Times New Roman" w:hAnsi="Times New Roman" w:cs="Times New Roman"/>
      <w:smallCaps/>
      <w:spacing w:val="10"/>
      <w:sz w:val="20"/>
      <w:szCs w:val="20"/>
      <w:u w:val="none"/>
    </w:rPr>
  </w:style>
  <w:style w:type="character" w:customStyle="1" w:styleId="Bodytext10">
    <w:name w:val="Body text (10)_"/>
    <w:link w:val="Bodytext100"/>
    <w:locked/>
    <w:rPr>
      <w:rFonts w:ascii="Times New Roman" w:hAnsi="Times New Roman" w:cs="Times New Roman"/>
      <w:spacing w:val="24"/>
      <w:sz w:val="20"/>
      <w:szCs w:val="20"/>
      <w:u w:val="none"/>
    </w:rPr>
  </w:style>
  <w:style w:type="character" w:customStyle="1" w:styleId="Bodytext5Bold">
    <w:name w:val="Body text (5) + Bold"/>
    <w:aliases w:val="Not Italic3"/>
    <w:rPr>
      <w:rFonts w:ascii="Times New Roman" w:hAnsi="Times New Roman" w:cs="Times New Roman"/>
      <w:b/>
      <w:bCs/>
      <w:i/>
      <w:iCs/>
      <w:spacing w:val="4"/>
      <w:u w:val="none"/>
    </w:rPr>
  </w:style>
  <w:style w:type="character" w:customStyle="1" w:styleId="Heading613pt">
    <w:name w:val="Heading #6 + 13 pt"/>
    <w:aliases w:val="Spacing 0 pt31"/>
    <w:rPr>
      <w:rFonts w:ascii="Times New Roman" w:hAnsi="Times New Roman" w:cs="Times New Roman"/>
      <w:b/>
      <w:bCs/>
      <w:spacing w:val="2"/>
      <w:sz w:val="26"/>
      <w:szCs w:val="26"/>
      <w:u w:val="none"/>
    </w:rPr>
  </w:style>
  <w:style w:type="character" w:customStyle="1" w:styleId="Bodytext11">
    <w:name w:val="Body text (11)_"/>
    <w:link w:val="Bodytext110"/>
    <w:locked/>
    <w:rPr>
      <w:rFonts w:ascii="Times New Roman" w:hAnsi="Times New Roman" w:cs="Times New Roman"/>
      <w:spacing w:val="1"/>
      <w:sz w:val="25"/>
      <w:szCs w:val="25"/>
      <w:u w:val="none"/>
    </w:rPr>
  </w:style>
  <w:style w:type="character" w:customStyle="1" w:styleId="Bodytext210pt2">
    <w:name w:val="Body text (2) + 10 pt2"/>
    <w:aliases w:val="Not Bold8,Italic7,Spacing 0 pt30"/>
    <w:rPr>
      <w:rFonts w:ascii="Times New Roman" w:hAnsi="Times New Roman" w:cs="Times New Roman"/>
      <w:b/>
      <w:bCs/>
      <w:i/>
      <w:iCs/>
      <w:spacing w:val="5"/>
      <w:sz w:val="20"/>
      <w:szCs w:val="20"/>
      <w:u w:val="none"/>
    </w:rPr>
  </w:style>
  <w:style w:type="character" w:customStyle="1" w:styleId="Bodytext12">
    <w:name w:val="Body text (12)_"/>
    <w:link w:val="Bodytext120"/>
    <w:locked/>
    <w:rPr>
      <w:rFonts w:ascii="Times New Roman" w:hAnsi="Times New Roman" w:cs="Times New Roman"/>
      <w:i/>
      <w:iCs/>
      <w:spacing w:val="3"/>
      <w:u w:val="none"/>
    </w:rPr>
  </w:style>
  <w:style w:type="character" w:customStyle="1" w:styleId="Bodytext12NotItalic">
    <w:name w:val="Body text (12) + Not Italic"/>
    <w:aliases w:val="Spacing 0 pt29"/>
    <w:rPr>
      <w:rFonts w:ascii="Times New Roman" w:hAnsi="Times New Roman" w:cs="Times New Roman"/>
      <w:i/>
      <w:iCs/>
      <w:spacing w:val="4"/>
      <w:u w:val="none"/>
    </w:rPr>
  </w:style>
  <w:style w:type="character" w:customStyle="1" w:styleId="Headerorfooter3Spacing0pt">
    <w:name w:val="Header or footer (3) + Spacing 0 pt"/>
    <w:rPr>
      <w:rFonts w:ascii="Times New Roman" w:hAnsi="Times New Roman" w:cs="Times New Roman"/>
      <w:spacing w:val="2"/>
      <w:sz w:val="23"/>
      <w:szCs w:val="23"/>
      <w:u w:val="none"/>
    </w:rPr>
  </w:style>
  <w:style w:type="character" w:customStyle="1" w:styleId="Headerorfooter115pt1">
    <w:name w:val="Header or footer + 11.5 pt1"/>
    <w:aliases w:val="Not Bold7,Spacing 0 pt28"/>
    <w:rPr>
      <w:rFonts w:ascii="Times New Roman" w:hAnsi="Times New Roman" w:cs="Times New Roman"/>
      <w:b/>
      <w:bCs/>
      <w:spacing w:val="2"/>
      <w:sz w:val="23"/>
      <w:szCs w:val="23"/>
      <w:u w:val="none"/>
    </w:rPr>
  </w:style>
  <w:style w:type="character" w:customStyle="1" w:styleId="HeaderorfooterSpacing0pt">
    <w:name w:val="Header or footer + Spacing 0 pt"/>
    <w:rPr>
      <w:rFonts w:ascii="Times New Roman" w:hAnsi="Times New Roman" w:cs="Times New Roman"/>
      <w:b/>
      <w:bCs/>
      <w:spacing w:val="4"/>
      <w:u w:val="none"/>
    </w:rPr>
  </w:style>
  <w:style w:type="character" w:customStyle="1" w:styleId="Bodytext12NotItalic1">
    <w:name w:val="Body text (12) + Not Italic1"/>
    <w:aliases w:val="Spacing 0 pt27"/>
    <w:rPr>
      <w:rFonts w:ascii="Times New Roman" w:hAnsi="Times New Roman" w:cs="Times New Roman"/>
      <w:i/>
      <w:iCs/>
      <w:spacing w:val="4"/>
      <w:u w:val="none"/>
    </w:rPr>
  </w:style>
  <w:style w:type="character" w:customStyle="1" w:styleId="Bodytext12Spacing0pt">
    <w:name w:val="Body text (12) + Spacing 0 pt"/>
    <w:rPr>
      <w:rFonts w:ascii="Times New Roman" w:hAnsi="Times New Roman" w:cs="Times New Roman"/>
      <w:i/>
      <w:iCs/>
      <w:spacing w:val="1"/>
      <w:u w:val="none"/>
    </w:rPr>
  </w:style>
  <w:style w:type="character" w:customStyle="1" w:styleId="Heading9">
    <w:name w:val="Heading #9_"/>
    <w:link w:val="Heading91"/>
    <w:locked/>
    <w:rPr>
      <w:rFonts w:ascii="Times New Roman" w:hAnsi="Times New Roman" w:cs="Times New Roman"/>
      <w:b/>
      <w:bCs/>
      <w:spacing w:val="6"/>
      <w:u w:val="none"/>
    </w:rPr>
  </w:style>
  <w:style w:type="character" w:customStyle="1" w:styleId="Heading915pt">
    <w:name w:val="Heading #9 + 15 pt"/>
    <w:aliases w:val="Spacing 0 pt26"/>
    <w:rPr>
      <w:rFonts w:ascii="Times New Roman" w:hAnsi="Times New Roman" w:cs="Times New Roman"/>
      <w:b/>
      <w:bCs/>
      <w:spacing w:val="6"/>
      <w:sz w:val="30"/>
      <w:szCs w:val="30"/>
      <w:u w:val="none"/>
    </w:rPr>
  </w:style>
  <w:style w:type="character" w:customStyle="1" w:styleId="BodytextSpacing0pt">
    <w:name w:val="Body text + Spacing 0 pt"/>
    <w:rPr>
      <w:rFonts w:ascii="Times New Roman" w:hAnsi="Times New Roman" w:cs="Times New Roman"/>
      <w:spacing w:val="4"/>
      <w:u w:val="none"/>
    </w:rPr>
  </w:style>
  <w:style w:type="character" w:customStyle="1" w:styleId="Bodytext8NotBold1">
    <w:name w:val="Body text (8) + Not Bold1"/>
    <w:aliases w:val="Italic6,Spacing 0 pt25"/>
    <w:rPr>
      <w:rFonts w:ascii="Times New Roman" w:hAnsi="Times New Roman" w:cs="Times New Roman"/>
      <w:b/>
      <w:bCs/>
      <w:i/>
      <w:iCs/>
      <w:spacing w:val="3"/>
      <w:u w:val="none"/>
    </w:rPr>
  </w:style>
  <w:style w:type="character" w:customStyle="1" w:styleId="Bodytext8Spacing0pt2">
    <w:name w:val="Body text (8) + Spacing 0 pt2"/>
    <w:rPr>
      <w:rFonts w:ascii="Times New Roman" w:hAnsi="Times New Roman" w:cs="Times New Roman"/>
      <w:b/>
      <w:bCs/>
      <w:noProof/>
      <w:spacing w:val="6"/>
      <w:u w:val="none"/>
    </w:rPr>
  </w:style>
  <w:style w:type="character" w:customStyle="1" w:styleId="Bodytext8Spacing0pt1">
    <w:name w:val="Body text (8) + Spacing 0 pt1"/>
    <w:rPr>
      <w:rFonts w:ascii="Times New Roman" w:hAnsi="Times New Roman" w:cs="Times New Roman"/>
      <w:b/>
      <w:bCs/>
      <w:spacing w:val="3"/>
      <w:u w:val="none"/>
    </w:rPr>
  </w:style>
  <w:style w:type="character" w:customStyle="1" w:styleId="Bodytext4Spacing0pt2">
    <w:name w:val="Body text (4) + Spacing 0 pt2"/>
    <w:rPr>
      <w:rFonts w:ascii="Times New Roman" w:hAnsi="Times New Roman" w:cs="Times New Roman"/>
      <w:spacing w:val="9"/>
      <w:sz w:val="20"/>
      <w:szCs w:val="20"/>
      <w:u w:val="none"/>
    </w:rPr>
  </w:style>
  <w:style w:type="character" w:customStyle="1" w:styleId="Bodytext45pt0">
    <w:name w:val="Body text + 4.5 pt"/>
    <w:aliases w:val="Italic5,Spacing 0 pt24"/>
    <w:rPr>
      <w:rFonts w:ascii="Times New Roman" w:hAnsi="Times New Roman" w:cs="Times New Roman"/>
      <w:i/>
      <w:iCs/>
      <w:noProof/>
      <w:spacing w:val="0"/>
      <w:sz w:val="9"/>
      <w:szCs w:val="9"/>
      <w:u w:val="none"/>
    </w:rPr>
  </w:style>
  <w:style w:type="character" w:customStyle="1" w:styleId="BodytextItalic2">
    <w:name w:val="Body text + Italic2"/>
    <w:rPr>
      <w:rFonts w:ascii="Times New Roman" w:hAnsi="Times New Roman" w:cs="Times New Roman"/>
      <w:i/>
      <w:iCs/>
      <w:spacing w:val="2"/>
      <w:u w:val="none"/>
    </w:rPr>
  </w:style>
  <w:style w:type="character" w:customStyle="1" w:styleId="Bodytext2Spacing0pt2">
    <w:name w:val="Body text (2) + Spacing 0 pt2"/>
    <w:rPr>
      <w:rFonts w:ascii="Times New Roman" w:hAnsi="Times New Roman" w:cs="Times New Roman"/>
      <w:b/>
      <w:bCs/>
      <w:spacing w:val="6"/>
      <w:u w:val="none"/>
    </w:rPr>
  </w:style>
  <w:style w:type="character" w:customStyle="1" w:styleId="Bodytext2NotBold2">
    <w:name w:val="Body text (2) + Not Bold2"/>
    <w:aliases w:val="Italic4,Spacing 0 pt23"/>
    <w:rPr>
      <w:rFonts w:ascii="Times New Roman" w:hAnsi="Times New Roman" w:cs="Times New Roman"/>
      <w:b/>
      <w:bCs/>
      <w:i/>
      <w:iCs/>
      <w:spacing w:val="3"/>
      <w:u w:val="none"/>
    </w:rPr>
  </w:style>
  <w:style w:type="character" w:customStyle="1" w:styleId="Bodytext10Spacing0pt">
    <w:name w:val="Body text (10) + Spacing 0 pt"/>
    <w:rPr>
      <w:rFonts w:ascii="Times New Roman" w:hAnsi="Times New Roman" w:cs="Times New Roman"/>
      <w:spacing w:val="12"/>
      <w:sz w:val="20"/>
      <w:szCs w:val="20"/>
      <w:u w:val="none"/>
    </w:rPr>
  </w:style>
  <w:style w:type="character" w:customStyle="1" w:styleId="Heading8">
    <w:name w:val="Heading #8_"/>
    <w:link w:val="Heading80"/>
    <w:locked/>
    <w:rPr>
      <w:rFonts w:ascii="Times New Roman" w:hAnsi="Times New Roman" w:cs="Times New Roman"/>
      <w:b/>
      <w:bCs/>
      <w:spacing w:val="6"/>
      <w:u w:val="none"/>
    </w:rPr>
  </w:style>
  <w:style w:type="character" w:customStyle="1" w:styleId="Heading813pt">
    <w:name w:val="Heading #8 + 13 pt"/>
    <w:aliases w:val="Spacing 0 pt22"/>
    <w:rPr>
      <w:rFonts w:ascii="Times New Roman" w:hAnsi="Times New Roman" w:cs="Times New Roman"/>
      <w:b/>
      <w:bCs/>
      <w:spacing w:val="0"/>
      <w:sz w:val="26"/>
      <w:szCs w:val="26"/>
      <w:u w:val="none"/>
    </w:rPr>
  </w:style>
  <w:style w:type="character" w:customStyle="1" w:styleId="Heading815pt">
    <w:name w:val="Heading #8 + 15 pt"/>
    <w:aliases w:val="Spacing 0 pt21"/>
    <w:rPr>
      <w:rFonts w:ascii="Times New Roman" w:hAnsi="Times New Roman" w:cs="Times New Roman"/>
      <w:b/>
      <w:bCs/>
      <w:spacing w:val="6"/>
      <w:sz w:val="30"/>
      <w:szCs w:val="30"/>
      <w:u w:val="none"/>
    </w:rPr>
  </w:style>
  <w:style w:type="character" w:customStyle="1" w:styleId="Heading7">
    <w:name w:val="Heading #7_"/>
    <w:link w:val="Heading70"/>
    <w:locked/>
    <w:rPr>
      <w:rFonts w:ascii="Times New Roman" w:hAnsi="Times New Roman" w:cs="Times New Roman"/>
      <w:spacing w:val="4"/>
      <w:u w:val="none"/>
    </w:rPr>
  </w:style>
  <w:style w:type="character" w:customStyle="1" w:styleId="Bodytext3NotItalic1">
    <w:name w:val="Body text (3) + Not Italic1"/>
    <w:aliases w:val="Spacing 0 pt20"/>
    <w:rPr>
      <w:rFonts w:ascii="Times New Roman" w:hAnsi="Times New Roman" w:cs="Times New Roman"/>
      <w:i/>
      <w:iCs/>
      <w:spacing w:val="4"/>
      <w:u w:val="none"/>
    </w:rPr>
  </w:style>
  <w:style w:type="character" w:customStyle="1" w:styleId="Bodytext3Spacing0pt">
    <w:name w:val="Body text (3) + Spacing 0 pt"/>
    <w:rPr>
      <w:rFonts w:ascii="Times New Roman" w:hAnsi="Times New Roman" w:cs="Times New Roman"/>
      <w:i/>
      <w:iCs/>
      <w:spacing w:val="2"/>
      <w:u w:val="none"/>
    </w:rPr>
  </w:style>
  <w:style w:type="character" w:customStyle="1" w:styleId="Bodytext213pt1">
    <w:name w:val="Body text (2) + 13 pt1"/>
    <w:aliases w:val="Spacing 0 pt19"/>
    <w:rPr>
      <w:rFonts w:ascii="Times New Roman" w:hAnsi="Times New Roman" w:cs="Times New Roman"/>
      <w:b/>
      <w:bCs/>
      <w:spacing w:val="0"/>
      <w:sz w:val="26"/>
      <w:szCs w:val="26"/>
      <w:u w:val="none"/>
    </w:rPr>
  </w:style>
  <w:style w:type="character" w:customStyle="1" w:styleId="Bodytext6Spacing0pt">
    <w:name w:val="Body text (6) + Spacing 0 pt"/>
    <w:rPr>
      <w:rFonts w:ascii="Times New Roman" w:hAnsi="Times New Roman" w:cs="Times New Roman"/>
      <w:b/>
      <w:bCs/>
      <w:spacing w:val="0"/>
      <w:sz w:val="26"/>
      <w:szCs w:val="26"/>
      <w:u w:val="none"/>
    </w:rPr>
  </w:style>
  <w:style w:type="character" w:customStyle="1" w:styleId="Bodytext26pt">
    <w:name w:val="Body text (2) + 6 pt"/>
    <w:aliases w:val="Not Bold6,Spacing 0 pt18"/>
    <w:rPr>
      <w:rFonts w:ascii="Times New Roman" w:hAnsi="Times New Roman" w:cs="Times New Roman"/>
      <w:b/>
      <w:bCs/>
      <w:spacing w:val="-6"/>
      <w:sz w:val="12"/>
      <w:szCs w:val="12"/>
      <w:u w:val="none"/>
    </w:rPr>
  </w:style>
  <w:style w:type="character" w:customStyle="1" w:styleId="Bodytext25pt">
    <w:name w:val="Body text (2) + 5 pt"/>
    <w:aliases w:val="Not Bold5,Italic3,Spacing 0 pt17"/>
    <w:rPr>
      <w:rFonts w:ascii="Times New Roman" w:hAnsi="Times New Roman" w:cs="Times New Roman"/>
      <w:b/>
      <w:bCs/>
      <w:i/>
      <w:iCs/>
      <w:noProof/>
      <w:spacing w:val="-11"/>
      <w:sz w:val="10"/>
      <w:szCs w:val="10"/>
      <w:u w:val="none"/>
    </w:rPr>
  </w:style>
  <w:style w:type="character" w:customStyle="1" w:styleId="Bodytext5Bold1">
    <w:name w:val="Body text (5) + Bold1"/>
    <w:aliases w:val="Not Italic2,Spacing 0 pt16"/>
    <w:rPr>
      <w:rFonts w:ascii="Times New Roman" w:hAnsi="Times New Roman" w:cs="Times New Roman"/>
      <w:b/>
      <w:bCs/>
      <w:i/>
      <w:iCs/>
      <w:spacing w:val="6"/>
      <w:u w:val="none"/>
    </w:rPr>
  </w:style>
  <w:style w:type="character" w:customStyle="1" w:styleId="Bodytext5Spacing0pt">
    <w:name w:val="Body text (5) + Spacing 0 pt"/>
    <w:rPr>
      <w:rFonts w:ascii="Times New Roman" w:hAnsi="Times New Roman" w:cs="Times New Roman"/>
      <w:i/>
      <w:iCs/>
      <w:spacing w:val="3"/>
      <w:u w:val="none"/>
    </w:rPr>
  </w:style>
  <w:style w:type="character" w:customStyle="1" w:styleId="Heading913pt">
    <w:name w:val="Heading #9 + 13 pt"/>
    <w:aliases w:val="Spacing 0 pt15"/>
    <w:rPr>
      <w:rFonts w:ascii="Times New Roman" w:hAnsi="Times New Roman" w:cs="Times New Roman"/>
      <w:b/>
      <w:bCs/>
      <w:spacing w:val="0"/>
      <w:sz w:val="26"/>
      <w:szCs w:val="26"/>
      <w:u w:val="none"/>
    </w:rPr>
  </w:style>
  <w:style w:type="character" w:customStyle="1" w:styleId="Bodytext14">
    <w:name w:val="Body text (14)_"/>
    <w:link w:val="Bodytext140"/>
    <w:locked/>
    <w:rPr>
      <w:rFonts w:ascii="Times New Roman" w:hAnsi="Times New Roman" w:cs="Times New Roman"/>
      <w:sz w:val="20"/>
      <w:szCs w:val="20"/>
      <w:u w:val="none"/>
    </w:rPr>
  </w:style>
  <w:style w:type="character" w:customStyle="1" w:styleId="Bodytext15">
    <w:name w:val="Body text (15)_"/>
    <w:link w:val="Bodytext150"/>
    <w:locked/>
    <w:rPr>
      <w:rFonts w:ascii="Times New Roman" w:hAnsi="Times New Roman" w:cs="Times New Roman"/>
      <w:sz w:val="8"/>
      <w:szCs w:val="8"/>
      <w:u w:val="none"/>
    </w:rPr>
  </w:style>
  <w:style w:type="character" w:customStyle="1" w:styleId="Bodytext15Tahoma">
    <w:name w:val="Body text (15) + Tahoma"/>
    <w:aliases w:val="10.5 pt"/>
    <w:rPr>
      <w:rFonts w:ascii="Tahoma" w:hAnsi="Tahoma" w:cs="Tahoma"/>
      <w:noProof/>
      <w:sz w:val="21"/>
      <w:szCs w:val="21"/>
      <w:u w:val="none"/>
    </w:rPr>
  </w:style>
  <w:style w:type="character" w:customStyle="1" w:styleId="TableofcontentsSpacing0pt">
    <w:name w:val="Table of contents + Spacing 0 pt"/>
    <w:rPr>
      <w:rFonts w:ascii="Times New Roman" w:hAnsi="Times New Roman" w:cs="Times New Roman"/>
      <w:spacing w:val="4"/>
      <w:u w:val="none"/>
    </w:rPr>
  </w:style>
  <w:style w:type="character" w:customStyle="1" w:styleId="Tableofcontents6">
    <w:name w:val="Table of contents (6)_"/>
    <w:link w:val="Tableofcontents60"/>
    <w:locked/>
    <w:rPr>
      <w:rFonts w:ascii="Times New Roman" w:hAnsi="Times New Roman" w:cs="Times New Roman"/>
      <w:b/>
      <w:bCs/>
      <w:spacing w:val="3"/>
      <w:u w:val="none"/>
    </w:rPr>
  </w:style>
  <w:style w:type="character" w:customStyle="1" w:styleId="Tableofcontents610pt">
    <w:name w:val="Table of contents (6) + 10 pt"/>
    <w:aliases w:val="Not Bold4,Italic2,Spacing 0 pt14"/>
    <w:rPr>
      <w:rFonts w:ascii="Times New Roman" w:hAnsi="Times New Roman" w:cs="Times New Roman"/>
      <w:b/>
      <w:bCs/>
      <w:i/>
      <w:iCs/>
      <w:spacing w:val="5"/>
      <w:sz w:val="20"/>
      <w:szCs w:val="20"/>
      <w:u w:val="none"/>
    </w:rPr>
  </w:style>
  <w:style w:type="character" w:customStyle="1" w:styleId="Tableofcontents5Spacing0pt">
    <w:name w:val="Table of contents (5) + Spacing 0 pt"/>
    <w:rPr>
      <w:rFonts w:ascii="Times New Roman" w:hAnsi="Times New Roman" w:cs="Times New Roman"/>
      <w:spacing w:val="9"/>
      <w:sz w:val="20"/>
      <w:szCs w:val="20"/>
      <w:u w:val="none"/>
    </w:rPr>
  </w:style>
  <w:style w:type="character" w:customStyle="1" w:styleId="Tableofcontents7">
    <w:name w:val="Table of contents (7)_"/>
    <w:link w:val="Tableofcontents70"/>
    <w:locked/>
    <w:rPr>
      <w:rFonts w:ascii="Times New Roman" w:hAnsi="Times New Roman" w:cs="Times New Roman"/>
      <w:spacing w:val="12"/>
      <w:sz w:val="20"/>
      <w:szCs w:val="20"/>
      <w:u w:val="none"/>
    </w:rPr>
  </w:style>
  <w:style w:type="character" w:customStyle="1" w:styleId="Bodytext4Spacing0pt1">
    <w:name w:val="Body text (4) + Spacing 0 pt1"/>
    <w:rPr>
      <w:rFonts w:ascii="Times New Roman" w:hAnsi="Times New Roman" w:cs="Times New Roman"/>
      <w:spacing w:val="12"/>
      <w:sz w:val="20"/>
      <w:szCs w:val="20"/>
      <w:u w:val="none"/>
    </w:rPr>
  </w:style>
  <w:style w:type="character" w:customStyle="1" w:styleId="Bodytext16">
    <w:name w:val="Body text (16)_"/>
    <w:link w:val="Bodytext160"/>
    <w:locked/>
    <w:rPr>
      <w:rFonts w:ascii="Times New Roman" w:hAnsi="Times New Roman" w:cs="Times New Roman"/>
      <w:sz w:val="20"/>
      <w:szCs w:val="20"/>
      <w:u w:val="none"/>
    </w:rPr>
  </w:style>
  <w:style w:type="character" w:customStyle="1" w:styleId="Bodytext17">
    <w:name w:val="Body text (17)_"/>
    <w:link w:val="Bodytext170"/>
    <w:locked/>
    <w:rPr>
      <w:rFonts w:ascii="Times New Roman" w:hAnsi="Times New Roman" w:cs="Times New Roman"/>
      <w:sz w:val="8"/>
      <w:szCs w:val="8"/>
      <w:u w:val="none"/>
    </w:rPr>
  </w:style>
  <w:style w:type="character" w:customStyle="1" w:styleId="Bodytext1712pt">
    <w:name w:val="Body text (17) + 12 pt"/>
    <w:rPr>
      <w:rFonts w:ascii="Times New Roman" w:hAnsi="Times New Roman" w:cs="Times New Roman"/>
      <w:noProof/>
      <w:sz w:val="24"/>
      <w:szCs w:val="24"/>
      <w:u w:val="none"/>
    </w:rPr>
  </w:style>
  <w:style w:type="character" w:customStyle="1" w:styleId="Heading42Spacing0pt">
    <w:name w:val="Heading #4 (2) + Spacing 0 pt"/>
    <w:rPr>
      <w:rFonts w:ascii="Times New Roman" w:hAnsi="Times New Roman" w:cs="Times New Roman"/>
      <w:spacing w:val="4"/>
      <w:u w:val="none"/>
    </w:rPr>
  </w:style>
  <w:style w:type="character" w:customStyle="1" w:styleId="Bodytext18">
    <w:name w:val="Body text (18)_"/>
    <w:link w:val="Bodytext180"/>
    <w:locked/>
    <w:rPr>
      <w:rFonts w:ascii="Times New Roman" w:hAnsi="Times New Roman" w:cs="Times New Roman"/>
      <w:sz w:val="20"/>
      <w:szCs w:val="20"/>
      <w:u w:val="none"/>
    </w:rPr>
  </w:style>
  <w:style w:type="character" w:customStyle="1" w:styleId="Bodytext19">
    <w:name w:val="Body text (19)_"/>
    <w:link w:val="Bodytext190"/>
    <w:locked/>
    <w:rPr>
      <w:rFonts w:ascii="Times New Roman" w:hAnsi="Times New Roman" w:cs="Times New Roman"/>
      <w:sz w:val="8"/>
      <w:szCs w:val="8"/>
      <w:u w:val="none"/>
    </w:rPr>
  </w:style>
  <w:style w:type="character" w:customStyle="1" w:styleId="Bodytext19115pt">
    <w:name w:val="Body text (19) + 11.5 pt"/>
    <w:rPr>
      <w:rFonts w:ascii="Times New Roman" w:hAnsi="Times New Roman" w:cs="Times New Roman"/>
      <w:noProof/>
      <w:sz w:val="23"/>
      <w:szCs w:val="23"/>
      <w:u w:val="none"/>
    </w:rPr>
  </w:style>
  <w:style w:type="character" w:customStyle="1" w:styleId="Bodytext200">
    <w:name w:val="Body text (20)_"/>
    <w:link w:val="Bodytext201"/>
    <w:locked/>
    <w:rPr>
      <w:rFonts w:ascii="Times New Roman" w:hAnsi="Times New Roman" w:cs="Times New Roman"/>
      <w:spacing w:val="10"/>
      <w:sz w:val="18"/>
      <w:szCs w:val="18"/>
      <w:u w:val="none"/>
    </w:rPr>
  </w:style>
  <w:style w:type="character" w:customStyle="1" w:styleId="HeaderorfooterSpacing0pt1">
    <w:name w:val="Header or footer + Spacing 0 pt1"/>
    <w:rPr>
      <w:rFonts w:ascii="Times New Roman" w:hAnsi="Times New Roman" w:cs="Times New Roman"/>
      <w:b/>
      <w:bCs/>
      <w:spacing w:val="4"/>
      <w:u w:val="single"/>
    </w:rPr>
  </w:style>
  <w:style w:type="character" w:customStyle="1" w:styleId="Tableofcontents8">
    <w:name w:val="Table of contents (8)_"/>
    <w:link w:val="Tableofcontents80"/>
    <w:locked/>
    <w:rPr>
      <w:rFonts w:ascii="Times New Roman" w:hAnsi="Times New Roman" w:cs="Times New Roman"/>
      <w:i/>
      <w:iCs/>
      <w:spacing w:val="-11"/>
      <w:sz w:val="10"/>
      <w:szCs w:val="10"/>
      <w:u w:val="none"/>
    </w:rPr>
  </w:style>
  <w:style w:type="character" w:customStyle="1" w:styleId="Tableofcontents3Spacing0pt">
    <w:name w:val="Table of contents (3) + Spacing 0 pt"/>
    <w:rPr>
      <w:rFonts w:ascii="Times New Roman" w:hAnsi="Times New Roman" w:cs="Times New Roman"/>
      <w:b/>
      <w:bCs/>
      <w:spacing w:val="6"/>
      <w:u w:val="none"/>
    </w:rPr>
  </w:style>
  <w:style w:type="character" w:customStyle="1" w:styleId="Bodytext210">
    <w:name w:val="Body text (21)_"/>
    <w:link w:val="Bodytext211"/>
    <w:locked/>
    <w:rPr>
      <w:rFonts w:ascii="Times New Roman" w:hAnsi="Times New Roman" w:cs="Times New Roman"/>
      <w:sz w:val="20"/>
      <w:szCs w:val="20"/>
      <w:u w:val="none"/>
    </w:rPr>
  </w:style>
  <w:style w:type="character" w:customStyle="1" w:styleId="Bodytext22">
    <w:name w:val="Body text (22)_"/>
    <w:link w:val="Bodytext220"/>
    <w:locked/>
    <w:rPr>
      <w:rFonts w:ascii="Times New Roman" w:hAnsi="Times New Roman" w:cs="Times New Roman"/>
      <w:sz w:val="8"/>
      <w:szCs w:val="8"/>
      <w:u w:val="none"/>
    </w:rPr>
  </w:style>
  <w:style w:type="character" w:customStyle="1" w:styleId="Bodytext22115pt">
    <w:name w:val="Body text (22) + 11.5 pt"/>
    <w:rPr>
      <w:rFonts w:ascii="Times New Roman" w:hAnsi="Times New Roman" w:cs="Times New Roman"/>
      <w:noProof/>
      <w:sz w:val="23"/>
      <w:szCs w:val="23"/>
      <w:u w:val="none"/>
    </w:rPr>
  </w:style>
  <w:style w:type="character" w:customStyle="1" w:styleId="Heading4210pt">
    <w:name w:val="Heading #4 (2) + 10 pt"/>
    <w:aliases w:val="Spacing 0 pt13"/>
    <w:rPr>
      <w:rFonts w:ascii="Times New Roman" w:hAnsi="Times New Roman" w:cs="Times New Roman"/>
      <w:spacing w:val="12"/>
      <w:sz w:val="20"/>
      <w:szCs w:val="20"/>
      <w:u w:val="none"/>
    </w:rPr>
  </w:style>
  <w:style w:type="character" w:customStyle="1" w:styleId="Bodytext23">
    <w:name w:val="Body text (23)_"/>
    <w:link w:val="Bodytext230"/>
    <w:locked/>
    <w:rPr>
      <w:rFonts w:ascii="Times New Roman" w:hAnsi="Times New Roman" w:cs="Times New Roman"/>
      <w:spacing w:val="4"/>
      <w:u w:val="none"/>
    </w:rPr>
  </w:style>
  <w:style w:type="character" w:customStyle="1" w:styleId="Headerorfooter4Spacing0pt">
    <w:name w:val="Header or footer (4) + Spacing 0 pt"/>
    <w:rPr>
      <w:rFonts w:ascii="Times New Roman" w:hAnsi="Times New Roman" w:cs="Times New Roman"/>
      <w:i/>
      <w:iCs/>
      <w:spacing w:val="4"/>
      <w:u w:val="none"/>
    </w:rPr>
  </w:style>
  <w:style w:type="character" w:customStyle="1" w:styleId="Bodytext2Spacing0pt1">
    <w:name w:val="Body text (2) + Spacing 0 pt1"/>
    <w:rPr>
      <w:rFonts w:ascii="Times New Roman" w:hAnsi="Times New Roman" w:cs="Times New Roman"/>
      <w:b/>
      <w:bCs/>
      <w:spacing w:val="6"/>
      <w:u w:val="single"/>
    </w:rPr>
  </w:style>
  <w:style w:type="character" w:customStyle="1" w:styleId="Bodytext24">
    <w:name w:val="Body text (24)_"/>
    <w:link w:val="Bodytext240"/>
    <w:locked/>
    <w:rPr>
      <w:rFonts w:ascii="Times New Roman" w:hAnsi="Times New Roman" w:cs="Times New Roman"/>
      <w:sz w:val="25"/>
      <w:szCs w:val="25"/>
      <w:u w:val="none"/>
    </w:rPr>
  </w:style>
  <w:style w:type="character" w:customStyle="1" w:styleId="Bodytext25">
    <w:name w:val="Body text (25)_"/>
    <w:link w:val="Bodytext250"/>
    <w:locked/>
    <w:rPr>
      <w:rFonts w:ascii="Times New Roman" w:hAnsi="Times New Roman" w:cs="Times New Roman"/>
      <w:spacing w:val="22"/>
      <w:sz w:val="12"/>
      <w:szCs w:val="12"/>
      <w:u w:val="none"/>
    </w:rPr>
  </w:style>
  <w:style w:type="character" w:customStyle="1" w:styleId="Bodytext25Spacing0pt">
    <w:name w:val="Body text (25) + Spacing 0 pt"/>
    <w:rPr>
      <w:rFonts w:ascii="Times New Roman" w:hAnsi="Times New Roman" w:cs="Times New Roman"/>
      <w:spacing w:val="-6"/>
      <w:sz w:val="12"/>
      <w:szCs w:val="12"/>
      <w:u w:val="none"/>
    </w:rPr>
  </w:style>
  <w:style w:type="character" w:customStyle="1" w:styleId="Bodytext255pt">
    <w:name w:val="Body text (25) + 5 pt"/>
    <w:aliases w:val="Italic1,Spacing 0 pt12"/>
    <w:rPr>
      <w:rFonts w:ascii="Times New Roman" w:hAnsi="Times New Roman" w:cs="Times New Roman"/>
      <w:i/>
      <w:iCs/>
      <w:noProof/>
      <w:spacing w:val="-11"/>
      <w:sz w:val="10"/>
      <w:szCs w:val="10"/>
      <w:u w:val="none"/>
    </w:rPr>
  </w:style>
  <w:style w:type="character" w:customStyle="1" w:styleId="Headerorfooter4Bold1">
    <w:name w:val="Header or footer (4) + Bold1"/>
    <w:aliases w:val="Not Italic1,Spacing 0 pt11"/>
    <w:rPr>
      <w:rFonts w:ascii="Times New Roman" w:hAnsi="Times New Roman" w:cs="Times New Roman"/>
      <w:b/>
      <w:bCs/>
      <w:i/>
      <w:iCs/>
      <w:spacing w:val="4"/>
      <w:u w:val="none"/>
    </w:rPr>
  </w:style>
  <w:style w:type="character" w:customStyle="1" w:styleId="Bodytext210pt1">
    <w:name w:val="Body text (2) + 10 pt1"/>
    <w:aliases w:val="Not Bold3,Spacing 0 pt10"/>
    <w:rPr>
      <w:rFonts w:ascii="Times New Roman" w:hAnsi="Times New Roman" w:cs="Times New Roman"/>
      <w:b/>
      <w:bCs/>
      <w:noProof/>
      <w:spacing w:val="0"/>
      <w:sz w:val="20"/>
      <w:szCs w:val="20"/>
      <w:u w:val="none"/>
    </w:rPr>
  </w:style>
  <w:style w:type="character" w:customStyle="1" w:styleId="Tablecaption2Spacing0pt">
    <w:name w:val="Table caption (2) + Spacing 0 pt"/>
    <w:rPr>
      <w:rFonts w:ascii="Times New Roman" w:hAnsi="Times New Roman" w:cs="Times New Roman"/>
      <w:b/>
      <w:bCs/>
      <w:spacing w:val="6"/>
      <w:u w:val="none"/>
    </w:rPr>
  </w:style>
  <w:style w:type="character" w:customStyle="1" w:styleId="BodytextBold1">
    <w:name w:val="Body text + Bold1"/>
    <w:aliases w:val="Spacing 0 pt9"/>
    <w:rPr>
      <w:rFonts w:ascii="Times New Roman" w:hAnsi="Times New Roman" w:cs="Times New Roman"/>
      <w:b/>
      <w:bCs/>
      <w:spacing w:val="6"/>
      <w:u w:val="none"/>
    </w:rPr>
  </w:style>
  <w:style w:type="character" w:customStyle="1" w:styleId="BodytextItalic1">
    <w:name w:val="Body text + Italic1"/>
    <w:aliases w:val="Spacing 0 pt8"/>
    <w:rPr>
      <w:rFonts w:ascii="Times New Roman" w:hAnsi="Times New Roman" w:cs="Times New Roman"/>
      <w:i/>
      <w:iCs/>
      <w:spacing w:val="3"/>
      <w:u w:val="none"/>
    </w:rPr>
  </w:style>
  <w:style w:type="character" w:customStyle="1" w:styleId="Headerorfooter6">
    <w:name w:val="Header or footer (6)_"/>
    <w:link w:val="Headerorfooter60"/>
    <w:locked/>
    <w:rPr>
      <w:rFonts w:ascii="Times New Roman" w:hAnsi="Times New Roman" w:cs="Times New Roman"/>
      <w:spacing w:val="3"/>
      <w:sz w:val="21"/>
      <w:szCs w:val="21"/>
      <w:u w:val="none"/>
    </w:rPr>
  </w:style>
  <w:style w:type="character" w:customStyle="1" w:styleId="Heading42Italic">
    <w:name w:val="Heading #4 (2) + Italic"/>
    <w:rPr>
      <w:rFonts w:ascii="Times New Roman" w:hAnsi="Times New Roman" w:cs="Times New Roman"/>
      <w:i/>
      <w:iCs/>
      <w:noProof/>
      <w:spacing w:val="2"/>
      <w:u w:val="none"/>
    </w:rPr>
  </w:style>
  <w:style w:type="character" w:customStyle="1" w:styleId="Headerorfooter7">
    <w:name w:val="Header or footer (7)_"/>
    <w:link w:val="Headerorfooter70"/>
    <w:locked/>
    <w:rPr>
      <w:rFonts w:ascii="Times New Roman" w:hAnsi="Times New Roman" w:cs="Times New Roman"/>
      <w:spacing w:val="2"/>
      <w:sz w:val="22"/>
      <w:szCs w:val="22"/>
      <w:u w:val="none"/>
    </w:rPr>
  </w:style>
  <w:style w:type="character" w:customStyle="1" w:styleId="Headerorfooter8">
    <w:name w:val="Header or footer (8)_"/>
    <w:link w:val="Headerorfooter80"/>
    <w:locked/>
    <w:rPr>
      <w:rFonts w:ascii="Times New Roman" w:hAnsi="Times New Roman" w:cs="Times New Roman"/>
      <w:spacing w:val="4"/>
      <w:sz w:val="21"/>
      <w:szCs w:val="21"/>
      <w:u w:val="none"/>
    </w:rPr>
  </w:style>
  <w:style w:type="character" w:customStyle="1" w:styleId="Bodytext2NotBold1">
    <w:name w:val="Body text (2) + Not Bold1"/>
    <w:basedOn w:val="Bodytext2"/>
    <w:rPr>
      <w:rFonts w:ascii="Times New Roman" w:hAnsi="Times New Roman" w:cs="Times New Roman"/>
      <w:b/>
      <w:bCs/>
      <w:spacing w:val="4"/>
      <w:u w:val="none"/>
    </w:rPr>
  </w:style>
  <w:style w:type="character" w:customStyle="1" w:styleId="Headerorfooter9">
    <w:name w:val="Header or footer (9)_"/>
    <w:link w:val="Headerorfooter90"/>
    <w:locked/>
    <w:rPr>
      <w:rFonts w:ascii="Times New Roman" w:hAnsi="Times New Roman" w:cs="Times New Roman"/>
      <w:spacing w:val="5"/>
      <w:sz w:val="21"/>
      <w:szCs w:val="21"/>
      <w:u w:val="none"/>
    </w:rPr>
  </w:style>
  <w:style w:type="character" w:customStyle="1" w:styleId="Heading22">
    <w:name w:val="Heading #2 (2)_"/>
    <w:link w:val="Heading220"/>
    <w:locked/>
    <w:rPr>
      <w:rFonts w:ascii="Times New Roman" w:hAnsi="Times New Roman" w:cs="Times New Roman"/>
      <w:spacing w:val="4"/>
      <w:u w:val="none"/>
    </w:rPr>
  </w:style>
  <w:style w:type="character" w:customStyle="1" w:styleId="Heading90">
    <w:name w:val="Heading #9"/>
    <w:rPr>
      <w:rFonts w:ascii="Times New Roman" w:hAnsi="Times New Roman" w:cs="Times New Roman"/>
      <w:b/>
      <w:bCs/>
      <w:spacing w:val="6"/>
      <w:u w:val="single"/>
    </w:rPr>
  </w:style>
  <w:style w:type="character" w:customStyle="1" w:styleId="Bodytext13pt">
    <w:name w:val="Body text + 13 pt"/>
    <w:aliases w:val="Bold1,Spacing 0 pt7"/>
    <w:rPr>
      <w:rFonts w:ascii="Times New Roman" w:hAnsi="Times New Roman" w:cs="Times New Roman"/>
      <w:b/>
      <w:bCs/>
      <w:spacing w:val="0"/>
      <w:sz w:val="26"/>
      <w:szCs w:val="26"/>
      <w:u w:val="none"/>
    </w:rPr>
  </w:style>
  <w:style w:type="character" w:customStyle="1" w:styleId="Headerorfooter10">
    <w:name w:val="Header or footer (10)_"/>
    <w:link w:val="Headerorfooter100"/>
    <w:locked/>
    <w:rPr>
      <w:rFonts w:ascii="Times New Roman" w:hAnsi="Times New Roman" w:cs="Times New Roman"/>
      <w:spacing w:val="5"/>
      <w:sz w:val="21"/>
      <w:szCs w:val="21"/>
      <w:u w:val="none"/>
    </w:rPr>
  </w:style>
  <w:style w:type="character" w:customStyle="1" w:styleId="Headerorfooter10pt">
    <w:name w:val="Header or footer + 10 pt"/>
    <w:aliases w:val="Not Bold2,Spacing 0 pt6"/>
    <w:rPr>
      <w:rFonts w:ascii="Times New Roman" w:hAnsi="Times New Roman" w:cs="Times New Roman"/>
      <w:b/>
      <w:bCs/>
      <w:spacing w:val="2"/>
      <w:sz w:val="20"/>
      <w:szCs w:val="20"/>
      <w:u w:val="none"/>
    </w:rPr>
  </w:style>
  <w:style w:type="character" w:customStyle="1" w:styleId="BodytextSpacing0pt2">
    <w:name w:val="Body text + Spacing 0 pt2"/>
    <w:rPr>
      <w:rFonts w:ascii="Times New Roman" w:hAnsi="Times New Roman" w:cs="Times New Roman"/>
      <w:noProof/>
      <w:spacing w:val="0"/>
      <w:u w:val="none"/>
    </w:rPr>
  </w:style>
  <w:style w:type="character" w:customStyle="1" w:styleId="Heading43">
    <w:name w:val="Heading #4 (3)_"/>
    <w:link w:val="Heading430"/>
    <w:locked/>
    <w:rPr>
      <w:rFonts w:ascii="Times New Roman" w:hAnsi="Times New Roman" w:cs="Times New Roman"/>
      <w:b/>
      <w:bCs/>
      <w:spacing w:val="3"/>
      <w:u w:val="none"/>
    </w:rPr>
  </w:style>
  <w:style w:type="character" w:customStyle="1" w:styleId="BodytextSpacing0pt1">
    <w:name w:val="Body text + Spacing 0 pt1"/>
    <w:rPr>
      <w:rFonts w:ascii="Times New Roman" w:hAnsi="Times New Roman" w:cs="Times New Roman"/>
      <w:spacing w:val="4"/>
      <w:u w:val="none"/>
    </w:rPr>
  </w:style>
  <w:style w:type="character" w:customStyle="1" w:styleId="Heading92">
    <w:name w:val="Heading #9 (2)_"/>
    <w:link w:val="Heading920"/>
    <w:locked/>
    <w:rPr>
      <w:rFonts w:ascii="Times New Roman" w:hAnsi="Times New Roman" w:cs="Times New Roman"/>
      <w:spacing w:val="4"/>
      <w:u w:val="none"/>
    </w:rPr>
  </w:style>
  <w:style w:type="character" w:customStyle="1" w:styleId="Headerorfooter5Spacing0pt">
    <w:name w:val="Header or footer (5) + Spacing 0 pt"/>
    <w:rPr>
      <w:rFonts w:ascii="Times New Roman" w:hAnsi="Times New Roman" w:cs="Times New Roman"/>
      <w:spacing w:val="5"/>
      <w:u w:val="none"/>
    </w:rPr>
  </w:style>
  <w:style w:type="character" w:customStyle="1" w:styleId="Heading44">
    <w:name w:val="Heading #4 (4)_"/>
    <w:link w:val="Heading440"/>
    <w:locked/>
    <w:rPr>
      <w:rFonts w:ascii="Times New Roman" w:hAnsi="Times New Roman" w:cs="Times New Roman"/>
      <w:i/>
      <w:iCs/>
      <w:spacing w:val="2"/>
      <w:u w:val="none"/>
    </w:rPr>
  </w:style>
  <w:style w:type="character" w:customStyle="1" w:styleId="Bodytext10pt1">
    <w:name w:val="Body text + 10 pt1"/>
    <w:aliases w:val="Spacing 0 pt5"/>
    <w:rPr>
      <w:rFonts w:ascii="Times New Roman" w:hAnsi="Times New Roman" w:cs="Times New Roman"/>
      <w:noProof/>
      <w:spacing w:val="0"/>
      <w:sz w:val="20"/>
      <w:szCs w:val="20"/>
      <w:u w:val="none"/>
    </w:rPr>
  </w:style>
  <w:style w:type="character" w:customStyle="1" w:styleId="Bodytext6pt">
    <w:name w:val="Body text + 6 pt"/>
    <w:aliases w:val="Spacing 0 pt4"/>
    <w:rPr>
      <w:rFonts w:ascii="Times New Roman" w:hAnsi="Times New Roman" w:cs="Times New Roman"/>
      <w:spacing w:val="-6"/>
      <w:sz w:val="12"/>
      <w:szCs w:val="12"/>
      <w:u w:val="none"/>
    </w:rPr>
  </w:style>
  <w:style w:type="character" w:customStyle="1" w:styleId="TablecaptionSpacing0pt">
    <w:name w:val="Table caption + Spacing 0 pt"/>
    <w:rPr>
      <w:rFonts w:ascii="Times New Roman" w:hAnsi="Times New Roman" w:cs="Times New Roman"/>
      <w:spacing w:val="4"/>
      <w:u w:val="none"/>
    </w:rPr>
  </w:style>
  <w:style w:type="character" w:customStyle="1" w:styleId="Tablecaption3">
    <w:name w:val="Table caption (3)_"/>
    <w:link w:val="Tablecaption30"/>
    <w:locked/>
    <w:rPr>
      <w:rFonts w:ascii="Times New Roman" w:hAnsi="Times New Roman" w:cs="Times New Roman"/>
      <w:spacing w:val="9"/>
      <w:sz w:val="20"/>
      <w:szCs w:val="20"/>
      <w:u w:val="none"/>
    </w:rPr>
  </w:style>
  <w:style w:type="character" w:customStyle="1" w:styleId="Bodytext2125pt">
    <w:name w:val="Body text (2) + 12.5 pt"/>
    <w:aliases w:val="Not Bold1,Spacing 0 pt3"/>
    <w:rPr>
      <w:rFonts w:ascii="Times New Roman" w:hAnsi="Times New Roman" w:cs="Times New Roman"/>
      <w:b/>
      <w:bCs/>
      <w:spacing w:val="4"/>
      <w:sz w:val="25"/>
      <w:szCs w:val="25"/>
      <w:u w:val="none"/>
    </w:rPr>
  </w:style>
  <w:style w:type="character" w:customStyle="1" w:styleId="Bodytext125pt">
    <w:name w:val="Body text + 12.5 pt"/>
    <w:aliases w:val="Spacing 0 pt2"/>
    <w:rPr>
      <w:rFonts w:ascii="Times New Roman" w:hAnsi="Times New Roman" w:cs="Times New Roman"/>
      <w:spacing w:val="2"/>
      <w:sz w:val="25"/>
      <w:szCs w:val="25"/>
      <w:u w:val="none"/>
    </w:rPr>
  </w:style>
  <w:style w:type="character" w:customStyle="1" w:styleId="Heading12">
    <w:name w:val="Heading #1 (2)_"/>
    <w:link w:val="Heading120"/>
    <w:locked/>
    <w:rPr>
      <w:rFonts w:ascii="Times New Roman" w:hAnsi="Times New Roman" w:cs="Times New Roman"/>
      <w:sz w:val="25"/>
      <w:szCs w:val="25"/>
      <w:u w:val="none"/>
    </w:rPr>
  </w:style>
  <w:style w:type="character" w:customStyle="1" w:styleId="Heading72">
    <w:name w:val="Heading #7 (2)_"/>
    <w:link w:val="Heading720"/>
    <w:locked/>
    <w:rPr>
      <w:rFonts w:ascii="Times New Roman" w:hAnsi="Times New Roman" w:cs="Times New Roman"/>
      <w:spacing w:val="22"/>
      <w:sz w:val="12"/>
      <w:szCs w:val="12"/>
      <w:u w:val="none"/>
    </w:rPr>
  </w:style>
  <w:style w:type="character" w:customStyle="1" w:styleId="Heading7210pt">
    <w:name w:val="Heading #7 (2) + 10 pt"/>
    <w:aliases w:val="Spacing 0 pt1"/>
    <w:rPr>
      <w:rFonts w:ascii="Times New Roman" w:hAnsi="Times New Roman" w:cs="Times New Roman"/>
      <w:noProof/>
      <w:spacing w:val="0"/>
      <w:sz w:val="20"/>
      <w:szCs w:val="20"/>
      <w:u w:val="none"/>
    </w:rPr>
  </w:style>
  <w:style w:type="character" w:customStyle="1" w:styleId="Heading23">
    <w:name w:val="Heading #2 (3)_"/>
    <w:link w:val="Heading230"/>
    <w:locked/>
    <w:rPr>
      <w:rFonts w:ascii="Times New Roman" w:hAnsi="Times New Roman" w:cs="Times New Roman"/>
      <w:sz w:val="20"/>
      <w:szCs w:val="20"/>
      <w:u w:val="none"/>
    </w:rPr>
  </w:style>
  <w:style w:type="character" w:customStyle="1" w:styleId="Bodytext26">
    <w:name w:val="Body text (26)_"/>
    <w:link w:val="Bodytext260"/>
    <w:locked/>
    <w:rPr>
      <w:rFonts w:ascii="Times New Roman" w:hAnsi="Times New Roman" w:cs="Times New Roman"/>
      <w:sz w:val="26"/>
      <w:szCs w:val="26"/>
      <w:u w:val="none"/>
    </w:rPr>
  </w:style>
  <w:style w:type="paragraph" w:customStyle="1" w:styleId="Headerorfooter20">
    <w:name w:val="Header or footer (2)"/>
    <w:basedOn w:val="Normal"/>
    <w:link w:val="Headerorfooter2"/>
    <w:pPr>
      <w:shd w:val="clear" w:color="auto" w:fill="FFFFFF"/>
      <w:spacing w:line="240" w:lineRule="atLeast"/>
    </w:pPr>
    <w:rPr>
      <w:rFonts w:ascii="Arial" w:hAnsi="Arial" w:cs="Arial"/>
      <w:i/>
      <w:iCs/>
      <w:noProof/>
      <w:color w:val="auto"/>
      <w:sz w:val="8"/>
      <w:szCs w:val="8"/>
      <w:lang w:eastAsia="en-US"/>
    </w:rPr>
  </w:style>
  <w:style w:type="paragraph" w:customStyle="1" w:styleId="Heading420">
    <w:name w:val="Heading #4 (2)"/>
    <w:basedOn w:val="Normal"/>
    <w:link w:val="Heading42"/>
    <w:pPr>
      <w:shd w:val="clear" w:color="auto" w:fill="FFFFFF"/>
      <w:spacing w:line="240" w:lineRule="atLeast"/>
      <w:jc w:val="center"/>
      <w:outlineLvl w:val="3"/>
    </w:pPr>
    <w:rPr>
      <w:rFonts w:ascii="Times New Roman" w:hAnsi="Times New Roman" w:cs="Times New Roman"/>
      <w:color w:val="auto"/>
      <w:spacing w:val="2"/>
      <w:lang w:eastAsia="en-US"/>
    </w:rPr>
  </w:style>
  <w:style w:type="paragraph" w:customStyle="1" w:styleId="Bodytext21">
    <w:name w:val="Body text (2)1"/>
    <w:basedOn w:val="Normal"/>
    <w:link w:val="Bodytext2"/>
    <w:pPr>
      <w:shd w:val="clear" w:color="auto" w:fill="FFFFFF"/>
      <w:spacing w:line="295" w:lineRule="exact"/>
      <w:jc w:val="center"/>
    </w:pPr>
    <w:rPr>
      <w:rFonts w:ascii="Times New Roman" w:hAnsi="Times New Roman" w:cs="Times New Roman"/>
      <w:b/>
      <w:bCs/>
      <w:color w:val="auto"/>
      <w:spacing w:val="4"/>
      <w:lang w:eastAsia="en-US"/>
    </w:rPr>
  </w:style>
  <w:style w:type="paragraph" w:customStyle="1" w:styleId="Bodytext30">
    <w:name w:val="Body text (3)"/>
    <w:basedOn w:val="Normal"/>
    <w:link w:val="Bodytext3"/>
    <w:pPr>
      <w:shd w:val="clear" w:color="auto" w:fill="FFFFFF"/>
      <w:spacing w:after="300" w:line="295" w:lineRule="exact"/>
    </w:pPr>
    <w:rPr>
      <w:rFonts w:ascii="Times New Roman" w:hAnsi="Times New Roman" w:cs="Times New Roman"/>
      <w:i/>
      <w:iCs/>
      <w:color w:val="auto"/>
      <w:spacing w:val="1"/>
      <w:lang w:eastAsia="en-US"/>
    </w:rPr>
  </w:style>
  <w:style w:type="paragraph" w:customStyle="1" w:styleId="Bodytext1">
    <w:name w:val="Body text1"/>
    <w:basedOn w:val="Normal"/>
    <w:link w:val="Bodytext"/>
    <w:pPr>
      <w:shd w:val="clear" w:color="auto" w:fill="FFFFFF"/>
      <w:spacing w:after="480" w:line="240" w:lineRule="atLeast"/>
      <w:jc w:val="both"/>
    </w:pPr>
    <w:rPr>
      <w:rFonts w:ascii="Times New Roman" w:hAnsi="Times New Roman" w:cs="Times New Roman"/>
      <w:color w:val="auto"/>
      <w:spacing w:val="2"/>
      <w:lang w:eastAsia="en-US"/>
    </w:rPr>
  </w:style>
  <w:style w:type="paragraph" w:customStyle="1" w:styleId="Headerorfooter30">
    <w:name w:val="Header or footer (3)"/>
    <w:basedOn w:val="Normal"/>
    <w:link w:val="Headerorfooter3"/>
    <w:pPr>
      <w:shd w:val="clear" w:color="auto" w:fill="FFFFFF"/>
      <w:spacing w:line="240" w:lineRule="atLeast"/>
    </w:pPr>
    <w:rPr>
      <w:rFonts w:ascii="Times New Roman" w:hAnsi="Times New Roman" w:cs="Times New Roman"/>
      <w:color w:val="auto"/>
      <w:spacing w:val="3"/>
      <w:sz w:val="23"/>
      <w:szCs w:val="23"/>
      <w:lang w:eastAsia="en-US"/>
    </w:rPr>
  </w:style>
  <w:style w:type="paragraph" w:customStyle="1" w:styleId="Headerorfooter1">
    <w:name w:val="Header or footer1"/>
    <w:basedOn w:val="Normal"/>
    <w:link w:val="Headerorfooter"/>
    <w:pPr>
      <w:shd w:val="clear" w:color="auto" w:fill="FFFFFF"/>
      <w:spacing w:line="299" w:lineRule="exact"/>
      <w:jc w:val="both"/>
    </w:pPr>
    <w:rPr>
      <w:rFonts w:ascii="Times New Roman" w:hAnsi="Times New Roman" w:cs="Times New Roman"/>
      <w:b/>
      <w:bCs/>
      <w:color w:val="auto"/>
      <w:spacing w:val="5"/>
      <w:lang w:eastAsia="en-US"/>
    </w:rPr>
  </w:style>
  <w:style w:type="paragraph" w:customStyle="1" w:styleId="Heading60">
    <w:name w:val="Heading #6"/>
    <w:basedOn w:val="Normal"/>
    <w:link w:val="Heading6"/>
    <w:pPr>
      <w:shd w:val="clear" w:color="auto" w:fill="FFFFFF"/>
      <w:spacing w:before="480" w:after="300" w:line="320" w:lineRule="exact"/>
      <w:outlineLvl w:val="5"/>
    </w:pPr>
    <w:rPr>
      <w:rFonts w:ascii="Times New Roman" w:hAnsi="Times New Roman" w:cs="Times New Roman"/>
      <w:b/>
      <w:bCs/>
      <w:color w:val="auto"/>
      <w:spacing w:val="4"/>
      <w:lang w:eastAsia="en-US"/>
    </w:rPr>
  </w:style>
  <w:style w:type="paragraph" w:customStyle="1" w:styleId="Bodytext40">
    <w:name w:val="Body text (4)"/>
    <w:basedOn w:val="Normal"/>
    <w:link w:val="Bodytext4"/>
    <w:pPr>
      <w:shd w:val="clear" w:color="auto" w:fill="FFFFFF"/>
      <w:spacing w:line="252" w:lineRule="exact"/>
      <w:jc w:val="both"/>
    </w:pPr>
    <w:rPr>
      <w:rFonts w:ascii="Times New Roman" w:hAnsi="Times New Roman" w:cs="Times New Roman"/>
      <w:color w:val="auto"/>
      <w:spacing w:val="10"/>
      <w:sz w:val="20"/>
      <w:szCs w:val="20"/>
      <w:lang w:eastAsia="en-US"/>
    </w:rPr>
  </w:style>
  <w:style w:type="paragraph" w:customStyle="1" w:styleId="Bodytext50">
    <w:name w:val="Body text (5)"/>
    <w:basedOn w:val="Normal"/>
    <w:link w:val="Bodytext5"/>
    <w:pPr>
      <w:shd w:val="clear" w:color="auto" w:fill="FFFFFF"/>
      <w:spacing w:line="252" w:lineRule="exact"/>
      <w:jc w:val="both"/>
    </w:pPr>
    <w:rPr>
      <w:rFonts w:ascii="Times New Roman" w:hAnsi="Times New Roman" w:cs="Times New Roman"/>
      <w:i/>
      <w:iCs/>
      <w:color w:val="auto"/>
      <w:spacing w:val="4"/>
      <w:lang w:eastAsia="en-US"/>
    </w:rPr>
  </w:style>
  <w:style w:type="paragraph" w:customStyle="1" w:styleId="Tableofcontents20">
    <w:name w:val="Table of contents (2)"/>
    <w:basedOn w:val="Normal"/>
    <w:link w:val="Tableofcontents2"/>
    <w:pPr>
      <w:shd w:val="clear" w:color="auto" w:fill="FFFFFF"/>
      <w:spacing w:line="240" w:lineRule="atLeast"/>
      <w:jc w:val="both"/>
    </w:pPr>
    <w:rPr>
      <w:rFonts w:ascii="Times New Roman" w:hAnsi="Times New Roman" w:cs="Times New Roman"/>
      <w:color w:val="auto"/>
      <w:spacing w:val="36"/>
      <w:sz w:val="10"/>
      <w:szCs w:val="10"/>
      <w:lang w:eastAsia="en-US"/>
    </w:rPr>
  </w:style>
  <w:style w:type="paragraph" w:customStyle="1" w:styleId="Tableofcontents30">
    <w:name w:val="Table of contents (3)"/>
    <w:basedOn w:val="Normal"/>
    <w:link w:val="Tableofcontents3"/>
    <w:pPr>
      <w:shd w:val="clear" w:color="auto" w:fill="FFFFFF"/>
      <w:spacing w:line="240" w:lineRule="atLeast"/>
    </w:pPr>
    <w:rPr>
      <w:rFonts w:ascii="Times New Roman" w:hAnsi="Times New Roman" w:cs="Times New Roman"/>
      <w:b/>
      <w:bCs/>
      <w:color w:val="auto"/>
      <w:spacing w:val="4"/>
      <w:lang w:eastAsia="en-US"/>
    </w:rPr>
  </w:style>
  <w:style w:type="paragraph" w:customStyle="1" w:styleId="Tableofcontents40">
    <w:name w:val="Table of contents (4)"/>
    <w:basedOn w:val="Normal"/>
    <w:link w:val="Tableofcontents4"/>
    <w:pPr>
      <w:shd w:val="clear" w:color="auto" w:fill="FFFFFF"/>
      <w:spacing w:after="480" w:line="240" w:lineRule="atLeast"/>
      <w:jc w:val="both"/>
    </w:pPr>
    <w:rPr>
      <w:rFonts w:ascii="Times New Roman" w:hAnsi="Times New Roman" w:cs="Times New Roman"/>
      <w:i/>
      <w:iCs/>
      <w:color w:val="auto"/>
      <w:spacing w:val="-3"/>
      <w:sz w:val="8"/>
      <w:szCs w:val="8"/>
      <w:lang w:eastAsia="en-US"/>
    </w:rPr>
  </w:style>
  <w:style w:type="paragraph" w:customStyle="1" w:styleId="Tableofcontents0">
    <w:name w:val="Table of contents"/>
    <w:basedOn w:val="Normal"/>
    <w:link w:val="Tableofcontents"/>
    <w:pPr>
      <w:shd w:val="clear" w:color="auto" w:fill="FFFFFF"/>
      <w:spacing w:before="480" w:after="480" w:line="240" w:lineRule="atLeast"/>
    </w:pPr>
    <w:rPr>
      <w:rFonts w:ascii="Times New Roman" w:hAnsi="Times New Roman" w:cs="Times New Roman"/>
      <w:color w:val="auto"/>
      <w:spacing w:val="2"/>
      <w:lang w:eastAsia="en-US"/>
    </w:rPr>
  </w:style>
  <w:style w:type="paragraph" w:customStyle="1" w:styleId="Bodytext60">
    <w:name w:val="Body text (6)"/>
    <w:basedOn w:val="Normal"/>
    <w:link w:val="Bodytext6"/>
    <w:pPr>
      <w:shd w:val="clear" w:color="auto" w:fill="FFFFFF"/>
      <w:spacing w:before="240" w:line="248" w:lineRule="exact"/>
      <w:jc w:val="both"/>
    </w:pPr>
    <w:rPr>
      <w:rFonts w:ascii="Times New Roman" w:hAnsi="Times New Roman" w:cs="Times New Roman"/>
      <w:b/>
      <w:bCs/>
      <w:color w:val="auto"/>
      <w:spacing w:val="2"/>
      <w:sz w:val="26"/>
      <w:szCs w:val="26"/>
      <w:lang w:eastAsia="en-US"/>
    </w:rPr>
  </w:style>
  <w:style w:type="paragraph" w:customStyle="1" w:styleId="Heading40">
    <w:name w:val="Heading #4"/>
    <w:basedOn w:val="Normal"/>
    <w:link w:val="Heading4"/>
    <w:pPr>
      <w:shd w:val="clear" w:color="auto" w:fill="FFFFFF"/>
      <w:spacing w:before="180" w:line="248" w:lineRule="exact"/>
      <w:jc w:val="both"/>
      <w:outlineLvl w:val="3"/>
    </w:pPr>
    <w:rPr>
      <w:rFonts w:ascii="Times New Roman" w:hAnsi="Times New Roman" w:cs="Times New Roman"/>
      <w:b/>
      <w:bCs/>
      <w:color w:val="auto"/>
      <w:spacing w:val="4"/>
      <w:lang w:eastAsia="en-US"/>
    </w:rPr>
  </w:style>
  <w:style w:type="paragraph" w:customStyle="1" w:styleId="Heading50">
    <w:name w:val="Heading #5"/>
    <w:basedOn w:val="Normal"/>
    <w:link w:val="Heading5"/>
    <w:pPr>
      <w:shd w:val="clear" w:color="auto" w:fill="FFFFFF"/>
      <w:spacing w:before="300" w:line="317" w:lineRule="exact"/>
      <w:outlineLvl w:val="4"/>
    </w:pPr>
    <w:rPr>
      <w:rFonts w:ascii="Times New Roman" w:hAnsi="Times New Roman" w:cs="Times New Roman"/>
      <w:b/>
      <w:bCs/>
      <w:color w:val="auto"/>
      <w:spacing w:val="4"/>
      <w:lang w:eastAsia="en-US"/>
    </w:rPr>
  </w:style>
  <w:style w:type="paragraph" w:customStyle="1" w:styleId="Heading10">
    <w:name w:val="Heading #1"/>
    <w:basedOn w:val="Normal"/>
    <w:link w:val="Heading1"/>
    <w:pPr>
      <w:shd w:val="clear" w:color="auto" w:fill="FFFFFF"/>
      <w:spacing w:before="600" w:line="248" w:lineRule="exact"/>
      <w:jc w:val="both"/>
      <w:outlineLvl w:val="0"/>
    </w:pPr>
    <w:rPr>
      <w:rFonts w:ascii="Times New Roman" w:hAnsi="Times New Roman" w:cs="Times New Roman"/>
      <w:b/>
      <w:bCs/>
      <w:color w:val="auto"/>
      <w:spacing w:val="2"/>
      <w:sz w:val="26"/>
      <w:szCs w:val="26"/>
      <w:lang w:eastAsia="en-US"/>
    </w:rPr>
  </w:style>
  <w:style w:type="paragraph" w:customStyle="1" w:styleId="Headerorfooter40">
    <w:name w:val="Header or footer (4)"/>
    <w:basedOn w:val="Normal"/>
    <w:link w:val="Headerorfooter4"/>
    <w:pPr>
      <w:shd w:val="clear" w:color="auto" w:fill="FFFFFF"/>
      <w:spacing w:before="60" w:line="240" w:lineRule="atLeast"/>
      <w:jc w:val="both"/>
    </w:pPr>
    <w:rPr>
      <w:rFonts w:ascii="Times New Roman" w:hAnsi="Times New Roman" w:cs="Times New Roman"/>
      <w:i/>
      <w:iCs/>
      <w:color w:val="auto"/>
      <w:spacing w:val="-1"/>
      <w:lang w:eastAsia="en-US"/>
    </w:rPr>
  </w:style>
  <w:style w:type="paragraph" w:customStyle="1" w:styleId="Tablecaption0">
    <w:name w:val="Table caption"/>
    <w:basedOn w:val="Normal"/>
    <w:link w:val="Tablecaption"/>
    <w:pPr>
      <w:shd w:val="clear" w:color="auto" w:fill="FFFFFF"/>
      <w:spacing w:line="389" w:lineRule="exact"/>
      <w:jc w:val="both"/>
    </w:pPr>
    <w:rPr>
      <w:rFonts w:ascii="Times New Roman" w:hAnsi="Times New Roman" w:cs="Times New Roman"/>
      <w:color w:val="auto"/>
      <w:spacing w:val="2"/>
      <w:lang w:eastAsia="en-US"/>
    </w:rPr>
  </w:style>
  <w:style w:type="paragraph" w:customStyle="1" w:styleId="Bodytext70">
    <w:name w:val="Body text (7)"/>
    <w:basedOn w:val="Normal"/>
    <w:link w:val="Bodytext7"/>
    <w:pPr>
      <w:shd w:val="clear" w:color="auto" w:fill="FFFFFF"/>
      <w:spacing w:line="252" w:lineRule="exact"/>
      <w:jc w:val="both"/>
    </w:pPr>
    <w:rPr>
      <w:rFonts w:ascii="Times New Roman" w:hAnsi="Times New Roman" w:cs="Times New Roman"/>
      <w:i/>
      <w:iCs/>
      <w:color w:val="auto"/>
      <w:spacing w:val="5"/>
      <w:sz w:val="20"/>
      <w:szCs w:val="20"/>
      <w:lang w:eastAsia="en-US"/>
    </w:rPr>
  </w:style>
  <w:style w:type="paragraph" w:customStyle="1" w:styleId="Heading30">
    <w:name w:val="Heading #3"/>
    <w:basedOn w:val="Normal"/>
    <w:link w:val="Heading3"/>
    <w:pPr>
      <w:shd w:val="clear" w:color="auto" w:fill="FFFFFF"/>
      <w:spacing w:before="120" w:after="420" w:line="240" w:lineRule="atLeast"/>
      <w:jc w:val="both"/>
      <w:outlineLvl w:val="2"/>
    </w:pPr>
    <w:rPr>
      <w:rFonts w:ascii="Times New Roman" w:hAnsi="Times New Roman" w:cs="Times New Roman"/>
      <w:color w:val="auto"/>
      <w:spacing w:val="2"/>
      <w:lang w:eastAsia="en-US"/>
    </w:rPr>
  </w:style>
  <w:style w:type="paragraph" w:customStyle="1" w:styleId="Bodytext80">
    <w:name w:val="Body text (8)"/>
    <w:basedOn w:val="Normal"/>
    <w:link w:val="Bodytext8"/>
    <w:pPr>
      <w:shd w:val="clear" w:color="auto" w:fill="FFFFFF"/>
      <w:spacing w:before="300" w:line="240" w:lineRule="atLeast"/>
      <w:jc w:val="both"/>
    </w:pPr>
    <w:rPr>
      <w:rFonts w:ascii="Times New Roman" w:hAnsi="Times New Roman" w:cs="Times New Roman"/>
      <w:b/>
      <w:bCs/>
      <w:color w:val="auto"/>
      <w:spacing w:val="2"/>
      <w:lang w:eastAsia="en-US"/>
    </w:rPr>
  </w:style>
  <w:style w:type="paragraph" w:customStyle="1" w:styleId="Heading620">
    <w:name w:val="Heading #6 (2)"/>
    <w:basedOn w:val="Normal"/>
    <w:link w:val="Heading62"/>
    <w:pPr>
      <w:shd w:val="clear" w:color="auto" w:fill="FFFFFF"/>
      <w:spacing w:before="120" w:after="120" w:line="240" w:lineRule="atLeast"/>
      <w:jc w:val="both"/>
      <w:outlineLvl w:val="5"/>
    </w:pPr>
    <w:rPr>
      <w:rFonts w:ascii="Times New Roman" w:hAnsi="Times New Roman" w:cs="Times New Roman"/>
      <w:b/>
      <w:bCs/>
      <w:color w:val="auto"/>
      <w:spacing w:val="2"/>
      <w:lang w:eastAsia="en-US"/>
    </w:rPr>
  </w:style>
  <w:style w:type="paragraph" w:customStyle="1" w:styleId="Heading320">
    <w:name w:val="Heading #3 (2)"/>
    <w:basedOn w:val="Normal"/>
    <w:link w:val="Heading32"/>
    <w:pPr>
      <w:shd w:val="clear" w:color="auto" w:fill="FFFFFF"/>
      <w:spacing w:line="428" w:lineRule="exact"/>
      <w:jc w:val="both"/>
      <w:outlineLvl w:val="2"/>
    </w:pPr>
    <w:rPr>
      <w:rFonts w:ascii="Times New Roman" w:hAnsi="Times New Roman" w:cs="Times New Roman"/>
      <w:color w:val="auto"/>
      <w:spacing w:val="8"/>
      <w:sz w:val="20"/>
      <w:szCs w:val="20"/>
      <w:lang w:eastAsia="en-US"/>
    </w:rPr>
  </w:style>
  <w:style w:type="paragraph" w:customStyle="1" w:styleId="Tablecaption20">
    <w:name w:val="Table caption (2)"/>
    <w:basedOn w:val="Normal"/>
    <w:link w:val="Tablecaption2"/>
    <w:pPr>
      <w:shd w:val="clear" w:color="auto" w:fill="FFFFFF"/>
      <w:spacing w:line="240" w:lineRule="atLeast"/>
      <w:jc w:val="both"/>
    </w:pPr>
    <w:rPr>
      <w:rFonts w:ascii="Times New Roman" w:hAnsi="Times New Roman" w:cs="Times New Roman"/>
      <w:b/>
      <w:bCs/>
      <w:color w:val="auto"/>
      <w:spacing w:val="4"/>
      <w:lang w:eastAsia="en-US"/>
    </w:rPr>
  </w:style>
  <w:style w:type="paragraph" w:customStyle="1" w:styleId="Headerorfooter50">
    <w:name w:val="Header or footer (5)"/>
    <w:basedOn w:val="Normal"/>
    <w:link w:val="Headerorfooter5"/>
    <w:pPr>
      <w:shd w:val="clear" w:color="auto" w:fill="FFFFFF"/>
      <w:spacing w:line="240" w:lineRule="atLeast"/>
    </w:pPr>
    <w:rPr>
      <w:rFonts w:ascii="Times New Roman" w:hAnsi="Times New Roman" w:cs="Times New Roman"/>
      <w:color w:val="auto"/>
      <w:spacing w:val="3"/>
      <w:lang w:eastAsia="en-US"/>
    </w:rPr>
  </w:style>
  <w:style w:type="paragraph" w:customStyle="1" w:styleId="Tableofcontents50">
    <w:name w:val="Table of contents (5)"/>
    <w:basedOn w:val="Normal"/>
    <w:link w:val="Tableofcontents5"/>
    <w:pPr>
      <w:shd w:val="clear" w:color="auto" w:fill="FFFFFF"/>
      <w:spacing w:line="252" w:lineRule="exact"/>
      <w:jc w:val="both"/>
    </w:pPr>
    <w:rPr>
      <w:rFonts w:ascii="Times New Roman" w:hAnsi="Times New Roman" w:cs="Times New Roman"/>
      <w:color w:val="auto"/>
      <w:spacing w:val="10"/>
      <w:sz w:val="20"/>
      <w:szCs w:val="20"/>
      <w:lang w:eastAsia="en-US"/>
    </w:rPr>
  </w:style>
  <w:style w:type="paragraph" w:customStyle="1" w:styleId="Heading630">
    <w:name w:val="Heading #6 (3)"/>
    <w:basedOn w:val="Normal"/>
    <w:link w:val="Heading63"/>
    <w:pPr>
      <w:shd w:val="clear" w:color="auto" w:fill="FFFFFF"/>
      <w:spacing w:after="120" w:line="240" w:lineRule="atLeast"/>
      <w:ind w:firstLine="660"/>
      <w:jc w:val="both"/>
      <w:outlineLvl w:val="5"/>
    </w:pPr>
    <w:rPr>
      <w:rFonts w:ascii="Times New Roman" w:hAnsi="Times New Roman" w:cs="Times New Roman"/>
      <w:color w:val="auto"/>
      <w:spacing w:val="2"/>
      <w:lang w:eastAsia="en-US"/>
    </w:rPr>
  </w:style>
  <w:style w:type="paragraph" w:customStyle="1" w:styleId="Heading20">
    <w:name w:val="Heading #2"/>
    <w:basedOn w:val="Normal"/>
    <w:link w:val="Heading2"/>
    <w:pPr>
      <w:shd w:val="clear" w:color="auto" w:fill="FFFFFF"/>
      <w:spacing w:line="320" w:lineRule="exact"/>
      <w:jc w:val="both"/>
      <w:outlineLvl w:val="1"/>
    </w:pPr>
    <w:rPr>
      <w:rFonts w:ascii="Times New Roman" w:hAnsi="Times New Roman" w:cs="Times New Roman"/>
      <w:color w:val="auto"/>
      <w:spacing w:val="5"/>
      <w:sz w:val="20"/>
      <w:szCs w:val="20"/>
      <w:lang w:eastAsia="en-US"/>
    </w:rPr>
  </w:style>
  <w:style w:type="paragraph" w:customStyle="1" w:styleId="Bodytext90">
    <w:name w:val="Body text (9)"/>
    <w:basedOn w:val="Normal"/>
    <w:link w:val="Bodytext9"/>
    <w:pPr>
      <w:shd w:val="clear" w:color="auto" w:fill="FFFFFF"/>
      <w:spacing w:before="60" w:after="60" w:line="240" w:lineRule="atLeast"/>
      <w:jc w:val="both"/>
    </w:pPr>
    <w:rPr>
      <w:rFonts w:ascii="Times New Roman" w:hAnsi="Times New Roman" w:cs="Times New Roman"/>
      <w:color w:val="auto"/>
      <w:spacing w:val="12"/>
      <w:sz w:val="20"/>
      <w:szCs w:val="20"/>
      <w:lang w:eastAsia="en-US"/>
    </w:rPr>
  </w:style>
  <w:style w:type="paragraph" w:customStyle="1" w:styleId="Bodytext100">
    <w:name w:val="Body text (10)"/>
    <w:basedOn w:val="Normal"/>
    <w:link w:val="Bodytext10"/>
    <w:pPr>
      <w:shd w:val="clear" w:color="auto" w:fill="FFFFFF"/>
      <w:spacing w:line="252" w:lineRule="exact"/>
      <w:jc w:val="both"/>
    </w:pPr>
    <w:rPr>
      <w:rFonts w:ascii="Times New Roman" w:hAnsi="Times New Roman" w:cs="Times New Roman"/>
      <w:color w:val="auto"/>
      <w:spacing w:val="24"/>
      <w:sz w:val="20"/>
      <w:szCs w:val="20"/>
      <w:lang w:eastAsia="en-US"/>
    </w:rPr>
  </w:style>
  <w:style w:type="paragraph" w:customStyle="1" w:styleId="Bodytext110">
    <w:name w:val="Body text (11)"/>
    <w:basedOn w:val="Normal"/>
    <w:link w:val="Bodytext11"/>
    <w:pPr>
      <w:shd w:val="clear" w:color="auto" w:fill="FFFFFF"/>
      <w:spacing w:after="1020" w:line="436" w:lineRule="exact"/>
      <w:jc w:val="both"/>
    </w:pPr>
    <w:rPr>
      <w:rFonts w:ascii="Times New Roman" w:hAnsi="Times New Roman" w:cs="Times New Roman"/>
      <w:color w:val="auto"/>
      <w:spacing w:val="1"/>
      <w:sz w:val="25"/>
      <w:szCs w:val="25"/>
      <w:lang w:eastAsia="en-US"/>
    </w:rPr>
  </w:style>
  <w:style w:type="paragraph" w:customStyle="1" w:styleId="Bodytext120">
    <w:name w:val="Body text (12)"/>
    <w:basedOn w:val="Normal"/>
    <w:link w:val="Bodytext12"/>
    <w:pPr>
      <w:shd w:val="clear" w:color="auto" w:fill="FFFFFF"/>
      <w:spacing w:after="840" w:line="240" w:lineRule="atLeast"/>
      <w:jc w:val="both"/>
    </w:pPr>
    <w:rPr>
      <w:rFonts w:ascii="Times New Roman" w:hAnsi="Times New Roman" w:cs="Times New Roman"/>
      <w:i/>
      <w:iCs/>
      <w:color w:val="auto"/>
      <w:spacing w:val="3"/>
      <w:lang w:eastAsia="en-US"/>
    </w:rPr>
  </w:style>
  <w:style w:type="paragraph" w:customStyle="1" w:styleId="Heading91">
    <w:name w:val="Heading #91"/>
    <w:basedOn w:val="Normal"/>
    <w:link w:val="Heading9"/>
    <w:pPr>
      <w:shd w:val="clear" w:color="auto" w:fill="FFFFFF"/>
      <w:spacing w:before="780" w:after="300" w:line="317" w:lineRule="exact"/>
      <w:jc w:val="center"/>
      <w:outlineLvl w:val="8"/>
    </w:pPr>
    <w:rPr>
      <w:rFonts w:ascii="Times New Roman" w:hAnsi="Times New Roman" w:cs="Times New Roman"/>
      <w:b/>
      <w:bCs/>
      <w:color w:val="auto"/>
      <w:spacing w:val="6"/>
      <w:lang w:eastAsia="en-US"/>
    </w:rPr>
  </w:style>
  <w:style w:type="paragraph" w:customStyle="1" w:styleId="Heading80">
    <w:name w:val="Heading #8"/>
    <w:basedOn w:val="Normal"/>
    <w:link w:val="Heading8"/>
    <w:pPr>
      <w:shd w:val="clear" w:color="auto" w:fill="FFFFFF"/>
      <w:spacing w:before="600" w:after="420" w:line="320" w:lineRule="exact"/>
      <w:jc w:val="center"/>
      <w:outlineLvl w:val="7"/>
    </w:pPr>
    <w:rPr>
      <w:rFonts w:ascii="Times New Roman" w:hAnsi="Times New Roman" w:cs="Times New Roman"/>
      <w:b/>
      <w:bCs/>
      <w:color w:val="auto"/>
      <w:spacing w:val="6"/>
      <w:lang w:eastAsia="en-US"/>
    </w:rPr>
  </w:style>
  <w:style w:type="paragraph" w:customStyle="1" w:styleId="Heading70">
    <w:name w:val="Heading #7"/>
    <w:basedOn w:val="Normal"/>
    <w:link w:val="Heading7"/>
    <w:pPr>
      <w:shd w:val="clear" w:color="auto" w:fill="FFFFFF"/>
      <w:spacing w:before="1200" w:after="180" w:line="240" w:lineRule="atLeast"/>
      <w:jc w:val="both"/>
      <w:outlineLvl w:val="6"/>
    </w:pPr>
    <w:rPr>
      <w:rFonts w:ascii="Times New Roman" w:hAnsi="Times New Roman" w:cs="Times New Roman"/>
      <w:color w:val="auto"/>
      <w:spacing w:val="4"/>
      <w:lang w:eastAsia="en-US"/>
    </w:rPr>
  </w:style>
  <w:style w:type="paragraph" w:customStyle="1" w:styleId="Bodytext140">
    <w:name w:val="Body text (14)"/>
    <w:basedOn w:val="Normal"/>
    <w:link w:val="Bodytext14"/>
    <w:pPr>
      <w:shd w:val="clear" w:color="auto" w:fill="FFFFFF"/>
      <w:spacing w:line="439" w:lineRule="exact"/>
      <w:jc w:val="both"/>
    </w:pPr>
    <w:rPr>
      <w:rFonts w:ascii="Times New Roman" w:hAnsi="Times New Roman" w:cs="Times New Roman"/>
      <w:color w:val="auto"/>
      <w:sz w:val="20"/>
      <w:szCs w:val="20"/>
      <w:lang w:eastAsia="en-US"/>
    </w:rPr>
  </w:style>
  <w:style w:type="paragraph" w:customStyle="1" w:styleId="Bodytext150">
    <w:name w:val="Body text (15)"/>
    <w:basedOn w:val="Normal"/>
    <w:link w:val="Bodytext15"/>
    <w:pPr>
      <w:shd w:val="clear" w:color="auto" w:fill="FFFFFF"/>
      <w:spacing w:line="439" w:lineRule="exact"/>
      <w:jc w:val="both"/>
    </w:pPr>
    <w:rPr>
      <w:rFonts w:ascii="Times New Roman" w:hAnsi="Times New Roman" w:cs="Times New Roman"/>
      <w:color w:val="auto"/>
      <w:sz w:val="8"/>
      <w:szCs w:val="8"/>
      <w:lang w:eastAsia="en-US"/>
    </w:rPr>
  </w:style>
  <w:style w:type="paragraph" w:customStyle="1" w:styleId="Tableofcontents60">
    <w:name w:val="Table of contents (6)"/>
    <w:basedOn w:val="Normal"/>
    <w:link w:val="Tableofcontents6"/>
    <w:pPr>
      <w:shd w:val="clear" w:color="auto" w:fill="FFFFFF"/>
      <w:spacing w:before="420" w:after="60" w:line="240" w:lineRule="atLeast"/>
      <w:jc w:val="both"/>
    </w:pPr>
    <w:rPr>
      <w:rFonts w:ascii="Times New Roman" w:hAnsi="Times New Roman" w:cs="Times New Roman"/>
      <w:b/>
      <w:bCs/>
      <w:color w:val="auto"/>
      <w:spacing w:val="3"/>
      <w:lang w:eastAsia="en-US"/>
    </w:rPr>
  </w:style>
  <w:style w:type="paragraph" w:customStyle="1" w:styleId="Tableofcontents70">
    <w:name w:val="Table of contents (7)"/>
    <w:basedOn w:val="Normal"/>
    <w:link w:val="Tableofcontents7"/>
    <w:pPr>
      <w:shd w:val="clear" w:color="auto" w:fill="FFFFFF"/>
      <w:spacing w:line="252" w:lineRule="exact"/>
      <w:jc w:val="both"/>
    </w:pPr>
    <w:rPr>
      <w:rFonts w:ascii="Times New Roman" w:hAnsi="Times New Roman" w:cs="Times New Roman"/>
      <w:color w:val="auto"/>
      <w:spacing w:val="12"/>
      <w:sz w:val="20"/>
      <w:szCs w:val="20"/>
      <w:lang w:eastAsia="en-US"/>
    </w:rPr>
  </w:style>
  <w:style w:type="paragraph" w:customStyle="1" w:styleId="Bodytext160">
    <w:name w:val="Body text (16)"/>
    <w:basedOn w:val="Normal"/>
    <w:link w:val="Bodytext16"/>
    <w:pPr>
      <w:shd w:val="clear" w:color="auto" w:fill="FFFFFF"/>
      <w:spacing w:line="439" w:lineRule="exact"/>
      <w:jc w:val="both"/>
    </w:pPr>
    <w:rPr>
      <w:rFonts w:ascii="Times New Roman" w:hAnsi="Times New Roman" w:cs="Times New Roman"/>
      <w:color w:val="auto"/>
      <w:sz w:val="20"/>
      <w:szCs w:val="20"/>
      <w:lang w:eastAsia="en-US"/>
    </w:rPr>
  </w:style>
  <w:style w:type="paragraph" w:customStyle="1" w:styleId="Bodytext170">
    <w:name w:val="Body text (17)"/>
    <w:basedOn w:val="Normal"/>
    <w:link w:val="Bodytext17"/>
    <w:pPr>
      <w:shd w:val="clear" w:color="auto" w:fill="FFFFFF"/>
      <w:spacing w:line="439" w:lineRule="exact"/>
      <w:jc w:val="both"/>
    </w:pPr>
    <w:rPr>
      <w:rFonts w:ascii="Times New Roman" w:hAnsi="Times New Roman" w:cs="Times New Roman"/>
      <w:color w:val="auto"/>
      <w:sz w:val="8"/>
      <w:szCs w:val="8"/>
      <w:lang w:eastAsia="en-US"/>
    </w:rPr>
  </w:style>
  <w:style w:type="paragraph" w:customStyle="1" w:styleId="Bodytext180">
    <w:name w:val="Body text (18)"/>
    <w:basedOn w:val="Normal"/>
    <w:link w:val="Bodytext18"/>
    <w:pPr>
      <w:shd w:val="clear" w:color="auto" w:fill="FFFFFF"/>
      <w:spacing w:line="439" w:lineRule="exact"/>
      <w:ind w:firstLine="740"/>
      <w:jc w:val="both"/>
    </w:pPr>
    <w:rPr>
      <w:rFonts w:ascii="Times New Roman" w:hAnsi="Times New Roman" w:cs="Times New Roman"/>
      <w:color w:val="auto"/>
      <w:sz w:val="20"/>
      <w:szCs w:val="20"/>
      <w:lang w:eastAsia="en-US"/>
    </w:rPr>
  </w:style>
  <w:style w:type="paragraph" w:customStyle="1" w:styleId="Bodytext190">
    <w:name w:val="Body text (19)"/>
    <w:basedOn w:val="Normal"/>
    <w:link w:val="Bodytext19"/>
    <w:pPr>
      <w:shd w:val="clear" w:color="auto" w:fill="FFFFFF"/>
      <w:spacing w:line="439" w:lineRule="exact"/>
      <w:jc w:val="both"/>
    </w:pPr>
    <w:rPr>
      <w:rFonts w:ascii="Times New Roman" w:hAnsi="Times New Roman" w:cs="Times New Roman"/>
      <w:color w:val="auto"/>
      <w:sz w:val="8"/>
      <w:szCs w:val="8"/>
      <w:lang w:eastAsia="en-US"/>
    </w:rPr>
  </w:style>
  <w:style w:type="paragraph" w:customStyle="1" w:styleId="Bodytext201">
    <w:name w:val="Body text (20)"/>
    <w:basedOn w:val="Normal"/>
    <w:link w:val="Bodytext200"/>
    <w:pPr>
      <w:shd w:val="clear" w:color="auto" w:fill="FFFFFF"/>
      <w:spacing w:line="252" w:lineRule="exact"/>
      <w:jc w:val="both"/>
    </w:pPr>
    <w:rPr>
      <w:rFonts w:ascii="Times New Roman" w:hAnsi="Times New Roman" w:cs="Times New Roman"/>
      <w:color w:val="auto"/>
      <w:spacing w:val="10"/>
      <w:sz w:val="18"/>
      <w:szCs w:val="18"/>
      <w:lang w:eastAsia="en-US"/>
    </w:rPr>
  </w:style>
  <w:style w:type="paragraph" w:customStyle="1" w:styleId="Tableofcontents80">
    <w:name w:val="Table of contents (8)"/>
    <w:basedOn w:val="Normal"/>
    <w:link w:val="Tableofcontents8"/>
    <w:pPr>
      <w:shd w:val="clear" w:color="auto" w:fill="FFFFFF"/>
      <w:spacing w:line="240" w:lineRule="atLeast"/>
      <w:jc w:val="both"/>
    </w:pPr>
    <w:rPr>
      <w:rFonts w:ascii="Times New Roman" w:hAnsi="Times New Roman" w:cs="Times New Roman"/>
      <w:i/>
      <w:iCs/>
      <w:color w:val="auto"/>
      <w:spacing w:val="-11"/>
      <w:sz w:val="10"/>
      <w:szCs w:val="10"/>
      <w:lang w:eastAsia="en-US"/>
    </w:rPr>
  </w:style>
  <w:style w:type="paragraph" w:customStyle="1" w:styleId="Bodytext211">
    <w:name w:val="Body text (21)"/>
    <w:basedOn w:val="Normal"/>
    <w:link w:val="Bodytext210"/>
    <w:pPr>
      <w:shd w:val="clear" w:color="auto" w:fill="FFFFFF"/>
      <w:spacing w:line="439" w:lineRule="exact"/>
      <w:jc w:val="both"/>
    </w:pPr>
    <w:rPr>
      <w:rFonts w:ascii="Times New Roman" w:hAnsi="Times New Roman" w:cs="Times New Roman"/>
      <w:color w:val="auto"/>
      <w:sz w:val="20"/>
      <w:szCs w:val="20"/>
      <w:lang w:eastAsia="en-US"/>
    </w:rPr>
  </w:style>
  <w:style w:type="paragraph" w:customStyle="1" w:styleId="Bodytext220">
    <w:name w:val="Body text (22)"/>
    <w:basedOn w:val="Normal"/>
    <w:link w:val="Bodytext22"/>
    <w:pPr>
      <w:shd w:val="clear" w:color="auto" w:fill="FFFFFF"/>
      <w:spacing w:line="439" w:lineRule="exact"/>
      <w:jc w:val="both"/>
    </w:pPr>
    <w:rPr>
      <w:rFonts w:ascii="Times New Roman" w:hAnsi="Times New Roman" w:cs="Times New Roman"/>
      <w:color w:val="auto"/>
      <w:sz w:val="8"/>
      <w:szCs w:val="8"/>
      <w:lang w:eastAsia="en-US"/>
    </w:rPr>
  </w:style>
  <w:style w:type="paragraph" w:customStyle="1" w:styleId="Bodytext230">
    <w:name w:val="Body text (23)"/>
    <w:basedOn w:val="Normal"/>
    <w:link w:val="Bodytext23"/>
    <w:pPr>
      <w:shd w:val="clear" w:color="auto" w:fill="FFFFFF"/>
      <w:spacing w:before="60" w:after="600" w:line="240" w:lineRule="atLeast"/>
      <w:jc w:val="both"/>
    </w:pPr>
    <w:rPr>
      <w:rFonts w:ascii="Times New Roman" w:hAnsi="Times New Roman" w:cs="Times New Roman"/>
      <w:color w:val="auto"/>
      <w:spacing w:val="4"/>
      <w:lang w:eastAsia="en-US"/>
    </w:rPr>
  </w:style>
  <w:style w:type="paragraph" w:customStyle="1" w:styleId="Bodytext240">
    <w:name w:val="Body text (24)"/>
    <w:basedOn w:val="Normal"/>
    <w:link w:val="Bodytext24"/>
    <w:pPr>
      <w:shd w:val="clear" w:color="auto" w:fill="FFFFFF"/>
      <w:spacing w:line="382" w:lineRule="exact"/>
      <w:jc w:val="both"/>
    </w:pPr>
    <w:rPr>
      <w:rFonts w:ascii="Times New Roman" w:hAnsi="Times New Roman" w:cs="Times New Roman"/>
      <w:color w:val="auto"/>
      <w:spacing w:val="-1"/>
      <w:sz w:val="25"/>
      <w:szCs w:val="25"/>
      <w:lang w:eastAsia="en-US"/>
    </w:rPr>
  </w:style>
  <w:style w:type="paragraph" w:customStyle="1" w:styleId="Bodytext250">
    <w:name w:val="Body text (25)"/>
    <w:basedOn w:val="Normal"/>
    <w:link w:val="Bodytext25"/>
    <w:pPr>
      <w:shd w:val="clear" w:color="auto" w:fill="FFFFFF"/>
      <w:spacing w:line="240" w:lineRule="atLeast"/>
      <w:jc w:val="both"/>
    </w:pPr>
    <w:rPr>
      <w:rFonts w:ascii="Times New Roman" w:hAnsi="Times New Roman" w:cs="Times New Roman"/>
      <w:color w:val="auto"/>
      <w:spacing w:val="22"/>
      <w:sz w:val="12"/>
      <w:szCs w:val="12"/>
      <w:lang w:eastAsia="en-US"/>
    </w:rPr>
  </w:style>
  <w:style w:type="paragraph" w:customStyle="1" w:styleId="Headerorfooter60">
    <w:name w:val="Header or footer (6)"/>
    <w:basedOn w:val="Normal"/>
    <w:link w:val="Headerorfooter6"/>
    <w:pPr>
      <w:shd w:val="clear" w:color="auto" w:fill="FFFFFF"/>
      <w:spacing w:line="295" w:lineRule="exact"/>
      <w:jc w:val="right"/>
    </w:pPr>
    <w:rPr>
      <w:rFonts w:ascii="Times New Roman" w:hAnsi="Times New Roman" w:cs="Times New Roman"/>
      <w:color w:val="auto"/>
      <w:spacing w:val="3"/>
      <w:sz w:val="21"/>
      <w:szCs w:val="21"/>
      <w:lang w:eastAsia="en-US"/>
    </w:rPr>
  </w:style>
  <w:style w:type="paragraph" w:customStyle="1" w:styleId="Headerorfooter70">
    <w:name w:val="Header or footer (7)"/>
    <w:basedOn w:val="Normal"/>
    <w:link w:val="Headerorfooter7"/>
    <w:pPr>
      <w:shd w:val="clear" w:color="auto" w:fill="FFFFFF"/>
      <w:spacing w:line="292" w:lineRule="exact"/>
      <w:jc w:val="right"/>
    </w:pPr>
    <w:rPr>
      <w:rFonts w:ascii="Times New Roman" w:hAnsi="Times New Roman" w:cs="Times New Roman"/>
      <w:color w:val="auto"/>
      <w:spacing w:val="2"/>
      <w:sz w:val="22"/>
      <w:szCs w:val="22"/>
      <w:lang w:eastAsia="en-US"/>
    </w:rPr>
  </w:style>
  <w:style w:type="paragraph" w:customStyle="1" w:styleId="Headerorfooter80">
    <w:name w:val="Header or footer (8)"/>
    <w:basedOn w:val="Normal"/>
    <w:link w:val="Headerorfooter8"/>
    <w:pPr>
      <w:shd w:val="clear" w:color="auto" w:fill="FFFFFF"/>
      <w:spacing w:line="292" w:lineRule="exact"/>
      <w:jc w:val="right"/>
    </w:pPr>
    <w:rPr>
      <w:rFonts w:ascii="Times New Roman" w:hAnsi="Times New Roman" w:cs="Times New Roman"/>
      <w:color w:val="auto"/>
      <w:spacing w:val="4"/>
      <w:sz w:val="21"/>
      <w:szCs w:val="21"/>
      <w:lang w:eastAsia="en-US"/>
    </w:rPr>
  </w:style>
  <w:style w:type="paragraph" w:customStyle="1" w:styleId="Headerorfooter90">
    <w:name w:val="Header or footer (9)"/>
    <w:basedOn w:val="Normal"/>
    <w:link w:val="Headerorfooter9"/>
    <w:pPr>
      <w:shd w:val="clear" w:color="auto" w:fill="FFFFFF"/>
      <w:spacing w:line="240" w:lineRule="atLeast"/>
      <w:jc w:val="right"/>
    </w:pPr>
    <w:rPr>
      <w:rFonts w:ascii="Times New Roman" w:hAnsi="Times New Roman" w:cs="Times New Roman"/>
      <w:color w:val="auto"/>
      <w:spacing w:val="5"/>
      <w:sz w:val="21"/>
      <w:szCs w:val="21"/>
      <w:lang w:eastAsia="en-US"/>
    </w:rPr>
  </w:style>
  <w:style w:type="paragraph" w:customStyle="1" w:styleId="Heading220">
    <w:name w:val="Heading #2 (2)"/>
    <w:basedOn w:val="Normal"/>
    <w:link w:val="Heading22"/>
    <w:pPr>
      <w:shd w:val="clear" w:color="auto" w:fill="FFFFFF"/>
      <w:spacing w:line="320" w:lineRule="exact"/>
      <w:jc w:val="both"/>
      <w:outlineLvl w:val="1"/>
    </w:pPr>
    <w:rPr>
      <w:rFonts w:ascii="Times New Roman" w:hAnsi="Times New Roman" w:cs="Times New Roman"/>
      <w:color w:val="auto"/>
      <w:spacing w:val="4"/>
      <w:lang w:eastAsia="en-US"/>
    </w:rPr>
  </w:style>
  <w:style w:type="paragraph" w:customStyle="1" w:styleId="Headerorfooter100">
    <w:name w:val="Header or footer (10)"/>
    <w:basedOn w:val="Normal"/>
    <w:link w:val="Headerorfooter10"/>
    <w:pPr>
      <w:shd w:val="clear" w:color="auto" w:fill="FFFFFF"/>
      <w:spacing w:line="292" w:lineRule="exact"/>
      <w:jc w:val="right"/>
    </w:pPr>
    <w:rPr>
      <w:rFonts w:ascii="Times New Roman" w:hAnsi="Times New Roman" w:cs="Times New Roman"/>
      <w:color w:val="auto"/>
      <w:spacing w:val="5"/>
      <w:sz w:val="21"/>
      <w:szCs w:val="21"/>
      <w:lang w:eastAsia="en-US"/>
    </w:rPr>
  </w:style>
  <w:style w:type="paragraph" w:customStyle="1" w:styleId="Heading430">
    <w:name w:val="Heading #4 (3)"/>
    <w:basedOn w:val="Normal"/>
    <w:link w:val="Heading43"/>
    <w:pPr>
      <w:shd w:val="clear" w:color="auto" w:fill="FFFFFF"/>
      <w:spacing w:line="382" w:lineRule="exact"/>
      <w:jc w:val="both"/>
      <w:outlineLvl w:val="3"/>
    </w:pPr>
    <w:rPr>
      <w:rFonts w:ascii="Times New Roman" w:hAnsi="Times New Roman" w:cs="Times New Roman"/>
      <w:b/>
      <w:bCs/>
      <w:color w:val="auto"/>
      <w:spacing w:val="3"/>
      <w:lang w:eastAsia="en-US"/>
    </w:rPr>
  </w:style>
  <w:style w:type="paragraph" w:customStyle="1" w:styleId="Heading920">
    <w:name w:val="Heading #9 (2)"/>
    <w:basedOn w:val="Normal"/>
    <w:link w:val="Heading92"/>
    <w:pPr>
      <w:shd w:val="clear" w:color="auto" w:fill="FFFFFF"/>
      <w:spacing w:before="600" w:after="60" w:line="240" w:lineRule="atLeast"/>
      <w:jc w:val="both"/>
      <w:outlineLvl w:val="8"/>
    </w:pPr>
    <w:rPr>
      <w:rFonts w:ascii="Times New Roman" w:hAnsi="Times New Roman" w:cs="Times New Roman"/>
      <w:color w:val="auto"/>
      <w:spacing w:val="4"/>
      <w:lang w:eastAsia="en-US"/>
    </w:rPr>
  </w:style>
  <w:style w:type="paragraph" w:customStyle="1" w:styleId="Heading440">
    <w:name w:val="Heading #4 (4)"/>
    <w:basedOn w:val="Normal"/>
    <w:link w:val="Heading44"/>
    <w:pPr>
      <w:shd w:val="clear" w:color="auto" w:fill="FFFFFF"/>
      <w:spacing w:after="480" w:line="240" w:lineRule="atLeast"/>
      <w:jc w:val="both"/>
      <w:outlineLvl w:val="3"/>
    </w:pPr>
    <w:rPr>
      <w:rFonts w:ascii="Times New Roman" w:hAnsi="Times New Roman" w:cs="Times New Roman"/>
      <w:i/>
      <w:iCs/>
      <w:color w:val="auto"/>
      <w:spacing w:val="2"/>
      <w:lang w:eastAsia="en-US"/>
    </w:rPr>
  </w:style>
  <w:style w:type="paragraph" w:customStyle="1" w:styleId="Tablecaption30">
    <w:name w:val="Table caption (3)"/>
    <w:basedOn w:val="Normal"/>
    <w:link w:val="Tablecaption3"/>
    <w:pPr>
      <w:shd w:val="clear" w:color="auto" w:fill="FFFFFF"/>
      <w:spacing w:line="240" w:lineRule="atLeast"/>
      <w:jc w:val="both"/>
    </w:pPr>
    <w:rPr>
      <w:rFonts w:ascii="Times New Roman" w:hAnsi="Times New Roman" w:cs="Times New Roman"/>
      <w:color w:val="auto"/>
      <w:spacing w:val="9"/>
      <w:sz w:val="20"/>
      <w:szCs w:val="20"/>
      <w:lang w:eastAsia="en-US"/>
    </w:rPr>
  </w:style>
  <w:style w:type="paragraph" w:customStyle="1" w:styleId="Heading120">
    <w:name w:val="Heading #1 (2)"/>
    <w:basedOn w:val="Normal"/>
    <w:link w:val="Heading12"/>
    <w:pPr>
      <w:shd w:val="clear" w:color="auto" w:fill="FFFFFF"/>
      <w:spacing w:line="317" w:lineRule="exact"/>
      <w:jc w:val="both"/>
      <w:outlineLvl w:val="0"/>
    </w:pPr>
    <w:rPr>
      <w:rFonts w:ascii="Times New Roman" w:hAnsi="Times New Roman" w:cs="Times New Roman"/>
      <w:color w:val="auto"/>
      <w:spacing w:val="-1"/>
      <w:sz w:val="25"/>
      <w:szCs w:val="25"/>
      <w:lang w:eastAsia="en-US"/>
    </w:rPr>
  </w:style>
  <w:style w:type="paragraph" w:customStyle="1" w:styleId="Heading720">
    <w:name w:val="Heading #7 (2)"/>
    <w:basedOn w:val="Normal"/>
    <w:link w:val="Heading72"/>
    <w:pPr>
      <w:shd w:val="clear" w:color="auto" w:fill="FFFFFF"/>
      <w:spacing w:line="317" w:lineRule="exact"/>
      <w:jc w:val="both"/>
      <w:outlineLvl w:val="6"/>
    </w:pPr>
    <w:rPr>
      <w:rFonts w:ascii="Times New Roman" w:hAnsi="Times New Roman" w:cs="Times New Roman"/>
      <w:color w:val="auto"/>
      <w:spacing w:val="22"/>
      <w:sz w:val="12"/>
      <w:szCs w:val="12"/>
      <w:lang w:eastAsia="en-US"/>
    </w:rPr>
  </w:style>
  <w:style w:type="paragraph" w:customStyle="1" w:styleId="Heading230">
    <w:name w:val="Heading #2 (3)"/>
    <w:basedOn w:val="Normal"/>
    <w:link w:val="Heading23"/>
    <w:pPr>
      <w:shd w:val="clear" w:color="auto" w:fill="FFFFFF"/>
      <w:spacing w:line="320" w:lineRule="exact"/>
      <w:jc w:val="both"/>
      <w:outlineLvl w:val="1"/>
    </w:pPr>
    <w:rPr>
      <w:rFonts w:ascii="Times New Roman" w:hAnsi="Times New Roman" w:cs="Times New Roman"/>
      <w:color w:val="auto"/>
      <w:sz w:val="20"/>
      <w:szCs w:val="20"/>
      <w:lang w:eastAsia="en-US"/>
    </w:rPr>
  </w:style>
  <w:style w:type="paragraph" w:customStyle="1" w:styleId="Bodytext260">
    <w:name w:val="Body text (26)"/>
    <w:basedOn w:val="Normal"/>
    <w:link w:val="Bodytext26"/>
    <w:pPr>
      <w:shd w:val="clear" w:color="auto" w:fill="FFFFFF"/>
      <w:spacing w:line="320" w:lineRule="exact"/>
      <w:jc w:val="both"/>
    </w:pPr>
    <w:rPr>
      <w:rFonts w:ascii="Times New Roman" w:hAnsi="Times New Roman" w:cs="Times New Roman"/>
      <w:color w:val="auto"/>
      <w:sz w:val="26"/>
      <w:szCs w:val="26"/>
      <w:lang w:eastAsia="en-US"/>
    </w:rPr>
  </w:style>
  <w:style w:type="character" w:customStyle="1" w:styleId="OnceABox">
    <w:name w:val="OnceABox"/>
    <w:rsid w:val="003729A1"/>
    <w:rPr>
      <w:color w:val="000000"/>
      <w:lang w:val="x-none" w:eastAsia="vi-VN"/>
    </w:rPr>
  </w:style>
  <w:style w:type="table" w:styleId="TableGrid">
    <w:name w:val="Table Grid"/>
    <w:basedOn w:val="TableNormal"/>
    <w:rsid w:val="006A238A"/>
    <w:rPr>
      <w:rFonts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6A238A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170</Words>
  <Characters>974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PHỤ LỤC III</vt:lpstr>
    </vt:vector>
  </TitlesOfParts>
  <Company>HOME</Company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PHỤ LỤC III</dc:title>
  <dc:subject/>
  <dc:creator>User</dc:creator>
  <cp:keywords/>
  <dc:description/>
  <cp:lastModifiedBy>Dao Quan</cp:lastModifiedBy>
  <cp:revision>2</cp:revision>
  <dcterms:created xsi:type="dcterms:W3CDTF">2026-05-20T17:29:00Z</dcterms:created>
  <dcterms:modified xsi:type="dcterms:W3CDTF">2026-05-20T17:29:00Z</dcterms:modified>
</cp:coreProperties>
</file>