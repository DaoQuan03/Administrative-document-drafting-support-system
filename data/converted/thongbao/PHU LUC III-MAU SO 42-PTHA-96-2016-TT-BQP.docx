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3660" w14:textId="77777777" w:rsidR="003E478B" w:rsidRPr="00CF33F4" w:rsidRDefault="003E478B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="00F83B83" w:rsidRPr="00CF33F4">
        <w:rPr>
          <w:rFonts w:ascii="Times New Roman" w:hAnsi="Times New Roman" w:cs="Times New Roman"/>
          <w:lang w:val="en-US"/>
        </w:rPr>
        <w:t>42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E478B" w:rsidRPr="005A5FD0" w14:paraId="30A69A9A" w14:textId="77777777" w:rsidTr="005A5FD0">
        <w:tc>
          <w:tcPr>
            <w:tcW w:w="3348" w:type="dxa"/>
          </w:tcPr>
          <w:p w14:paraId="378CD326" w14:textId="77777777" w:rsidR="003E478B" w:rsidRPr="005A5FD0" w:rsidRDefault="003E478B" w:rsidP="005A5FD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5A5FD0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5A5FD0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308D1D37" w14:textId="77777777" w:rsidR="003E478B" w:rsidRPr="005A5FD0" w:rsidRDefault="003E478B" w:rsidP="005A5FD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5A5FD0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3E478B" w:rsidRPr="005A5FD0" w14:paraId="4A6A6EE0" w14:textId="77777777" w:rsidTr="005A5FD0">
        <w:tc>
          <w:tcPr>
            <w:tcW w:w="3348" w:type="dxa"/>
          </w:tcPr>
          <w:p w14:paraId="0285D4B3" w14:textId="77777777" w:rsidR="003E478B" w:rsidRPr="005A5FD0" w:rsidRDefault="003E478B" w:rsidP="005A5FD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5A5FD0">
              <w:rPr>
                <w:rFonts w:ascii="Times New Roman" w:hAnsi="Times New Roman" w:cs="Times New Roman"/>
              </w:rPr>
              <w:t xml:space="preserve">Số: </w:t>
            </w:r>
            <w:r w:rsidRPr="005A5FD0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5A5FD0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633D86D4" w14:textId="77777777" w:rsidR="003E478B" w:rsidRPr="005A5FD0" w:rsidRDefault="00F14810" w:rsidP="005A5FD0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5A5FD0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702C5B84" w14:textId="77777777" w:rsidR="003E478B" w:rsidRPr="00CF33F4" w:rsidRDefault="003E478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70BFD67A" w14:textId="77777777" w:rsidR="001B28BF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0A940C85" w14:textId="77777777" w:rsidR="00E54724" w:rsidRPr="00CF33F4" w:rsidRDefault="001B28BF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bán tài sản</w:t>
      </w:r>
    </w:p>
    <w:p w14:paraId="6CB10A14" w14:textId="77777777" w:rsidR="00E54724" w:rsidRPr="00CF33F4" w:rsidRDefault="001B28B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</w:t>
      </w:r>
      <w:r w:rsidRPr="00CF33F4">
        <w:rPr>
          <w:rFonts w:ascii="Times New Roman" w:hAnsi="Times New Roman" w:cs="Times New Roman"/>
          <w:lang w:val="en-US"/>
        </w:rPr>
        <w:t>ố</w:t>
      </w:r>
      <w:r w:rsidR="00E54724" w:rsidRPr="00CF33F4">
        <w:rPr>
          <w:rFonts w:ascii="Times New Roman" w:hAnsi="Times New Roman" w:cs="Times New Roman"/>
        </w:rPr>
        <w:t xml:space="preserve"> </w:t>
      </w:r>
      <w:r w:rsidRPr="00CF33F4">
        <w:rPr>
          <w:rFonts w:ascii="Times New Roman" w:hAnsi="Times New Roman" w:cs="Times New Roman"/>
          <w:lang w:val="en-US"/>
        </w:rPr>
        <w:t xml:space="preserve">………………………… </w:t>
      </w:r>
      <w:r w:rsidR="00E54724" w:rsidRPr="00CF33F4">
        <w:rPr>
          <w:rFonts w:ascii="Times New Roman" w:hAnsi="Times New Roman" w:cs="Times New Roman"/>
        </w:rPr>
        <w:t xml:space="preserve">ngày </w:t>
      </w:r>
      <w:r w:rsidRPr="00CF33F4">
        <w:rPr>
          <w:rFonts w:ascii="Times New Roman" w:hAnsi="Times New Roman" w:cs="Times New Roman"/>
          <w:lang w:val="en-US"/>
        </w:rPr>
        <w:t xml:space="preserve">…… </w:t>
      </w:r>
      <w:r w:rsidR="00E54724" w:rsidRPr="00CF33F4">
        <w:rPr>
          <w:rFonts w:ascii="Times New Roman" w:hAnsi="Times New Roman" w:cs="Times New Roman"/>
        </w:rPr>
        <w:t xml:space="preserve">tháng </w:t>
      </w:r>
      <w:r w:rsidRPr="00CF33F4">
        <w:rPr>
          <w:rFonts w:ascii="Times New Roman" w:hAnsi="Times New Roman" w:cs="Times New Roman"/>
          <w:lang w:val="en-US"/>
        </w:rPr>
        <w:t>…..</w:t>
      </w:r>
      <w:r w:rsidR="00E54724" w:rsidRPr="00CF33F4">
        <w:rPr>
          <w:rFonts w:ascii="Times New Roman" w:hAnsi="Times New Roman" w:cs="Times New Roman"/>
        </w:rPr>
        <w:t xml:space="preserve">năm </w:t>
      </w:r>
      <w:r w:rsidRPr="00CF33F4">
        <w:rPr>
          <w:rFonts w:ascii="Times New Roman" w:hAnsi="Times New Roman" w:cs="Times New Roman"/>
          <w:lang w:val="en-US"/>
        </w:rPr>
        <w:t>….</w:t>
      </w:r>
      <w:r w:rsidR="00E54724"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 </w:t>
      </w:r>
      <w:r w:rsidRPr="00CF33F4">
        <w:rPr>
          <w:rFonts w:ascii="Times New Roman" w:hAnsi="Times New Roman" w:cs="Times New Roman"/>
          <w:lang w:val="en-US"/>
        </w:rPr>
        <w:t>……………………………………………………………</w:t>
      </w:r>
    </w:p>
    <w:p w14:paraId="5EDC913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Quyết định về việc cưỡng chế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1B28BF" w:rsidRPr="00CF33F4">
        <w:rPr>
          <w:rFonts w:ascii="Times New Roman" w:hAnsi="Times New Roman" w:cs="Times New Roman"/>
          <w:lang w:val="en-US"/>
        </w:rPr>
        <w:t xml:space="preserve">…………………. </w:t>
      </w:r>
      <w:r w:rsidRPr="00CF33F4">
        <w:rPr>
          <w:rFonts w:ascii="Times New Roman" w:hAnsi="Times New Roman" w:cs="Times New Roman"/>
        </w:rPr>
        <w:t>ngày</w:t>
      </w:r>
      <w:r w:rsidR="001B28BF" w:rsidRPr="00CF33F4">
        <w:rPr>
          <w:rFonts w:ascii="Times New Roman" w:hAnsi="Times New Roman" w:cs="Times New Roman"/>
          <w:lang w:val="en-US"/>
        </w:rPr>
        <w:t>…..</w:t>
      </w:r>
      <w:r w:rsidRPr="00CF33F4">
        <w:rPr>
          <w:rFonts w:ascii="Times New Roman" w:hAnsi="Times New Roman" w:cs="Times New Roman"/>
        </w:rPr>
        <w:t xml:space="preserve"> tháng</w:t>
      </w:r>
      <w:r w:rsidR="001B28BF" w:rsidRPr="00CF33F4">
        <w:rPr>
          <w:rFonts w:ascii="Times New Roman" w:hAnsi="Times New Roman" w:cs="Times New Roman"/>
          <w:lang w:val="en-US"/>
        </w:rPr>
        <w:t>….</w:t>
      </w:r>
      <w:r w:rsidRPr="00CF33F4">
        <w:rPr>
          <w:rFonts w:ascii="Times New Roman" w:hAnsi="Times New Roman" w:cs="Times New Roman"/>
        </w:rPr>
        <w:t xml:space="preserve"> năm </w:t>
      </w:r>
      <w:r w:rsidR="001B28BF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1B28BF" w:rsidRPr="00CF33F4">
        <w:rPr>
          <w:rFonts w:ascii="Times New Roman" w:hAnsi="Times New Roman" w:cs="Times New Roman"/>
          <w:lang w:val="en-US"/>
        </w:rPr>
        <w:t>………………………….</w:t>
      </w:r>
    </w:p>
    <w:p w14:paraId="4EBB867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kết quả </w:t>
      </w:r>
      <w:r w:rsidR="00281317" w:rsidRPr="00CF33F4">
        <w:rPr>
          <w:rFonts w:ascii="Times New Roman" w:hAnsi="Times New Roman" w:cs="Times New Roman"/>
        </w:rPr>
        <w:t>thẩm định</w:t>
      </w:r>
      <w:r w:rsidRPr="00CF33F4">
        <w:rPr>
          <w:rFonts w:ascii="Times New Roman" w:hAnsi="Times New Roman" w:cs="Times New Roman"/>
        </w:rPr>
        <w:t xml:space="preserve"> giá ngày </w:t>
      </w:r>
      <w:r w:rsidR="001B28BF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tháng </w:t>
      </w:r>
      <w:r w:rsidR="001B28BF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năm </w:t>
      </w:r>
      <w:r w:rsidR="001B28BF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của</w:t>
      </w:r>
      <w:r w:rsidR="001B28BF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 xml:space="preserve"> </w:t>
      </w:r>
    </w:p>
    <w:p w14:paraId="0B22E99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1B28BF" w:rsidRPr="00CF33F4">
        <w:rPr>
          <w:rFonts w:ascii="Times New Roman" w:hAnsi="Times New Roman" w:cs="Times New Roman"/>
          <w:lang w:val="en-US"/>
        </w:rPr>
        <w:t>………………………………….</w:t>
      </w:r>
      <w:r w:rsidRPr="00CF33F4">
        <w:rPr>
          <w:rFonts w:ascii="Times New Roman" w:hAnsi="Times New Roman" w:cs="Times New Roman"/>
        </w:rPr>
        <w:t xml:space="preserve"> tổ chức bán các tài sản sau:</w:t>
      </w:r>
    </w:p>
    <w:p w14:paraId="5566FAB9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1-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1B28BF" w:rsidRPr="00CF33F4">
        <w:rPr>
          <w:rFonts w:ascii="Times New Roman" w:hAnsi="Times New Roman" w:cs="Times New Roman"/>
          <w:lang w:val="en-US"/>
        </w:rPr>
        <w:tab/>
      </w:r>
    </w:p>
    <w:p w14:paraId="6AAD7AFF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2-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1B28BF" w:rsidRPr="00CF33F4">
        <w:rPr>
          <w:rFonts w:ascii="Times New Roman" w:hAnsi="Times New Roman" w:cs="Times New Roman"/>
          <w:lang w:val="en-US"/>
        </w:rPr>
        <w:tab/>
      </w:r>
    </w:p>
    <w:p w14:paraId="1C548924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3</w:t>
      </w:r>
      <w:r w:rsidR="00E54724" w:rsidRPr="00CF33F4">
        <w:rPr>
          <w:rFonts w:ascii="Times New Roman" w:hAnsi="Times New Roman" w:cs="Times New Roman"/>
        </w:rPr>
        <w:t xml:space="preserve"> - </w:t>
      </w:r>
      <w:r w:rsidR="001B28BF" w:rsidRPr="00CF33F4">
        <w:rPr>
          <w:rFonts w:ascii="Times New Roman" w:hAnsi="Times New Roman" w:cs="Times New Roman"/>
          <w:lang w:val="en-US"/>
        </w:rPr>
        <w:tab/>
      </w:r>
    </w:p>
    <w:p w14:paraId="721DF142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4</w:t>
      </w:r>
      <w:r w:rsidR="00E54724" w:rsidRPr="00CF33F4">
        <w:rPr>
          <w:rFonts w:ascii="Times New Roman" w:hAnsi="Times New Roman" w:cs="Times New Roman"/>
        </w:rPr>
        <w:t xml:space="preserve"> - </w:t>
      </w:r>
      <w:r w:rsidR="001B28BF" w:rsidRPr="00CF33F4">
        <w:rPr>
          <w:rFonts w:ascii="Times New Roman" w:hAnsi="Times New Roman" w:cs="Times New Roman"/>
          <w:lang w:val="en-US"/>
        </w:rPr>
        <w:tab/>
      </w:r>
    </w:p>
    <w:p w14:paraId="01BD604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>(</w:t>
      </w:r>
      <w:r w:rsidR="00AB5675" w:rsidRPr="00CF33F4">
        <w:rPr>
          <w:rFonts w:ascii="Times New Roman" w:hAnsi="Times New Roman" w:cs="Times New Roman"/>
          <w:i/>
        </w:rPr>
        <w:t>nêu</w:t>
      </w:r>
      <w:r w:rsidRPr="00CF33F4">
        <w:rPr>
          <w:rFonts w:ascii="Times New Roman" w:hAnsi="Times New Roman" w:cs="Times New Roman"/>
          <w:i/>
        </w:rPr>
        <w:t xml:space="preserve"> rõ tên và mô tả </w:t>
      </w:r>
      <w:r w:rsidR="00AB5675" w:rsidRPr="00CF33F4">
        <w:rPr>
          <w:rFonts w:ascii="Times New Roman" w:hAnsi="Times New Roman" w:cs="Times New Roman"/>
          <w:i/>
        </w:rPr>
        <w:t>tình</w:t>
      </w:r>
      <w:r w:rsidRPr="00CF33F4">
        <w:rPr>
          <w:rFonts w:ascii="Times New Roman" w:hAnsi="Times New Roman" w:cs="Times New Roman"/>
          <w:i/>
        </w:rPr>
        <w:t xml:space="preserve"> trạng từng loại tài sản </w:t>
      </w:r>
      <w:r w:rsidR="00281317" w:rsidRPr="00CF33F4">
        <w:rPr>
          <w:rFonts w:ascii="Times New Roman" w:hAnsi="Times New Roman" w:cs="Times New Roman"/>
          <w:i/>
        </w:rPr>
        <w:t>cụ thể</w:t>
      </w:r>
      <w:r w:rsidRPr="00CF33F4">
        <w:rPr>
          <w:rFonts w:ascii="Times New Roman" w:hAnsi="Times New Roman" w:cs="Times New Roman"/>
          <w:i/>
        </w:rPr>
        <w:t>)</w:t>
      </w:r>
    </w:p>
    <w:p w14:paraId="592220A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Giá khởi </w:t>
      </w:r>
      <w:r w:rsidR="00281317" w:rsidRPr="00CF33F4">
        <w:rPr>
          <w:rFonts w:ascii="Times New Roman" w:hAnsi="Times New Roman" w:cs="Times New Roman"/>
        </w:rPr>
        <w:t>điểm</w:t>
      </w:r>
      <w:r w:rsidRPr="00CF33F4">
        <w:rPr>
          <w:rFonts w:ascii="Times New Roman" w:hAnsi="Times New Roman" w:cs="Times New Roman"/>
        </w:rPr>
        <w:t xml:space="preserve"> </w:t>
      </w:r>
      <w:r w:rsidR="001B28BF" w:rsidRPr="00CF33F4">
        <w:rPr>
          <w:rFonts w:ascii="Times New Roman" w:hAnsi="Times New Roman" w:cs="Times New Roman"/>
          <w:lang w:val="en-US"/>
        </w:rPr>
        <w:tab/>
      </w:r>
    </w:p>
    <w:p w14:paraId="0D4CC494" w14:textId="77777777" w:rsidR="001B28BF" w:rsidRPr="00CF33F4" w:rsidRDefault="001B28B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51E1491" w14:textId="77777777" w:rsidR="00E54724" w:rsidRPr="00CF33F4" w:rsidRDefault="001B28B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>(Gi</w:t>
      </w:r>
      <w:r w:rsidRPr="00CF33F4">
        <w:rPr>
          <w:rFonts w:ascii="Times New Roman" w:hAnsi="Times New Roman" w:cs="Times New Roman"/>
          <w:i/>
          <w:lang w:val="en-US"/>
        </w:rPr>
        <w:t>á</w:t>
      </w:r>
      <w:r w:rsidR="00E54724" w:rsidRPr="00CF33F4">
        <w:rPr>
          <w:rFonts w:ascii="Times New Roman" w:hAnsi="Times New Roman" w:cs="Times New Roman"/>
          <w:i/>
        </w:rPr>
        <w:t xml:space="preserve"> khởi đ</w:t>
      </w:r>
      <w:r w:rsidRPr="00CF33F4">
        <w:rPr>
          <w:rFonts w:ascii="Times New Roman" w:hAnsi="Times New Roman" w:cs="Times New Roman"/>
          <w:i/>
          <w:lang w:val="en-US"/>
        </w:rPr>
        <w:t>iể</w:t>
      </w:r>
      <w:r w:rsidR="00E54724" w:rsidRPr="00CF33F4">
        <w:rPr>
          <w:rFonts w:ascii="Times New Roman" w:hAnsi="Times New Roman" w:cs="Times New Roman"/>
          <w:i/>
        </w:rPr>
        <w:t xml:space="preserve">m từng </w:t>
      </w:r>
      <w:r w:rsidRPr="00CF33F4">
        <w:rPr>
          <w:rFonts w:ascii="Times New Roman" w:hAnsi="Times New Roman" w:cs="Times New Roman"/>
          <w:i/>
          <w:lang w:val="en-US"/>
        </w:rPr>
        <w:t>l</w:t>
      </w:r>
      <w:r w:rsidRPr="00CF33F4">
        <w:rPr>
          <w:rFonts w:ascii="Times New Roman" w:hAnsi="Times New Roman" w:cs="Times New Roman"/>
          <w:i/>
        </w:rPr>
        <w:t>oạ</w:t>
      </w:r>
      <w:r w:rsidRPr="00CF33F4">
        <w:rPr>
          <w:rFonts w:ascii="Times New Roman" w:hAnsi="Times New Roman" w:cs="Times New Roman"/>
          <w:i/>
          <w:lang w:val="en-US"/>
        </w:rPr>
        <w:t>i</w:t>
      </w:r>
      <w:r w:rsidR="00E54724" w:rsidRPr="00CF33F4">
        <w:rPr>
          <w:rFonts w:ascii="Times New Roman" w:hAnsi="Times New Roman" w:cs="Times New Roman"/>
          <w:i/>
        </w:rPr>
        <w:t xml:space="preserve"> tài sản)</w:t>
      </w:r>
    </w:p>
    <w:p w14:paraId="7E07DE5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>(Bằng chữ</w:t>
      </w:r>
      <w:r w:rsidR="00303EBE" w:rsidRPr="00CF33F4">
        <w:rPr>
          <w:rFonts w:ascii="Times New Roman" w:hAnsi="Times New Roman" w:cs="Times New Roman"/>
          <w:i/>
        </w:rPr>
        <w:t>…</w:t>
      </w:r>
      <w:r w:rsidR="00303EBE" w:rsidRPr="00CF33F4">
        <w:rPr>
          <w:rFonts w:ascii="Times New Roman" w:hAnsi="Times New Roman" w:cs="Times New Roman"/>
          <w:i/>
          <w:lang w:val="en-US"/>
        </w:rPr>
        <w:t>……………………………………………………………………..</w:t>
      </w:r>
      <w:r w:rsidRPr="00CF33F4">
        <w:rPr>
          <w:rFonts w:ascii="Times New Roman" w:hAnsi="Times New Roman" w:cs="Times New Roman"/>
          <w:i/>
        </w:rPr>
        <w:t>)</w:t>
      </w:r>
    </w:p>
    <w:p w14:paraId="0EEA478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Thời gian bán tài sản vào hồi: </w:t>
      </w:r>
      <w:r w:rsidR="00D060E2" w:rsidRPr="00CF33F4">
        <w:rPr>
          <w:rFonts w:ascii="Times New Roman" w:hAnsi="Times New Roman" w:cs="Times New Roman"/>
          <w:lang w:val="en-US"/>
        </w:rPr>
        <w:t>………</w:t>
      </w:r>
      <w:r w:rsidRPr="00CF33F4">
        <w:rPr>
          <w:rFonts w:ascii="Times New Roman" w:hAnsi="Times New Roman" w:cs="Times New Roman"/>
        </w:rPr>
        <w:t xml:space="preserve">giờ </w:t>
      </w:r>
      <w:r w:rsidR="00D060E2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>ngày</w:t>
      </w:r>
      <w:r w:rsidR="00D060E2" w:rsidRPr="00CF33F4">
        <w:rPr>
          <w:rFonts w:ascii="Times New Roman" w:hAnsi="Times New Roman" w:cs="Times New Roman"/>
          <w:lang w:val="en-US"/>
        </w:rPr>
        <w:t xml:space="preserve">…... </w:t>
      </w:r>
      <w:r w:rsidRPr="00CF33F4">
        <w:rPr>
          <w:rFonts w:ascii="Times New Roman" w:hAnsi="Times New Roman" w:cs="Times New Roman"/>
        </w:rPr>
        <w:t xml:space="preserve">tháng </w:t>
      </w:r>
      <w:r w:rsidR="00D060E2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năm</w:t>
      </w:r>
      <w:r w:rsidR="00D060E2" w:rsidRPr="00CF33F4">
        <w:rPr>
          <w:rFonts w:ascii="Times New Roman" w:hAnsi="Times New Roman" w:cs="Times New Roman"/>
          <w:lang w:val="en-US"/>
        </w:rPr>
        <w:t xml:space="preserve"> …………………….</w:t>
      </w:r>
      <w:r w:rsidRPr="00CF33F4">
        <w:rPr>
          <w:rFonts w:ascii="Times New Roman" w:hAnsi="Times New Roman" w:cs="Times New Roman"/>
        </w:rPr>
        <w:t xml:space="preserve"> </w:t>
      </w:r>
    </w:p>
    <w:p w14:paraId="4CC743F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</w:t>
      </w:r>
      <w:r w:rsidR="00281317" w:rsidRPr="00CF33F4">
        <w:rPr>
          <w:rFonts w:ascii="Times New Roman" w:hAnsi="Times New Roman" w:cs="Times New Roman"/>
        </w:rPr>
        <w:t>điểm</w:t>
      </w:r>
      <w:r w:rsidRPr="00CF33F4">
        <w:rPr>
          <w:rFonts w:ascii="Times New Roman" w:hAnsi="Times New Roman" w:cs="Times New Roman"/>
        </w:rPr>
        <w:t xml:space="preserve"> bán tài sản: </w:t>
      </w:r>
      <w:r w:rsidR="00D060E2" w:rsidRPr="00CF33F4">
        <w:rPr>
          <w:rFonts w:ascii="Times New Roman" w:hAnsi="Times New Roman" w:cs="Times New Roman"/>
          <w:lang w:val="en-US"/>
        </w:rPr>
        <w:tab/>
      </w:r>
    </w:p>
    <w:p w14:paraId="138805F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Tổ chức, cá nhân có nhu c</w:t>
      </w:r>
      <w:r w:rsidR="00D060E2" w:rsidRPr="00CF33F4">
        <w:rPr>
          <w:rFonts w:ascii="Times New Roman" w:hAnsi="Times New Roman" w:cs="Times New Roman"/>
          <w:lang w:val="en-US"/>
        </w:rPr>
        <w:t>ầ</w:t>
      </w:r>
      <w:r w:rsidRPr="00CF33F4">
        <w:rPr>
          <w:rFonts w:ascii="Times New Roman" w:hAnsi="Times New Roman" w:cs="Times New Roman"/>
        </w:rPr>
        <w:t xml:space="preserve">u mua tài sản liên hệ và nộp đơn cho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D060E2" w:rsidRPr="00CF33F4">
        <w:rPr>
          <w:rFonts w:ascii="Times New Roman" w:hAnsi="Times New Roman" w:cs="Times New Roman"/>
          <w:lang w:val="en-US"/>
        </w:rPr>
        <w:tab/>
      </w:r>
    </w:p>
    <w:p w14:paraId="645ACD3E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Địa chỉ </w:t>
      </w:r>
      <w:r w:rsidR="00D060E2" w:rsidRPr="00CF33F4">
        <w:rPr>
          <w:rFonts w:ascii="Times New Roman" w:hAnsi="Times New Roman" w:cs="Times New Roman"/>
          <w:lang w:val="en-US"/>
        </w:rPr>
        <w:t xml:space="preserve">………………………………………. </w:t>
      </w:r>
      <w:r w:rsidRPr="00CF33F4">
        <w:rPr>
          <w:rFonts w:ascii="Times New Roman" w:hAnsi="Times New Roman" w:cs="Times New Roman"/>
        </w:rPr>
        <w:t xml:space="preserve">điện thoại </w:t>
      </w:r>
      <w:r w:rsidR="00D060E2" w:rsidRPr="00CF33F4">
        <w:rPr>
          <w:rFonts w:ascii="Times New Roman" w:hAnsi="Times New Roman" w:cs="Times New Roman"/>
          <w:lang w:val="en-US"/>
        </w:rPr>
        <w:tab/>
      </w:r>
      <w:r w:rsidRPr="00CF33F4">
        <w:rPr>
          <w:rFonts w:ascii="Times New Roman" w:hAnsi="Times New Roman" w:cs="Times New Roman"/>
        </w:rPr>
        <w:t>/.</w:t>
      </w:r>
    </w:p>
    <w:p w14:paraId="0A80B9EA" w14:textId="77777777" w:rsidR="00D060E2" w:rsidRPr="00CF33F4" w:rsidRDefault="00D060E2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060E2" w:rsidRPr="005A5FD0" w14:paraId="6225BA36" w14:textId="77777777" w:rsidTr="005A5FD0">
        <w:tc>
          <w:tcPr>
            <w:tcW w:w="4428" w:type="dxa"/>
          </w:tcPr>
          <w:p w14:paraId="0768F930" w14:textId="77777777" w:rsidR="00D060E2" w:rsidRPr="005A5FD0" w:rsidRDefault="00D060E2" w:rsidP="005A5FD0">
            <w:pPr>
              <w:spacing w:before="120"/>
              <w:rPr>
                <w:rFonts w:ascii="Times New Roman" w:hAnsi="Times New Roman" w:cs="Times New Roman"/>
              </w:rPr>
            </w:pPr>
          </w:p>
          <w:p w14:paraId="612C5C3C" w14:textId="77777777" w:rsidR="00D060E2" w:rsidRPr="005A5FD0" w:rsidRDefault="00D060E2" w:rsidP="005A5FD0">
            <w:pPr>
              <w:spacing w:before="120"/>
              <w:rPr>
                <w:rFonts w:ascii="Times New Roman" w:hAnsi="Times New Roman" w:cs="Times New Roman"/>
              </w:rPr>
            </w:pPr>
            <w:r w:rsidRPr="005A5FD0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5A5FD0">
              <w:rPr>
                <w:rFonts w:ascii="Times New Roman" w:hAnsi="Times New Roman" w:cs="Times New Roman"/>
                <w:b/>
                <w:i/>
              </w:rPr>
              <w:br/>
            </w:r>
            <w:r w:rsidRPr="005A5FD0">
              <w:rPr>
                <w:rFonts w:ascii="Times New Roman" w:hAnsi="Times New Roman" w:cs="Times New Roman"/>
              </w:rPr>
              <w:t>- Các đương sự;</w:t>
            </w:r>
            <w:r w:rsidRPr="005A5FD0">
              <w:rPr>
                <w:rFonts w:ascii="Times New Roman" w:hAnsi="Times New Roman" w:cs="Times New Roman"/>
                <w:lang w:val="en-US"/>
              </w:rPr>
              <w:br/>
              <w:t>- Viện KSQS………….;</w:t>
            </w:r>
            <w:r w:rsidRPr="005A5FD0">
              <w:rPr>
                <w:rFonts w:ascii="Times New Roman" w:hAnsi="Times New Roman" w:cs="Times New Roman"/>
              </w:rPr>
              <w:br/>
              <w:t>- UBND xã</w:t>
            </w:r>
            <w:r w:rsidRPr="005A5FD0">
              <w:rPr>
                <w:rFonts w:ascii="Times New Roman" w:hAnsi="Times New Roman" w:cs="Times New Roman"/>
                <w:lang w:val="en-US"/>
              </w:rPr>
              <w:t>, phường…………</w:t>
            </w:r>
            <w:r w:rsidRPr="005A5FD0">
              <w:rPr>
                <w:rFonts w:ascii="Times New Roman" w:hAnsi="Times New Roman" w:cs="Times New Roman"/>
              </w:rPr>
              <w:t>;</w:t>
            </w:r>
            <w:r w:rsidRPr="005A5FD0">
              <w:rPr>
                <w:rFonts w:ascii="Times New Roman" w:hAnsi="Times New Roman" w:cs="Times New Roman"/>
              </w:rPr>
              <w:br/>
            </w:r>
            <w:r w:rsidRPr="005A5FD0">
              <w:rPr>
                <w:rFonts w:ascii="Times New Roman" w:hAnsi="Times New Roman" w:cs="Times New Roman"/>
                <w:lang w:val="en-US"/>
              </w:rPr>
              <w:lastRenderedPageBreak/>
              <w:t>- Kế toán THA;</w:t>
            </w:r>
            <w:r w:rsidRPr="005A5FD0">
              <w:rPr>
                <w:rFonts w:ascii="Times New Roman" w:hAnsi="Times New Roman" w:cs="Times New Roman"/>
                <w:lang w:val="en-US"/>
              </w:rPr>
              <w:br/>
            </w:r>
            <w:r w:rsidRPr="005A5FD0">
              <w:rPr>
                <w:rFonts w:ascii="Times New Roman" w:hAnsi="Times New Roman" w:cs="Times New Roman"/>
              </w:rPr>
              <w:t>-</w:t>
            </w:r>
            <w:r w:rsidRPr="005A5FD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A5FD0">
              <w:rPr>
                <w:rFonts w:ascii="Times New Roman" w:hAnsi="Times New Roman" w:cs="Times New Roman"/>
              </w:rPr>
              <w:t>Lưu: VT</w:t>
            </w:r>
            <w:r w:rsidR="00F12E81" w:rsidRPr="005A5FD0">
              <w:rPr>
                <w:rFonts w:ascii="Times New Roman" w:hAnsi="Times New Roman" w:cs="Times New Roman"/>
                <w:lang w:val="en-US"/>
              </w:rPr>
              <w:t>,</w:t>
            </w:r>
            <w:r w:rsidRPr="005A5FD0">
              <w:rPr>
                <w:rFonts w:ascii="Times New Roman" w:hAnsi="Times New Roman" w:cs="Times New Roman"/>
              </w:rPr>
              <w:t xml:space="preserve"> HS, THA; ....</w:t>
            </w:r>
          </w:p>
        </w:tc>
        <w:tc>
          <w:tcPr>
            <w:tcW w:w="4428" w:type="dxa"/>
          </w:tcPr>
          <w:p w14:paraId="7DDB53AB" w14:textId="77777777" w:rsidR="00D060E2" w:rsidRPr="005A5FD0" w:rsidRDefault="00D060E2" w:rsidP="005A5FD0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5A5FD0">
              <w:rPr>
                <w:rFonts w:ascii="Times New Roman" w:hAnsi="Times New Roman" w:cs="Times New Roman"/>
                <w:b/>
              </w:rPr>
              <w:lastRenderedPageBreak/>
              <w:t>CHẤP HÀNH VIÊN</w:t>
            </w:r>
          </w:p>
        </w:tc>
      </w:tr>
    </w:tbl>
    <w:p w14:paraId="5C658374" w14:textId="77777777" w:rsidR="00E54724" w:rsidRPr="00CF33F4" w:rsidRDefault="00E54724" w:rsidP="005A5FD0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244953797">
    <w:abstractNumId w:val="0"/>
  </w:num>
  <w:num w:numId="2" w16cid:durableId="1432816091">
    <w:abstractNumId w:val="1"/>
  </w:num>
  <w:num w:numId="3" w16cid:durableId="1237011641">
    <w:abstractNumId w:val="2"/>
  </w:num>
  <w:num w:numId="4" w16cid:durableId="684331915">
    <w:abstractNumId w:val="3"/>
  </w:num>
  <w:num w:numId="5" w16cid:durableId="1737778235">
    <w:abstractNumId w:val="4"/>
  </w:num>
  <w:num w:numId="6" w16cid:durableId="1967588300">
    <w:abstractNumId w:val="5"/>
  </w:num>
  <w:num w:numId="7" w16cid:durableId="1615014202">
    <w:abstractNumId w:val="6"/>
  </w:num>
  <w:num w:numId="8" w16cid:durableId="1268273617">
    <w:abstractNumId w:val="7"/>
  </w:num>
  <w:num w:numId="9" w16cid:durableId="397098536">
    <w:abstractNumId w:val="8"/>
  </w:num>
  <w:num w:numId="10" w16cid:durableId="1282686182">
    <w:abstractNumId w:val="9"/>
  </w:num>
  <w:num w:numId="11" w16cid:durableId="242955091">
    <w:abstractNumId w:val="10"/>
  </w:num>
  <w:num w:numId="12" w16cid:durableId="583958275">
    <w:abstractNumId w:val="11"/>
  </w:num>
  <w:num w:numId="13" w16cid:durableId="1752696165">
    <w:abstractNumId w:val="12"/>
  </w:num>
  <w:num w:numId="14" w16cid:durableId="808550148">
    <w:abstractNumId w:val="13"/>
  </w:num>
  <w:num w:numId="15" w16cid:durableId="461458786">
    <w:abstractNumId w:val="14"/>
  </w:num>
  <w:num w:numId="16" w16cid:durableId="1592158843">
    <w:abstractNumId w:val="15"/>
  </w:num>
  <w:num w:numId="17" w16cid:durableId="954020083">
    <w:abstractNumId w:val="16"/>
  </w:num>
  <w:num w:numId="18" w16cid:durableId="555626589">
    <w:abstractNumId w:val="17"/>
  </w:num>
  <w:num w:numId="19" w16cid:durableId="677193111">
    <w:abstractNumId w:val="18"/>
  </w:num>
  <w:num w:numId="20" w16cid:durableId="1505435621">
    <w:abstractNumId w:val="19"/>
  </w:num>
  <w:num w:numId="21" w16cid:durableId="1150367678">
    <w:abstractNumId w:val="20"/>
  </w:num>
  <w:num w:numId="22" w16cid:durableId="709260277">
    <w:abstractNumId w:val="21"/>
  </w:num>
  <w:num w:numId="23" w16cid:durableId="1376737418">
    <w:abstractNumId w:val="22"/>
  </w:num>
  <w:num w:numId="24" w16cid:durableId="1542018542">
    <w:abstractNumId w:val="23"/>
  </w:num>
  <w:num w:numId="25" w16cid:durableId="1317226989">
    <w:abstractNumId w:val="24"/>
  </w:num>
  <w:num w:numId="26" w16cid:durableId="1448500385">
    <w:abstractNumId w:val="25"/>
  </w:num>
  <w:num w:numId="27" w16cid:durableId="1754234123">
    <w:abstractNumId w:val="26"/>
  </w:num>
  <w:num w:numId="28" w16cid:durableId="1551182907">
    <w:abstractNumId w:val="27"/>
  </w:num>
  <w:num w:numId="29" w16cid:durableId="335964020">
    <w:abstractNumId w:val="28"/>
  </w:num>
  <w:num w:numId="30" w16cid:durableId="490608159">
    <w:abstractNumId w:val="29"/>
  </w:num>
  <w:num w:numId="31" w16cid:durableId="1667199930">
    <w:abstractNumId w:val="30"/>
  </w:num>
  <w:num w:numId="32" w16cid:durableId="1775441339">
    <w:abstractNumId w:val="31"/>
  </w:num>
  <w:num w:numId="33" w16cid:durableId="1472747123">
    <w:abstractNumId w:val="32"/>
  </w:num>
  <w:num w:numId="34" w16cid:durableId="925963714">
    <w:abstractNumId w:val="33"/>
  </w:num>
  <w:num w:numId="35" w16cid:durableId="2032762583">
    <w:abstractNumId w:val="34"/>
  </w:num>
  <w:num w:numId="36" w16cid:durableId="1323198285">
    <w:abstractNumId w:val="35"/>
  </w:num>
  <w:num w:numId="37" w16cid:durableId="1038429353">
    <w:abstractNumId w:val="36"/>
  </w:num>
  <w:num w:numId="38" w16cid:durableId="5987385">
    <w:abstractNumId w:val="37"/>
  </w:num>
  <w:num w:numId="39" w16cid:durableId="1118568581">
    <w:abstractNumId w:val="38"/>
  </w:num>
  <w:num w:numId="40" w16cid:durableId="779228492">
    <w:abstractNumId w:val="39"/>
  </w:num>
  <w:num w:numId="41" w16cid:durableId="1163930576">
    <w:abstractNumId w:val="40"/>
  </w:num>
  <w:num w:numId="42" w16cid:durableId="2036733070">
    <w:abstractNumId w:val="41"/>
  </w:num>
  <w:num w:numId="43" w16cid:durableId="1386220963">
    <w:abstractNumId w:val="42"/>
  </w:num>
  <w:num w:numId="44" w16cid:durableId="179590466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A5FD0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2230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433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838B439"/>
  <w15:chartTrackingRefBased/>
  <w15:docId w15:val="{3AF086F5-BFFC-442B-A692-9A78E295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