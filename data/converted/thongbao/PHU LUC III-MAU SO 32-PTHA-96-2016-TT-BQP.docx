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C75C" w14:textId="77777777" w:rsidR="005B7E9A" w:rsidRPr="00CF33F4" w:rsidRDefault="005B7E9A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</w:t>
      </w:r>
      <w:r w:rsidR="001D1205" w:rsidRPr="00CF33F4">
        <w:rPr>
          <w:rFonts w:ascii="Times New Roman" w:hAnsi="Times New Roman" w:cs="Times New Roman"/>
          <w:lang w:val="en-US"/>
        </w:rPr>
        <w:t>2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B7E9A" w:rsidRPr="009903F5" w14:paraId="428D8D24" w14:textId="77777777" w:rsidTr="009903F5">
        <w:tc>
          <w:tcPr>
            <w:tcW w:w="3348" w:type="dxa"/>
          </w:tcPr>
          <w:p w14:paraId="28B3F767" w14:textId="77777777" w:rsidR="005B7E9A" w:rsidRPr="009903F5" w:rsidRDefault="005B7E9A" w:rsidP="009903F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9903F5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9903F5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1B27023D" w14:textId="77777777" w:rsidR="005B7E9A" w:rsidRPr="009903F5" w:rsidRDefault="005B7E9A" w:rsidP="009903F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9903F5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5B7E9A" w:rsidRPr="009903F5" w14:paraId="242E9F9F" w14:textId="77777777" w:rsidTr="009903F5">
        <w:tc>
          <w:tcPr>
            <w:tcW w:w="3348" w:type="dxa"/>
          </w:tcPr>
          <w:p w14:paraId="4B6C73A5" w14:textId="77777777" w:rsidR="005B7E9A" w:rsidRPr="009903F5" w:rsidRDefault="005B7E9A" w:rsidP="009903F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9903F5">
              <w:rPr>
                <w:rFonts w:ascii="Times New Roman" w:hAnsi="Times New Roman" w:cs="Times New Roman"/>
              </w:rPr>
              <w:t xml:space="preserve">Số: </w:t>
            </w:r>
            <w:r w:rsidRPr="009903F5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9903F5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1A9D6B6B" w14:textId="77777777" w:rsidR="005B7E9A" w:rsidRPr="009903F5" w:rsidRDefault="005B7E9A" w:rsidP="009903F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9903F5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2BAE4FA2" w14:textId="77777777" w:rsidR="005B7E9A" w:rsidRPr="00CF33F4" w:rsidRDefault="005B7E9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5931CE85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66CCA7E5" w14:textId="77777777" w:rsidR="00E54724" w:rsidRPr="00CF33F4" w:rsidRDefault="00281317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Về</w:t>
      </w:r>
      <w:r w:rsidR="00E54724" w:rsidRPr="00CF33F4">
        <w:rPr>
          <w:rFonts w:ascii="Times New Roman" w:hAnsi="Times New Roman" w:cs="Times New Roman"/>
          <w:b/>
        </w:rPr>
        <w:t xml:space="preserve"> việc chưa đủ </w:t>
      </w:r>
      <w:r w:rsidRPr="00CF33F4">
        <w:rPr>
          <w:rFonts w:ascii="Times New Roman" w:hAnsi="Times New Roman" w:cs="Times New Roman"/>
          <w:b/>
        </w:rPr>
        <w:t>điều kiện</w:t>
      </w:r>
      <w:r w:rsidR="00E54724" w:rsidRPr="00CF33F4">
        <w:rPr>
          <w:rFonts w:ascii="Times New Roman" w:hAnsi="Times New Roman" w:cs="Times New Roman"/>
          <w:b/>
        </w:rPr>
        <w:t xml:space="preserve"> xét mi</w:t>
      </w:r>
      <w:r w:rsidR="004635A8" w:rsidRPr="00CF33F4">
        <w:rPr>
          <w:rFonts w:ascii="Times New Roman" w:hAnsi="Times New Roman" w:cs="Times New Roman"/>
          <w:b/>
          <w:lang w:val="en-US"/>
        </w:rPr>
        <w:t>ễ</w:t>
      </w:r>
      <w:r w:rsidR="00E54724" w:rsidRPr="00CF33F4">
        <w:rPr>
          <w:rFonts w:ascii="Times New Roman" w:hAnsi="Times New Roman" w:cs="Times New Roman"/>
          <w:b/>
        </w:rPr>
        <w:t xml:space="preserve">n, giảm nghĩa vụ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 dân sự</w:t>
      </w:r>
    </w:p>
    <w:p w14:paraId="5451E56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4635A8" w:rsidRPr="00CF33F4">
        <w:rPr>
          <w:rFonts w:ascii="Times New Roman" w:hAnsi="Times New Roman" w:cs="Times New Roman"/>
          <w:lang w:val="en-US"/>
        </w:rPr>
        <w:t>…………….</w:t>
      </w:r>
      <w:r w:rsidRPr="00CF33F4">
        <w:rPr>
          <w:rFonts w:ascii="Times New Roman" w:hAnsi="Times New Roman" w:cs="Times New Roman"/>
        </w:rPr>
        <w:t>;</w:t>
      </w:r>
    </w:p>
    <w:p w14:paraId="64DA081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Thông tư liên tịch số </w:t>
      </w:r>
      <w:r w:rsidR="004635A8" w:rsidRPr="00CF33F4">
        <w:rPr>
          <w:rFonts w:ascii="Times New Roman" w:hAnsi="Times New Roman" w:cs="Times New Roman"/>
          <w:lang w:val="en-US"/>
        </w:rPr>
        <w:t>………………</w:t>
      </w:r>
      <w:r w:rsidRPr="00CF33F4">
        <w:rPr>
          <w:rFonts w:ascii="Times New Roman" w:hAnsi="Times New Roman" w:cs="Times New Roman"/>
        </w:rPr>
        <w:t>;</w:t>
      </w:r>
    </w:p>
    <w:p w14:paraId="1B744CBE" w14:textId="77777777" w:rsidR="004635A8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đơn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xét miễn, giảm nghĩa vụ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của ông</w:t>
      </w:r>
      <w:r w:rsidR="004635A8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>(bà):</w:t>
      </w:r>
      <w:r w:rsidR="004635A8" w:rsidRPr="00CF33F4">
        <w:rPr>
          <w:rFonts w:ascii="Times New Roman" w:hAnsi="Times New Roman" w:cs="Times New Roman"/>
          <w:lang w:val="en-US"/>
        </w:rPr>
        <w:t xml:space="preserve"> </w:t>
      </w:r>
      <w:r w:rsidR="004635A8" w:rsidRPr="00CF33F4">
        <w:rPr>
          <w:rFonts w:ascii="Times New Roman" w:hAnsi="Times New Roman" w:cs="Times New Roman"/>
          <w:lang w:val="en-US"/>
        </w:rPr>
        <w:tab/>
      </w:r>
    </w:p>
    <w:p w14:paraId="57B0E35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4635A8" w:rsidRPr="00CF33F4">
        <w:rPr>
          <w:rFonts w:ascii="Times New Roman" w:hAnsi="Times New Roman" w:cs="Times New Roman"/>
          <w:lang w:val="en-US"/>
        </w:rPr>
        <w:tab/>
      </w:r>
    </w:p>
    <w:p w14:paraId="380DB9E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Sau khi xem xét nội dung đơn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và các điều kiện xét miễn, giảm</w:t>
      </w:r>
      <w:r w:rsidR="004635A8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nghĩa vụ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sự,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4635A8" w:rsidRPr="00CF33F4">
        <w:rPr>
          <w:rFonts w:ascii="Times New Roman" w:hAnsi="Times New Roman" w:cs="Times New Roman"/>
          <w:lang w:val="en-US"/>
        </w:rPr>
        <w:t xml:space="preserve">………………………………… </w:t>
      </w:r>
      <w:r w:rsidRPr="00CF33F4">
        <w:rPr>
          <w:rFonts w:ascii="Times New Roman" w:hAnsi="Times New Roman" w:cs="Times New Roman"/>
        </w:rPr>
        <w:t>nhận</w:t>
      </w:r>
      <w:r w:rsidR="004635A8" w:rsidRPr="00CF33F4">
        <w:rPr>
          <w:rFonts w:ascii="Times New Roman" w:hAnsi="Times New Roman" w:cs="Times New Roman"/>
          <w:lang w:val="en-US"/>
        </w:rPr>
        <w:t xml:space="preserve"> </w:t>
      </w:r>
      <w:r w:rsidR="004635A8" w:rsidRPr="00CF33F4">
        <w:rPr>
          <w:rFonts w:ascii="Times New Roman" w:hAnsi="Times New Roman" w:cs="Times New Roman"/>
        </w:rPr>
        <w:t>th</w:t>
      </w:r>
      <w:r w:rsidR="004635A8" w:rsidRPr="00CF33F4">
        <w:rPr>
          <w:rFonts w:ascii="Times New Roman" w:hAnsi="Times New Roman" w:cs="Times New Roman"/>
          <w:lang w:val="en-US"/>
        </w:rPr>
        <w:t>ấ</w:t>
      </w:r>
      <w:r w:rsidRPr="00CF33F4">
        <w:rPr>
          <w:rFonts w:ascii="Times New Roman" w:hAnsi="Times New Roman" w:cs="Times New Roman"/>
        </w:rPr>
        <w:t xml:space="preserve">y </w:t>
      </w:r>
      <w:r w:rsidRPr="00CF33F4">
        <w:rPr>
          <w:rFonts w:ascii="Times New Roman" w:hAnsi="Times New Roman" w:cs="Times New Roman"/>
          <w:i/>
        </w:rPr>
        <w:t>(</w:t>
      </w:r>
      <w:r w:rsidR="00281317" w:rsidRPr="00CF33F4">
        <w:rPr>
          <w:rFonts w:ascii="Times New Roman" w:hAnsi="Times New Roman" w:cs="Times New Roman"/>
          <w:i/>
        </w:rPr>
        <w:t>lý</w:t>
      </w:r>
      <w:r w:rsidRPr="00CF33F4">
        <w:rPr>
          <w:rFonts w:ascii="Times New Roman" w:hAnsi="Times New Roman" w:cs="Times New Roman"/>
          <w:i/>
        </w:rPr>
        <w:t xml:space="preserve"> do: Chưa đủ </w:t>
      </w:r>
      <w:r w:rsidR="00281317" w:rsidRPr="00CF33F4">
        <w:rPr>
          <w:rFonts w:ascii="Times New Roman" w:hAnsi="Times New Roman" w:cs="Times New Roman"/>
          <w:i/>
        </w:rPr>
        <w:t>điều kiện</w:t>
      </w:r>
      <w:r w:rsidRPr="00CF33F4">
        <w:rPr>
          <w:rFonts w:ascii="Times New Roman" w:hAnsi="Times New Roman" w:cs="Times New Roman"/>
          <w:i/>
        </w:rPr>
        <w:t xml:space="preserve"> xét mi</w:t>
      </w:r>
      <w:r w:rsidR="009221DA" w:rsidRPr="00CF33F4">
        <w:rPr>
          <w:rFonts w:ascii="Times New Roman" w:hAnsi="Times New Roman" w:cs="Times New Roman"/>
          <w:i/>
          <w:lang w:val="en-US"/>
        </w:rPr>
        <w:t>ễ</w:t>
      </w:r>
      <w:r w:rsidRPr="00CF33F4">
        <w:rPr>
          <w:rFonts w:ascii="Times New Roman" w:hAnsi="Times New Roman" w:cs="Times New Roman"/>
          <w:i/>
        </w:rPr>
        <w:t xml:space="preserve">n, giảm nghĩa vụ </w:t>
      </w:r>
      <w:r w:rsidR="00AB5675" w:rsidRPr="00CF33F4">
        <w:rPr>
          <w:rFonts w:ascii="Times New Roman" w:hAnsi="Times New Roman" w:cs="Times New Roman"/>
          <w:i/>
        </w:rPr>
        <w:t>thi</w:t>
      </w:r>
      <w:r w:rsidRPr="00CF33F4">
        <w:rPr>
          <w:rFonts w:ascii="Times New Roman" w:hAnsi="Times New Roman" w:cs="Times New Roman"/>
          <w:i/>
        </w:rPr>
        <w:t xml:space="preserve"> hành </w:t>
      </w:r>
      <w:r w:rsidR="009221DA" w:rsidRPr="00CF33F4">
        <w:rPr>
          <w:rFonts w:ascii="Times New Roman" w:hAnsi="Times New Roman" w:cs="Times New Roman"/>
          <w:i/>
          <w:lang w:val="en-US"/>
        </w:rPr>
        <w:t>á</w:t>
      </w:r>
      <w:r w:rsidRPr="00CF33F4">
        <w:rPr>
          <w:rFonts w:ascii="Times New Roman" w:hAnsi="Times New Roman" w:cs="Times New Roman"/>
          <w:i/>
        </w:rPr>
        <w:t>n d</w:t>
      </w:r>
      <w:r w:rsidR="009221DA" w:rsidRPr="00CF33F4">
        <w:rPr>
          <w:rFonts w:ascii="Times New Roman" w:hAnsi="Times New Roman" w:cs="Times New Roman"/>
          <w:i/>
          <w:lang w:val="en-US"/>
        </w:rPr>
        <w:t>â</w:t>
      </w:r>
      <w:r w:rsidRPr="00CF33F4">
        <w:rPr>
          <w:rFonts w:ascii="Times New Roman" w:hAnsi="Times New Roman" w:cs="Times New Roman"/>
          <w:i/>
        </w:rPr>
        <w:t>n sự)</w:t>
      </w:r>
    </w:p>
    <w:p w14:paraId="01A08E3C" w14:textId="77777777" w:rsidR="009221DA" w:rsidRPr="00CF33F4" w:rsidRDefault="009221D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77D4EB2" w14:textId="77777777" w:rsidR="009221DA" w:rsidRPr="00CF33F4" w:rsidRDefault="009221D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D40AD4C" w14:textId="77777777" w:rsidR="009221DA" w:rsidRPr="00CF33F4" w:rsidRDefault="009221D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5452F83" w14:textId="77777777" w:rsidR="009221DA" w:rsidRPr="00CF33F4" w:rsidRDefault="009221D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A3C903B" w14:textId="77777777" w:rsidR="009221DA" w:rsidRPr="00CF33F4" w:rsidRDefault="009221D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075E08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 báo để ông (bà) </w:t>
      </w:r>
      <w:r w:rsidR="009221DA" w:rsidRPr="00CF33F4">
        <w:rPr>
          <w:rFonts w:ascii="Times New Roman" w:hAnsi="Times New Roman" w:cs="Times New Roman"/>
          <w:lang w:val="en-US"/>
        </w:rPr>
        <w:t xml:space="preserve">………………………… </w:t>
      </w:r>
      <w:r w:rsidRPr="00CF33F4">
        <w:rPr>
          <w:rFonts w:ascii="Times New Roman" w:hAnsi="Times New Roman" w:cs="Times New Roman"/>
        </w:rPr>
        <w:t>biết./.</w:t>
      </w:r>
    </w:p>
    <w:p w14:paraId="7533849D" w14:textId="77777777" w:rsidR="009221DA" w:rsidRPr="00CF33F4" w:rsidRDefault="009221D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221DA" w:rsidRPr="009903F5" w14:paraId="22210ECA" w14:textId="77777777" w:rsidTr="009903F5">
        <w:tc>
          <w:tcPr>
            <w:tcW w:w="4428" w:type="dxa"/>
          </w:tcPr>
          <w:p w14:paraId="547378B0" w14:textId="77777777" w:rsidR="009221DA" w:rsidRPr="009903F5" w:rsidRDefault="009221DA" w:rsidP="009903F5">
            <w:pPr>
              <w:spacing w:before="120"/>
              <w:rPr>
                <w:rFonts w:ascii="Times New Roman" w:hAnsi="Times New Roman" w:cs="Times New Roman"/>
              </w:rPr>
            </w:pPr>
          </w:p>
          <w:p w14:paraId="6CE9E94D" w14:textId="77777777" w:rsidR="009221DA" w:rsidRPr="009903F5" w:rsidRDefault="009221DA" w:rsidP="009903F5">
            <w:pPr>
              <w:spacing w:before="120"/>
              <w:rPr>
                <w:rFonts w:ascii="Times New Roman" w:hAnsi="Times New Roman" w:cs="Times New Roman"/>
              </w:rPr>
            </w:pPr>
            <w:r w:rsidRPr="009903F5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9903F5">
              <w:rPr>
                <w:rFonts w:ascii="Times New Roman" w:hAnsi="Times New Roman" w:cs="Times New Roman"/>
                <w:b/>
                <w:i/>
              </w:rPr>
              <w:br/>
            </w:r>
            <w:r w:rsidRPr="009903F5">
              <w:rPr>
                <w:rFonts w:ascii="Times New Roman" w:hAnsi="Times New Roman" w:cs="Times New Roman"/>
              </w:rPr>
              <w:t xml:space="preserve">- Người </w:t>
            </w:r>
            <w:r w:rsidR="00AB5675" w:rsidRPr="009903F5">
              <w:rPr>
                <w:rFonts w:ascii="Times New Roman" w:hAnsi="Times New Roman" w:cs="Times New Roman"/>
              </w:rPr>
              <w:t>đề</w:t>
            </w:r>
            <w:r w:rsidRPr="009903F5">
              <w:rPr>
                <w:rFonts w:ascii="Times New Roman" w:hAnsi="Times New Roman" w:cs="Times New Roman"/>
              </w:rPr>
              <w:t xml:space="preserve"> nghị;</w:t>
            </w:r>
            <w:r w:rsidRPr="009903F5">
              <w:rPr>
                <w:rFonts w:ascii="Times New Roman" w:hAnsi="Times New Roman" w:cs="Times New Roman"/>
              </w:rPr>
              <w:br/>
              <w:t>- Cục THA/BQP;</w:t>
            </w:r>
            <w:r w:rsidRPr="009903F5">
              <w:rPr>
                <w:rFonts w:ascii="Times New Roman" w:hAnsi="Times New Roman" w:cs="Times New Roman"/>
              </w:rPr>
              <w:br/>
              <w:t>-</w:t>
            </w:r>
            <w:r w:rsidRPr="009903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903F5">
              <w:rPr>
                <w:rFonts w:ascii="Times New Roman" w:hAnsi="Times New Roman" w:cs="Times New Roman"/>
              </w:rPr>
              <w:t>V</w:t>
            </w:r>
            <w:r w:rsidRPr="009903F5">
              <w:rPr>
                <w:rFonts w:ascii="Times New Roman" w:hAnsi="Times New Roman" w:cs="Times New Roman"/>
                <w:lang w:val="en-US"/>
              </w:rPr>
              <w:t>i</w:t>
            </w:r>
            <w:r w:rsidRPr="009903F5">
              <w:rPr>
                <w:rFonts w:ascii="Times New Roman" w:hAnsi="Times New Roman" w:cs="Times New Roman"/>
              </w:rPr>
              <w:t>ện</w:t>
            </w:r>
            <w:r w:rsidRPr="009903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903F5">
              <w:rPr>
                <w:rFonts w:ascii="Times New Roman" w:hAnsi="Times New Roman" w:cs="Times New Roman"/>
              </w:rPr>
              <w:t>KSQS;</w:t>
            </w:r>
            <w:r w:rsidRPr="009903F5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64A8285B" w14:textId="77777777" w:rsidR="009221DA" w:rsidRPr="009903F5" w:rsidRDefault="009221DA" w:rsidP="009903F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903F5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69412C27" w14:textId="77777777" w:rsidR="00E54724" w:rsidRPr="00CF33F4" w:rsidRDefault="00E54724" w:rsidP="009903F5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283729560">
    <w:abstractNumId w:val="0"/>
  </w:num>
  <w:num w:numId="2" w16cid:durableId="642080665">
    <w:abstractNumId w:val="1"/>
  </w:num>
  <w:num w:numId="3" w16cid:durableId="872426040">
    <w:abstractNumId w:val="2"/>
  </w:num>
  <w:num w:numId="4" w16cid:durableId="1409300736">
    <w:abstractNumId w:val="3"/>
  </w:num>
  <w:num w:numId="5" w16cid:durableId="1683823051">
    <w:abstractNumId w:val="4"/>
  </w:num>
  <w:num w:numId="6" w16cid:durableId="810439445">
    <w:abstractNumId w:val="5"/>
  </w:num>
  <w:num w:numId="7" w16cid:durableId="603154432">
    <w:abstractNumId w:val="6"/>
  </w:num>
  <w:num w:numId="8" w16cid:durableId="490095874">
    <w:abstractNumId w:val="7"/>
  </w:num>
  <w:num w:numId="9" w16cid:durableId="424769210">
    <w:abstractNumId w:val="8"/>
  </w:num>
  <w:num w:numId="10" w16cid:durableId="134685119">
    <w:abstractNumId w:val="9"/>
  </w:num>
  <w:num w:numId="11" w16cid:durableId="1327318806">
    <w:abstractNumId w:val="10"/>
  </w:num>
  <w:num w:numId="12" w16cid:durableId="1816412120">
    <w:abstractNumId w:val="11"/>
  </w:num>
  <w:num w:numId="13" w16cid:durableId="1876580750">
    <w:abstractNumId w:val="12"/>
  </w:num>
  <w:num w:numId="14" w16cid:durableId="1428111860">
    <w:abstractNumId w:val="13"/>
  </w:num>
  <w:num w:numId="15" w16cid:durableId="1754736098">
    <w:abstractNumId w:val="14"/>
  </w:num>
  <w:num w:numId="16" w16cid:durableId="184634372">
    <w:abstractNumId w:val="15"/>
  </w:num>
  <w:num w:numId="17" w16cid:durableId="149294483">
    <w:abstractNumId w:val="16"/>
  </w:num>
  <w:num w:numId="18" w16cid:durableId="1737045145">
    <w:abstractNumId w:val="17"/>
  </w:num>
  <w:num w:numId="19" w16cid:durableId="231544742">
    <w:abstractNumId w:val="18"/>
  </w:num>
  <w:num w:numId="20" w16cid:durableId="2051145858">
    <w:abstractNumId w:val="19"/>
  </w:num>
  <w:num w:numId="21" w16cid:durableId="923076463">
    <w:abstractNumId w:val="20"/>
  </w:num>
  <w:num w:numId="22" w16cid:durableId="1593901611">
    <w:abstractNumId w:val="21"/>
  </w:num>
  <w:num w:numId="23" w16cid:durableId="1358505782">
    <w:abstractNumId w:val="22"/>
  </w:num>
  <w:num w:numId="24" w16cid:durableId="113866770">
    <w:abstractNumId w:val="23"/>
  </w:num>
  <w:num w:numId="25" w16cid:durableId="403990274">
    <w:abstractNumId w:val="24"/>
  </w:num>
  <w:num w:numId="26" w16cid:durableId="8873890">
    <w:abstractNumId w:val="25"/>
  </w:num>
  <w:num w:numId="27" w16cid:durableId="1992634100">
    <w:abstractNumId w:val="26"/>
  </w:num>
  <w:num w:numId="28" w16cid:durableId="225192889">
    <w:abstractNumId w:val="27"/>
  </w:num>
  <w:num w:numId="29" w16cid:durableId="607348735">
    <w:abstractNumId w:val="28"/>
  </w:num>
  <w:num w:numId="30" w16cid:durableId="1950508191">
    <w:abstractNumId w:val="29"/>
  </w:num>
  <w:num w:numId="31" w16cid:durableId="1862402362">
    <w:abstractNumId w:val="30"/>
  </w:num>
  <w:num w:numId="32" w16cid:durableId="1032417782">
    <w:abstractNumId w:val="31"/>
  </w:num>
  <w:num w:numId="33" w16cid:durableId="956641329">
    <w:abstractNumId w:val="32"/>
  </w:num>
  <w:num w:numId="34" w16cid:durableId="81146603">
    <w:abstractNumId w:val="33"/>
  </w:num>
  <w:num w:numId="35" w16cid:durableId="752818106">
    <w:abstractNumId w:val="34"/>
  </w:num>
  <w:num w:numId="36" w16cid:durableId="1753887586">
    <w:abstractNumId w:val="35"/>
  </w:num>
  <w:num w:numId="37" w16cid:durableId="2144542151">
    <w:abstractNumId w:val="36"/>
  </w:num>
  <w:num w:numId="38" w16cid:durableId="28115344">
    <w:abstractNumId w:val="37"/>
  </w:num>
  <w:num w:numId="39" w16cid:durableId="664824980">
    <w:abstractNumId w:val="38"/>
  </w:num>
  <w:num w:numId="40" w16cid:durableId="874662905">
    <w:abstractNumId w:val="39"/>
  </w:num>
  <w:num w:numId="41" w16cid:durableId="1246840403">
    <w:abstractNumId w:val="40"/>
  </w:num>
  <w:num w:numId="42" w16cid:durableId="532810687">
    <w:abstractNumId w:val="41"/>
  </w:num>
  <w:num w:numId="43" w16cid:durableId="1246452642">
    <w:abstractNumId w:val="42"/>
  </w:num>
  <w:num w:numId="44" w16cid:durableId="27322063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164A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494E596"/>
  <w15:chartTrackingRefBased/>
  <w15:docId w15:val="{9D76C442-686B-465D-90DE-2EDB4EA0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