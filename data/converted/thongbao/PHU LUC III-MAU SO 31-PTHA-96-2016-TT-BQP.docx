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4AEB" w:rsidRPr="00CF33F4" w:rsidRDefault="002B4AEB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31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2B4AEB" w:rsidRPr="00F80191" w:rsidTr="00F80191">
        <w:tc>
          <w:tcPr>
            <w:tcW w:w="3348" w:type="dxa"/>
          </w:tcPr>
          <w:p w:rsidR="002B4AEB" w:rsidRPr="00F80191" w:rsidRDefault="002B4AEB" w:rsidP="00F80191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F80191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F80191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F8019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F8019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F8019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F8019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:rsidR="002B4AEB" w:rsidRPr="00F80191" w:rsidRDefault="002B4AEB" w:rsidP="00F80191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F8019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F8019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F8019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2B4AEB" w:rsidRPr="00F80191" w:rsidTr="00F80191">
        <w:tc>
          <w:tcPr>
            <w:tcW w:w="3348" w:type="dxa"/>
          </w:tcPr>
          <w:p w:rsidR="002B4AEB" w:rsidRPr="00F80191" w:rsidRDefault="002B4AEB" w:rsidP="00F80191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F80191">
              <w:rPr>
                <w:rFonts w:ascii="Times New Roman" w:hAnsi="Times New Roman" w:cs="Times New Roman"/>
              </w:rPr>
              <w:t xml:space="preserve">Số: </w:t>
            </w:r>
            <w:r w:rsidRPr="00F80191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F80191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:rsidR="002B4AEB" w:rsidRPr="00F80191" w:rsidRDefault="002B4AEB" w:rsidP="00F80191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F80191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</w:t>
            </w:r>
            <w:r w:rsidRPr="00F80191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, ngày </w:t>
            </w:r>
            <w:r w:rsidRPr="00F80191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….. </w:t>
            </w:r>
            <w:r w:rsidRPr="00F80191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tháng </w:t>
            </w:r>
            <w:r w:rsidRPr="00F80191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……. </w:t>
            </w:r>
            <w:r w:rsidRPr="00F80191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năm </w:t>
            </w:r>
            <w:r w:rsidRPr="00F80191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</w:t>
            </w:r>
          </w:p>
        </w:tc>
      </w:tr>
    </w:tbl>
    <w:p w:rsidR="002B4AEB" w:rsidRPr="00CF33F4" w:rsidRDefault="002B4AEB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:rsidR="005B7E9A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:rsidR="00E54724" w:rsidRPr="00CF33F4" w:rsidRDefault="005B7E9A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 xml:space="preserve">ề việc nhận yêu cầu </w:t>
      </w:r>
      <w:r w:rsidR="00AB5675" w:rsidRPr="00CF33F4">
        <w:rPr>
          <w:rFonts w:ascii="Times New Roman" w:hAnsi="Times New Roman" w:cs="Times New Roman"/>
          <w:b/>
        </w:rPr>
        <w:t>thi</w:t>
      </w:r>
      <w:r w:rsidR="00E54724" w:rsidRPr="00CF33F4">
        <w:rPr>
          <w:rFonts w:ascii="Times New Roman" w:hAnsi="Times New Roman" w:cs="Times New Roman"/>
          <w:b/>
        </w:rPr>
        <w:t xml:space="preserve"> hành án</w:t>
      </w:r>
    </w:p>
    <w:p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5B7E9A" w:rsidRPr="00CF33F4">
        <w:rPr>
          <w:rFonts w:ascii="Times New Roman" w:hAnsi="Times New Roman" w:cs="Times New Roman"/>
          <w:lang w:val="en-US"/>
        </w:rPr>
        <w:t xml:space="preserve"> …………………………………………………………</w:t>
      </w:r>
    </w:p>
    <w:p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Ngày </w:t>
      </w:r>
      <w:r w:rsidR="005B7E9A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5B7E9A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5B7E9A" w:rsidRPr="00CF33F4">
        <w:rPr>
          <w:rFonts w:ascii="Times New Roman" w:hAnsi="Times New Roman" w:cs="Times New Roman"/>
          <w:lang w:val="en-US"/>
        </w:rPr>
        <w:t>……………….</w:t>
      </w:r>
      <w:r w:rsidRPr="00CF33F4">
        <w:rPr>
          <w:rFonts w:ascii="Times New Roman" w:hAnsi="Times New Roman" w:cs="Times New Roman"/>
        </w:rPr>
        <w:t xml:space="preserve">,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5B7E9A" w:rsidRPr="00CF33F4">
        <w:rPr>
          <w:rFonts w:ascii="Times New Roman" w:hAnsi="Times New Roman" w:cs="Times New Roman"/>
          <w:lang w:val="en-US"/>
        </w:rPr>
        <w:t xml:space="preserve">…………………………. </w:t>
      </w:r>
      <w:r w:rsidRPr="00CF33F4">
        <w:rPr>
          <w:rFonts w:ascii="Times New Roman" w:hAnsi="Times New Roman" w:cs="Times New Roman"/>
        </w:rPr>
        <w:t xml:space="preserve">đã nhận được yêu cầu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ngày </w:t>
      </w:r>
      <w:r w:rsidR="005B7E9A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tháng </w:t>
      </w:r>
      <w:r w:rsidR="005B7E9A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>năm</w:t>
      </w:r>
      <w:r w:rsidR="005B7E9A" w:rsidRPr="00CF33F4">
        <w:rPr>
          <w:rFonts w:ascii="Times New Roman" w:hAnsi="Times New Roman" w:cs="Times New Roman"/>
          <w:lang w:val="en-US"/>
        </w:rPr>
        <w:t xml:space="preserve">……… </w:t>
      </w:r>
      <w:r w:rsidRPr="00CF33F4">
        <w:rPr>
          <w:rFonts w:ascii="Times New Roman" w:hAnsi="Times New Roman" w:cs="Times New Roman"/>
        </w:rPr>
        <w:t xml:space="preserve">của </w:t>
      </w:r>
      <w:r w:rsidR="005B7E9A" w:rsidRPr="00CF33F4">
        <w:rPr>
          <w:rFonts w:ascii="Times New Roman" w:hAnsi="Times New Roman" w:cs="Times New Roman"/>
          <w:lang w:val="en-US"/>
        </w:rPr>
        <w:t>…………………………………</w:t>
      </w:r>
    </w:p>
    <w:p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Các tài liệu kèm theo gồm có:</w:t>
      </w:r>
    </w:p>
    <w:p w:rsidR="005B7E9A" w:rsidRPr="00CF33F4" w:rsidRDefault="005B7E9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5B7E9A" w:rsidRPr="00CF33F4" w:rsidRDefault="005B7E9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5B7E9A" w:rsidRPr="00CF33F4" w:rsidRDefault="005B7E9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5B7E9A" w:rsidRPr="00CF33F4" w:rsidRDefault="005B7E9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5B7E9A" w:rsidRPr="00CF33F4" w:rsidRDefault="005B7E9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5B7E9A" w:rsidRPr="00CF33F4" w:rsidRDefault="005B7E9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5B7E9A" w:rsidRPr="00CF33F4">
        <w:rPr>
          <w:rFonts w:ascii="Times New Roman" w:hAnsi="Times New Roman" w:cs="Times New Roman"/>
          <w:lang w:val="en-US"/>
        </w:rPr>
        <w:t xml:space="preserve">…………………..…………… </w:t>
      </w:r>
      <w:r w:rsidRPr="00CF33F4">
        <w:rPr>
          <w:rFonts w:ascii="Times New Roman" w:hAnsi="Times New Roman" w:cs="Times New Roman"/>
        </w:rPr>
        <w:t>sẽ giải quyết theo quy định của</w:t>
      </w:r>
      <w:r w:rsidR="005B7E9A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>pháp luật.</w:t>
      </w:r>
    </w:p>
    <w:p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Vậy, thông báo để </w:t>
      </w:r>
      <w:r w:rsidR="005B7E9A" w:rsidRPr="00CF33F4">
        <w:rPr>
          <w:rFonts w:ascii="Times New Roman" w:hAnsi="Times New Roman" w:cs="Times New Roman"/>
          <w:lang w:val="en-US"/>
        </w:rPr>
        <w:t xml:space="preserve">………………………………. </w:t>
      </w:r>
      <w:r w:rsidRPr="00CF33F4">
        <w:rPr>
          <w:rFonts w:ascii="Times New Roman" w:hAnsi="Times New Roman" w:cs="Times New Roman"/>
        </w:rPr>
        <w:t>biết./.</w:t>
      </w:r>
    </w:p>
    <w:p w:rsidR="005B7E9A" w:rsidRPr="00CF33F4" w:rsidRDefault="005B7E9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B7E9A" w:rsidRPr="00F80191" w:rsidTr="00F80191">
        <w:tc>
          <w:tcPr>
            <w:tcW w:w="4428" w:type="dxa"/>
          </w:tcPr>
          <w:p w:rsidR="005B7E9A" w:rsidRPr="00F80191" w:rsidRDefault="005B7E9A" w:rsidP="00F80191">
            <w:pPr>
              <w:spacing w:before="120"/>
              <w:rPr>
                <w:rFonts w:ascii="Times New Roman" w:hAnsi="Times New Roman" w:cs="Times New Roman"/>
              </w:rPr>
            </w:pPr>
          </w:p>
          <w:p w:rsidR="005B7E9A" w:rsidRPr="00F80191" w:rsidRDefault="005B7E9A" w:rsidP="00F80191">
            <w:pPr>
              <w:spacing w:before="120"/>
              <w:rPr>
                <w:rFonts w:ascii="Times New Roman" w:hAnsi="Times New Roman" w:cs="Times New Roman"/>
              </w:rPr>
            </w:pPr>
            <w:r w:rsidRPr="00F80191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F80191">
              <w:rPr>
                <w:rFonts w:ascii="Times New Roman" w:hAnsi="Times New Roman" w:cs="Times New Roman"/>
                <w:b/>
                <w:i/>
              </w:rPr>
              <w:br/>
            </w:r>
            <w:r w:rsidRPr="00F80191">
              <w:rPr>
                <w:rFonts w:ascii="Times New Roman" w:hAnsi="Times New Roman" w:cs="Times New Roman"/>
              </w:rPr>
              <w:t xml:space="preserve">- </w:t>
            </w:r>
            <w:r w:rsidRPr="00F80191">
              <w:rPr>
                <w:rFonts w:ascii="Times New Roman" w:hAnsi="Times New Roman" w:cs="Times New Roman"/>
                <w:lang w:val="en-US"/>
              </w:rPr>
              <w:t>Đương sự</w:t>
            </w:r>
            <w:r w:rsidR="001D1205" w:rsidRPr="00F80191">
              <w:rPr>
                <w:rFonts w:ascii="Times New Roman" w:hAnsi="Times New Roman" w:cs="Times New Roman"/>
                <w:lang w:val="en-US"/>
              </w:rPr>
              <w:t>;</w:t>
            </w:r>
            <w:r w:rsidRPr="00F80191">
              <w:rPr>
                <w:rFonts w:ascii="Times New Roman" w:hAnsi="Times New Roman" w:cs="Times New Roman"/>
              </w:rPr>
              <w:br/>
              <w:t>-</w:t>
            </w:r>
            <w:r w:rsidRPr="00F8019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80191">
              <w:rPr>
                <w:rFonts w:ascii="Times New Roman" w:hAnsi="Times New Roman" w:cs="Times New Roman"/>
              </w:rPr>
              <w:t>Lưu: VT, HS, THA; ....</w:t>
            </w:r>
          </w:p>
        </w:tc>
        <w:tc>
          <w:tcPr>
            <w:tcW w:w="4428" w:type="dxa"/>
          </w:tcPr>
          <w:p w:rsidR="005B7E9A" w:rsidRPr="00F80191" w:rsidRDefault="005B7E9A" w:rsidP="00F80191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F80191">
              <w:rPr>
                <w:rFonts w:ascii="Times New Roman" w:hAnsi="Times New Roman" w:cs="Times New Roman"/>
                <w:b/>
              </w:rPr>
              <w:t>TRƯỞNG PHÒNG</w:t>
            </w:r>
          </w:p>
        </w:tc>
      </w:tr>
    </w:tbl>
    <w:p w:rsidR="00E54724" w:rsidRPr="00CF33F4" w:rsidRDefault="00E54724" w:rsidP="00F80191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713430895">
    <w:abstractNumId w:val="0"/>
  </w:num>
  <w:num w:numId="2" w16cid:durableId="815805383">
    <w:abstractNumId w:val="1"/>
  </w:num>
  <w:num w:numId="3" w16cid:durableId="552355861">
    <w:abstractNumId w:val="2"/>
  </w:num>
  <w:num w:numId="4" w16cid:durableId="124468593">
    <w:abstractNumId w:val="3"/>
  </w:num>
  <w:num w:numId="5" w16cid:durableId="1647200400">
    <w:abstractNumId w:val="4"/>
  </w:num>
  <w:num w:numId="6" w16cid:durableId="1907567642">
    <w:abstractNumId w:val="5"/>
  </w:num>
  <w:num w:numId="7" w16cid:durableId="180511218">
    <w:abstractNumId w:val="6"/>
  </w:num>
  <w:num w:numId="8" w16cid:durableId="1386369213">
    <w:abstractNumId w:val="7"/>
  </w:num>
  <w:num w:numId="9" w16cid:durableId="380598311">
    <w:abstractNumId w:val="8"/>
  </w:num>
  <w:num w:numId="10" w16cid:durableId="1080369793">
    <w:abstractNumId w:val="9"/>
  </w:num>
  <w:num w:numId="11" w16cid:durableId="1552113574">
    <w:abstractNumId w:val="10"/>
  </w:num>
  <w:num w:numId="12" w16cid:durableId="808549365">
    <w:abstractNumId w:val="11"/>
  </w:num>
  <w:num w:numId="13" w16cid:durableId="1053776515">
    <w:abstractNumId w:val="12"/>
  </w:num>
  <w:num w:numId="14" w16cid:durableId="434132872">
    <w:abstractNumId w:val="13"/>
  </w:num>
  <w:num w:numId="15" w16cid:durableId="990140287">
    <w:abstractNumId w:val="14"/>
  </w:num>
  <w:num w:numId="16" w16cid:durableId="1631015186">
    <w:abstractNumId w:val="15"/>
  </w:num>
  <w:num w:numId="17" w16cid:durableId="1678998000">
    <w:abstractNumId w:val="16"/>
  </w:num>
  <w:num w:numId="18" w16cid:durableId="873539680">
    <w:abstractNumId w:val="17"/>
  </w:num>
  <w:num w:numId="19" w16cid:durableId="359866270">
    <w:abstractNumId w:val="18"/>
  </w:num>
  <w:num w:numId="20" w16cid:durableId="734157996">
    <w:abstractNumId w:val="19"/>
  </w:num>
  <w:num w:numId="21" w16cid:durableId="1979217480">
    <w:abstractNumId w:val="20"/>
  </w:num>
  <w:num w:numId="22" w16cid:durableId="1960605632">
    <w:abstractNumId w:val="21"/>
  </w:num>
  <w:num w:numId="23" w16cid:durableId="1639066761">
    <w:abstractNumId w:val="22"/>
  </w:num>
  <w:num w:numId="24" w16cid:durableId="1055933250">
    <w:abstractNumId w:val="23"/>
  </w:num>
  <w:num w:numId="25" w16cid:durableId="2034569952">
    <w:abstractNumId w:val="24"/>
  </w:num>
  <w:num w:numId="26" w16cid:durableId="1453280275">
    <w:abstractNumId w:val="25"/>
  </w:num>
  <w:num w:numId="27" w16cid:durableId="1106147706">
    <w:abstractNumId w:val="26"/>
  </w:num>
  <w:num w:numId="28" w16cid:durableId="426270750">
    <w:abstractNumId w:val="27"/>
  </w:num>
  <w:num w:numId="29" w16cid:durableId="918104113">
    <w:abstractNumId w:val="28"/>
  </w:num>
  <w:num w:numId="30" w16cid:durableId="252278317">
    <w:abstractNumId w:val="29"/>
  </w:num>
  <w:num w:numId="31" w16cid:durableId="2120952681">
    <w:abstractNumId w:val="30"/>
  </w:num>
  <w:num w:numId="32" w16cid:durableId="620965117">
    <w:abstractNumId w:val="31"/>
  </w:num>
  <w:num w:numId="33" w16cid:durableId="657196247">
    <w:abstractNumId w:val="32"/>
  </w:num>
  <w:num w:numId="34" w16cid:durableId="1471046752">
    <w:abstractNumId w:val="33"/>
  </w:num>
  <w:num w:numId="35" w16cid:durableId="149059938">
    <w:abstractNumId w:val="34"/>
  </w:num>
  <w:num w:numId="36" w16cid:durableId="1868791094">
    <w:abstractNumId w:val="35"/>
  </w:num>
  <w:num w:numId="37" w16cid:durableId="1672101788">
    <w:abstractNumId w:val="36"/>
  </w:num>
  <w:num w:numId="38" w16cid:durableId="61371214">
    <w:abstractNumId w:val="37"/>
  </w:num>
  <w:num w:numId="39" w16cid:durableId="979191426">
    <w:abstractNumId w:val="38"/>
  </w:num>
  <w:num w:numId="40" w16cid:durableId="893468592">
    <w:abstractNumId w:val="39"/>
  </w:num>
  <w:num w:numId="41" w16cid:durableId="1897232992">
    <w:abstractNumId w:val="40"/>
  </w:num>
  <w:num w:numId="42" w16cid:durableId="359400484">
    <w:abstractNumId w:val="41"/>
  </w:num>
  <w:num w:numId="43" w16cid:durableId="323512108">
    <w:abstractNumId w:val="42"/>
  </w:num>
  <w:num w:numId="44" w16cid:durableId="128387675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3006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5:chartTrackingRefBased/>
  <w15:docId w15:val="{54AC416F-6ED8-4481-A709-A2EA1083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