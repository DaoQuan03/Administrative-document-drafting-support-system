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705F9" w14:textId="77777777" w:rsidR="0082741D" w:rsidRPr="00CF33F4" w:rsidRDefault="0082741D" w:rsidP="00CE3738">
      <w:pPr>
        <w:tabs>
          <w:tab w:val="right" w:leader="dot" w:pos="8640"/>
        </w:tabs>
        <w:spacing w:before="120"/>
        <w:jc w:val="right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Mẫu số </w:t>
      </w:r>
      <w:r w:rsidRPr="00CF33F4">
        <w:rPr>
          <w:rFonts w:ascii="Times New Roman" w:hAnsi="Times New Roman" w:cs="Times New Roman"/>
          <w:lang w:val="en-US"/>
        </w:rPr>
        <w:t>37</w:t>
      </w:r>
      <w:r w:rsidRPr="00CF33F4">
        <w:rPr>
          <w:rFonts w:ascii="Times New Roman" w:hAnsi="Times New Roman" w:cs="Times New Roman"/>
        </w:rPr>
        <w:t>/</w:t>
      </w:r>
      <w:r w:rsidRPr="00CF33F4">
        <w:rPr>
          <w:rFonts w:ascii="Times New Roman" w:hAnsi="Times New Roman" w:cs="Times New Roman"/>
          <w:lang w:val="en-US"/>
        </w:rPr>
        <w:t>PTHA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82741D" w:rsidRPr="0034669B" w14:paraId="2C895CF0" w14:textId="77777777" w:rsidTr="0034669B">
        <w:tc>
          <w:tcPr>
            <w:tcW w:w="3348" w:type="dxa"/>
          </w:tcPr>
          <w:p w14:paraId="6F2CE317" w14:textId="77777777" w:rsidR="0082741D" w:rsidRPr="0034669B" w:rsidRDefault="0082741D" w:rsidP="0034669B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b/>
                <w:bCs/>
                <w:color w:val="auto"/>
              </w:rPr>
            </w:pPr>
            <w:r w:rsidRPr="0034669B">
              <w:rPr>
                <w:rFonts w:ascii="Times New Roman" w:eastAsia="Courier New" w:hAnsi="Times New Roman" w:cs="Times New Roman"/>
                <w:color w:val="auto"/>
              </w:rPr>
              <w:t>BTL QK...(BTTM, QCHQ)</w:t>
            </w:r>
            <w:r w:rsidRPr="0034669B">
              <w:rPr>
                <w:rFonts w:ascii="Times New Roman" w:eastAsia="Courier New" w:hAnsi="Times New Roman" w:cs="Times New Roman"/>
                <w:color w:val="auto"/>
                <w:lang w:val="en-US"/>
              </w:rPr>
              <w:br/>
            </w:r>
            <w:r w:rsidRPr="0034669B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 xml:space="preserve">PHÒNG </w:t>
            </w:r>
            <w:r w:rsidR="00AB5675" w:rsidRPr="0034669B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>THI</w:t>
            </w:r>
            <w:r w:rsidRPr="0034669B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 xml:space="preserve"> HÀNH ÁN</w:t>
            </w:r>
            <w:r w:rsidRPr="0034669B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br/>
              <w:t>-------</w:t>
            </w:r>
          </w:p>
        </w:tc>
        <w:tc>
          <w:tcPr>
            <w:tcW w:w="5508" w:type="dxa"/>
          </w:tcPr>
          <w:p w14:paraId="2810EE0E" w14:textId="77777777" w:rsidR="0082741D" w:rsidRPr="0034669B" w:rsidRDefault="0082741D" w:rsidP="0034669B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color w:val="auto"/>
              </w:rPr>
            </w:pPr>
            <w:r w:rsidRPr="0034669B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>CỘNG HÒA XÃ HỘI CHỦ NGHĨA VIỆT NAM</w:t>
            </w:r>
            <w:r w:rsidRPr="0034669B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br/>
              <w:t xml:space="preserve">Độc lập - Tự do - Hạnh phúc </w:t>
            </w:r>
            <w:r w:rsidRPr="0034669B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br/>
              <w:t>---------------</w:t>
            </w:r>
          </w:p>
        </w:tc>
      </w:tr>
      <w:tr w:rsidR="0082741D" w:rsidRPr="0034669B" w14:paraId="167A4FCA" w14:textId="77777777" w:rsidTr="0034669B">
        <w:tc>
          <w:tcPr>
            <w:tcW w:w="3348" w:type="dxa"/>
          </w:tcPr>
          <w:p w14:paraId="2CBF3277" w14:textId="77777777" w:rsidR="0082741D" w:rsidRPr="0034669B" w:rsidRDefault="0082741D" w:rsidP="0034669B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color w:val="auto"/>
              </w:rPr>
            </w:pPr>
            <w:r w:rsidRPr="0034669B">
              <w:rPr>
                <w:rFonts w:ascii="Times New Roman" w:hAnsi="Times New Roman" w:cs="Times New Roman"/>
              </w:rPr>
              <w:t xml:space="preserve">Số: </w:t>
            </w:r>
            <w:r w:rsidRPr="0034669B">
              <w:rPr>
                <w:rFonts w:ascii="Times New Roman" w:hAnsi="Times New Roman" w:cs="Times New Roman"/>
                <w:lang w:val="en-US"/>
              </w:rPr>
              <w:t xml:space="preserve">       </w:t>
            </w:r>
            <w:r w:rsidRPr="0034669B">
              <w:rPr>
                <w:rFonts w:ascii="Times New Roman" w:hAnsi="Times New Roman" w:cs="Times New Roman"/>
              </w:rPr>
              <w:t>/TB-PTHA</w:t>
            </w:r>
          </w:p>
        </w:tc>
        <w:tc>
          <w:tcPr>
            <w:tcW w:w="5508" w:type="dxa"/>
          </w:tcPr>
          <w:p w14:paraId="3DFFB973" w14:textId="77777777" w:rsidR="0082741D" w:rsidRPr="0034669B" w:rsidRDefault="00F14810" w:rsidP="0034669B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i/>
                <w:iCs/>
                <w:color w:val="auto"/>
              </w:rPr>
            </w:pPr>
            <w:r w:rsidRPr="0034669B">
              <w:rPr>
                <w:rFonts w:ascii="Times New Roman" w:eastAsia="Courier New" w:hAnsi="Times New Roman" w:cs="Times New Roman"/>
                <w:i/>
                <w:iCs/>
                <w:color w:val="auto"/>
                <w:lang w:val="en-US"/>
              </w:rPr>
              <w:t>…………., ngày ….. tháng ……. năm ……</w:t>
            </w:r>
          </w:p>
        </w:tc>
      </w:tr>
    </w:tbl>
    <w:p w14:paraId="6D53B825" w14:textId="77777777" w:rsidR="0082741D" w:rsidRPr="00CF33F4" w:rsidRDefault="0082741D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</w:p>
    <w:p w14:paraId="3FCC5362" w14:textId="77777777" w:rsidR="00E5002B" w:rsidRPr="00CF33F4" w:rsidRDefault="00E54724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  <w:lang w:val="en-US"/>
        </w:rPr>
      </w:pPr>
      <w:r w:rsidRPr="00CF33F4">
        <w:rPr>
          <w:rFonts w:ascii="Times New Roman" w:hAnsi="Times New Roman" w:cs="Times New Roman"/>
          <w:b/>
        </w:rPr>
        <w:t>TH</w:t>
      </w:r>
      <w:r w:rsidR="00E5002B" w:rsidRPr="00CF33F4">
        <w:rPr>
          <w:rFonts w:ascii="Times New Roman" w:hAnsi="Times New Roman" w:cs="Times New Roman"/>
          <w:b/>
          <w:lang w:val="en-US"/>
        </w:rPr>
        <w:t>Ô</w:t>
      </w:r>
      <w:r w:rsidRPr="00CF33F4">
        <w:rPr>
          <w:rFonts w:ascii="Times New Roman" w:hAnsi="Times New Roman" w:cs="Times New Roman"/>
          <w:b/>
        </w:rPr>
        <w:t>NG BÁO</w:t>
      </w:r>
    </w:p>
    <w:p w14:paraId="1CA7BED4" w14:textId="77777777" w:rsidR="00E54724" w:rsidRPr="00CF33F4" w:rsidRDefault="00E5002B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</w:rPr>
      </w:pPr>
      <w:r w:rsidRPr="00CF33F4">
        <w:rPr>
          <w:rFonts w:ascii="Times New Roman" w:hAnsi="Times New Roman" w:cs="Times New Roman"/>
          <w:b/>
          <w:lang w:val="en-US"/>
        </w:rPr>
        <w:t>V</w:t>
      </w:r>
      <w:r w:rsidR="00E54724" w:rsidRPr="00CF33F4">
        <w:rPr>
          <w:rFonts w:ascii="Times New Roman" w:hAnsi="Times New Roman" w:cs="Times New Roman"/>
          <w:b/>
        </w:rPr>
        <w:t xml:space="preserve">ề việc cưỡng chế </w:t>
      </w:r>
      <w:r w:rsidR="00AB5675" w:rsidRPr="00CF33F4">
        <w:rPr>
          <w:rFonts w:ascii="Times New Roman" w:hAnsi="Times New Roman" w:cs="Times New Roman"/>
          <w:b/>
        </w:rPr>
        <w:t>thi</w:t>
      </w:r>
      <w:r w:rsidR="00E54724" w:rsidRPr="00CF33F4">
        <w:rPr>
          <w:rFonts w:ascii="Times New Roman" w:hAnsi="Times New Roman" w:cs="Times New Roman"/>
          <w:b/>
        </w:rPr>
        <w:t xml:space="preserve"> hành án</w:t>
      </w:r>
    </w:p>
    <w:p w14:paraId="6A5097E4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Căn cứ Quyết định về việc cưỡng chế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số</w:t>
      </w:r>
      <w:r w:rsidR="002B50CF" w:rsidRPr="00CF33F4">
        <w:rPr>
          <w:rFonts w:ascii="Times New Roman" w:hAnsi="Times New Roman" w:cs="Times New Roman"/>
        </w:rPr>
        <w:t>…</w:t>
      </w:r>
      <w:r w:rsidR="002B50CF" w:rsidRPr="00CF33F4">
        <w:rPr>
          <w:rFonts w:ascii="Times New Roman" w:hAnsi="Times New Roman" w:cs="Times New Roman"/>
          <w:lang w:val="en-US"/>
        </w:rPr>
        <w:t>……………</w:t>
      </w:r>
      <w:r w:rsidRPr="00CF33F4">
        <w:rPr>
          <w:rFonts w:ascii="Times New Roman" w:hAnsi="Times New Roman" w:cs="Times New Roman"/>
        </w:rPr>
        <w:t>.ngày...</w:t>
      </w:r>
      <w:r w:rsidR="002B50CF" w:rsidRPr="00CF33F4">
        <w:rPr>
          <w:rFonts w:ascii="Times New Roman" w:hAnsi="Times New Roman" w:cs="Times New Roman"/>
          <w:lang w:val="en-US"/>
        </w:rPr>
        <w:t xml:space="preserve">.. </w:t>
      </w:r>
      <w:r w:rsidRPr="00CF33F4">
        <w:rPr>
          <w:rFonts w:ascii="Times New Roman" w:hAnsi="Times New Roman" w:cs="Times New Roman"/>
        </w:rPr>
        <w:t xml:space="preserve">tháng </w:t>
      </w:r>
      <w:r w:rsidR="002B50CF" w:rsidRPr="00CF33F4">
        <w:rPr>
          <w:rFonts w:ascii="Times New Roman" w:hAnsi="Times New Roman" w:cs="Times New Roman"/>
          <w:lang w:val="en-US"/>
        </w:rPr>
        <w:t xml:space="preserve">….. </w:t>
      </w:r>
      <w:r w:rsidRPr="00CF33F4">
        <w:rPr>
          <w:rFonts w:ascii="Times New Roman" w:hAnsi="Times New Roman" w:cs="Times New Roman"/>
        </w:rPr>
        <w:t xml:space="preserve">năm </w:t>
      </w:r>
      <w:r w:rsidR="002B50CF" w:rsidRPr="00CF33F4">
        <w:rPr>
          <w:rFonts w:ascii="Times New Roman" w:hAnsi="Times New Roman" w:cs="Times New Roman"/>
          <w:lang w:val="en-US"/>
        </w:rPr>
        <w:t xml:space="preserve">…… </w:t>
      </w:r>
      <w:r w:rsidRPr="00CF33F4">
        <w:rPr>
          <w:rFonts w:ascii="Times New Roman" w:hAnsi="Times New Roman" w:cs="Times New Roman"/>
        </w:rPr>
        <w:t xml:space="preserve">của Chấp hành viên Phòng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</w:t>
      </w:r>
      <w:r w:rsidR="002B50CF" w:rsidRPr="00CF33F4">
        <w:rPr>
          <w:rFonts w:ascii="Times New Roman" w:hAnsi="Times New Roman" w:cs="Times New Roman"/>
          <w:lang w:val="en-US"/>
        </w:rPr>
        <w:t>………………………………………..</w:t>
      </w:r>
    </w:p>
    <w:p w14:paraId="30DFED9B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Phòng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</w:t>
      </w:r>
      <w:r w:rsidR="002B50CF" w:rsidRPr="00CF33F4">
        <w:rPr>
          <w:rFonts w:ascii="Times New Roman" w:hAnsi="Times New Roman" w:cs="Times New Roman"/>
          <w:lang w:val="en-US"/>
        </w:rPr>
        <w:t xml:space="preserve">…………………………….. </w:t>
      </w:r>
      <w:r w:rsidRPr="00CF33F4">
        <w:rPr>
          <w:rFonts w:ascii="Times New Roman" w:hAnsi="Times New Roman" w:cs="Times New Roman"/>
        </w:rPr>
        <w:t>sẽ tiến hành cưỡng chế đối</w:t>
      </w:r>
      <w:r w:rsidR="002B50CF" w:rsidRPr="00CF33F4">
        <w:rPr>
          <w:rFonts w:ascii="Times New Roman" w:hAnsi="Times New Roman" w:cs="Times New Roman"/>
          <w:lang w:val="en-US"/>
        </w:rPr>
        <w:t xml:space="preserve"> </w:t>
      </w:r>
      <w:r w:rsidRPr="00CF33F4">
        <w:rPr>
          <w:rFonts w:ascii="Times New Roman" w:hAnsi="Times New Roman" w:cs="Times New Roman"/>
        </w:rPr>
        <w:t xml:space="preserve">với </w:t>
      </w:r>
      <w:r w:rsidR="002B50CF" w:rsidRPr="00CF33F4">
        <w:rPr>
          <w:rFonts w:ascii="Times New Roman" w:hAnsi="Times New Roman" w:cs="Times New Roman"/>
          <w:lang w:val="en-US"/>
        </w:rPr>
        <w:t xml:space="preserve">…………………… </w:t>
      </w:r>
      <w:r w:rsidRPr="00CF33F4">
        <w:rPr>
          <w:rFonts w:ascii="Times New Roman" w:hAnsi="Times New Roman" w:cs="Times New Roman"/>
        </w:rPr>
        <w:t xml:space="preserve">địa chỉ: </w:t>
      </w:r>
      <w:r w:rsidR="002B50CF" w:rsidRPr="00CF33F4">
        <w:rPr>
          <w:rFonts w:ascii="Times New Roman" w:hAnsi="Times New Roman" w:cs="Times New Roman"/>
          <w:lang w:val="en-US"/>
        </w:rPr>
        <w:t>……………………………………………………………………………………………………..</w:t>
      </w:r>
    </w:p>
    <w:p w14:paraId="19AB1CBE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Bằng biện pháp: </w:t>
      </w:r>
      <w:r w:rsidR="002B50CF" w:rsidRPr="00CF33F4">
        <w:rPr>
          <w:rFonts w:ascii="Times New Roman" w:hAnsi="Times New Roman" w:cs="Times New Roman"/>
          <w:lang w:val="en-US"/>
        </w:rPr>
        <w:tab/>
      </w:r>
    </w:p>
    <w:p w14:paraId="547A58CC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Thời gian cưỡng chế: </w:t>
      </w:r>
      <w:r w:rsidR="002B50CF" w:rsidRPr="00CF33F4">
        <w:rPr>
          <w:rFonts w:ascii="Times New Roman" w:hAnsi="Times New Roman" w:cs="Times New Roman"/>
          <w:lang w:val="en-US"/>
        </w:rPr>
        <w:t xml:space="preserve">……………. </w:t>
      </w:r>
      <w:r w:rsidRPr="00CF33F4">
        <w:rPr>
          <w:rFonts w:ascii="Times New Roman" w:hAnsi="Times New Roman" w:cs="Times New Roman"/>
        </w:rPr>
        <w:t xml:space="preserve">giờ </w:t>
      </w:r>
      <w:r w:rsidR="002B50CF" w:rsidRPr="00CF33F4">
        <w:rPr>
          <w:rFonts w:ascii="Times New Roman" w:hAnsi="Times New Roman" w:cs="Times New Roman"/>
          <w:lang w:val="en-US"/>
        </w:rPr>
        <w:t xml:space="preserve">…… </w:t>
      </w:r>
      <w:r w:rsidRPr="00CF33F4">
        <w:rPr>
          <w:rFonts w:ascii="Times New Roman" w:hAnsi="Times New Roman" w:cs="Times New Roman"/>
        </w:rPr>
        <w:t xml:space="preserve">ngày </w:t>
      </w:r>
      <w:r w:rsidR="002B50CF" w:rsidRPr="00CF33F4">
        <w:rPr>
          <w:rFonts w:ascii="Times New Roman" w:hAnsi="Times New Roman" w:cs="Times New Roman"/>
          <w:lang w:val="en-US"/>
        </w:rPr>
        <w:t xml:space="preserve">…… </w:t>
      </w:r>
      <w:r w:rsidRPr="00CF33F4">
        <w:rPr>
          <w:rFonts w:ascii="Times New Roman" w:hAnsi="Times New Roman" w:cs="Times New Roman"/>
        </w:rPr>
        <w:t xml:space="preserve">tháng </w:t>
      </w:r>
      <w:r w:rsidR="002B50CF" w:rsidRPr="00CF33F4">
        <w:rPr>
          <w:rFonts w:ascii="Times New Roman" w:hAnsi="Times New Roman" w:cs="Times New Roman"/>
          <w:lang w:val="en-US"/>
        </w:rPr>
        <w:t xml:space="preserve">….. </w:t>
      </w:r>
      <w:r w:rsidRPr="00CF33F4">
        <w:rPr>
          <w:rFonts w:ascii="Times New Roman" w:hAnsi="Times New Roman" w:cs="Times New Roman"/>
        </w:rPr>
        <w:t xml:space="preserve">năm </w:t>
      </w:r>
      <w:r w:rsidR="002B50CF" w:rsidRPr="00CF33F4">
        <w:rPr>
          <w:rFonts w:ascii="Times New Roman" w:hAnsi="Times New Roman" w:cs="Times New Roman"/>
          <w:lang w:val="en-US"/>
        </w:rPr>
        <w:tab/>
      </w:r>
    </w:p>
    <w:p w14:paraId="74AD77A7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Địa điểm cưỡng chế: </w:t>
      </w:r>
      <w:r w:rsidR="002B50CF" w:rsidRPr="00CF33F4">
        <w:rPr>
          <w:rFonts w:ascii="Times New Roman" w:hAnsi="Times New Roman" w:cs="Times New Roman"/>
          <w:lang w:val="en-US"/>
        </w:rPr>
        <w:tab/>
      </w:r>
    </w:p>
    <w:p w14:paraId="3DD430F0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Yêu cầu </w:t>
      </w:r>
      <w:r w:rsidR="002B50CF" w:rsidRPr="00CF33F4">
        <w:rPr>
          <w:rFonts w:ascii="Times New Roman" w:hAnsi="Times New Roman" w:cs="Times New Roman"/>
          <w:lang w:val="en-US"/>
        </w:rPr>
        <w:t xml:space="preserve">…………………………………………. </w:t>
      </w:r>
      <w:r w:rsidRPr="00CF33F4">
        <w:rPr>
          <w:rFonts w:ascii="Times New Roman" w:hAnsi="Times New Roman" w:cs="Times New Roman"/>
        </w:rPr>
        <w:t xml:space="preserve">có mặt </w:t>
      </w:r>
      <w:r w:rsidR="00AB5675" w:rsidRPr="00CF33F4">
        <w:rPr>
          <w:rFonts w:ascii="Times New Roman" w:hAnsi="Times New Roman" w:cs="Times New Roman"/>
        </w:rPr>
        <w:t>đúng</w:t>
      </w:r>
      <w:r w:rsidRPr="00CF33F4">
        <w:rPr>
          <w:rFonts w:ascii="Times New Roman" w:hAnsi="Times New Roman" w:cs="Times New Roman"/>
        </w:rPr>
        <w:t xml:space="preserve"> thời gian, địa điểm</w:t>
      </w:r>
      <w:r w:rsidR="002B50CF" w:rsidRPr="00CF33F4">
        <w:rPr>
          <w:rFonts w:ascii="Times New Roman" w:hAnsi="Times New Roman" w:cs="Times New Roman"/>
          <w:lang w:val="en-US"/>
        </w:rPr>
        <w:t xml:space="preserve"> </w:t>
      </w:r>
      <w:r w:rsidR="00AB5675" w:rsidRPr="00CF33F4">
        <w:rPr>
          <w:rFonts w:ascii="Times New Roman" w:hAnsi="Times New Roman" w:cs="Times New Roman"/>
        </w:rPr>
        <w:t>nêu</w:t>
      </w:r>
      <w:r w:rsidRPr="00CF33F4">
        <w:rPr>
          <w:rFonts w:ascii="Times New Roman" w:hAnsi="Times New Roman" w:cs="Times New Roman"/>
        </w:rPr>
        <w:t xml:space="preserve"> trên để thực hiện việc cưỡng chế theo quy định của pháp luật./.</w:t>
      </w:r>
    </w:p>
    <w:p w14:paraId="106636FD" w14:textId="77777777" w:rsidR="002B50CF" w:rsidRPr="00CF33F4" w:rsidRDefault="002B50CF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2B50CF" w:rsidRPr="0034669B" w14:paraId="7C287AF7" w14:textId="77777777" w:rsidTr="0034669B">
        <w:tc>
          <w:tcPr>
            <w:tcW w:w="4428" w:type="dxa"/>
          </w:tcPr>
          <w:p w14:paraId="3C584C8C" w14:textId="77777777" w:rsidR="002B50CF" w:rsidRPr="0034669B" w:rsidRDefault="002B50CF" w:rsidP="0034669B">
            <w:pPr>
              <w:spacing w:before="120"/>
              <w:rPr>
                <w:rFonts w:ascii="Times New Roman" w:hAnsi="Times New Roman" w:cs="Times New Roman"/>
              </w:rPr>
            </w:pPr>
          </w:p>
          <w:p w14:paraId="227D5906" w14:textId="77777777" w:rsidR="002B50CF" w:rsidRPr="0034669B" w:rsidRDefault="002B50CF" w:rsidP="0034669B">
            <w:pPr>
              <w:spacing w:before="120"/>
              <w:rPr>
                <w:rFonts w:ascii="Times New Roman" w:hAnsi="Times New Roman" w:cs="Times New Roman"/>
              </w:rPr>
            </w:pPr>
            <w:r w:rsidRPr="0034669B">
              <w:rPr>
                <w:rFonts w:ascii="Times New Roman" w:hAnsi="Times New Roman" w:cs="Times New Roman"/>
                <w:b/>
                <w:i/>
              </w:rPr>
              <w:t>Nơi nhận:</w:t>
            </w:r>
            <w:r w:rsidRPr="0034669B">
              <w:rPr>
                <w:rFonts w:ascii="Times New Roman" w:hAnsi="Times New Roman" w:cs="Times New Roman"/>
                <w:b/>
                <w:i/>
              </w:rPr>
              <w:br/>
            </w:r>
            <w:r w:rsidRPr="0034669B">
              <w:rPr>
                <w:rFonts w:ascii="Times New Roman" w:hAnsi="Times New Roman" w:cs="Times New Roman"/>
              </w:rPr>
              <w:t>- Các đương sự;</w:t>
            </w:r>
            <w:r w:rsidRPr="0034669B">
              <w:rPr>
                <w:rFonts w:ascii="Times New Roman" w:hAnsi="Times New Roman" w:cs="Times New Roman"/>
              </w:rPr>
              <w:br/>
              <w:t>- UBND cấp xã;</w:t>
            </w:r>
            <w:r w:rsidRPr="0034669B">
              <w:rPr>
                <w:rFonts w:ascii="Times New Roman" w:hAnsi="Times New Roman" w:cs="Times New Roman"/>
              </w:rPr>
              <w:br/>
              <w:t>- VKS</w:t>
            </w:r>
            <w:r w:rsidRPr="0034669B">
              <w:rPr>
                <w:rFonts w:ascii="Times New Roman" w:hAnsi="Times New Roman" w:cs="Times New Roman"/>
                <w:lang w:val="en-US"/>
              </w:rPr>
              <w:t>Q</w:t>
            </w:r>
            <w:r w:rsidRPr="0034669B">
              <w:rPr>
                <w:rFonts w:ascii="Times New Roman" w:hAnsi="Times New Roman" w:cs="Times New Roman"/>
              </w:rPr>
              <w:t>S…</w:t>
            </w:r>
            <w:r w:rsidRPr="0034669B">
              <w:rPr>
                <w:rFonts w:ascii="Times New Roman" w:hAnsi="Times New Roman" w:cs="Times New Roman"/>
                <w:lang w:val="en-US"/>
              </w:rPr>
              <w:t>…..;</w:t>
            </w:r>
            <w:r w:rsidRPr="0034669B">
              <w:rPr>
                <w:rFonts w:ascii="Times New Roman" w:hAnsi="Times New Roman" w:cs="Times New Roman"/>
                <w:lang w:val="en-US"/>
              </w:rPr>
              <w:br/>
            </w:r>
            <w:r w:rsidRPr="0034669B">
              <w:rPr>
                <w:rFonts w:ascii="Times New Roman" w:hAnsi="Times New Roman" w:cs="Times New Roman"/>
              </w:rPr>
              <w:t>-</w:t>
            </w:r>
            <w:r w:rsidRPr="0034669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4669B">
              <w:rPr>
                <w:rFonts w:ascii="Times New Roman" w:hAnsi="Times New Roman" w:cs="Times New Roman"/>
              </w:rPr>
              <w:t>Lưu: VT; HS, THA; ....</w:t>
            </w:r>
          </w:p>
        </w:tc>
        <w:tc>
          <w:tcPr>
            <w:tcW w:w="4428" w:type="dxa"/>
          </w:tcPr>
          <w:p w14:paraId="3DCCFD91" w14:textId="77777777" w:rsidR="002B50CF" w:rsidRPr="0034669B" w:rsidRDefault="002B50CF" w:rsidP="0034669B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4669B">
              <w:rPr>
                <w:rFonts w:ascii="Times New Roman" w:hAnsi="Times New Roman" w:cs="Times New Roman"/>
                <w:b/>
              </w:rPr>
              <w:t>CHẤP HÀNH VIÊN</w:t>
            </w:r>
          </w:p>
        </w:tc>
      </w:tr>
    </w:tbl>
    <w:p w14:paraId="38024706" w14:textId="77777777" w:rsidR="00E54724" w:rsidRPr="00CF33F4" w:rsidRDefault="00E54724" w:rsidP="0034669B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</w:p>
    <w:sectPr w:rsidR="00E54724" w:rsidRPr="00CF33F4" w:rsidSect="00AB5675">
      <w:pgSz w:w="12240" w:h="15840"/>
      <w:pgMar w:top="1440" w:right="1800" w:bottom="1440" w:left="180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" w15:restartNumberingAfterBreak="0">
    <w:nsid w:val="00000005"/>
    <w:multiLevelType w:val="multilevel"/>
    <w:tmpl w:val="0000000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3" w15:restartNumberingAfterBreak="0">
    <w:nsid w:val="00000007"/>
    <w:multiLevelType w:val="multilevel"/>
    <w:tmpl w:val="00000006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</w:abstractNum>
  <w:abstractNum w:abstractNumId="4" w15:restartNumberingAfterBreak="0">
    <w:nsid w:val="00000009"/>
    <w:multiLevelType w:val="multilevel"/>
    <w:tmpl w:val="00000008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5" w15:restartNumberingAfterBreak="0">
    <w:nsid w:val="0000000B"/>
    <w:multiLevelType w:val="multilevel"/>
    <w:tmpl w:val="0000000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6" w15:restartNumberingAfterBreak="0">
    <w:nsid w:val="0000000D"/>
    <w:multiLevelType w:val="multilevel"/>
    <w:tmpl w:val="0000000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7" w15:restartNumberingAfterBreak="0">
    <w:nsid w:val="0000000F"/>
    <w:multiLevelType w:val="multilevel"/>
    <w:tmpl w:val="0000000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8" w15:restartNumberingAfterBreak="0">
    <w:nsid w:val="00000011"/>
    <w:multiLevelType w:val="multilevel"/>
    <w:tmpl w:val="00000010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9" w15:restartNumberingAfterBreak="0">
    <w:nsid w:val="00000013"/>
    <w:multiLevelType w:val="multilevel"/>
    <w:tmpl w:val="0000001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0" w15:restartNumberingAfterBreak="0">
    <w:nsid w:val="00000015"/>
    <w:multiLevelType w:val="multilevel"/>
    <w:tmpl w:val="00000014"/>
    <w:lvl w:ilvl="0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1" w15:restartNumberingAfterBreak="0">
    <w:nsid w:val="00000017"/>
    <w:multiLevelType w:val="multilevel"/>
    <w:tmpl w:val="00000016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2" w15:restartNumberingAfterBreak="0">
    <w:nsid w:val="00000019"/>
    <w:multiLevelType w:val="multilevel"/>
    <w:tmpl w:val="0000001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3" w15:restartNumberingAfterBreak="0">
    <w:nsid w:val="0000001B"/>
    <w:multiLevelType w:val="multilevel"/>
    <w:tmpl w:val="0000001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4" w15:restartNumberingAfterBreak="0">
    <w:nsid w:val="0000001D"/>
    <w:multiLevelType w:val="multilevel"/>
    <w:tmpl w:val="0000001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5" w15:restartNumberingAfterBreak="0">
    <w:nsid w:val="0000001F"/>
    <w:multiLevelType w:val="multilevel"/>
    <w:tmpl w:val="0000001E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6" w15:restartNumberingAfterBreak="0">
    <w:nsid w:val="00000021"/>
    <w:multiLevelType w:val="multilevel"/>
    <w:tmpl w:val="0000002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7" w15:restartNumberingAfterBreak="0">
    <w:nsid w:val="00000023"/>
    <w:multiLevelType w:val="multilevel"/>
    <w:tmpl w:val="0000002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8" w15:restartNumberingAfterBreak="0">
    <w:nsid w:val="00000025"/>
    <w:multiLevelType w:val="multilevel"/>
    <w:tmpl w:val="00000024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9" w15:restartNumberingAfterBreak="0">
    <w:nsid w:val="00000027"/>
    <w:multiLevelType w:val="multilevel"/>
    <w:tmpl w:val="0000002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0" w15:restartNumberingAfterBreak="0">
    <w:nsid w:val="00000029"/>
    <w:multiLevelType w:val="multilevel"/>
    <w:tmpl w:val="00000028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1" w15:restartNumberingAfterBreak="0">
    <w:nsid w:val="0000002B"/>
    <w:multiLevelType w:val="multilevel"/>
    <w:tmpl w:val="0000002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2" w15:restartNumberingAfterBreak="0">
    <w:nsid w:val="0000002D"/>
    <w:multiLevelType w:val="multilevel"/>
    <w:tmpl w:val="0000002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23" w15:restartNumberingAfterBreak="0">
    <w:nsid w:val="0000002F"/>
    <w:multiLevelType w:val="multilevel"/>
    <w:tmpl w:val="0000002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4" w15:restartNumberingAfterBreak="0">
    <w:nsid w:val="00000031"/>
    <w:multiLevelType w:val="multilevel"/>
    <w:tmpl w:val="0000003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5" w15:restartNumberingAfterBreak="0">
    <w:nsid w:val="00000033"/>
    <w:multiLevelType w:val="multilevel"/>
    <w:tmpl w:val="0000003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6" w15:restartNumberingAfterBreak="0">
    <w:nsid w:val="00000035"/>
    <w:multiLevelType w:val="multilevel"/>
    <w:tmpl w:val="00000034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7" w15:restartNumberingAfterBreak="0">
    <w:nsid w:val="00000037"/>
    <w:multiLevelType w:val="multilevel"/>
    <w:tmpl w:val="0000003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8" w15:restartNumberingAfterBreak="0">
    <w:nsid w:val="00000039"/>
    <w:multiLevelType w:val="multilevel"/>
    <w:tmpl w:val="0000003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9" w15:restartNumberingAfterBreak="0">
    <w:nsid w:val="0000003B"/>
    <w:multiLevelType w:val="multilevel"/>
    <w:tmpl w:val="0000003A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0" w15:restartNumberingAfterBreak="0">
    <w:nsid w:val="0000003D"/>
    <w:multiLevelType w:val="multilevel"/>
    <w:tmpl w:val="0000003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1" w15:restartNumberingAfterBreak="0">
    <w:nsid w:val="0000003F"/>
    <w:multiLevelType w:val="multilevel"/>
    <w:tmpl w:val="0000003E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2" w15:restartNumberingAfterBreak="0">
    <w:nsid w:val="00000041"/>
    <w:multiLevelType w:val="multilevel"/>
    <w:tmpl w:val="00000040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3" w15:restartNumberingAfterBreak="0">
    <w:nsid w:val="00000043"/>
    <w:multiLevelType w:val="multilevel"/>
    <w:tmpl w:val="00000042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4" w15:restartNumberingAfterBreak="0">
    <w:nsid w:val="00000045"/>
    <w:multiLevelType w:val="multilevel"/>
    <w:tmpl w:val="00000044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5" w15:restartNumberingAfterBreak="0">
    <w:nsid w:val="00000047"/>
    <w:multiLevelType w:val="multilevel"/>
    <w:tmpl w:val="00000046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6" w15:restartNumberingAfterBreak="0">
    <w:nsid w:val="00000049"/>
    <w:multiLevelType w:val="multilevel"/>
    <w:tmpl w:val="00000048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7" w15:restartNumberingAfterBreak="0">
    <w:nsid w:val="0000004B"/>
    <w:multiLevelType w:val="multilevel"/>
    <w:tmpl w:val="0000004A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</w:abstractNum>
  <w:abstractNum w:abstractNumId="38" w15:restartNumberingAfterBreak="0">
    <w:nsid w:val="0000004D"/>
    <w:multiLevelType w:val="multilevel"/>
    <w:tmpl w:val="0000004C"/>
    <w:lvl w:ilvl="0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1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39" w15:restartNumberingAfterBreak="0">
    <w:nsid w:val="0000004F"/>
    <w:multiLevelType w:val="multilevel"/>
    <w:tmpl w:val="0000004E"/>
    <w:lvl w:ilvl="0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0" w15:restartNumberingAfterBreak="0">
    <w:nsid w:val="00000051"/>
    <w:multiLevelType w:val="multilevel"/>
    <w:tmpl w:val="00000050"/>
    <w:lvl w:ilvl="0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1" w15:restartNumberingAfterBreak="0">
    <w:nsid w:val="00000053"/>
    <w:multiLevelType w:val="multilevel"/>
    <w:tmpl w:val="00000052"/>
    <w:lvl w:ilvl="0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42" w15:restartNumberingAfterBreak="0">
    <w:nsid w:val="00000055"/>
    <w:multiLevelType w:val="multilevel"/>
    <w:tmpl w:val="00000054"/>
    <w:lvl w:ilvl="0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3" w15:restartNumberingAfterBreak="0">
    <w:nsid w:val="00000057"/>
    <w:multiLevelType w:val="multilevel"/>
    <w:tmpl w:val="0000005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num w:numId="1" w16cid:durableId="158039189">
    <w:abstractNumId w:val="0"/>
  </w:num>
  <w:num w:numId="2" w16cid:durableId="553809677">
    <w:abstractNumId w:val="1"/>
  </w:num>
  <w:num w:numId="3" w16cid:durableId="2107454098">
    <w:abstractNumId w:val="2"/>
  </w:num>
  <w:num w:numId="4" w16cid:durableId="1233199456">
    <w:abstractNumId w:val="3"/>
  </w:num>
  <w:num w:numId="5" w16cid:durableId="390424409">
    <w:abstractNumId w:val="4"/>
  </w:num>
  <w:num w:numId="6" w16cid:durableId="278071487">
    <w:abstractNumId w:val="5"/>
  </w:num>
  <w:num w:numId="7" w16cid:durableId="633406707">
    <w:abstractNumId w:val="6"/>
  </w:num>
  <w:num w:numId="8" w16cid:durableId="478574441">
    <w:abstractNumId w:val="7"/>
  </w:num>
  <w:num w:numId="9" w16cid:durableId="1045135088">
    <w:abstractNumId w:val="8"/>
  </w:num>
  <w:num w:numId="10" w16cid:durableId="62337362">
    <w:abstractNumId w:val="9"/>
  </w:num>
  <w:num w:numId="11" w16cid:durableId="1682123652">
    <w:abstractNumId w:val="10"/>
  </w:num>
  <w:num w:numId="12" w16cid:durableId="571044544">
    <w:abstractNumId w:val="11"/>
  </w:num>
  <w:num w:numId="13" w16cid:durableId="2018921782">
    <w:abstractNumId w:val="12"/>
  </w:num>
  <w:num w:numId="14" w16cid:durableId="1595018078">
    <w:abstractNumId w:val="13"/>
  </w:num>
  <w:num w:numId="15" w16cid:durableId="870454303">
    <w:abstractNumId w:val="14"/>
  </w:num>
  <w:num w:numId="16" w16cid:durableId="298148969">
    <w:abstractNumId w:val="15"/>
  </w:num>
  <w:num w:numId="17" w16cid:durableId="1711493678">
    <w:abstractNumId w:val="16"/>
  </w:num>
  <w:num w:numId="18" w16cid:durableId="132604316">
    <w:abstractNumId w:val="17"/>
  </w:num>
  <w:num w:numId="19" w16cid:durableId="2010710778">
    <w:abstractNumId w:val="18"/>
  </w:num>
  <w:num w:numId="20" w16cid:durableId="1900090191">
    <w:abstractNumId w:val="19"/>
  </w:num>
  <w:num w:numId="21" w16cid:durableId="1993487182">
    <w:abstractNumId w:val="20"/>
  </w:num>
  <w:num w:numId="22" w16cid:durableId="2143498972">
    <w:abstractNumId w:val="21"/>
  </w:num>
  <w:num w:numId="23" w16cid:durableId="1507598316">
    <w:abstractNumId w:val="22"/>
  </w:num>
  <w:num w:numId="24" w16cid:durableId="1556619072">
    <w:abstractNumId w:val="23"/>
  </w:num>
  <w:num w:numId="25" w16cid:durableId="439104773">
    <w:abstractNumId w:val="24"/>
  </w:num>
  <w:num w:numId="26" w16cid:durableId="1255093798">
    <w:abstractNumId w:val="25"/>
  </w:num>
  <w:num w:numId="27" w16cid:durableId="122886992">
    <w:abstractNumId w:val="26"/>
  </w:num>
  <w:num w:numId="28" w16cid:durableId="116028699">
    <w:abstractNumId w:val="27"/>
  </w:num>
  <w:num w:numId="29" w16cid:durableId="1516922391">
    <w:abstractNumId w:val="28"/>
  </w:num>
  <w:num w:numId="30" w16cid:durableId="1314600864">
    <w:abstractNumId w:val="29"/>
  </w:num>
  <w:num w:numId="31" w16cid:durableId="903957029">
    <w:abstractNumId w:val="30"/>
  </w:num>
  <w:num w:numId="32" w16cid:durableId="615797594">
    <w:abstractNumId w:val="31"/>
  </w:num>
  <w:num w:numId="33" w16cid:durableId="1805002215">
    <w:abstractNumId w:val="32"/>
  </w:num>
  <w:num w:numId="34" w16cid:durableId="1390618293">
    <w:abstractNumId w:val="33"/>
  </w:num>
  <w:num w:numId="35" w16cid:durableId="829098890">
    <w:abstractNumId w:val="34"/>
  </w:num>
  <w:num w:numId="36" w16cid:durableId="1849367561">
    <w:abstractNumId w:val="35"/>
  </w:num>
  <w:num w:numId="37" w16cid:durableId="927808658">
    <w:abstractNumId w:val="36"/>
  </w:num>
  <w:num w:numId="38" w16cid:durableId="2044745741">
    <w:abstractNumId w:val="37"/>
  </w:num>
  <w:num w:numId="39" w16cid:durableId="801460615">
    <w:abstractNumId w:val="38"/>
  </w:num>
  <w:num w:numId="40" w16cid:durableId="2359772">
    <w:abstractNumId w:val="39"/>
  </w:num>
  <w:num w:numId="41" w16cid:durableId="329716466">
    <w:abstractNumId w:val="40"/>
  </w:num>
  <w:num w:numId="42" w16cid:durableId="236284015">
    <w:abstractNumId w:val="41"/>
  </w:num>
  <w:num w:numId="43" w16cid:durableId="1035542142">
    <w:abstractNumId w:val="42"/>
  </w:num>
  <w:num w:numId="44" w16cid:durableId="12046120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evenAndOddHeader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29A1"/>
    <w:rsid w:val="000020F3"/>
    <w:rsid w:val="00004D23"/>
    <w:rsid w:val="00021B36"/>
    <w:rsid w:val="000309C1"/>
    <w:rsid w:val="00031989"/>
    <w:rsid w:val="00033341"/>
    <w:rsid w:val="000340CC"/>
    <w:rsid w:val="0003428C"/>
    <w:rsid w:val="00035934"/>
    <w:rsid w:val="000359B1"/>
    <w:rsid w:val="000578E1"/>
    <w:rsid w:val="00060A13"/>
    <w:rsid w:val="00067FCD"/>
    <w:rsid w:val="00092D45"/>
    <w:rsid w:val="0009494D"/>
    <w:rsid w:val="000A32F1"/>
    <w:rsid w:val="000B3794"/>
    <w:rsid w:val="000B42A2"/>
    <w:rsid w:val="000C1507"/>
    <w:rsid w:val="000C3DC5"/>
    <w:rsid w:val="000D2E47"/>
    <w:rsid w:val="000E0B89"/>
    <w:rsid w:val="000E5832"/>
    <w:rsid w:val="000E6288"/>
    <w:rsid w:val="000F0976"/>
    <w:rsid w:val="000F1FA1"/>
    <w:rsid w:val="000F3B1E"/>
    <w:rsid w:val="000F4615"/>
    <w:rsid w:val="00103656"/>
    <w:rsid w:val="00143CE6"/>
    <w:rsid w:val="00146B4E"/>
    <w:rsid w:val="00155D11"/>
    <w:rsid w:val="001567EA"/>
    <w:rsid w:val="00160947"/>
    <w:rsid w:val="00162F51"/>
    <w:rsid w:val="00170CD9"/>
    <w:rsid w:val="001878B7"/>
    <w:rsid w:val="00191426"/>
    <w:rsid w:val="00192468"/>
    <w:rsid w:val="001A0B27"/>
    <w:rsid w:val="001A626C"/>
    <w:rsid w:val="001B28BF"/>
    <w:rsid w:val="001B6D59"/>
    <w:rsid w:val="001C4FE1"/>
    <w:rsid w:val="001C6A18"/>
    <w:rsid w:val="001C6A74"/>
    <w:rsid w:val="001D1205"/>
    <w:rsid w:val="001D1DFB"/>
    <w:rsid w:val="001D33DF"/>
    <w:rsid w:val="001E11D0"/>
    <w:rsid w:val="001E4F19"/>
    <w:rsid w:val="001F269D"/>
    <w:rsid w:val="001F3060"/>
    <w:rsid w:val="001F45FF"/>
    <w:rsid w:val="001F76C2"/>
    <w:rsid w:val="00204775"/>
    <w:rsid w:val="00205B77"/>
    <w:rsid w:val="00214BEC"/>
    <w:rsid w:val="0021756F"/>
    <w:rsid w:val="00221952"/>
    <w:rsid w:val="002230B6"/>
    <w:rsid w:val="00223DB8"/>
    <w:rsid w:val="00232DD1"/>
    <w:rsid w:val="00234957"/>
    <w:rsid w:val="0023585C"/>
    <w:rsid w:val="00245E88"/>
    <w:rsid w:val="00251A52"/>
    <w:rsid w:val="002541BC"/>
    <w:rsid w:val="00255412"/>
    <w:rsid w:val="00277C0A"/>
    <w:rsid w:val="00281317"/>
    <w:rsid w:val="00284A50"/>
    <w:rsid w:val="0029626A"/>
    <w:rsid w:val="002A3FC4"/>
    <w:rsid w:val="002B0DAD"/>
    <w:rsid w:val="002B1F4A"/>
    <w:rsid w:val="002B23CB"/>
    <w:rsid w:val="002B431D"/>
    <w:rsid w:val="002B4AEB"/>
    <w:rsid w:val="002B50CF"/>
    <w:rsid w:val="002B6BE4"/>
    <w:rsid w:val="002C013D"/>
    <w:rsid w:val="002C30EF"/>
    <w:rsid w:val="002C645E"/>
    <w:rsid w:val="002D4630"/>
    <w:rsid w:val="002E0A86"/>
    <w:rsid w:val="002F1F94"/>
    <w:rsid w:val="002F67DE"/>
    <w:rsid w:val="00303EBE"/>
    <w:rsid w:val="00304B33"/>
    <w:rsid w:val="00306EE4"/>
    <w:rsid w:val="0031358B"/>
    <w:rsid w:val="00314B36"/>
    <w:rsid w:val="00320710"/>
    <w:rsid w:val="0032119D"/>
    <w:rsid w:val="00323C4D"/>
    <w:rsid w:val="00334A46"/>
    <w:rsid w:val="00334B9A"/>
    <w:rsid w:val="0034669B"/>
    <w:rsid w:val="00346B83"/>
    <w:rsid w:val="00350308"/>
    <w:rsid w:val="003507C1"/>
    <w:rsid w:val="003559B4"/>
    <w:rsid w:val="003574D6"/>
    <w:rsid w:val="00360381"/>
    <w:rsid w:val="00360B3A"/>
    <w:rsid w:val="0037025D"/>
    <w:rsid w:val="00371B97"/>
    <w:rsid w:val="003729A1"/>
    <w:rsid w:val="003757F1"/>
    <w:rsid w:val="00376E3F"/>
    <w:rsid w:val="00387554"/>
    <w:rsid w:val="00391CE8"/>
    <w:rsid w:val="00396B7E"/>
    <w:rsid w:val="003A0051"/>
    <w:rsid w:val="003A7A77"/>
    <w:rsid w:val="003B0BAA"/>
    <w:rsid w:val="003B122C"/>
    <w:rsid w:val="003B37AE"/>
    <w:rsid w:val="003C1BD4"/>
    <w:rsid w:val="003C284C"/>
    <w:rsid w:val="003C4520"/>
    <w:rsid w:val="003C7686"/>
    <w:rsid w:val="003D1A46"/>
    <w:rsid w:val="003D671A"/>
    <w:rsid w:val="003E0D6E"/>
    <w:rsid w:val="003E478B"/>
    <w:rsid w:val="003F0088"/>
    <w:rsid w:val="00401A73"/>
    <w:rsid w:val="00403892"/>
    <w:rsid w:val="00405374"/>
    <w:rsid w:val="0040572C"/>
    <w:rsid w:val="00406111"/>
    <w:rsid w:val="0042546C"/>
    <w:rsid w:val="00432397"/>
    <w:rsid w:val="004326BD"/>
    <w:rsid w:val="00444B97"/>
    <w:rsid w:val="004546AC"/>
    <w:rsid w:val="004635A8"/>
    <w:rsid w:val="00471B26"/>
    <w:rsid w:val="00477994"/>
    <w:rsid w:val="0048379E"/>
    <w:rsid w:val="00484410"/>
    <w:rsid w:val="00486E26"/>
    <w:rsid w:val="004A1F93"/>
    <w:rsid w:val="004A57B8"/>
    <w:rsid w:val="004A64BD"/>
    <w:rsid w:val="004B759A"/>
    <w:rsid w:val="004B780E"/>
    <w:rsid w:val="004C234B"/>
    <w:rsid w:val="004C5691"/>
    <w:rsid w:val="004E69A6"/>
    <w:rsid w:val="004F5980"/>
    <w:rsid w:val="004F5D6F"/>
    <w:rsid w:val="0050434D"/>
    <w:rsid w:val="00510D28"/>
    <w:rsid w:val="005113B4"/>
    <w:rsid w:val="005131FD"/>
    <w:rsid w:val="00515DC2"/>
    <w:rsid w:val="005319C9"/>
    <w:rsid w:val="00557EB2"/>
    <w:rsid w:val="00561928"/>
    <w:rsid w:val="005660BD"/>
    <w:rsid w:val="0057078E"/>
    <w:rsid w:val="00571B2D"/>
    <w:rsid w:val="0058161E"/>
    <w:rsid w:val="00582488"/>
    <w:rsid w:val="005856CE"/>
    <w:rsid w:val="0059724A"/>
    <w:rsid w:val="005A0AF9"/>
    <w:rsid w:val="005A0CF6"/>
    <w:rsid w:val="005A5916"/>
    <w:rsid w:val="005B1ADD"/>
    <w:rsid w:val="005B5F20"/>
    <w:rsid w:val="005B7E9A"/>
    <w:rsid w:val="005C3980"/>
    <w:rsid w:val="005C43FE"/>
    <w:rsid w:val="005D0254"/>
    <w:rsid w:val="005D6947"/>
    <w:rsid w:val="005E746F"/>
    <w:rsid w:val="005F2526"/>
    <w:rsid w:val="005F7B4B"/>
    <w:rsid w:val="00601757"/>
    <w:rsid w:val="00601ECB"/>
    <w:rsid w:val="006024BB"/>
    <w:rsid w:val="00603DDD"/>
    <w:rsid w:val="006129C9"/>
    <w:rsid w:val="00617A07"/>
    <w:rsid w:val="00624608"/>
    <w:rsid w:val="00634E2C"/>
    <w:rsid w:val="00640702"/>
    <w:rsid w:val="006444A0"/>
    <w:rsid w:val="00644A91"/>
    <w:rsid w:val="006455A8"/>
    <w:rsid w:val="00654577"/>
    <w:rsid w:val="00660737"/>
    <w:rsid w:val="00667326"/>
    <w:rsid w:val="006678CF"/>
    <w:rsid w:val="00670AC9"/>
    <w:rsid w:val="006717D5"/>
    <w:rsid w:val="006744C0"/>
    <w:rsid w:val="006775BD"/>
    <w:rsid w:val="00680A03"/>
    <w:rsid w:val="00684A1C"/>
    <w:rsid w:val="006868C6"/>
    <w:rsid w:val="00686F2B"/>
    <w:rsid w:val="0069378A"/>
    <w:rsid w:val="006955E8"/>
    <w:rsid w:val="00696078"/>
    <w:rsid w:val="006A238A"/>
    <w:rsid w:val="006B135C"/>
    <w:rsid w:val="006B155A"/>
    <w:rsid w:val="006B556B"/>
    <w:rsid w:val="006B59A9"/>
    <w:rsid w:val="006C6A59"/>
    <w:rsid w:val="006D2489"/>
    <w:rsid w:val="006D654C"/>
    <w:rsid w:val="006E7462"/>
    <w:rsid w:val="006F6606"/>
    <w:rsid w:val="006F6E83"/>
    <w:rsid w:val="00711048"/>
    <w:rsid w:val="0071489F"/>
    <w:rsid w:val="007229BE"/>
    <w:rsid w:val="0072382D"/>
    <w:rsid w:val="0072396C"/>
    <w:rsid w:val="0072580B"/>
    <w:rsid w:val="0073083C"/>
    <w:rsid w:val="00730C86"/>
    <w:rsid w:val="007326C9"/>
    <w:rsid w:val="00735F28"/>
    <w:rsid w:val="007436EA"/>
    <w:rsid w:val="00745836"/>
    <w:rsid w:val="00745BDC"/>
    <w:rsid w:val="00745F92"/>
    <w:rsid w:val="00756887"/>
    <w:rsid w:val="00757839"/>
    <w:rsid w:val="00757A2B"/>
    <w:rsid w:val="00757DD8"/>
    <w:rsid w:val="007627CD"/>
    <w:rsid w:val="0078316C"/>
    <w:rsid w:val="00784569"/>
    <w:rsid w:val="00784E0B"/>
    <w:rsid w:val="00785B08"/>
    <w:rsid w:val="00785C39"/>
    <w:rsid w:val="00793E6A"/>
    <w:rsid w:val="007B18AF"/>
    <w:rsid w:val="007B3BA9"/>
    <w:rsid w:val="007B7ED8"/>
    <w:rsid w:val="007C79AF"/>
    <w:rsid w:val="007D6F60"/>
    <w:rsid w:val="007E02BC"/>
    <w:rsid w:val="007E64AB"/>
    <w:rsid w:val="007E6B6C"/>
    <w:rsid w:val="007F24B9"/>
    <w:rsid w:val="008012E3"/>
    <w:rsid w:val="00801E42"/>
    <w:rsid w:val="00811912"/>
    <w:rsid w:val="008140F8"/>
    <w:rsid w:val="00815BCE"/>
    <w:rsid w:val="00817A38"/>
    <w:rsid w:val="0082278E"/>
    <w:rsid w:val="00823423"/>
    <w:rsid w:val="0082741D"/>
    <w:rsid w:val="0083204B"/>
    <w:rsid w:val="00840A9B"/>
    <w:rsid w:val="00840FA8"/>
    <w:rsid w:val="008418B3"/>
    <w:rsid w:val="008565D1"/>
    <w:rsid w:val="008610A5"/>
    <w:rsid w:val="00861CFE"/>
    <w:rsid w:val="00862C0A"/>
    <w:rsid w:val="00866350"/>
    <w:rsid w:val="00872078"/>
    <w:rsid w:val="008848C6"/>
    <w:rsid w:val="00891C34"/>
    <w:rsid w:val="008A71BB"/>
    <w:rsid w:val="008C1912"/>
    <w:rsid w:val="008C3005"/>
    <w:rsid w:val="008C3679"/>
    <w:rsid w:val="008C4DDE"/>
    <w:rsid w:val="008C6AFA"/>
    <w:rsid w:val="008D273A"/>
    <w:rsid w:val="008D518C"/>
    <w:rsid w:val="008E63FE"/>
    <w:rsid w:val="008F4777"/>
    <w:rsid w:val="008F4AEE"/>
    <w:rsid w:val="0090327D"/>
    <w:rsid w:val="009113F8"/>
    <w:rsid w:val="009114AE"/>
    <w:rsid w:val="00912DC7"/>
    <w:rsid w:val="00915CD1"/>
    <w:rsid w:val="00920A6D"/>
    <w:rsid w:val="009221DA"/>
    <w:rsid w:val="009268C8"/>
    <w:rsid w:val="0093269B"/>
    <w:rsid w:val="00934A7A"/>
    <w:rsid w:val="00937EDC"/>
    <w:rsid w:val="00943F09"/>
    <w:rsid w:val="00945EDD"/>
    <w:rsid w:val="009502E4"/>
    <w:rsid w:val="0095329C"/>
    <w:rsid w:val="0095449B"/>
    <w:rsid w:val="00955556"/>
    <w:rsid w:val="00974D7B"/>
    <w:rsid w:val="0098357D"/>
    <w:rsid w:val="00983D50"/>
    <w:rsid w:val="00984677"/>
    <w:rsid w:val="009853CB"/>
    <w:rsid w:val="00987C00"/>
    <w:rsid w:val="009903F5"/>
    <w:rsid w:val="009A7AD0"/>
    <w:rsid w:val="009B2487"/>
    <w:rsid w:val="009B5C54"/>
    <w:rsid w:val="009D037B"/>
    <w:rsid w:val="009D0D40"/>
    <w:rsid w:val="009D23E7"/>
    <w:rsid w:val="009D5261"/>
    <w:rsid w:val="009D6FE7"/>
    <w:rsid w:val="009E0AF7"/>
    <w:rsid w:val="009E3086"/>
    <w:rsid w:val="009F417A"/>
    <w:rsid w:val="009F687C"/>
    <w:rsid w:val="009F710E"/>
    <w:rsid w:val="009F7BDC"/>
    <w:rsid w:val="00A31AA2"/>
    <w:rsid w:val="00A32F87"/>
    <w:rsid w:val="00A3516A"/>
    <w:rsid w:val="00A41EB6"/>
    <w:rsid w:val="00A443BD"/>
    <w:rsid w:val="00A44941"/>
    <w:rsid w:val="00A54C7D"/>
    <w:rsid w:val="00A57296"/>
    <w:rsid w:val="00A63E1E"/>
    <w:rsid w:val="00A65D07"/>
    <w:rsid w:val="00A65F74"/>
    <w:rsid w:val="00A7507C"/>
    <w:rsid w:val="00A77468"/>
    <w:rsid w:val="00A83955"/>
    <w:rsid w:val="00AA1E09"/>
    <w:rsid w:val="00AB09AE"/>
    <w:rsid w:val="00AB1B5C"/>
    <w:rsid w:val="00AB3F0B"/>
    <w:rsid w:val="00AB5675"/>
    <w:rsid w:val="00AB62C5"/>
    <w:rsid w:val="00AC1CF5"/>
    <w:rsid w:val="00AC2A82"/>
    <w:rsid w:val="00AC5927"/>
    <w:rsid w:val="00AC79CD"/>
    <w:rsid w:val="00AD08BA"/>
    <w:rsid w:val="00AE0D53"/>
    <w:rsid w:val="00AE2E80"/>
    <w:rsid w:val="00AE4C3D"/>
    <w:rsid w:val="00B005F1"/>
    <w:rsid w:val="00B03F47"/>
    <w:rsid w:val="00B11595"/>
    <w:rsid w:val="00B126D1"/>
    <w:rsid w:val="00B17CFB"/>
    <w:rsid w:val="00B20E22"/>
    <w:rsid w:val="00B250BC"/>
    <w:rsid w:val="00B52BFB"/>
    <w:rsid w:val="00B535A2"/>
    <w:rsid w:val="00B5363C"/>
    <w:rsid w:val="00B56E64"/>
    <w:rsid w:val="00B623B3"/>
    <w:rsid w:val="00B67E6E"/>
    <w:rsid w:val="00B74841"/>
    <w:rsid w:val="00B83B06"/>
    <w:rsid w:val="00B92679"/>
    <w:rsid w:val="00B9474F"/>
    <w:rsid w:val="00BA4BA9"/>
    <w:rsid w:val="00BB688D"/>
    <w:rsid w:val="00BB750D"/>
    <w:rsid w:val="00BE2A06"/>
    <w:rsid w:val="00BE6230"/>
    <w:rsid w:val="00BF15CA"/>
    <w:rsid w:val="00BF7D98"/>
    <w:rsid w:val="00C01EED"/>
    <w:rsid w:val="00C123C0"/>
    <w:rsid w:val="00C15C57"/>
    <w:rsid w:val="00C227BD"/>
    <w:rsid w:val="00C246DA"/>
    <w:rsid w:val="00C31BDC"/>
    <w:rsid w:val="00C41F96"/>
    <w:rsid w:val="00C45531"/>
    <w:rsid w:val="00C47D74"/>
    <w:rsid w:val="00C55857"/>
    <w:rsid w:val="00C610C9"/>
    <w:rsid w:val="00C61670"/>
    <w:rsid w:val="00C619B9"/>
    <w:rsid w:val="00C61CB6"/>
    <w:rsid w:val="00C645FD"/>
    <w:rsid w:val="00C661BD"/>
    <w:rsid w:val="00C70661"/>
    <w:rsid w:val="00C777EE"/>
    <w:rsid w:val="00C77D26"/>
    <w:rsid w:val="00C92515"/>
    <w:rsid w:val="00C92E5E"/>
    <w:rsid w:val="00C95428"/>
    <w:rsid w:val="00C9776B"/>
    <w:rsid w:val="00CA01B3"/>
    <w:rsid w:val="00CA181A"/>
    <w:rsid w:val="00CA7D2A"/>
    <w:rsid w:val="00CB0F7B"/>
    <w:rsid w:val="00CB148B"/>
    <w:rsid w:val="00CB2E44"/>
    <w:rsid w:val="00CB3653"/>
    <w:rsid w:val="00CB51E1"/>
    <w:rsid w:val="00CC2264"/>
    <w:rsid w:val="00CE0864"/>
    <w:rsid w:val="00CE0CFE"/>
    <w:rsid w:val="00CE3738"/>
    <w:rsid w:val="00CE551D"/>
    <w:rsid w:val="00CF1A4D"/>
    <w:rsid w:val="00CF33F4"/>
    <w:rsid w:val="00CF6918"/>
    <w:rsid w:val="00D048CB"/>
    <w:rsid w:val="00D0576A"/>
    <w:rsid w:val="00D060E2"/>
    <w:rsid w:val="00D34EB2"/>
    <w:rsid w:val="00D44EED"/>
    <w:rsid w:val="00D455FD"/>
    <w:rsid w:val="00D5154E"/>
    <w:rsid w:val="00D56108"/>
    <w:rsid w:val="00D571ED"/>
    <w:rsid w:val="00D620DD"/>
    <w:rsid w:val="00D622FF"/>
    <w:rsid w:val="00D701FD"/>
    <w:rsid w:val="00D73890"/>
    <w:rsid w:val="00D7795D"/>
    <w:rsid w:val="00D81478"/>
    <w:rsid w:val="00D8547F"/>
    <w:rsid w:val="00D86D64"/>
    <w:rsid w:val="00D91237"/>
    <w:rsid w:val="00D94345"/>
    <w:rsid w:val="00DA2FB9"/>
    <w:rsid w:val="00DA340F"/>
    <w:rsid w:val="00DB12D4"/>
    <w:rsid w:val="00DB3352"/>
    <w:rsid w:val="00DB5359"/>
    <w:rsid w:val="00DC0D0A"/>
    <w:rsid w:val="00DC1995"/>
    <w:rsid w:val="00DC5D33"/>
    <w:rsid w:val="00DD059A"/>
    <w:rsid w:val="00DD1FAD"/>
    <w:rsid w:val="00DD252A"/>
    <w:rsid w:val="00DD7335"/>
    <w:rsid w:val="00DE2DC5"/>
    <w:rsid w:val="00DF1112"/>
    <w:rsid w:val="00DF560B"/>
    <w:rsid w:val="00E002CE"/>
    <w:rsid w:val="00E02E8C"/>
    <w:rsid w:val="00E16D93"/>
    <w:rsid w:val="00E25CB2"/>
    <w:rsid w:val="00E3275B"/>
    <w:rsid w:val="00E33906"/>
    <w:rsid w:val="00E36399"/>
    <w:rsid w:val="00E428A6"/>
    <w:rsid w:val="00E5002B"/>
    <w:rsid w:val="00E54724"/>
    <w:rsid w:val="00E54775"/>
    <w:rsid w:val="00E63A39"/>
    <w:rsid w:val="00E65769"/>
    <w:rsid w:val="00E658D3"/>
    <w:rsid w:val="00E703C7"/>
    <w:rsid w:val="00E70BD6"/>
    <w:rsid w:val="00E71DA7"/>
    <w:rsid w:val="00E74087"/>
    <w:rsid w:val="00E775D0"/>
    <w:rsid w:val="00E81467"/>
    <w:rsid w:val="00E83FA1"/>
    <w:rsid w:val="00E948B1"/>
    <w:rsid w:val="00E96D40"/>
    <w:rsid w:val="00EA7690"/>
    <w:rsid w:val="00EB02E2"/>
    <w:rsid w:val="00EB75D1"/>
    <w:rsid w:val="00EC21AB"/>
    <w:rsid w:val="00EC658C"/>
    <w:rsid w:val="00EC7BFC"/>
    <w:rsid w:val="00ED0BE1"/>
    <w:rsid w:val="00ED1411"/>
    <w:rsid w:val="00ED716B"/>
    <w:rsid w:val="00EE0161"/>
    <w:rsid w:val="00EE025E"/>
    <w:rsid w:val="00EE772C"/>
    <w:rsid w:val="00EF7DB1"/>
    <w:rsid w:val="00F0315F"/>
    <w:rsid w:val="00F05B82"/>
    <w:rsid w:val="00F11CD8"/>
    <w:rsid w:val="00F12E81"/>
    <w:rsid w:val="00F14810"/>
    <w:rsid w:val="00F153BB"/>
    <w:rsid w:val="00F160C3"/>
    <w:rsid w:val="00F3157C"/>
    <w:rsid w:val="00F40A7B"/>
    <w:rsid w:val="00F477AD"/>
    <w:rsid w:val="00F516E2"/>
    <w:rsid w:val="00F51BA9"/>
    <w:rsid w:val="00F54B9D"/>
    <w:rsid w:val="00F54F96"/>
    <w:rsid w:val="00F6343A"/>
    <w:rsid w:val="00F66C59"/>
    <w:rsid w:val="00F67CE2"/>
    <w:rsid w:val="00F73731"/>
    <w:rsid w:val="00F80191"/>
    <w:rsid w:val="00F83B83"/>
    <w:rsid w:val="00F86775"/>
    <w:rsid w:val="00FA2AE4"/>
    <w:rsid w:val="00FA4CFE"/>
    <w:rsid w:val="00FB1857"/>
    <w:rsid w:val="00FB6F54"/>
    <w:rsid w:val="00FC032A"/>
    <w:rsid w:val="00FC4B2D"/>
    <w:rsid w:val="00FC6179"/>
    <w:rsid w:val="00FC720F"/>
    <w:rsid w:val="00FD040D"/>
    <w:rsid w:val="00FD2C9F"/>
    <w:rsid w:val="00FD6DA4"/>
    <w:rsid w:val="00FE2725"/>
    <w:rsid w:val="00FE3197"/>
    <w:rsid w:val="00FE4326"/>
    <w:rsid w:val="00FF2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41283564"/>
  <w15:chartTrackingRefBased/>
  <w15:docId w15:val="{AC184A05-3768-4D4D-8FBD-06A8C7603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rFonts w:eastAsia="Times New Roman"/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  <w:locked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auto"/>
      <w:u w:val="single"/>
    </w:rPr>
  </w:style>
  <w:style w:type="character" w:customStyle="1" w:styleId="Headerorfooter2">
    <w:name w:val="Header or footer (2)_"/>
    <w:link w:val="Headerorfooter20"/>
    <w:locked/>
    <w:rPr>
      <w:rFonts w:ascii="Arial" w:hAnsi="Arial" w:cs="Arial"/>
      <w:i/>
      <w:iCs/>
      <w:noProof/>
      <w:sz w:val="8"/>
      <w:szCs w:val="8"/>
      <w:u w:val="none"/>
    </w:rPr>
  </w:style>
  <w:style w:type="character" w:customStyle="1" w:styleId="Heading42">
    <w:name w:val="Heading #4 (2)_"/>
    <w:link w:val="Heading420"/>
    <w:locked/>
    <w:rPr>
      <w:rFonts w:ascii="Times New Roman" w:hAnsi="Times New Roman" w:cs="Times New Roman"/>
      <w:spacing w:val="2"/>
      <w:u w:val="none"/>
    </w:rPr>
  </w:style>
  <w:style w:type="character" w:customStyle="1" w:styleId="Bodytext2">
    <w:name w:val="Body text (2)_"/>
    <w:link w:val="Bodytext21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2SmallCaps">
    <w:name w:val="Body text (2) + Small Caps"/>
    <w:rPr>
      <w:rFonts w:ascii="Times New Roman" w:hAnsi="Times New Roman" w:cs="Times New Roman"/>
      <w:b/>
      <w:bCs/>
      <w:smallCaps/>
      <w:spacing w:val="4"/>
      <w:u w:val="none"/>
    </w:rPr>
  </w:style>
  <w:style w:type="character" w:customStyle="1" w:styleId="Bodytext3">
    <w:name w:val="Body text (3)_"/>
    <w:link w:val="Bodytext30"/>
    <w:locked/>
    <w:rPr>
      <w:rFonts w:ascii="Times New Roman" w:hAnsi="Times New Roman" w:cs="Times New Roman"/>
      <w:i/>
      <w:iCs/>
      <w:spacing w:val="1"/>
      <w:u w:val="none"/>
    </w:rPr>
  </w:style>
  <w:style w:type="character" w:customStyle="1" w:styleId="Bodytext310pt">
    <w:name w:val="Body text (3) + 10 pt"/>
    <w:aliases w:val="Spacing 0 pt"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3Spacing1pt">
    <w:name w:val="Body text (3) + Spacing 1 pt"/>
    <w:rPr>
      <w:rFonts w:ascii="Times New Roman" w:hAnsi="Times New Roman" w:cs="Times New Roman"/>
      <w:i/>
      <w:iCs/>
      <w:spacing w:val="31"/>
      <w:u w:val="none"/>
    </w:rPr>
  </w:style>
  <w:style w:type="character" w:customStyle="1" w:styleId="Bodytext">
    <w:name w:val="Body text_"/>
    <w:link w:val="Bodytext1"/>
    <w:locked/>
    <w:rPr>
      <w:rFonts w:ascii="Times New Roman" w:hAnsi="Times New Roman" w:cs="Times New Roman"/>
      <w:spacing w:val="2"/>
      <w:u w:val="none"/>
    </w:rPr>
  </w:style>
  <w:style w:type="character" w:customStyle="1" w:styleId="Bodytext0">
    <w:name w:val="Body text"/>
    <w:basedOn w:val="Bodytext"/>
    <w:rPr>
      <w:rFonts w:ascii="Times New Roman" w:hAnsi="Times New Roman" w:cs="Times New Roman"/>
      <w:spacing w:val="2"/>
      <w:u w:val="none"/>
    </w:rPr>
  </w:style>
  <w:style w:type="character" w:customStyle="1" w:styleId="BodytextBold">
    <w:name w:val="Body text + Bold"/>
    <w:aliases w:val="Spacing 0 pt69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3">
    <w:name w:val="Header or footer (3)_"/>
    <w:link w:val="Headerorfooter30"/>
    <w:locked/>
    <w:rPr>
      <w:rFonts w:ascii="Times New Roman" w:hAnsi="Times New Roman" w:cs="Times New Roman"/>
      <w:spacing w:val="3"/>
      <w:sz w:val="23"/>
      <w:szCs w:val="23"/>
      <w:u w:val="none"/>
    </w:rPr>
  </w:style>
  <w:style w:type="character" w:customStyle="1" w:styleId="Headerorfooter">
    <w:name w:val="Header or footer_"/>
    <w:link w:val="Headerorfooter1"/>
    <w:locked/>
    <w:rPr>
      <w:rFonts w:ascii="Times New Roman" w:hAnsi="Times New Roman" w:cs="Times New Roman"/>
      <w:b/>
      <w:bCs/>
      <w:spacing w:val="5"/>
      <w:u w:val="none"/>
    </w:rPr>
  </w:style>
  <w:style w:type="character" w:customStyle="1" w:styleId="Headerorfooter115pt">
    <w:name w:val="Header or footer + 11.5 pt"/>
    <w:aliases w:val="Not Bold,Spacing 0 pt68"/>
    <w:rPr>
      <w:rFonts w:ascii="Times New Roman" w:hAnsi="Times New Roman" w:cs="Times New Roman"/>
      <w:b/>
      <w:bCs/>
      <w:spacing w:val="3"/>
      <w:sz w:val="23"/>
      <w:szCs w:val="23"/>
      <w:u w:val="none"/>
    </w:rPr>
  </w:style>
  <w:style w:type="character" w:customStyle="1" w:styleId="BodytextItalic">
    <w:name w:val="Body text + Italic"/>
    <w:aliases w:val="Spacing 0 pt67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6">
    <w:name w:val="Heading #6_"/>
    <w:link w:val="Heading6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3NotItalic">
    <w:name w:val="Body text (3) + Not Italic"/>
    <w:aliases w:val="Spacing 0 pt66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NotBold">
    <w:name w:val="Body text (2) + Not Bold"/>
    <w:aliases w:val="Italic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4">
    <w:name w:val="Body text (4)_"/>
    <w:link w:val="Bodytext40"/>
    <w:locked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Bodytext5">
    <w:name w:val="Body text (5)_"/>
    <w:link w:val="Bodytext50"/>
    <w:locked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2NotBold3">
    <w:name w:val="Body text (2) + Not Bold3"/>
    <w:aliases w:val="Spacing 0 pt65"/>
    <w:rPr>
      <w:rFonts w:ascii="Times New Roman" w:hAnsi="Times New Roman" w:cs="Times New Roman"/>
      <w:b/>
      <w:bCs/>
      <w:spacing w:val="2"/>
      <w:u w:val="none"/>
    </w:rPr>
  </w:style>
  <w:style w:type="character" w:customStyle="1" w:styleId="Tableofcontents2">
    <w:name w:val="Table of contents (2)_"/>
    <w:link w:val="Tableofcontents20"/>
    <w:locked/>
    <w:rPr>
      <w:rFonts w:ascii="Times New Roman" w:hAnsi="Times New Roman" w:cs="Times New Roman"/>
      <w:spacing w:val="36"/>
      <w:sz w:val="10"/>
      <w:szCs w:val="10"/>
      <w:u w:val="none"/>
    </w:rPr>
  </w:style>
  <w:style w:type="character" w:customStyle="1" w:styleId="Tableofcontents2Italic">
    <w:name w:val="Table of contents (2) + Italic"/>
    <w:aliases w:val="Spacing 0 pt64"/>
    <w:rPr>
      <w:rFonts w:ascii="Times New Roman" w:hAnsi="Times New Roman" w:cs="Times New Roman"/>
      <w:i/>
      <w:iCs/>
      <w:noProof/>
      <w:spacing w:val="0"/>
      <w:sz w:val="10"/>
      <w:szCs w:val="10"/>
      <w:u w:val="none"/>
    </w:rPr>
  </w:style>
  <w:style w:type="character" w:customStyle="1" w:styleId="Tableofcontents3">
    <w:name w:val="Table of contents (3)_"/>
    <w:link w:val="Tableofcontents3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Tableofcontents4">
    <w:name w:val="Table of contents (4)_"/>
    <w:link w:val="Tableofcontents40"/>
    <w:locked/>
    <w:rPr>
      <w:rFonts w:ascii="Times New Roman" w:hAnsi="Times New Roman" w:cs="Times New Roman"/>
      <w:i/>
      <w:iCs/>
      <w:spacing w:val="-3"/>
      <w:sz w:val="8"/>
      <w:szCs w:val="8"/>
      <w:u w:val="none"/>
    </w:rPr>
  </w:style>
  <w:style w:type="character" w:customStyle="1" w:styleId="Tableofcontents410pt">
    <w:name w:val="Table of contents (4) + 10 pt"/>
    <w:aliases w:val="Spacing 0 pt63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Tableofcontents410pt1">
    <w:name w:val="Table of contents (4) + 10 pt1"/>
    <w:aliases w:val="Not Italic,Spacing 0 pt62"/>
    <w:rPr>
      <w:rFonts w:ascii="Times New Roman" w:hAnsi="Times New Roman" w:cs="Times New Roman"/>
      <w:i/>
      <w:iCs/>
      <w:noProof/>
      <w:spacing w:val="10"/>
      <w:sz w:val="20"/>
      <w:szCs w:val="20"/>
      <w:u w:val="none"/>
    </w:rPr>
  </w:style>
  <w:style w:type="character" w:customStyle="1" w:styleId="Tableofcontents">
    <w:name w:val="Table of contents_"/>
    <w:link w:val="Tableofcontents0"/>
    <w:locked/>
    <w:rPr>
      <w:rFonts w:ascii="Times New Roman" w:hAnsi="Times New Roman" w:cs="Times New Roman"/>
      <w:spacing w:val="2"/>
      <w:u w:val="none"/>
    </w:rPr>
  </w:style>
  <w:style w:type="character" w:customStyle="1" w:styleId="BodytextItalic4">
    <w:name w:val="Body text + Italic4"/>
    <w:aliases w:val="Spacing 0 pt61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Bold3">
    <w:name w:val="Body text + Bold3"/>
    <w:aliases w:val="Spacing 0 pt60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ing615pt">
    <w:name w:val="Heading #6 + 15 pt"/>
    <w:aliases w:val="Spacing 0 pt59"/>
    <w:rPr>
      <w:rFonts w:ascii="Times New Roman" w:hAnsi="Times New Roman" w:cs="Times New Roman"/>
      <w:b/>
      <w:bCs/>
      <w:spacing w:val="4"/>
      <w:sz w:val="30"/>
      <w:szCs w:val="30"/>
      <w:u w:val="none"/>
    </w:rPr>
  </w:style>
  <w:style w:type="character" w:customStyle="1" w:styleId="Bodytext15pt">
    <w:name w:val="Body text + 15 pt"/>
    <w:aliases w:val="Bold,Spacing 0 pt58"/>
    <w:rPr>
      <w:rFonts w:ascii="Times New Roman" w:hAnsi="Times New Roman" w:cs="Times New Roman"/>
      <w:b/>
      <w:bCs/>
      <w:spacing w:val="2"/>
      <w:sz w:val="30"/>
      <w:szCs w:val="30"/>
      <w:u w:val="none"/>
    </w:rPr>
  </w:style>
  <w:style w:type="character" w:customStyle="1" w:styleId="Bodytext215pt">
    <w:name w:val="Body text (2) + 15 pt"/>
    <w:aliases w:val="Spacing 0 pt57"/>
    <w:rPr>
      <w:rFonts w:ascii="Times New Roman" w:hAnsi="Times New Roman" w:cs="Times New Roman"/>
      <w:b/>
      <w:bCs/>
      <w:spacing w:val="4"/>
      <w:sz w:val="30"/>
      <w:szCs w:val="30"/>
      <w:u w:val="none"/>
    </w:rPr>
  </w:style>
  <w:style w:type="character" w:customStyle="1" w:styleId="Bodytext6">
    <w:name w:val="Body text (6)_"/>
    <w:link w:val="Bodytext60"/>
    <w:locked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612pt">
    <w:name w:val="Body text (6) + 12 pt"/>
    <w:aliases w:val="Not Bold15,Italic18,Spacing 0 pt56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Bodytext612pt1">
    <w:name w:val="Body text (6) + 12 pt1"/>
    <w:aliases w:val="Spacing 0 pt55"/>
    <w:rPr>
      <w:rFonts w:ascii="Times New Roman" w:hAnsi="Times New Roman" w:cs="Times New Roman"/>
      <w:b/>
      <w:bCs/>
      <w:noProof/>
      <w:spacing w:val="4"/>
      <w:sz w:val="24"/>
      <w:szCs w:val="24"/>
      <w:u w:val="none"/>
    </w:rPr>
  </w:style>
  <w:style w:type="character" w:customStyle="1" w:styleId="HeaderorfooterNotBold">
    <w:name w:val="Header or footer + Not Bold"/>
    <w:aliases w:val="Italic17,Spacing 0 pt54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Heading4">
    <w:name w:val="Heading #4_"/>
    <w:link w:val="Heading4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ing4NotBold">
    <w:name w:val="Heading #4 + Not Bold"/>
    <w:aliases w:val="Italic16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4Spacing0pt">
    <w:name w:val="Body text (4) + Spacing 0 pt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Heading5">
    <w:name w:val="Heading #5_"/>
    <w:link w:val="Heading5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44pt">
    <w:name w:val="Body text (4) + 4 pt"/>
    <w:aliases w:val="Italic15,Spacing 0 pt53"/>
    <w:rPr>
      <w:rFonts w:ascii="Times New Roman" w:hAnsi="Times New Roman" w:cs="Times New Roman"/>
      <w:i/>
      <w:iCs/>
      <w:spacing w:val="-3"/>
      <w:sz w:val="8"/>
      <w:szCs w:val="8"/>
      <w:u w:val="none"/>
    </w:rPr>
  </w:style>
  <w:style w:type="character" w:customStyle="1" w:styleId="Headerorfooter0">
    <w:name w:val="Header or footer"/>
    <w:rPr>
      <w:rFonts w:ascii="Times New Roman" w:hAnsi="Times New Roman" w:cs="Times New Roman"/>
      <w:b/>
      <w:bCs/>
      <w:spacing w:val="5"/>
      <w:u w:val="single"/>
    </w:rPr>
  </w:style>
  <w:style w:type="character" w:customStyle="1" w:styleId="Bodytext210pt">
    <w:name w:val="Body text (2) + 10 pt"/>
    <w:aliases w:val="Not Bold14,Spacing 0 pt52"/>
    <w:rPr>
      <w:rFonts w:ascii="Times New Roman" w:hAnsi="Times New Roman" w:cs="Times New Roman"/>
      <w:b/>
      <w:bCs/>
      <w:noProof/>
      <w:spacing w:val="0"/>
      <w:sz w:val="20"/>
      <w:szCs w:val="20"/>
      <w:u w:val="none"/>
    </w:rPr>
  </w:style>
  <w:style w:type="character" w:customStyle="1" w:styleId="Heading1">
    <w:name w:val="Heading #1_"/>
    <w:link w:val="Heading10"/>
    <w:locked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Heading112pt">
    <w:name w:val="Heading #1 + 12 pt"/>
    <w:aliases w:val="Not Bold13,Italic14,Spacing 0 pt51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Heading112pt1">
    <w:name w:val="Heading #1 + 12 pt1"/>
    <w:aliases w:val="Spacing 0 pt50"/>
    <w:rPr>
      <w:rFonts w:ascii="Times New Roman" w:hAnsi="Times New Roman" w:cs="Times New Roman"/>
      <w:b/>
      <w:bCs/>
      <w:noProof/>
      <w:spacing w:val="4"/>
      <w:sz w:val="24"/>
      <w:szCs w:val="24"/>
      <w:u w:val="none"/>
    </w:rPr>
  </w:style>
  <w:style w:type="character" w:customStyle="1" w:styleId="Headerorfooter4">
    <w:name w:val="Header or footer (4)_"/>
    <w:link w:val="Headerorfooter40"/>
    <w:locked/>
    <w:rPr>
      <w:rFonts w:ascii="Times New Roman" w:hAnsi="Times New Roman" w:cs="Times New Roman"/>
      <w:i/>
      <w:iCs/>
      <w:u w:val="none"/>
    </w:rPr>
  </w:style>
  <w:style w:type="character" w:customStyle="1" w:styleId="Tablecaption">
    <w:name w:val="Table caption_"/>
    <w:link w:val="Tablecaption0"/>
    <w:locked/>
    <w:rPr>
      <w:rFonts w:ascii="Times New Roman" w:hAnsi="Times New Roman" w:cs="Times New Roman"/>
      <w:spacing w:val="2"/>
      <w:u w:val="none"/>
    </w:rPr>
  </w:style>
  <w:style w:type="character" w:customStyle="1" w:styleId="Bodytext7">
    <w:name w:val="Body text (7)_"/>
    <w:link w:val="Bodytext70"/>
    <w:locked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20">
    <w:name w:val="Body text (2)"/>
    <w:rPr>
      <w:rFonts w:ascii="Times New Roman" w:hAnsi="Times New Roman" w:cs="Times New Roman"/>
      <w:b/>
      <w:bCs/>
      <w:spacing w:val="4"/>
      <w:u w:val="single"/>
    </w:rPr>
  </w:style>
  <w:style w:type="character" w:customStyle="1" w:styleId="Heading3">
    <w:name w:val="Heading #3_"/>
    <w:link w:val="Heading30"/>
    <w:locked/>
    <w:rPr>
      <w:rFonts w:ascii="Times New Roman" w:hAnsi="Times New Roman" w:cs="Times New Roman"/>
      <w:spacing w:val="2"/>
      <w:u w:val="none"/>
    </w:rPr>
  </w:style>
  <w:style w:type="character" w:customStyle="1" w:styleId="Heading510pt">
    <w:name w:val="Heading #5 + 10 pt"/>
    <w:aliases w:val="Not Bold12,Spacing 0 pt49"/>
    <w:rPr>
      <w:rFonts w:ascii="Times New Roman" w:hAnsi="Times New Roman" w:cs="Times New Roman"/>
      <w:b/>
      <w:bCs/>
      <w:noProof/>
      <w:spacing w:val="10"/>
      <w:sz w:val="20"/>
      <w:szCs w:val="20"/>
      <w:u w:val="none"/>
    </w:rPr>
  </w:style>
  <w:style w:type="character" w:customStyle="1" w:styleId="Headerorfooter4Bold">
    <w:name w:val="Header or footer (4) + Bold"/>
    <w:aliases w:val="Not Italic4,Spacing 0 pt48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Bodytext8">
    <w:name w:val="Body text (8)_"/>
    <w:link w:val="Bodytext80"/>
    <w:locked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810pt">
    <w:name w:val="Body text (8) + 10 pt"/>
    <w:aliases w:val="Not Bold11,Italic13,Spacing 0 pt47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Bodytext10pt">
    <w:name w:val="Body text + 10 pt"/>
    <w:aliases w:val="Spacing 0 pt46"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BodytextItalic3">
    <w:name w:val="Body text + Italic3"/>
    <w:aliases w:val="Spacing 0 pt45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62">
    <w:name w:val="Heading #6 (2)_"/>
    <w:link w:val="Heading620"/>
    <w:locked/>
    <w:rPr>
      <w:rFonts w:ascii="Times New Roman" w:hAnsi="Times New Roman" w:cs="Times New Roman"/>
      <w:b/>
      <w:bCs/>
      <w:spacing w:val="2"/>
      <w:u w:val="none"/>
    </w:rPr>
  </w:style>
  <w:style w:type="character" w:customStyle="1" w:styleId="Heading32">
    <w:name w:val="Heading #3 (2)_"/>
    <w:link w:val="Heading320"/>
    <w:locked/>
    <w:rPr>
      <w:rFonts w:ascii="Times New Roman" w:hAnsi="Times New Roman" w:cs="Times New Roman"/>
      <w:spacing w:val="8"/>
      <w:sz w:val="20"/>
      <w:szCs w:val="20"/>
      <w:u w:val="none"/>
    </w:rPr>
  </w:style>
  <w:style w:type="character" w:customStyle="1" w:styleId="Bodytext10pt4">
    <w:name w:val="Body text + 10 pt4"/>
    <w:aliases w:val="Spacing 0 pt44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Tablecaption2">
    <w:name w:val="Table caption (2)_"/>
    <w:link w:val="Tablecaption2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5">
    <w:name w:val="Header or footer (5)_"/>
    <w:link w:val="Headerorfooter50"/>
    <w:locked/>
    <w:rPr>
      <w:rFonts w:ascii="Times New Roman" w:hAnsi="Times New Roman" w:cs="Times New Roman"/>
      <w:spacing w:val="3"/>
      <w:u w:val="none"/>
    </w:rPr>
  </w:style>
  <w:style w:type="character" w:customStyle="1" w:styleId="Tableofcontents5">
    <w:name w:val="Table of contents (5)_"/>
    <w:link w:val="Tableofcontents50"/>
    <w:locked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Tableofcontents54pt">
    <w:name w:val="Table of contents (5) + 4 pt"/>
    <w:aliases w:val="Italic12,Spacing 0 pt43"/>
    <w:rPr>
      <w:rFonts w:ascii="Times New Roman" w:hAnsi="Times New Roman" w:cs="Times New Roman"/>
      <w:i/>
      <w:iCs/>
      <w:noProof/>
      <w:spacing w:val="-3"/>
      <w:sz w:val="8"/>
      <w:szCs w:val="8"/>
      <w:u w:val="none"/>
    </w:rPr>
  </w:style>
  <w:style w:type="character" w:customStyle="1" w:styleId="Heading63">
    <w:name w:val="Heading #6 (3)_"/>
    <w:link w:val="Heading630"/>
    <w:locked/>
    <w:rPr>
      <w:rFonts w:ascii="Times New Roman" w:hAnsi="Times New Roman" w:cs="Times New Roman"/>
      <w:spacing w:val="2"/>
      <w:u w:val="none"/>
    </w:rPr>
  </w:style>
  <w:style w:type="character" w:customStyle="1" w:styleId="Heading610pt">
    <w:name w:val="Heading #6 + 10 pt"/>
    <w:aliases w:val="Not Bold10,Italic11,Spacing 0 pt42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Heading6Spacing0pt">
    <w:name w:val="Heading #6 + Spacing 0 pt"/>
    <w:rPr>
      <w:rFonts w:ascii="Times New Roman" w:hAnsi="Times New Roman" w:cs="Times New Roman"/>
      <w:b/>
      <w:bCs/>
      <w:noProof/>
      <w:spacing w:val="2"/>
      <w:u w:val="none"/>
    </w:rPr>
  </w:style>
  <w:style w:type="character" w:customStyle="1" w:styleId="Bodytext412pt">
    <w:name w:val="Body text (4) + 12 pt"/>
    <w:aliases w:val="Bold3,Spacing 0 pt41"/>
    <w:rPr>
      <w:rFonts w:ascii="Times New Roman" w:hAnsi="Times New Roman" w:cs="Times New Roman"/>
      <w:b/>
      <w:bCs/>
      <w:spacing w:val="2"/>
      <w:sz w:val="24"/>
      <w:szCs w:val="24"/>
      <w:u w:val="none"/>
    </w:rPr>
  </w:style>
  <w:style w:type="character" w:customStyle="1" w:styleId="Heading2">
    <w:name w:val="Heading #2_"/>
    <w:link w:val="Heading20"/>
    <w:locked/>
    <w:rPr>
      <w:rFonts w:ascii="Times New Roman" w:hAnsi="Times New Roman" w:cs="Times New Roman"/>
      <w:spacing w:val="5"/>
      <w:sz w:val="20"/>
      <w:szCs w:val="20"/>
      <w:u w:val="none"/>
    </w:rPr>
  </w:style>
  <w:style w:type="character" w:customStyle="1" w:styleId="Bodytext10pt3">
    <w:name w:val="Body text + 10 pt3"/>
    <w:aliases w:val="Spacing 0 pt40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15pt1">
    <w:name w:val="Body text + 15 pt1"/>
    <w:aliases w:val="Bold2,Spacing 0 pt39"/>
    <w:rPr>
      <w:rFonts w:ascii="Times New Roman" w:hAnsi="Times New Roman" w:cs="Times New Roman"/>
      <w:b/>
      <w:bCs/>
      <w:noProof/>
      <w:spacing w:val="2"/>
      <w:sz w:val="30"/>
      <w:szCs w:val="30"/>
      <w:u w:val="none"/>
    </w:rPr>
  </w:style>
  <w:style w:type="character" w:customStyle="1" w:styleId="Headerorfooter5Bold">
    <w:name w:val="Header or footer (5) + Bold"/>
    <w:aliases w:val="Spacing 0 pt38"/>
    <w:rPr>
      <w:rFonts w:ascii="Times New Roman" w:hAnsi="Times New Roman" w:cs="Times New Roman"/>
      <w:b/>
      <w:bCs/>
      <w:spacing w:val="5"/>
      <w:u w:val="none"/>
    </w:rPr>
  </w:style>
  <w:style w:type="character" w:customStyle="1" w:styleId="Bodytext9">
    <w:name w:val="Body text (9)_"/>
    <w:link w:val="Bodytext90"/>
    <w:locked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5pt">
    <w:name w:val="Body text + 5 pt"/>
    <w:aliases w:val="Italic10,Spacing 0 pt37"/>
    <w:rPr>
      <w:rFonts w:ascii="Times New Roman" w:hAnsi="Times New Roman" w:cs="Times New Roman"/>
      <w:i/>
      <w:iCs/>
      <w:noProof/>
      <w:spacing w:val="0"/>
      <w:sz w:val="10"/>
      <w:szCs w:val="10"/>
      <w:u w:val="none"/>
    </w:rPr>
  </w:style>
  <w:style w:type="character" w:customStyle="1" w:styleId="Bodytext213pt">
    <w:name w:val="Body text (2) + 13 pt"/>
    <w:aliases w:val="Spacing 0 pt36"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210pt3">
    <w:name w:val="Body text (2) + 10 pt3"/>
    <w:aliases w:val="Not Bold9,Spacing 0 pt35"/>
    <w:rPr>
      <w:rFonts w:ascii="Times New Roman" w:hAnsi="Times New Roman" w:cs="Times New Roman"/>
      <w:b/>
      <w:bCs/>
      <w:spacing w:val="10"/>
      <w:sz w:val="20"/>
      <w:szCs w:val="20"/>
      <w:u w:val="none"/>
    </w:rPr>
  </w:style>
  <w:style w:type="character" w:customStyle="1" w:styleId="Bodytext10pt2">
    <w:name w:val="Body text + 10 pt2"/>
    <w:aliases w:val="Italic9,Spacing 0 pt34"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Bold2">
    <w:name w:val="Body text + Bold2"/>
    <w:rPr>
      <w:rFonts w:ascii="Times New Roman" w:hAnsi="Times New Roman" w:cs="Times New Roman"/>
      <w:b/>
      <w:bCs/>
      <w:noProof/>
      <w:spacing w:val="2"/>
      <w:u w:val="none"/>
    </w:rPr>
  </w:style>
  <w:style w:type="character" w:customStyle="1" w:styleId="Bodytext2Spacing0pt">
    <w:name w:val="Body text (2) + Spacing 0 pt"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4Italic">
    <w:name w:val="Body text (4) + Italic"/>
    <w:aliases w:val="Spacing 0 pt33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Bodytext8NotBold">
    <w:name w:val="Body text (8) + Not Bold"/>
    <w:aliases w:val="Italic8,Spacing 0 pt32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8Spacing0pt">
    <w:name w:val="Body text (8) + Spacing 0 pt"/>
    <w:rPr>
      <w:rFonts w:ascii="Times New Roman" w:hAnsi="Times New Roman" w:cs="Times New Roman"/>
      <w:b/>
      <w:bCs/>
      <w:noProof/>
      <w:spacing w:val="4"/>
      <w:u w:val="none"/>
    </w:rPr>
  </w:style>
  <w:style w:type="character" w:customStyle="1" w:styleId="Bodytext45pt">
    <w:name w:val="Body text (4) + 5 pt"/>
    <w:aliases w:val="Spacing 1 pt"/>
    <w:rPr>
      <w:rFonts w:ascii="Times New Roman" w:hAnsi="Times New Roman" w:cs="Times New Roman"/>
      <w:spacing w:val="36"/>
      <w:sz w:val="10"/>
      <w:szCs w:val="10"/>
      <w:u w:val="none"/>
    </w:rPr>
  </w:style>
  <w:style w:type="character" w:customStyle="1" w:styleId="Bodytext4SmallCaps">
    <w:name w:val="Body text (4) + Small Caps"/>
    <w:rPr>
      <w:rFonts w:ascii="Times New Roman" w:hAnsi="Times New Roman" w:cs="Times New Roman"/>
      <w:smallCaps/>
      <w:spacing w:val="10"/>
      <w:sz w:val="20"/>
      <w:szCs w:val="20"/>
      <w:u w:val="none"/>
    </w:rPr>
  </w:style>
  <w:style w:type="character" w:customStyle="1" w:styleId="Bodytext10">
    <w:name w:val="Body text (10)_"/>
    <w:link w:val="Bodytext100"/>
    <w:locked/>
    <w:rPr>
      <w:rFonts w:ascii="Times New Roman" w:hAnsi="Times New Roman" w:cs="Times New Roman"/>
      <w:spacing w:val="24"/>
      <w:sz w:val="20"/>
      <w:szCs w:val="20"/>
      <w:u w:val="none"/>
    </w:rPr>
  </w:style>
  <w:style w:type="character" w:customStyle="1" w:styleId="Bodytext5Bold">
    <w:name w:val="Body text (5) + Bold"/>
    <w:aliases w:val="Not Italic3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Heading613pt">
    <w:name w:val="Heading #6 + 13 pt"/>
    <w:aliases w:val="Spacing 0 pt31"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11">
    <w:name w:val="Body text (11)_"/>
    <w:link w:val="Bodytext110"/>
    <w:locked/>
    <w:rPr>
      <w:rFonts w:ascii="Times New Roman" w:hAnsi="Times New Roman" w:cs="Times New Roman"/>
      <w:spacing w:val="1"/>
      <w:sz w:val="25"/>
      <w:szCs w:val="25"/>
      <w:u w:val="none"/>
    </w:rPr>
  </w:style>
  <w:style w:type="character" w:customStyle="1" w:styleId="Bodytext210pt2">
    <w:name w:val="Body text (2) + 10 pt2"/>
    <w:aliases w:val="Not Bold8,Italic7,Spacing 0 pt30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Bodytext12">
    <w:name w:val="Body text (12)_"/>
    <w:link w:val="Bodytext120"/>
    <w:locked/>
    <w:rPr>
      <w:rFonts w:ascii="Times New Roman" w:hAnsi="Times New Roman" w:cs="Times New Roman"/>
      <w:i/>
      <w:iCs/>
      <w:spacing w:val="3"/>
      <w:u w:val="none"/>
    </w:rPr>
  </w:style>
  <w:style w:type="character" w:customStyle="1" w:styleId="Bodytext12NotItalic">
    <w:name w:val="Body text (12) + Not Italic"/>
    <w:aliases w:val="Spacing 0 pt29"/>
    <w:rPr>
      <w:rFonts w:ascii="Times New Roman" w:hAnsi="Times New Roman" w:cs="Times New Roman"/>
      <w:i/>
      <w:iCs/>
      <w:spacing w:val="4"/>
      <w:u w:val="none"/>
    </w:rPr>
  </w:style>
  <w:style w:type="character" w:customStyle="1" w:styleId="Headerorfooter3Spacing0pt">
    <w:name w:val="Header or footer (3) + Spacing 0 pt"/>
    <w:rPr>
      <w:rFonts w:ascii="Times New Roman" w:hAnsi="Times New Roman" w:cs="Times New Roman"/>
      <w:spacing w:val="2"/>
      <w:sz w:val="23"/>
      <w:szCs w:val="23"/>
      <w:u w:val="none"/>
    </w:rPr>
  </w:style>
  <w:style w:type="character" w:customStyle="1" w:styleId="Headerorfooter115pt1">
    <w:name w:val="Header or footer + 11.5 pt1"/>
    <w:aliases w:val="Not Bold7,Spacing 0 pt28"/>
    <w:rPr>
      <w:rFonts w:ascii="Times New Roman" w:hAnsi="Times New Roman" w:cs="Times New Roman"/>
      <w:b/>
      <w:bCs/>
      <w:spacing w:val="2"/>
      <w:sz w:val="23"/>
      <w:szCs w:val="23"/>
      <w:u w:val="none"/>
    </w:rPr>
  </w:style>
  <w:style w:type="character" w:customStyle="1" w:styleId="HeaderorfooterSpacing0pt">
    <w:name w:val="Header or footer + Spacing 0 pt"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12NotItalic1">
    <w:name w:val="Body text (12) + Not Italic1"/>
    <w:aliases w:val="Spacing 0 pt27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12Spacing0pt">
    <w:name w:val="Body text (12) + Spacing 0 pt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9">
    <w:name w:val="Heading #9_"/>
    <w:link w:val="Heading91"/>
    <w:locked/>
    <w:rPr>
      <w:rFonts w:ascii="Times New Roman" w:hAnsi="Times New Roman" w:cs="Times New Roman"/>
      <w:b/>
      <w:bCs/>
      <w:spacing w:val="6"/>
      <w:u w:val="none"/>
    </w:rPr>
  </w:style>
  <w:style w:type="character" w:customStyle="1" w:styleId="Heading915pt">
    <w:name w:val="Heading #9 + 15 pt"/>
    <w:aliases w:val="Spacing 0 pt26"/>
    <w:rPr>
      <w:rFonts w:ascii="Times New Roman" w:hAnsi="Times New Roman" w:cs="Times New Roman"/>
      <w:b/>
      <w:bCs/>
      <w:spacing w:val="6"/>
      <w:sz w:val="30"/>
      <w:szCs w:val="30"/>
      <w:u w:val="none"/>
    </w:rPr>
  </w:style>
  <w:style w:type="character" w:customStyle="1" w:styleId="BodytextSpacing0pt">
    <w:name w:val="Body text + Spacing 0 pt"/>
    <w:rPr>
      <w:rFonts w:ascii="Times New Roman" w:hAnsi="Times New Roman" w:cs="Times New Roman"/>
      <w:spacing w:val="4"/>
      <w:u w:val="none"/>
    </w:rPr>
  </w:style>
  <w:style w:type="character" w:customStyle="1" w:styleId="Bodytext8NotBold1">
    <w:name w:val="Body text (8) + Not Bold1"/>
    <w:aliases w:val="Italic6,Spacing 0 pt25"/>
    <w:rPr>
      <w:rFonts w:ascii="Times New Roman" w:hAnsi="Times New Roman" w:cs="Times New Roman"/>
      <w:b/>
      <w:bCs/>
      <w:i/>
      <w:iCs/>
      <w:spacing w:val="3"/>
      <w:u w:val="none"/>
    </w:rPr>
  </w:style>
  <w:style w:type="character" w:customStyle="1" w:styleId="Bodytext8Spacing0pt2">
    <w:name w:val="Body text (8) + Spacing 0 pt2"/>
    <w:rPr>
      <w:rFonts w:ascii="Times New Roman" w:hAnsi="Times New Roman" w:cs="Times New Roman"/>
      <w:b/>
      <w:bCs/>
      <w:noProof/>
      <w:spacing w:val="6"/>
      <w:u w:val="none"/>
    </w:rPr>
  </w:style>
  <w:style w:type="character" w:customStyle="1" w:styleId="Bodytext8Spacing0pt1">
    <w:name w:val="Body text (8) + Spacing 0 pt1"/>
    <w:rPr>
      <w:rFonts w:ascii="Times New Roman" w:hAnsi="Times New Roman" w:cs="Times New Roman"/>
      <w:b/>
      <w:bCs/>
      <w:spacing w:val="3"/>
      <w:u w:val="none"/>
    </w:rPr>
  </w:style>
  <w:style w:type="character" w:customStyle="1" w:styleId="Bodytext4Spacing0pt2">
    <w:name w:val="Body text (4) + Spacing 0 pt2"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Bodytext45pt0">
    <w:name w:val="Body text + 4.5 pt"/>
    <w:aliases w:val="Italic5,Spacing 0 pt24"/>
    <w:rPr>
      <w:rFonts w:ascii="Times New Roman" w:hAnsi="Times New Roman" w:cs="Times New Roman"/>
      <w:i/>
      <w:iCs/>
      <w:noProof/>
      <w:spacing w:val="0"/>
      <w:sz w:val="9"/>
      <w:szCs w:val="9"/>
      <w:u w:val="none"/>
    </w:rPr>
  </w:style>
  <w:style w:type="character" w:customStyle="1" w:styleId="BodytextItalic2">
    <w:name w:val="Body text + Italic2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Spacing0pt2">
    <w:name w:val="Body text (2) + Spacing 0 pt2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2NotBold2">
    <w:name w:val="Body text (2) + Not Bold2"/>
    <w:aliases w:val="Italic4,Spacing 0 pt23"/>
    <w:rPr>
      <w:rFonts w:ascii="Times New Roman" w:hAnsi="Times New Roman" w:cs="Times New Roman"/>
      <w:b/>
      <w:bCs/>
      <w:i/>
      <w:iCs/>
      <w:spacing w:val="3"/>
      <w:u w:val="none"/>
    </w:rPr>
  </w:style>
  <w:style w:type="character" w:customStyle="1" w:styleId="Bodytext10Spacing0pt">
    <w:name w:val="Body text (10) + Spacing 0 pt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Heading8">
    <w:name w:val="Heading #8_"/>
    <w:link w:val="Heading80"/>
    <w:locked/>
    <w:rPr>
      <w:rFonts w:ascii="Times New Roman" w:hAnsi="Times New Roman" w:cs="Times New Roman"/>
      <w:b/>
      <w:bCs/>
      <w:spacing w:val="6"/>
      <w:u w:val="none"/>
    </w:rPr>
  </w:style>
  <w:style w:type="character" w:customStyle="1" w:styleId="Heading813pt">
    <w:name w:val="Heading #8 + 13 pt"/>
    <w:aliases w:val="Spacing 0 pt22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Heading815pt">
    <w:name w:val="Heading #8 + 15 pt"/>
    <w:aliases w:val="Spacing 0 pt21"/>
    <w:rPr>
      <w:rFonts w:ascii="Times New Roman" w:hAnsi="Times New Roman" w:cs="Times New Roman"/>
      <w:b/>
      <w:bCs/>
      <w:spacing w:val="6"/>
      <w:sz w:val="30"/>
      <w:szCs w:val="30"/>
      <w:u w:val="none"/>
    </w:rPr>
  </w:style>
  <w:style w:type="character" w:customStyle="1" w:styleId="Heading7">
    <w:name w:val="Heading #7_"/>
    <w:link w:val="Heading70"/>
    <w:locked/>
    <w:rPr>
      <w:rFonts w:ascii="Times New Roman" w:hAnsi="Times New Roman" w:cs="Times New Roman"/>
      <w:spacing w:val="4"/>
      <w:u w:val="none"/>
    </w:rPr>
  </w:style>
  <w:style w:type="character" w:customStyle="1" w:styleId="Bodytext3NotItalic1">
    <w:name w:val="Body text (3) + Not Italic1"/>
    <w:aliases w:val="Spacing 0 pt20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3Spacing0pt">
    <w:name w:val="Body text (3) + Spacing 0 pt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13pt1">
    <w:name w:val="Body text (2) + 13 pt1"/>
    <w:aliases w:val="Spacing 0 pt19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6Spacing0pt">
    <w:name w:val="Body text (6) + Spacing 0 pt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26pt">
    <w:name w:val="Body text (2) + 6 pt"/>
    <w:aliases w:val="Not Bold6,Spacing 0 pt18"/>
    <w:rPr>
      <w:rFonts w:ascii="Times New Roman" w:hAnsi="Times New Roman" w:cs="Times New Roman"/>
      <w:b/>
      <w:bCs/>
      <w:spacing w:val="-6"/>
      <w:sz w:val="12"/>
      <w:szCs w:val="12"/>
      <w:u w:val="none"/>
    </w:rPr>
  </w:style>
  <w:style w:type="character" w:customStyle="1" w:styleId="Bodytext25pt">
    <w:name w:val="Body text (2) + 5 pt"/>
    <w:aliases w:val="Not Bold5,Italic3,Spacing 0 pt17"/>
    <w:rPr>
      <w:rFonts w:ascii="Times New Roman" w:hAnsi="Times New Roman" w:cs="Times New Roman"/>
      <w:b/>
      <w:bCs/>
      <w:i/>
      <w:iCs/>
      <w:noProof/>
      <w:spacing w:val="-11"/>
      <w:sz w:val="10"/>
      <w:szCs w:val="10"/>
      <w:u w:val="none"/>
    </w:rPr>
  </w:style>
  <w:style w:type="character" w:customStyle="1" w:styleId="Bodytext5Bold1">
    <w:name w:val="Body text (5) + Bold1"/>
    <w:aliases w:val="Not Italic2,Spacing 0 pt16"/>
    <w:rPr>
      <w:rFonts w:ascii="Times New Roman" w:hAnsi="Times New Roman" w:cs="Times New Roman"/>
      <w:b/>
      <w:bCs/>
      <w:i/>
      <w:iCs/>
      <w:spacing w:val="6"/>
      <w:u w:val="none"/>
    </w:rPr>
  </w:style>
  <w:style w:type="character" w:customStyle="1" w:styleId="Bodytext5Spacing0pt">
    <w:name w:val="Body text (5) + Spacing 0 pt"/>
    <w:rPr>
      <w:rFonts w:ascii="Times New Roman" w:hAnsi="Times New Roman" w:cs="Times New Roman"/>
      <w:i/>
      <w:iCs/>
      <w:spacing w:val="3"/>
      <w:u w:val="none"/>
    </w:rPr>
  </w:style>
  <w:style w:type="character" w:customStyle="1" w:styleId="Heading913pt">
    <w:name w:val="Heading #9 + 13 pt"/>
    <w:aliases w:val="Spacing 0 pt15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14">
    <w:name w:val="Body text (14)_"/>
    <w:link w:val="Bodytext14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5">
    <w:name w:val="Body text (15)_"/>
    <w:link w:val="Bodytext15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5Tahoma">
    <w:name w:val="Body text (15) + Tahoma"/>
    <w:aliases w:val="10.5 pt"/>
    <w:rPr>
      <w:rFonts w:ascii="Tahoma" w:hAnsi="Tahoma" w:cs="Tahoma"/>
      <w:noProof/>
      <w:sz w:val="21"/>
      <w:szCs w:val="21"/>
      <w:u w:val="none"/>
    </w:rPr>
  </w:style>
  <w:style w:type="character" w:customStyle="1" w:styleId="TableofcontentsSpacing0pt">
    <w:name w:val="Table of contents + Spacing 0 pt"/>
    <w:rPr>
      <w:rFonts w:ascii="Times New Roman" w:hAnsi="Times New Roman" w:cs="Times New Roman"/>
      <w:spacing w:val="4"/>
      <w:u w:val="none"/>
    </w:rPr>
  </w:style>
  <w:style w:type="character" w:customStyle="1" w:styleId="Tableofcontents6">
    <w:name w:val="Table of contents (6)_"/>
    <w:link w:val="Tableofcontents60"/>
    <w:locked/>
    <w:rPr>
      <w:rFonts w:ascii="Times New Roman" w:hAnsi="Times New Roman" w:cs="Times New Roman"/>
      <w:b/>
      <w:bCs/>
      <w:spacing w:val="3"/>
      <w:u w:val="none"/>
    </w:rPr>
  </w:style>
  <w:style w:type="character" w:customStyle="1" w:styleId="Tableofcontents610pt">
    <w:name w:val="Table of contents (6) + 10 pt"/>
    <w:aliases w:val="Not Bold4,Italic2,Spacing 0 pt14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Tableofcontents5Spacing0pt">
    <w:name w:val="Table of contents (5) + Spacing 0 pt"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Tableofcontents7">
    <w:name w:val="Table of contents (7)_"/>
    <w:link w:val="Tableofcontents70"/>
    <w:locked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4Spacing0pt1">
    <w:name w:val="Body text (4) + Spacing 0 pt1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16">
    <w:name w:val="Body text (16)_"/>
    <w:link w:val="Bodytext16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7">
    <w:name w:val="Body text (17)_"/>
    <w:link w:val="Bodytext17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712pt">
    <w:name w:val="Body text (17) + 12 pt"/>
    <w:rPr>
      <w:rFonts w:ascii="Times New Roman" w:hAnsi="Times New Roman" w:cs="Times New Roman"/>
      <w:noProof/>
      <w:sz w:val="24"/>
      <w:szCs w:val="24"/>
      <w:u w:val="none"/>
    </w:rPr>
  </w:style>
  <w:style w:type="character" w:customStyle="1" w:styleId="Heading42Spacing0pt">
    <w:name w:val="Heading #4 (2) + Spacing 0 pt"/>
    <w:rPr>
      <w:rFonts w:ascii="Times New Roman" w:hAnsi="Times New Roman" w:cs="Times New Roman"/>
      <w:spacing w:val="4"/>
      <w:u w:val="none"/>
    </w:rPr>
  </w:style>
  <w:style w:type="character" w:customStyle="1" w:styleId="Bodytext18">
    <w:name w:val="Body text (18)_"/>
    <w:link w:val="Bodytext18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9">
    <w:name w:val="Body text (19)_"/>
    <w:link w:val="Bodytext19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9115pt">
    <w:name w:val="Body text (19) + 11.5 pt"/>
    <w:rPr>
      <w:rFonts w:ascii="Times New Roman" w:hAnsi="Times New Roman" w:cs="Times New Roman"/>
      <w:noProof/>
      <w:sz w:val="23"/>
      <w:szCs w:val="23"/>
      <w:u w:val="none"/>
    </w:rPr>
  </w:style>
  <w:style w:type="character" w:customStyle="1" w:styleId="Bodytext200">
    <w:name w:val="Body text (20)_"/>
    <w:link w:val="Bodytext201"/>
    <w:locked/>
    <w:rPr>
      <w:rFonts w:ascii="Times New Roman" w:hAnsi="Times New Roman" w:cs="Times New Roman"/>
      <w:spacing w:val="10"/>
      <w:sz w:val="18"/>
      <w:szCs w:val="18"/>
      <w:u w:val="none"/>
    </w:rPr>
  </w:style>
  <w:style w:type="character" w:customStyle="1" w:styleId="HeaderorfooterSpacing0pt1">
    <w:name w:val="Header or footer + Spacing 0 pt1"/>
    <w:rPr>
      <w:rFonts w:ascii="Times New Roman" w:hAnsi="Times New Roman" w:cs="Times New Roman"/>
      <w:b/>
      <w:bCs/>
      <w:spacing w:val="4"/>
      <w:u w:val="single"/>
    </w:rPr>
  </w:style>
  <w:style w:type="character" w:customStyle="1" w:styleId="Tableofcontents8">
    <w:name w:val="Table of contents (8)_"/>
    <w:link w:val="Tableofcontents80"/>
    <w:locked/>
    <w:rPr>
      <w:rFonts w:ascii="Times New Roman" w:hAnsi="Times New Roman" w:cs="Times New Roman"/>
      <w:i/>
      <w:iCs/>
      <w:spacing w:val="-11"/>
      <w:sz w:val="10"/>
      <w:szCs w:val="10"/>
      <w:u w:val="none"/>
    </w:rPr>
  </w:style>
  <w:style w:type="character" w:customStyle="1" w:styleId="Tableofcontents3Spacing0pt">
    <w:name w:val="Table of contents (3) + Spacing 0 pt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210">
    <w:name w:val="Body text (21)_"/>
    <w:link w:val="Bodytext211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22">
    <w:name w:val="Body text (22)_"/>
    <w:link w:val="Bodytext22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22115pt">
    <w:name w:val="Body text (22) + 11.5 pt"/>
    <w:rPr>
      <w:rFonts w:ascii="Times New Roman" w:hAnsi="Times New Roman" w:cs="Times New Roman"/>
      <w:noProof/>
      <w:sz w:val="23"/>
      <w:szCs w:val="23"/>
      <w:u w:val="none"/>
    </w:rPr>
  </w:style>
  <w:style w:type="character" w:customStyle="1" w:styleId="Heading4210pt">
    <w:name w:val="Heading #4 (2) + 10 pt"/>
    <w:aliases w:val="Spacing 0 pt13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23">
    <w:name w:val="Body text (23)_"/>
    <w:link w:val="Bodytext230"/>
    <w:locked/>
    <w:rPr>
      <w:rFonts w:ascii="Times New Roman" w:hAnsi="Times New Roman" w:cs="Times New Roman"/>
      <w:spacing w:val="4"/>
      <w:u w:val="none"/>
    </w:rPr>
  </w:style>
  <w:style w:type="character" w:customStyle="1" w:styleId="Headerorfooter4Spacing0pt">
    <w:name w:val="Header or footer (4) + Spacing 0 pt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2Spacing0pt1">
    <w:name w:val="Body text (2) + Spacing 0 pt1"/>
    <w:rPr>
      <w:rFonts w:ascii="Times New Roman" w:hAnsi="Times New Roman" w:cs="Times New Roman"/>
      <w:b/>
      <w:bCs/>
      <w:spacing w:val="6"/>
      <w:u w:val="single"/>
    </w:rPr>
  </w:style>
  <w:style w:type="character" w:customStyle="1" w:styleId="Bodytext24">
    <w:name w:val="Body text (24)_"/>
    <w:link w:val="Bodytext240"/>
    <w:locked/>
    <w:rPr>
      <w:rFonts w:ascii="Times New Roman" w:hAnsi="Times New Roman" w:cs="Times New Roman"/>
      <w:sz w:val="25"/>
      <w:szCs w:val="25"/>
      <w:u w:val="none"/>
    </w:rPr>
  </w:style>
  <w:style w:type="character" w:customStyle="1" w:styleId="Bodytext25">
    <w:name w:val="Body text (25)_"/>
    <w:link w:val="Bodytext250"/>
    <w:locked/>
    <w:rPr>
      <w:rFonts w:ascii="Times New Roman" w:hAnsi="Times New Roman" w:cs="Times New Roman"/>
      <w:spacing w:val="22"/>
      <w:sz w:val="12"/>
      <w:szCs w:val="12"/>
      <w:u w:val="none"/>
    </w:rPr>
  </w:style>
  <w:style w:type="character" w:customStyle="1" w:styleId="Bodytext25Spacing0pt">
    <w:name w:val="Body text (25) + Spacing 0 pt"/>
    <w:rPr>
      <w:rFonts w:ascii="Times New Roman" w:hAnsi="Times New Roman" w:cs="Times New Roman"/>
      <w:spacing w:val="-6"/>
      <w:sz w:val="12"/>
      <w:szCs w:val="12"/>
      <w:u w:val="none"/>
    </w:rPr>
  </w:style>
  <w:style w:type="character" w:customStyle="1" w:styleId="Bodytext255pt">
    <w:name w:val="Body text (25) + 5 pt"/>
    <w:aliases w:val="Italic1,Spacing 0 pt12"/>
    <w:rPr>
      <w:rFonts w:ascii="Times New Roman" w:hAnsi="Times New Roman" w:cs="Times New Roman"/>
      <w:i/>
      <w:iCs/>
      <w:noProof/>
      <w:spacing w:val="-11"/>
      <w:sz w:val="10"/>
      <w:szCs w:val="10"/>
      <w:u w:val="none"/>
    </w:rPr>
  </w:style>
  <w:style w:type="character" w:customStyle="1" w:styleId="Headerorfooter4Bold1">
    <w:name w:val="Header or footer (4) + Bold1"/>
    <w:aliases w:val="Not Italic1,Spacing 0 pt11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210pt1">
    <w:name w:val="Body text (2) + 10 pt1"/>
    <w:aliases w:val="Not Bold3,Spacing 0 pt10"/>
    <w:rPr>
      <w:rFonts w:ascii="Times New Roman" w:hAnsi="Times New Roman" w:cs="Times New Roman"/>
      <w:b/>
      <w:bCs/>
      <w:noProof/>
      <w:spacing w:val="0"/>
      <w:sz w:val="20"/>
      <w:szCs w:val="20"/>
      <w:u w:val="none"/>
    </w:rPr>
  </w:style>
  <w:style w:type="character" w:customStyle="1" w:styleId="Tablecaption2Spacing0pt">
    <w:name w:val="Table caption (2) + Spacing 0 pt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Bold1">
    <w:name w:val="Body text + Bold1"/>
    <w:aliases w:val="Spacing 0 pt9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Italic1">
    <w:name w:val="Body text + Italic1"/>
    <w:aliases w:val="Spacing 0 pt8"/>
    <w:rPr>
      <w:rFonts w:ascii="Times New Roman" w:hAnsi="Times New Roman" w:cs="Times New Roman"/>
      <w:i/>
      <w:iCs/>
      <w:spacing w:val="3"/>
      <w:u w:val="none"/>
    </w:rPr>
  </w:style>
  <w:style w:type="character" w:customStyle="1" w:styleId="Headerorfooter6">
    <w:name w:val="Header or footer (6)_"/>
    <w:link w:val="Headerorfooter60"/>
    <w:locked/>
    <w:rPr>
      <w:rFonts w:ascii="Times New Roman" w:hAnsi="Times New Roman" w:cs="Times New Roman"/>
      <w:spacing w:val="3"/>
      <w:sz w:val="21"/>
      <w:szCs w:val="21"/>
      <w:u w:val="none"/>
    </w:rPr>
  </w:style>
  <w:style w:type="character" w:customStyle="1" w:styleId="Heading42Italic">
    <w:name w:val="Heading #4 (2) + Italic"/>
    <w:rPr>
      <w:rFonts w:ascii="Times New Roman" w:hAnsi="Times New Roman" w:cs="Times New Roman"/>
      <w:i/>
      <w:iCs/>
      <w:noProof/>
      <w:spacing w:val="2"/>
      <w:u w:val="none"/>
    </w:rPr>
  </w:style>
  <w:style w:type="character" w:customStyle="1" w:styleId="Headerorfooter7">
    <w:name w:val="Header or footer (7)_"/>
    <w:link w:val="Headerorfooter70"/>
    <w:locked/>
    <w:rPr>
      <w:rFonts w:ascii="Times New Roman" w:hAnsi="Times New Roman" w:cs="Times New Roman"/>
      <w:spacing w:val="2"/>
      <w:sz w:val="22"/>
      <w:szCs w:val="22"/>
      <w:u w:val="none"/>
    </w:rPr>
  </w:style>
  <w:style w:type="character" w:customStyle="1" w:styleId="Headerorfooter8">
    <w:name w:val="Header or footer (8)_"/>
    <w:link w:val="Headerorfooter80"/>
    <w:locked/>
    <w:rPr>
      <w:rFonts w:ascii="Times New Roman" w:hAnsi="Times New Roman" w:cs="Times New Roman"/>
      <w:spacing w:val="4"/>
      <w:sz w:val="21"/>
      <w:szCs w:val="21"/>
      <w:u w:val="none"/>
    </w:rPr>
  </w:style>
  <w:style w:type="character" w:customStyle="1" w:styleId="Bodytext2NotBold1">
    <w:name w:val="Body text (2) + Not Bold1"/>
    <w:basedOn w:val="Bodytext2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9">
    <w:name w:val="Header or footer (9)_"/>
    <w:link w:val="Headerorfooter90"/>
    <w:locked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Heading22">
    <w:name w:val="Heading #2 (2)_"/>
    <w:link w:val="Heading220"/>
    <w:locked/>
    <w:rPr>
      <w:rFonts w:ascii="Times New Roman" w:hAnsi="Times New Roman" w:cs="Times New Roman"/>
      <w:spacing w:val="4"/>
      <w:u w:val="none"/>
    </w:rPr>
  </w:style>
  <w:style w:type="character" w:customStyle="1" w:styleId="Heading90">
    <w:name w:val="Heading #9"/>
    <w:rPr>
      <w:rFonts w:ascii="Times New Roman" w:hAnsi="Times New Roman" w:cs="Times New Roman"/>
      <w:b/>
      <w:bCs/>
      <w:spacing w:val="6"/>
      <w:u w:val="single"/>
    </w:rPr>
  </w:style>
  <w:style w:type="character" w:customStyle="1" w:styleId="Bodytext13pt">
    <w:name w:val="Body text + 13 pt"/>
    <w:aliases w:val="Bold1,Spacing 0 pt7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Headerorfooter10">
    <w:name w:val="Header or footer (10)_"/>
    <w:link w:val="Headerorfooter100"/>
    <w:locked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Headerorfooter10pt">
    <w:name w:val="Header or footer + 10 pt"/>
    <w:aliases w:val="Not Bold2,Spacing 0 pt6"/>
    <w:rPr>
      <w:rFonts w:ascii="Times New Roman" w:hAnsi="Times New Roman" w:cs="Times New Roman"/>
      <w:b/>
      <w:bCs/>
      <w:spacing w:val="2"/>
      <w:sz w:val="20"/>
      <w:szCs w:val="20"/>
      <w:u w:val="none"/>
    </w:rPr>
  </w:style>
  <w:style w:type="character" w:customStyle="1" w:styleId="BodytextSpacing0pt2">
    <w:name w:val="Body text + Spacing 0 pt2"/>
    <w:rPr>
      <w:rFonts w:ascii="Times New Roman" w:hAnsi="Times New Roman" w:cs="Times New Roman"/>
      <w:noProof/>
      <w:spacing w:val="0"/>
      <w:u w:val="none"/>
    </w:rPr>
  </w:style>
  <w:style w:type="character" w:customStyle="1" w:styleId="Heading43">
    <w:name w:val="Heading #4 (3)_"/>
    <w:link w:val="Heading430"/>
    <w:locked/>
    <w:rPr>
      <w:rFonts w:ascii="Times New Roman" w:hAnsi="Times New Roman" w:cs="Times New Roman"/>
      <w:b/>
      <w:bCs/>
      <w:spacing w:val="3"/>
      <w:u w:val="none"/>
    </w:rPr>
  </w:style>
  <w:style w:type="character" w:customStyle="1" w:styleId="BodytextSpacing0pt1">
    <w:name w:val="Body text + Spacing 0 pt1"/>
    <w:rPr>
      <w:rFonts w:ascii="Times New Roman" w:hAnsi="Times New Roman" w:cs="Times New Roman"/>
      <w:spacing w:val="4"/>
      <w:u w:val="none"/>
    </w:rPr>
  </w:style>
  <w:style w:type="character" w:customStyle="1" w:styleId="Heading92">
    <w:name w:val="Heading #9 (2)_"/>
    <w:link w:val="Heading920"/>
    <w:locked/>
    <w:rPr>
      <w:rFonts w:ascii="Times New Roman" w:hAnsi="Times New Roman" w:cs="Times New Roman"/>
      <w:spacing w:val="4"/>
      <w:u w:val="none"/>
    </w:rPr>
  </w:style>
  <w:style w:type="character" w:customStyle="1" w:styleId="Headerorfooter5Spacing0pt">
    <w:name w:val="Header or footer (5) + Spacing 0 pt"/>
    <w:rPr>
      <w:rFonts w:ascii="Times New Roman" w:hAnsi="Times New Roman" w:cs="Times New Roman"/>
      <w:spacing w:val="5"/>
      <w:u w:val="none"/>
    </w:rPr>
  </w:style>
  <w:style w:type="character" w:customStyle="1" w:styleId="Heading44">
    <w:name w:val="Heading #4 (4)_"/>
    <w:link w:val="Heading440"/>
    <w:locked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10pt1">
    <w:name w:val="Body text + 10 pt1"/>
    <w:aliases w:val="Spacing 0 pt5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6pt">
    <w:name w:val="Body text + 6 pt"/>
    <w:aliases w:val="Spacing 0 pt4"/>
    <w:rPr>
      <w:rFonts w:ascii="Times New Roman" w:hAnsi="Times New Roman" w:cs="Times New Roman"/>
      <w:spacing w:val="-6"/>
      <w:sz w:val="12"/>
      <w:szCs w:val="12"/>
      <w:u w:val="none"/>
    </w:rPr>
  </w:style>
  <w:style w:type="character" w:customStyle="1" w:styleId="TablecaptionSpacing0pt">
    <w:name w:val="Table caption + Spacing 0 pt"/>
    <w:rPr>
      <w:rFonts w:ascii="Times New Roman" w:hAnsi="Times New Roman" w:cs="Times New Roman"/>
      <w:spacing w:val="4"/>
      <w:u w:val="none"/>
    </w:rPr>
  </w:style>
  <w:style w:type="character" w:customStyle="1" w:styleId="Tablecaption3">
    <w:name w:val="Table caption (3)_"/>
    <w:link w:val="Tablecaption30"/>
    <w:locked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Bodytext2125pt">
    <w:name w:val="Body text (2) + 12.5 pt"/>
    <w:aliases w:val="Not Bold1,Spacing 0 pt3"/>
    <w:rPr>
      <w:rFonts w:ascii="Times New Roman" w:hAnsi="Times New Roman" w:cs="Times New Roman"/>
      <w:b/>
      <w:bCs/>
      <w:spacing w:val="4"/>
      <w:sz w:val="25"/>
      <w:szCs w:val="25"/>
      <w:u w:val="none"/>
    </w:rPr>
  </w:style>
  <w:style w:type="character" w:customStyle="1" w:styleId="Bodytext125pt">
    <w:name w:val="Body text + 12.5 pt"/>
    <w:aliases w:val="Spacing 0 pt2"/>
    <w:rPr>
      <w:rFonts w:ascii="Times New Roman" w:hAnsi="Times New Roman" w:cs="Times New Roman"/>
      <w:spacing w:val="2"/>
      <w:sz w:val="25"/>
      <w:szCs w:val="25"/>
      <w:u w:val="none"/>
    </w:rPr>
  </w:style>
  <w:style w:type="character" w:customStyle="1" w:styleId="Heading12">
    <w:name w:val="Heading #1 (2)_"/>
    <w:link w:val="Heading120"/>
    <w:locked/>
    <w:rPr>
      <w:rFonts w:ascii="Times New Roman" w:hAnsi="Times New Roman" w:cs="Times New Roman"/>
      <w:sz w:val="25"/>
      <w:szCs w:val="25"/>
      <w:u w:val="none"/>
    </w:rPr>
  </w:style>
  <w:style w:type="character" w:customStyle="1" w:styleId="Heading72">
    <w:name w:val="Heading #7 (2)_"/>
    <w:link w:val="Heading720"/>
    <w:locked/>
    <w:rPr>
      <w:rFonts w:ascii="Times New Roman" w:hAnsi="Times New Roman" w:cs="Times New Roman"/>
      <w:spacing w:val="22"/>
      <w:sz w:val="12"/>
      <w:szCs w:val="12"/>
      <w:u w:val="none"/>
    </w:rPr>
  </w:style>
  <w:style w:type="character" w:customStyle="1" w:styleId="Heading7210pt">
    <w:name w:val="Heading #7 (2) + 10 pt"/>
    <w:aliases w:val="Spacing 0 pt1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Heading23">
    <w:name w:val="Heading #2 (3)_"/>
    <w:link w:val="Heading23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26">
    <w:name w:val="Body text (26)_"/>
    <w:link w:val="Bodytext260"/>
    <w:locked/>
    <w:rPr>
      <w:rFonts w:ascii="Times New Roman" w:hAnsi="Times New Roman" w:cs="Times New Roman"/>
      <w:sz w:val="26"/>
      <w:szCs w:val="26"/>
      <w:u w:val="none"/>
    </w:rPr>
  </w:style>
  <w:style w:type="paragraph" w:customStyle="1" w:styleId="Headerorfooter20">
    <w:name w:val="Header or footer (2)"/>
    <w:basedOn w:val="Normal"/>
    <w:link w:val="Headerorfooter2"/>
    <w:pPr>
      <w:shd w:val="clear" w:color="auto" w:fill="FFFFFF"/>
      <w:spacing w:line="240" w:lineRule="atLeast"/>
    </w:pPr>
    <w:rPr>
      <w:rFonts w:ascii="Arial" w:hAnsi="Arial" w:cs="Arial"/>
      <w:i/>
      <w:iCs/>
      <w:noProof/>
      <w:color w:val="auto"/>
      <w:sz w:val="8"/>
      <w:szCs w:val="8"/>
      <w:lang w:eastAsia="en-US"/>
    </w:rPr>
  </w:style>
  <w:style w:type="paragraph" w:customStyle="1" w:styleId="Heading420">
    <w:name w:val="Heading #4 (2)"/>
    <w:basedOn w:val="Normal"/>
    <w:link w:val="Heading42"/>
    <w:pPr>
      <w:shd w:val="clear" w:color="auto" w:fill="FFFFFF"/>
      <w:spacing w:line="240" w:lineRule="atLeast"/>
      <w:jc w:val="center"/>
      <w:outlineLvl w:val="3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21">
    <w:name w:val="Body text (2)1"/>
    <w:basedOn w:val="Normal"/>
    <w:link w:val="Bodytext2"/>
    <w:pPr>
      <w:shd w:val="clear" w:color="auto" w:fill="FFFFFF"/>
      <w:spacing w:line="295" w:lineRule="exact"/>
      <w:jc w:val="center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Bodytext30">
    <w:name w:val="Body text (3)"/>
    <w:basedOn w:val="Normal"/>
    <w:link w:val="Bodytext3"/>
    <w:pPr>
      <w:shd w:val="clear" w:color="auto" w:fill="FFFFFF"/>
      <w:spacing w:after="300" w:line="295" w:lineRule="exact"/>
    </w:pPr>
    <w:rPr>
      <w:rFonts w:ascii="Times New Roman" w:hAnsi="Times New Roman" w:cs="Times New Roman"/>
      <w:i/>
      <w:iCs/>
      <w:color w:val="auto"/>
      <w:spacing w:val="1"/>
      <w:lang w:eastAsia="en-US"/>
    </w:rPr>
  </w:style>
  <w:style w:type="paragraph" w:customStyle="1" w:styleId="Bodytext1">
    <w:name w:val="Body text1"/>
    <w:basedOn w:val="Normal"/>
    <w:link w:val="Bodytext"/>
    <w:pPr>
      <w:shd w:val="clear" w:color="auto" w:fill="FFFFFF"/>
      <w:spacing w:after="480" w:line="240" w:lineRule="atLeast"/>
      <w:jc w:val="both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Headerorfooter30">
    <w:name w:val="Header or footer (3)"/>
    <w:basedOn w:val="Normal"/>
    <w:link w:val="Headerorfooter3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3"/>
      <w:sz w:val="23"/>
      <w:szCs w:val="23"/>
      <w:lang w:eastAsia="en-US"/>
    </w:rPr>
  </w:style>
  <w:style w:type="paragraph" w:customStyle="1" w:styleId="Headerorfooter1">
    <w:name w:val="Header or footer1"/>
    <w:basedOn w:val="Normal"/>
    <w:link w:val="Headerorfooter"/>
    <w:pPr>
      <w:shd w:val="clear" w:color="auto" w:fill="FFFFFF"/>
      <w:spacing w:line="299" w:lineRule="exact"/>
      <w:jc w:val="both"/>
    </w:pPr>
    <w:rPr>
      <w:rFonts w:ascii="Times New Roman" w:hAnsi="Times New Roman" w:cs="Times New Roman"/>
      <w:b/>
      <w:bCs/>
      <w:color w:val="auto"/>
      <w:spacing w:val="5"/>
      <w:lang w:eastAsia="en-US"/>
    </w:rPr>
  </w:style>
  <w:style w:type="paragraph" w:customStyle="1" w:styleId="Heading60">
    <w:name w:val="Heading #6"/>
    <w:basedOn w:val="Normal"/>
    <w:link w:val="Heading6"/>
    <w:pPr>
      <w:shd w:val="clear" w:color="auto" w:fill="FFFFFF"/>
      <w:spacing w:before="480" w:after="300" w:line="320" w:lineRule="exact"/>
      <w:outlineLvl w:val="5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Bodytext40">
    <w:name w:val="Body text (4)"/>
    <w:basedOn w:val="Normal"/>
    <w:link w:val="Bodytext4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20"/>
      <w:szCs w:val="20"/>
      <w:lang w:eastAsia="en-US"/>
    </w:rPr>
  </w:style>
  <w:style w:type="paragraph" w:customStyle="1" w:styleId="Bodytext50">
    <w:name w:val="Body text (5)"/>
    <w:basedOn w:val="Normal"/>
    <w:link w:val="Bodytext5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i/>
      <w:iCs/>
      <w:color w:val="auto"/>
      <w:spacing w:val="4"/>
      <w:lang w:eastAsia="en-US"/>
    </w:rPr>
  </w:style>
  <w:style w:type="paragraph" w:customStyle="1" w:styleId="Tableofcontents20">
    <w:name w:val="Table of contents (2)"/>
    <w:basedOn w:val="Normal"/>
    <w:link w:val="Tableofcontents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36"/>
      <w:sz w:val="10"/>
      <w:szCs w:val="10"/>
      <w:lang w:eastAsia="en-US"/>
    </w:rPr>
  </w:style>
  <w:style w:type="paragraph" w:customStyle="1" w:styleId="Tableofcontents30">
    <w:name w:val="Table of contents (3)"/>
    <w:basedOn w:val="Normal"/>
    <w:link w:val="Tableofcontents3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Tableofcontents40">
    <w:name w:val="Table of contents (4)"/>
    <w:basedOn w:val="Normal"/>
    <w:link w:val="Tableofcontents4"/>
    <w:pPr>
      <w:shd w:val="clear" w:color="auto" w:fill="FFFFFF"/>
      <w:spacing w:after="480" w:line="240" w:lineRule="atLeast"/>
      <w:jc w:val="both"/>
    </w:pPr>
    <w:rPr>
      <w:rFonts w:ascii="Times New Roman" w:hAnsi="Times New Roman" w:cs="Times New Roman"/>
      <w:i/>
      <w:iCs/>
      <w:color w:val="auto"/>
      <w:spacing w:val="-3"/>
      <w:sz w:val="8"/>
      <w:szCs w:val="8"/>
      <w:lang w:eastAsia="en-US"/>
    </w:rPr>
  </w:style>
  <w:style w:type="paragraph" w:customStyle="1" w:styleId="Tableofcontents0">
    <w:name w:val="Table of contents"/>
    <w:basedOn w:val="Normal"/>
    <w:link w:val="Tableofcontents"/>
    <w:pPr>
      <w:shd w:val="clear" w:color="auto" w:fill="FFFFFF"/>
      <w:spacing w:before="480" w:after="480" w:line="240" w:lineRule="atLeast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60">
    <w:name w:val="Body text (6)"/>
    <w:basedOn w:val="Normal"/>
    <w:link w:val="Bodytext6"/>
    <w:pPr>
      <w:shd w:val="clear" w:color="auto" w:fill="FFFFFF"/>
      <w:spacing w:before="240" w:line="248" w:lineRule="exact"/>
      <w:jc w:val="both"/>
    </w:pPr>
    <w:rPr>
      <w:rFonts w:ascii="Times New Roman" w:hAnsi="Times New Roman" w:cs="Times New Roman"/>
      <w:b/>
      <w:bCs/>
      <w:color w:val="auto"/>
      <w:spacing w:val="2"/>
      <w:sz w:val="26"/>
      <w:szCs w:val="26"/>
      <w:lang w:eastAsia="en-US"/>
    </w:rPr>
  </w:style>
  <w:style w:type="paragraph" w:customStyle="1" w:styleId="Heading40">
    <w:name w:val="Heading #4"/>
    <w:basedOn w:val="Normal"/>
    <w:link w:val="Heading4"/>
    <w:pPr>
      <w:shd w:val="clear" w:color="auto" w:fill="FFFFFF"/>
      <w:spacing w:before="180" w:line="248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ing50">
    <w:name w:val="Heading #5"/>
    <w:basedOn w:val="Normal"/>
    <w:link w:val="Heading5"/>
    <w:pPr>
      <w:shd w:val="clear" w:color="auto" w:fill="FFFFFF"/>
      <w:spacing w:before="300" w:line="317" w:lineRule="exact"/>
      <w:outlineLvl w:val="4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ing10">
    <w:name w:val="Heading #1"/>
    <w:basedOn w:val="Normal"/>
    <w:link w:val="Heading1"/>
    <w:pPr>
      <w:shd w:val="clear" w:color="auto" w:fill="FFFFFF"/>
      <w:spacing w:before="600" w:line="248" w:lineRule="exact"/>
      <w:jc w:val="both"/>
      <w:outlineLvl w:val="0"/>
    </w:pPr>
    <w:rPr>
      <w:rFonts w:ascii="Times New Roman" w:hAnsi="Times New Roman" w:cs="Times New Roman"/>
      <w:b/>
      <w:bCs/>
      <w:color w:val="auto"/>
      <w:spacing w:val="2"/>
      <w:sz w:val="26"/>
      <w:szCs w:val="26"/>
      <w:lang w:eastAsia="en-US"/>
    </w:rPr>
  </w:style>
  <w:style w:type="paragraph" w:customStyle="1" w:styleId="Headerorfooter40">
    <w:name w:val="Header or footer (4)"/>
    <w:basedOn w:val="Normal"/>
    <w:link w:val="Headerorfooter4"/>
    <w:pPr>
      <w:shd w:val="clear" w:color="auto" w:fill="FFFFFF"/>
      <w:spacing w:before="60" w:line="240" w:lineRule="atLeast"/>
      <w:jc w:val="both"/>
    </w:pPr>
    <w:rPr>
      <w:rFonts w:ascii="Times New Roman" w:hAnsi="Times New Roman" w:cs="Times New Roman"/>
      <w:i/>
      <w:iCs/>
      <w:color w:val="auto"/>
      <w:spacing w:val="-1"/>
      <w:lang w:eastAsia="en-US"/>
    </w:rPr>
  </w:style>
  <w:style w:type="paragraph" w:customStyle="1" w:styleId="Tablecaption0">
    <w:name w:val="Table caption"/>
    <w:basedOn w:val="Normal"/>
    <w:link w:val="Tablecaption"/>
    <w:pPr>
      <w:shd w:val="clear" w:color="auto" w:fill="FFFFFF"/>
      <w:spacing w:line="389" w:lineRule="exact"/>
      <w:jc w:val="both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70">
    <w:name w:val="Body text (7)"/>
    <w:basedOn w:val="Normal"/>
    <w:link w:val="Bodytext7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i/>
      <w:iCs/>
      <w:color w:val="auto"/>
      <w:spacing w:val="5"/>
      <w:sz w:val="20"/>
      <w:szCs w:val="20"/>
      <w:lang w:eastAsia="en-US"/>
    </w:rPr>
  </w:style>
  <w:style w:type="paragraph" w:customStyle="1" w:styleId="Heading30">
    <w:name w:val="Heading #3"/>
    <w:basedOn w:val="Normal"/>
    <w:link w:val="Heading3"/>
    <w:pPr>
      <w:shd w:val="clear" w:color="auto" w:fill="FFFFFF"/>
      <w:spacing w:before="120" w:after="420" w:line="240" w:lineRule="atLeast"/>
      <w:jc w:val="both"/>
      <w:outlineLvl w:val="2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80">
    <w:name w:val="Body text (8)"/>
    <w:basedOn w:val="Normal"/>
    <w:link w:val="Bodytext8"/>
    <w:pPr>
      <w:shd w:val="clear" w:color="auto" w:fill="FFFFFF"/>
      <w:spacing w:before="300" w:line="240" w:lineRule="atLeast"/>
      <w:jc w:val="both"/>
    </w:pPr>
    <w:rPr>
      <w:rFonts w:ascii="Times New Roman" w:hAnsi="Times New Roman" w:cs="Times New Roman"/>
      <w:b/>
      <w:bCs/>
      <w:color w:val="auto"/>
      <w:spacing w:val="2"/>
      <w:lang w:eastAsia="en-US"/>
    </w:rPr>
  </w:style>
  <w:style w:type="paragraph" w:customStyle="1" w:styleId="Heading620">
    <w:name w:val="Heading #6 (2)"/>
    <w:basedOn w:val="Normal"/>
    <w:link w:val="Heading62"/>
    <w:pPr>
      <w:shd w:val="clear" w:color="auto" w:fill="FFFFFF"/>
      <w:spacing w:before="120" w:after="120" w:line="240" w:lineRule="atLeast"/>
      <w:jc w:val="both"/>
      <w:outlineLvl w:val="5"/>
    </w:pPr>
    <w:rPr>
      <w:rFonts w:ascii="Times New Roman" w:hAnsi="Times New Roman" w:cs="Times New Roman"/>
      <w:b/>
      <w:bCs/>
      <w:color w:val="auto"/>
      <w:spacing w:val="2"/>
      <w:lang w:eastAsia="en-US"/>
    </w:rPr>
  </w:style>
  <w:style w:type="paragraph" w:customStyle="1" w:styleId="Heading320">
    <w:name w:val="Heading #3 (2)"/>
    <w:basedOn w:val="Normal"/>
    <w:link w:val="Heading32"/>
    <w:pPr>
      <w:shd w:val="clear" w:color="auto" w:fill="FFFFFF"/>
      <w:spacing w:line="428" w:lineRule="exact"/>
      <w:jc w:val="both"/>
      <w:outlineLvl w:val="2"/>
    </w:pPr>
    <w:rPr>
      <w:rFonts w:ascii="Times New Roman" w:hAnsi="Times New Roman" w:cs="Times New Roman"/>
      <w:color w:val="auto"/>
      <w:spacing w:val="8"/>
      <w:sz w:val="20"/>
      <w:szCs w:val="20"/>
      <w:lang w:eastAsia="en-US"/>
    </w:rPr>
  </w:style>
  <w:style w:type="paragraph" w:customStyle="1" w:styleId="Tablecaption20">
    <w:name w:val="Table caption (2)"/>
    <w:basedOn w:val="Normal"/>
    <w:link w:val="Tablecaption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erorfooter50">
    <w:name w:val="Header or footer (5)"/>
    <w:basedOn w:val="Normal"/>
    <w:link w:val="Headerorfooter5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3"/>
      <w:lang w:eastAsia="en-US"/>
    </w:rPr>
  </w:style>
  <w:style w:type="paragraph" w:customStyle="1" w:styleId="Tableofcontents50">
    <w:name w:val="Table of contents (5)"/>
    <w:basedOn w:val="Normal"/>
    <w:link w:val="Tableofcontents5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20"/>
      <w:szCs w:val="20"/>
      <w:lang w:eastAsia="en-US"/>
    </w:rPr>
  </w:style>
  <w:style w:type="paragraph" w:customStyle="1" w:styleId="Heading630">
    <w:name w:val="Heading #6 (3)"/>
    <w:basedOn w:val="Normal"/>
    <w:link w:val="Heading63"/>
    <w:pPr>
      <w:shd w:val="clear" w:color="auto" w:fill="FFFFFF"/>
      <w:spacing w:after="120" w:line="240" w:lineRule="atLeast"/>
      <w:ind w:firstLine="660"/>
      <w:jc w:val="both"/>
      <w:outlineLvl w:val="5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Heading20">
    <w:name w:val="Heading #2"/>
    <w:basedOn w:val="Normal"/>
    <w:link w:val="Heading2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pacing w:val="5"/>
      <w:sz w:val="20"/>
      <w:szCs w:val="20"/>
      <w:lang w:eastAsia="en-US"/>
    </w:rPr>
  </w:style>
  <w:style w:type="paragraph" w:customStyle="1" w:styleId="Bodytext90">
    <w:name w:val="Body text (9)"/>
    <w:basedOn w:val="Normal"/>
    <w:link w:val="Bodytext9"/>
    <w:pPr>
      <w:shd w:val="clear" w:color="auto" w:fill="FFFFFF"/>
      <w:spacing w:before="60" w:after="60" w:line="240" w:lineRule="atLeast"/>
      <w:jc w:val="both"/>
    </w:pPr>
    <w:rPr>
      <w:rFonts w:ascii="Times New Roman" w:hAnsi="Times New Roman" w:cs="Times New Roman"/>
      <w:color w:val="auto"/>
      <w:spacing w:val="12"/>
      <w:sz w:val="20"/>
      <w:szCs w:val="20"/>
      <w:lang w:eastAsia="en-US"/>
    </w:rPr>
  </w:style>
  <w:style w:type="paragraph" w:customStyle="1" w:styleId="Bodytext100">
    <w:name w:val="Body text (10)"/>
    <w:basedOn w:val="Normal"/>
    <w:link w:val="Bodytext10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24"/>
      <w:sz w:val="20"/>
      <w:szCs w:val="20"/>
      <w:lang w:eastAsia="en-US"/>
    </w:rPr>
  </w:style>
  <w:style w:type="paragraph" w:customStyle="1" w:styleId="Bodytext110">
    <w:name w:val="Body text (11)"/>
    <w:basedOn w:val="Normal"/>
    <w:link w:val="Bodytext11"/>
    <w:pPr>
      <w:shd w:val="clear" w:color="auto" w:fill="FFFFFF"/>
      <w:spacing w:after="1020" w:line="436" w:lineRule="exact"/>
      <w:jc w:val="both"/>
    </w:pPr>
    <w:rPr>
      <w:rFonts w:ascii="Times New Roman" w:hAnsi="Times New Roman" w:cs="Times New Roman"/>
      <w:color w:val="auto"/>
      <w:spacing w:val="1"/>
      <w:sz w:val="25"/>
      <w:szCs w:val="25"/>
      <w:lang w:eastAsia="en-US"/>
    </w:rPr>
  </w:style>
  <w:style w:type="paragraph" w:customStyle="1" w:styleId="Bodytext120">
    <w:name w:val="Body text (12)"/>
    <w:basedOn w:val="Normal"/>
    <w:link w:val="Bodytext12"/>
    <w:pPr>
      <w:shd w:val="clear" w:color="auto" w:fill="FFFFFF"/>
      <w:spacing w:after="840" w:line="240" w:lineRule="atLeast"/>
      <w:jc w:val="both"/>
    </w:pPr>
    <w:rPr>
      <w:rFonts w:ascii="Times New Roman" w:hAnsi="Times New Roman" w:cs="Times New Roman"/>
      <w:i/>
      <w:iCs/>
      <w:color w:val="auto"/>
      <w:spacing w:val="3"/>
      <w:lang w:eastAsia="en-US"/>
    </w:rPr>
  </w:style>
  <w:style w:type="paragraph" w:customStyle="1" w:styleId="Heading91">
    <w:name w:val="Heading #91"/>
    <w:basedOn w:val="Normal"/>
    <w:link w:val="Heading9"/>
    <w:pPr>
      <w:shd w:val="clear" w:color="auto" w:fill="FFFFFF"/>
      <w:spacing w:before="780" w:after="300" w:line="317" w:lineRule="exact"/>
      <w:jc w:val="center"/>
      <w:outlineLvl w:val="8"/>
    </w:pPr>
    <w:rPr>
      <w:rFonts w:ascii="Times New Roman" w:hAnsi="Times New Roman" w:cs="Times New Roman"/>
      <w:b/>
      <w:bCs/>
      <w:color w:val="auto"/>
      <w:spacing w:val="6"/>
      <w:lang w:eastAsia="en-US"/>
    </w:rPr>
  </w:style>
  <w:style w:type="paragraph" w:customStyle="1" w:styleId="Heading80">
    <w:name w:val="Heading #8"/>
    <w:basedOn w:val="Normal"/>
    <w:link w:val="Heading8"/>
    <w:pPr>
      <w:shd w:val="clear" w:color="auto" w:fill="FFFFFF"/>
      <w:spacing w:before="600" w:after="420" w:line="320" w:lineRule="exact"/>
      <w:jc w:val="center"/>
      <w:outlineLvl w:val="7"/>
    </w:pPr>
    <w:rPr>
      <w:rFonts w:ascii="Times New Roman" w:hAnsi="Times New Roman" w:cs="Times New Roman"/>
      <w:b/>
      <w:bCs/>
      <w:color w:val="auto"/>
      <w:spacing w:val="6"/>
      <w:lang w:eastAsia="en-US"/>
    </w:rPr>
  </w:style>
  <w:style w:type="paragraph" w:customStyle="1" w:styleId="Heading70">
    <w:name w:val="Heading #7"/>
    <w:basedOn w:val="Normal"/>
    <w:link w:val="Heading7"/>
    <w:pPr>
      <w:shd w:val="clear" w:color="auto" w:fill="FFFFFF"/>
      <w:spacing w:before="1200" w:after="180" w:line="240" w:lineRule="atLeast"/>
      <w:jc w:val="both"/>
      <w:outlineLvl w:val="6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Bodytext140">
    <w:name w:val="Body text (14)"/>
    <w:basedOn w:val="Normal"/>
    <w:link w:val="Bodytext14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50">
    <w:name w:val="Body text (15)"/>
    <w:basedOn w:val="Normal"/>
    <w:link w:val="Bodytext15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Tableofcontents60">
    <w:name w:val="Table of contents (6)"/>
    <w:basedOn w:val="Normal"/>
    <w:link w:val="Tableofcontents6"/>
    <w:pPr>
      <w:shd w:val="clear" w:color="auto" w:fill="FFFFFF"/>
      <w:spacing w:before="420" w:after="60" w:line="240" w:lineRule="atLeast"/>
      <w:jc w:val="both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paragraph" w:customStyle="1" w:styleId="Tableofcontents70">
    <w:name w:val="Table of contents (7)"/>
    <w:basedOn w:val="Normal"/>
    <w:link w:val="Tableofcontents7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2"/>
      <w:sz w:val="20"/>
      <w:szCs w:val="20"/>
      <w:lang w:eastAsia="en-US"/>
    </w:rPr>
  </w:style>
  <w:style w:type="paragraph" w:customStyle="1" w:styleId="Bodytext160">
    <w:name w:val="Body text (16)"/>
    <w:basedOn w:val="Normal"/>
    <w:link w:val="Bodytext16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70">
    <w:name w:val="Body text (17)"/>
    <w:basedOn w:val="Normal"/>
    <w:link w:val="Bodytext17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180">
    <w:name w:val="Body text (18)"/>
    <w:basedOn w:val="Normal"/>
    <w:link w:val="Bodytext18"/>
    <w:pPr>
      <w:shd w:val="clear" w:color="auto" w:fill="FFFFFF"/>
      <w:spacing w:line="439" w:lineRule="exact"/>
      <w:ind w:firstLine="740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90">
    <w:name w:val="Body text (19)"/>
    <w:basedOn w:val="Normal"/>
    <w:link w:val="Bodytext19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201">
    <w:name w:val="Body text (20)"/>
    <w:basedOn w:val="Normal"/>
    <w:link w:val="Bodytext200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18"/>
      <w:szCs w:val="18"/>
      <w:lang w:eastAsia="en-US"/>
    </w:rPr>
  </w:style>
  <w:style w:type="paragraph" w:customStyle="1" w:styleId="Tableofcontents80">
    <w:name w:val="Table of contents (8)"/>
    <w:basedOn w:val="Normal"/>
    <w:link w:val="Tableofcontents8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i/>
      <w:iCs/>
      <w:color w:val="auto"/>
      <w:spacing w:val="-11"/>
      <w:sz w:val="10"/>
      <w:szCs w:val="10"/>
      <w:lang w:eastAsia="en-US"/>
    </w:rPr>
  </w:style>
  <w:style w:type="paragraph" w:customStyle="1" w:styleId="Bodytext211">
    <w:name w:val="Body text (21)"/>
    <w:basedOn w:val="Normal"/>
    <w:link w:val="Bodytext210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220">
    <w:name w:val="Body text (22)"/>
    <w:basedOn w:val="Normal"/>
    <w:link w:val="Bodytext22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230">
    <w:name w:val="Body text (23)"/>
    <w:basedOn w:val="Normal"/>
    <w:link w:val="Bodytext23"/>
    <w:pPr>
      <w:shd w:val="clear" w:color="auto" w:fill="FFFFFF"/>
      <w:spacing w:before="60" w:after="600" w:line="240" w:lineRule="atLeast"/>
      <w:jc w:val="both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Bodytext240">
    <w:name w:val="Body text (24)"/>
    <w:basedOn w:val="Normal"/>
    <w:link w:val="Bodytext24"/>
    <w:pPr>
      <w:shd w:val="clear" w:color="auto" w:fill="FFFFFF"/>
      <w:spacing w:line="382" w:lineRule="exact"/>
      <w:jc w:val="both"/>
    </w:pPr>
    <w:rPr>
      <w:rFonts w:ascii="Times New Roman" w:hAnsi="Times New Roman" w:cs="Times New Roman"/>
      <w:color w:val="auto"/>
      <w:spacing w:val="-1"/>
      <w:sz w:val="25"/>
      <w:szCs w:val="25"/>
      <w:lang w:eastAsia="en-US"/>
    </w:rPr>
  </w:style>
  <w:style w:type="paragraph" w:customStyle="1" w:styleId="Bodytext250">
    <w:name w:val="Body text (25)"/>
    <w:basedOn w:val="Normal"/>
    <w:link w:val="Bodytext25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22"/>
      <w:sz w:val="12"/>
      <w:szCs w:val="12"/>
      <w:lang w:eastAsia="en-US"/>
    </w:rPr>
  </w:style>
  <w:style w:type="paragraph" w:customStyle="1" w:styleId="Headerorfooter60">
    <w:name w:val="Header or footer (6)"/>
    <w:basedOn w:val="Normal"/>
    <w:link w:val="Headerorfooter6"/>
    <w:pPr>
      <w:shd w:val="clear" w:color="auto" w:fill="FFFFFF"/>
      <w:spacing w:line="295" w:lineRule="exact"/>
      <w:jc w:val="right"/>
    </w:pPr>
    <w:rPr>
      <w:rFonts w:ascii="Times New Roman" w:hAnsi="Times New Roman" w:cs="Times New Roman"/>
      <w:color w:val="auto"/>
      <w:spacing w:val="3"/>
      <w:sz w:val="21"/>
      <w:szCs w:val="21"/>
      <w:lang w:eastAsia="en-US"/>
    </w:rPr>
  </w:style>
  <w:style w:type="paragraph" w:customStyle="1" w:styleId="Headerorfooter70">
    <w:name w:val="Header or footer (7)"/>
    <w:basedOn w:val="Normal"/>
    <w:link w:val="Headerorfooter7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2"/>
      <w:sz w:val="22"/>
      <w:szCs w:val="22"/>
      <w:lang w:eastAsia="en-US"/>
    </w:rPr>
  </w:style>
  <w:style w:type="paragraph" w:customStyle="1" w:styleId="Headerorfooter80">
    <w:name w:val="Header or footer (8)"/>
    <w:basedOn w:val="Normal"/>
    <w:link w:val="Headerorfooter8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4"/>
      <w:sz w:val="21"/>
      <w:szCs w:val="21"/>
      <w:lang w:eastAsia="en-US"/>
    </w:rPr>
  </w:style>
  <w:style w:type="paragraph" w:customStyle="1" w:styleId="Headerorfooter90">
    <w:name w:val="Header or footer (9)"/>
    <w:basedOn w:val="Normal"/>
    <w:link w:val="Headerorfooter9"/>
    <w:pPr>
      <w:shd w:val="clear" w:color="auto" w:fill="FFFFFF"/>
      <w:spacing w:line="240" w:lineRule="atLeast"/>
      <w:jc w:val="right"/>
    </w:pPr>
    <w:rPr>
      <w:rFonts w:ascii="Times New Roman" w:hAnsi="Times New Roman" w:cs="Times New Roman"/>
      <w:color w:val="auto"/>
      <w:spacing w:val="5"/>
      <w:sz w:val="21"/>
      <w:szCs w:val="21"/>
      <w:lang w:eastAsia="en-US"/>
    </w:rPr>
  </w:style>
  <w:style w:type="paragraph" w:customStyle="1" w:styleId="Heading220">
    <w:name w:val="Heading #2 (2)"/>
    <w:basedOn w:val="Normal"/>
    <w:link w:val="Heading22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erorfooter100">
    <w:name w:val="Header or footer (10)"/>
    <w:basedOn w:val="Normal"/>
    <w:link w:val="Headerorfooter10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5"/>
      <w:sz w:val="21"/>
      <w:szCs w:val="21"/>
      <w:lang w:eastAsia="en-US"/>
    </w:rPr>
  </w:style>
  <w:style w:type="paragraph" w:customStyle="1" w:styleId="Heading430">
    <w:name w:val="Heading #4 (3)"/>
    <w:basedOn w:val="Normal"/>
    <w:link w:val="Heading43"/>
    <w:pPr>
      <w:shd w:val="clear" w:color="auto" w:fill="FFFFFF"/>
      <w:spacing w:line="382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paragraph" w:customStyle="1" w:styleId="Heading920">
    <w:name w:val="Heading #9 (2)"/>
    <w:basedOn w:val="Normal"/>
    <w:link w:val="Heading92"/>
    <w:pPr>
      <w:shd w:val="clear" w:color="auto" w:fill="FFFFFF"/>
      <w:spacing w:before="600" w:after="60" w:line="240" w:lineRule="atLeast"/>
      <w:jc w:val="both"/>
      <w:outlineLvl w:val="8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ing440">
    <w:name w:val="Heading #4 (4)"/>
    <w:basedOn w:val="Normal"/>
    <w:link w:val="Heading44"/>
    <w:pPr>
      <w:shd w:val="clear" w:color="auto" w:fill="FFFFFF"/>
      <w:spacing w:after="480" w:line="240" w:lineRule="atLeast"/>
      <w:jc w:val="both"/>
      <w:outlineLvl w:val="3"/>
    </w:pPr>
    <w:rPr>
      <w:rFonts w:ascii="Times New Roman" w:hAnsi="Times New Roman" w:cs="Times New Roman"/>
      <w:i/>
      <w:iCs/>
      <w:color w:val="auto"/>
      <w:spacing w:val="2"/>
      <w:lang w:eastAsia="en-US"/>
    </w:rPr>
  </w:style>
  <w:style w:type="paragraph" w:customStyle="1" w:styleId="Tablecaption30">
    <w:name w:val="Table caption (3)"/>
    <w:basedOn w:val="Normal"/>
    <w:link w:val="Tablecaption3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9"/>
      <w:sz w:val="20"/>
      <w:szCs w:val="20"/>
      <w:lang w:eastAsia="en-US"/>
    </w:rPr>
  </w:style>
  <w:style w:type="paragraph" w:customStyle="1" w:styleId="Heading120">
    <w:name w:val="Heading #1 (2)"/>
    <w:basedOn w:val="Normal"/>
    <w:link w:val="Heading12"/>
    <w:pPr>
      <w:shd w:val="clear" w:color="auto" w:fill="FFFFFF"/>
      <w:spacing w:line="317" w:lineRule="exact"/>
      <w:jc w:val="both"/>
      <w:outlineLvl w:val="0"/>
    </w:pPr>
    <w:rPr>
      <w:rFonts w:ascii="Times New Roman" w:hAnsi="Times New Roman" w:cs="Times New Roman"/>
      <w:color w:val="auto"/>
      <w:spacing w:val="-1"/>
      <w:sz w:val="25"/>
      <w:szCs w:val="25"/>
      <w:lang w:eastAsia="en-US"/>
    </w:rPr>
  </w:style>
  <w:style w:type="paragraph" w:customStyle="1" w:styleId="Heading720">
    <w:name w:val="Heading #7 (2)"/>
    <w:basedOn w:val="Normal"/>
    <w:link w:val="Heading72"/>
    <w:pPr>
      <w:shd w:val="clear" w:color="auto" w:fill="FFFFFF"/>
      <w:spacing w:line="317" w:lineRule="exact"/>
      <w:jc w:val="both"/>
      <w:outlineLvl w:val="6"/>
    </w:pPr>
    <w:rPr>
      <w:rFonts w:ascii="Times New Roman" w:hAnsi="Times New Roman" w:cs="Times New Roman"/>
      <w:color w:val="auto"/>
      <w:spacing w:val="22"/>
      <w:sz w:val="12"/>
      <w:szCs w:val="12"/>
      <w:lang w:eastAsia="en-US"/>
    </w:rPr>
  </w:style>
  <w:style w:type="paragraph" w:customStyle="1" w:styleId="Heading230">
    <w:name w:val="Heading #2 (3)"/>
    <w:basedOn w:val="Normal"/>
    <w:link w:val="Heading23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260">
    <w:name w:val="Body text (26)"/>
    <w:basedOn w:val="Normal"/>
    <w:link w:val="Bodytext26"/>
    <w:pPr>
      <w:shd w:val="clear" w:color="auto" w:fill="FFFFFF"/>
      <w:spacing w:line="320" w:lineRule="exact"/>
      <w:jc w:val="both"/>
    </w:pPr>
    <w:rPr>
      <w:rFonts w:ascii="Times New Roman" w:hAnsi="Times New Roman" w:cs="Times New Roman"/>
      <w:color w:val="auto"/>
      <w:sz w:val="26"/>
      <w:szCs w:val="26"/>
      <w:lang w:eastAsia="en-US"/>
    </w:rPr>
  </w:style>
  <w:style w:type="character" w:customStyle="1" w:styleId="OnceABox">
    <w:name w:val="OnceABox"/>
    <w:rsid w:val="003729A1"/>
    <w:rPr>
      <w:color w:val="000000"/>
      <w:lang w:val="x-none" w:eastAsia="vi-VN"/>
    </w:rPr>
  </w:style>
  <w:style w:type="table" w:styleId="TableGrid">
    <w:name w:val="Table Grid"/>
    <w:basedOn w:val="TableNormal"/>
    <w:rsid w:val="006A238A"/>
    <w:rPr>
      <w:rFonts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6A238A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701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III</vt:lpstr>
    </vt:vector>
  </TitlesOfParts>
  <Company>HOME</Company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III</dc:title>
  <dc:subject/>
  <dc:creator>User</dc:creator>
  <cp:keywords/>
  <dc:description/>
  <cp:lastModifiedBy>Dao Quan</cp:lastModifiedBy>
  <cp:revision>2</cp:revision>
  <dcterms:created xsi:type="dcterms:W3CDTF">2026-05-20T17:29:00Z</dcterms:created>
  <dcterms:modified xsi:type="dcterms:W3CDTF">2026-05-20T17:29:00Z</dcterms:modified>
</cp:coreProperties>
</file>