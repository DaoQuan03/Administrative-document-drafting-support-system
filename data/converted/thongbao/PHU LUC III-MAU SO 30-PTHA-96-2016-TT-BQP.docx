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6465" w14:textId="77777777" w:rsidR="00757A2B" w:rsidRPr="00CF33F4" w:rsidRDefault="00757A2B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Mẫu số </w:t>
      </w:r>
      <w:r w:rsidR="00793E6A" w:rsidRPr="00CF33F4">
        <w:rPr>
          <w:rFonts w:ascii="Times New Roman" w:hAnsi="Times New Roman" w:cs="Times New Roman"/>
          <w:lang w:val="en-US"/>
        </w:rPr>
        <w:t>30</w:t>
      </w:r>
      <w:r w:rsidRPr="00CF33F4">
        <w:rPr>
          <w:rFonts w:ascii="Times New Roman" w:hAnsi="Times New Roman" w:cs="Times New Roman"/>
        </w:rPr>
        <w:t>/</w:t>
      </w:r>
      <w:r w:rsidRPr="00CF33F4">
        <w:rPr>
          <w:rFonts w:ascii="Times New Roman" w:hAnsi="Times New Roman" w:cs="Times New Roman"/>
          <w:lang w:val="en-US"/>
        </w:rPr>
        <w:t>PTHA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57A2B" w:rsidRPr="008565D1" w14:paraId="711F30D3" w14:textId="77777777" w:rsidTr="008565D1">
        <w:tc>
          <w:tcPr>
            <w:tcW w:w="3348" w:type="dxa"/>
          </w:tcPr>
          <w:p w14:paraId="37D14E5C" w14:textId="77777777" w:rsidR="00757A2B" w:rsidRPr="008565D1" w:rsidRDefault="00757A2B" w:rsidP="008565D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b/>
                <w:bCs/>
                <w:color w:val="auto"/>
              </w:rPr>
            </w:pPr>
            <w:r w:rsidRPr="008565D1">
              <w:rPr>
                <w:rFonts w:ascii="Times New Roman" w:eastAsia="Courier New" w:hAnsi="Times New Roman" w:cs="Times New Roman"/>
                <w:color w:val="auto"/>
              </w:rPr>
              <w:t>BTL QK...(BTTM, QCHQ)</w:t>
            </w:r>
            <w:r w:rsidRPr="008565D1">
              <w:rPr>
                <w:rFonts w:ascii="Times New Roman" w:eastAsia="Courier New" w:hAnsi="Times New Roman" w:cs="Times New Roman"/>
                <w:color w:val="auto"/>
                <w:lang w:val="en-US"/>
              </w:rPr>
              <w:br/>
            </w:r>
            <w:r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PHÒNG </w:t>
            </w:r>
            <w:r w:rsidR="00AB5675"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THI</w:t>
            </w:r>
            <w:r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 xml:space="preserve"> HÀNH ÁN</w:t>
            </w:r>
            <w:r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</w:t>
            </w:r>
          </w:p>
        </w:tc>
        <w:tc>
          <w:tcPr>
            <w:tcW w:w="5508" w:type="dxa"/>
          </w:tcPr>
          <w:p w14:paraId="73B7E6D3" w14:textId="77777777" w:rsidR="00757A2B" w:rsidRPr="008565D1" w:rsidRDefault="00757A2B" w:rsidP="008565D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t>CỘNG HÒA XÃ HỘI CHỦ NGHĨA VIỆT NAM</w:t>
            </w:r>
            <w:r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 xml:space="preserve">Độc lập - Tự do - Hạnh phúc </w:t>
            </w:r>
            <w:r w:rsidRPr="008565D1">
              <w:rPr>
                <w:rFonts w:ascii="Times New Roman" w:eastAsia="Courier New" w:hAnsi="Times New Roman" w:cs="Times New Roman"/>
                <w:b/>
                <w:bCs/>
                <w:color w:val="auto"/>
              </w:rPr>
              <w:br/>
              <w:t>---------------</w:t>
            </w:r>
          </w:p>
        </w:tc>
      </w:tr>
      <w:tr w:rsidR="00757A2B" w:rsidRPr="008565D1" w14:paraId="5224AE7E" w14:textId="77777777" w:rsidTr="008565D1">
        <w:tc>
          <w:tcPr>
            <w:tcW w:w="3348" w:type="dxa"/>
          </w:tcPr>
          <w:p w14:paraId="54A0F860" w14:textId="77777777" w:rsidR="00757A2B" w:rsidRPr="008565D1" w:rsidRDefault="00757A2B" w:rsidP="008565D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color w:val="auto"/>
              </w:rPr>
            </w:pPr>
            <w:r w:rsidRPr="008565D1">
              <w:rPr>
                <w:rFonts w:ascii="Times New Roman" w:hAnsi="Times New Roman" w:cs="Times New Roman"/>
              </w:rPr>
              <w:t xml:space="preserve">Số: </w:t>
            </w:r>
            <w:r w:rsidRPr="008565D1">
              <w:rPr>
                <w:rFonts w:ascii="Times New Roman" w:hAnsi="Times New Roman" w:cs="Times New Roman"/>
                <w:lang w:val="en-US"/>
              </w:rPr>
              <w:t xml:space="preserve">       </w:t>
            </w:r>
            <w:r w:rsidRPr="008565D1">
              <w:rPr>
                <w:rFonts w:ascii="Times New Roman" w:hAnsi="Times New Roman" w:cs="Times New Roman"/>
              </w:rPr>
              <w:t>/TB-PTHA</w:t>
            </w:r>
          </w:p>
        </w:tc>
        <w:tc>
          <w:tcPr>
            <w:tcW w:w="5508" w:type="dxa"/>
          </w:tcPr>
          <w:p w14:paraId="3E65601B" w14:textId="77777777" w:rsidR="00757A2B" w:rsidRPr="008565D1" w:rsidRDefault="00757A2B" w:rsidP="008565D1">
            <w:pPr>
              <w:tabs>
                <w:tab w:val="right" w:leader="dot" w:pos="8640"/>
              </w:tabs>
              <w:spacing w:before="120"/>
              <w:jc w:val="center"/>
              <w:rPr>
                <w:rFonts w:ascii="Times New Roman" w:eastAsia="Courier New" w:hAnsi="Times New Roman" w:cs="Times New Roman"/>
                <w:i/>
                <w:iCs/>
                <w:color w:val="auto"/>
              </w:rPr>
            </w:pP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………….</w:t>
            </w: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, ngày </w:t>
            </w: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….. </w:t>
            </w: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tháng </w:t>
            </w: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 xml:space="preserve">……. </w:t>
            </w: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</w:rPr>
              <w:t xml:space="preserve">năm </w:t>
            </w:r>
            <w:r w:rsidRPr="008565D1">
              <w:rPr>
                <w:rFonts w:ascii="Times New Roman" w:eastAsia="Courier New" w:hAnsi="Times New Roman" w:cs="Times New Roman"/>
                <w:i/>
                <w:iCs/>
                <w:color w:val="auto"/>
                <w:lang w:val="en-US"/>
              </w:rPr>
              <w:t>……</w:t>
            </w:r>
          </w:p>
        </w:tc>
      </w:tr>
    </w:tbl>
    <w:p w14:paraId="64470AF0" w14:textId="77777777" w:rsidR="00757A2B" w:rsidRPr="00CF33F4" w:rsidRDefault="00757A2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p w14:paraId="147B79FF" w14:textId="77777777" w:rsidR="00793E6A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THÔNG BÁO</w:t>
      </w:r>
    </w:p>
    <w:p w14:paraId="6003F930" w14:textId="77777777" w:rsidR="00E54724" w:rsidRPr="00CF33F4" w:rsidRDefault="00793E6A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 xml:space="preserve">ề việc nhận </w:t>
      </w:r>
      <w:r w:rsidR="00281317" w:rsidRPr="00CF33F4">
        <w:rPr>
          <w:rFonts w:ascii="Times New Roman" w:hAnsi="Times New Roman" w:cs="Times New Roman"/>
          <w:b/>
        </w:rPr>
        <w:t>ủy</w:t>
      </w:r>
      <w:r w:rsidR="00E54724" w:rsidRPr="00CF33F4">
        <w:rPr>
          <w:rFonts w:ascii="Times New Roman" w:hAnsi="Times New Roman" w:cs="Times New Roman"/>
          <w:b/>
        </w:rPr>
        <w:t xml:space="preserve"> thác</w:t>
      </w:r>
    </w:p>
    <w:p w14:paraId="137B8034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Kính gửi:</w:t>
      </w:r>
      <w:r w:rsidR="00793E6A" w:rsidRPr="00CF33F4">
        <w:rPr>
          <w:rFonts w:ascii="Times New Roman" w:hAnsi="Times New Roman" w:cs="Times New Roman"/>
          <w:lang w:val="en-US"/>
        </w:rPr>
        <w:t xml:space="preserve"> ……………………………..</w:t>
      </w:r>
    </w:p>
    <w:p w14:paraId="03F21599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793E6A" w:rsidRPr="00CF33F4">
        <w:rPr>
          <w:rFonts w:ascii="Times New Roman" w:hAnsi="Times New Roman" w:cs="Times New Roman"/>
          <w:lang w:val="en-US"/>
        </w:rPr>
        <w:t xml:space="preserve">………………………. </w:t>
      </w:r>
      <w:r w:rsidRPr="00CF33F4">
        <w:rPr>
          <w:rFonts w:ascii="Times New Roman" w:hAnsi="Times New Roman" w:cs="Times New Roman"/>
        </w:rPr>
        <w:t xml:space="preserve">đã nhận được Quyết định về việc </w:t>
      </w:r>
      <w:r w:rsidR="00281317" w:rsidRPr="00CF33F4">
        <w:rPr>
          <w:rFonts w:ascii="Times New Roman" w:hAnsi="Times New Roman" w:cs="Times New Roman"/>
        </w:rPr>
        <w:t>ủy</w:t>
      </w:r>
      <w:r w:rsidRPr="00CF33F4">
        <w:rPr>
          <w:rFonts w:ascii="Times New Roman" w:hAnsi="Times New Roman" w:cs="Times New Roman"/>
        </w:rPr>
        <w:t xml:space="preserve"> thác</w:t>
      </w:r>
      <w:r w:rsidR="00793E6A" w:rsidRPr="00CF33F4">
        <w:rPr>
          <w:rFonts w:ascii="Times New Roman" w:hAnsi="Times New Roman" w:cs="Times New Roman"/>
          <w:lang w:val="en-US"/>
        </w:rPr>
        <w:t xml:space="preserve">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số </w:t>
      </w:r>
      <w:r w:rsidR="00793E6A" w:rsidRPr="00CF33F4">
        <w:rPr>
          <w:rFonts w:ascii="Times New Roman" w:hAnsi="Times New Roman" w:cs="Times New Roman"/>
          <w:lang w:val="en-US"/>
        </w:rPr>
        <w:t xml:space="preserve">………. </w:t>
      </w:r>
      <w:r w:rsidRPr="00CF33F4">
        <w:rPr>
          <w:rFonts w:ascii="Times New Roman" w:hAnsi="Times New Roman" w:cs="Times New Roman"/>
        </w:rPr>
        <w:t xml:space="preserve">ngày </w:t>
      </w:r>
      <w:r w:rsidR="00793E6A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793E6A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793E6A" w:rsidRPr="00CF33F4">
        <w:rPr>
          <w:rFonts w:ascii="Times New Roman" w:hAnsi="Times New Roman" w:cs="Times New Roman"/>
          <w:lang w:val="en-US"/>
        </w:rPr>
        <w:t xml:space="preserve">………… </w:t>
      </w:r>
      <w:r w:rsidRPr="00CF33F4">
        <w:rPr>
          <w:rFonts w:ascii="Times New Roman" w:hAnsi="Times New Roman" w:cs="Times New Roman"/>
        </w:rPr>
        <w:t xml:space="preserve">của </w:t>
      </w:r>
      <w:r w:rsidR="00793E6A" w:rsidRPr="00CF33F4">
        <w:rPr>
          <w:rFonts w:ascii="Times New Roman" w:hAnsi="Times New Roman" w:cs="Times New Roman"/>
          <w:lang w:val="en-US"/>
        </w:rPr>
        <w:t>……………………</w:t>
      </w:r>
      <w:r w:rsidRPr="00CF33F4">
        <w:rPr>
          <w:rFonts w:ascii="Times New Roman" w:hAnsi="Times New Roman" w:cs="Times New Roman"/>
        </w:rPr>
        <w:t>,</w:t>
      </w:r>
    </w:p>
    <w:p w14:paraId="793345BA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Các tài liệu kèm theo gồm có: </w:t>
      </w:r>
      <w:r w:rsidR="00793E6A" w:rsidRPr="00CF33F4">
        <w:rPr>
          <w:rFonts w:ascii="Times New Roman" w:hAnsi="Times New Roman" w:cs="Times New Roman"/>
          <w:lang w:val="en-US"/>
        </w:rPr>
        <w:tab/>
      </w:r>
    </w:p>
    <w:p w14:paraId="3F06E4C9" w14:textId="77777777" w:rsidR="00793E6A" w:rsidRPr="00CF33F4" w:rsidRDefault="00793E6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683C25F" w14:textId="77777777" w:rsidR="00793E6A" w:rsidRPr="00CF33F4" w:rsidRDefault="00793E6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7C477B4" w14:textId="77777777" w:rsidR="00793E6A" w:rsidRPr="00CF33F4" w:rsidRDefault="00793E6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730E8EB" w14:textId="77777777" w:rsidR="00793E6A" w:rsidRPr="00CF33F4" w:rsidRDefault="00793E6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4A643F82" w14:textId="77777777" w:rsidR="00793E6A" w:rsidRPr="00CF33F4" w:rsidRDefault="00793E6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2E54AA7" w14:textId="77777777" w:rsidR="00E54724" w:rsidRPr="00CF33F4" w:rsidRDefault="00793E6A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Vậy, thông báo đ</w:t>
      </w:r>
      <w:r w:rsidRPr="00CF33F4">
        <w:rPr>
          <w:rFonts w:ascii="Times New Roman" w:hAnsi="Times New Roman" w:cs="Times New Roman"/>
          <w:lang w:val="en-US"/>
        </w:rPr>
        <w:t>ể</w:t>
      </w:r>
      <w:r w:rsidR="00E54724" w:rsidRPr="00CF33F4">
        <w:rPr>
          <w:rFonts w:ascii="Times New Roman" w:hAnsi="Times New Roman" w:cs="Times New Roman"/>
        </w:rPr>
        <w:t xml:space="preserve"> Phòng </w:t>
      </w:r>
      <w:r w:rsidR="00AB5675" w:rsidRPr="00CF33F4">
        <w:rPr>
          <w:rFonts w:ascii="Times New Roman" w:hAnsi="Times New Roman" w:cs="Times New Roman"/>
        </w:rPr>
        <w:t>Thi</w:t>
      </w:r>
      <w:r w:rsidR="00E54724" w:rsidRPr="00CF33F4">
        <w:rPr>
          <w:rFonts w:ascii="Times New Roman" w:hAnsi="Times New Roman" w:cs="Times New Roman"/>
        </w:rPr>
        <w:t xml:space="preserve"> hành án </w:t>
      </w:r>
      <w:r w:rsidR="00E54724" w:rsidRPr="00CF33F4">
        <w:rPr>
          <w:rFonts w:ascii="Times New Roman" w:hAnsi="Times New Roman" w:cs="Times New Roman"/>
          <w:i/>
        </w:rPr>
        <w:t xml:space="preserve">(Cục, Chi cục </w:t>
      </w:r>
      <w:r w:rsidR="00AB5675" w:rsidRPr="00CF33F4">
        <w:rPr>
          <w:rFonts w:ascii="Times New Roman" w:hAnsi="Times New Roman" w:cs="Times New Roman"/>
          <w:i/>
        </w:rPr>
        <w:t>thi</w:t>
      </w:r>
      <w:r w:rsidR="00E54724" w:rsidRPr="00CF33F4">
        <w:rPr>
          <w:rFonts w:ascii="Times New Roman" w:hAnsi="Times New Roman" w:cs="Times New Roman"/>
          <w:i/>
        </w:rPr>
        <w:t xml:space="preserve"> hành án)</w:t>
      </w:r>
      <w:r w:rsidR="00E54724" w:rsidRPr="00CF33F4">
        <w:rPr>
          <w:rFonts w:ascii="Times New Roman" w:hAnsi="Times New Roman" w:cs="Times New Roman"/>
        </w:rPr>
        <w:t xml:space="preserve"> </w:t>
      </w:r>
      <w:r w:rsidRPr="00CF33F4">
        <w:rPr>
          <w:rFonts w:ascii="Times New Roman" w:hAnsi="Times New Roman" w:cs="Times New Roman"/>
          <w:lang w:val="en-US"/>
        </w:rPr>
        <w:t xml:space="preserve">……………………. </w:t>
      </w:r>
      <w:r w:rsidR="00E54724" w:rsidRPr="00CF33F4">
        <w:rPr>
          <w:rFonts w:ascii="Times New Roman" w:hAnsi="Times New Roman" w:cs="Times New Roman"/>
        </w:rPr>
        <w:t>biết./.</w:t>
      </w:r>
    </w:p>
    <w:p w14:paraId="316D95C7" w14:textId="77777777" w:rsidR="002B4AEB" w:rsidRPr="00CF33F4" w:rsidRDefault="002B4AEB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B4AEB" w:rsidRPr="008565D1" w14:paraId="2ECD25FA" w14:textId="77777777" w:rsidTr="008565D1">
        <w:tc>
          <w:tcPr>
            <w:tcW w:w="4428" w:type="dxa"/>
          </w:tcPr>
          <w:p w14:paraId="5417B41B" w14:textId="77777777" w:rsidR="002B4AEB" w:rsidRPr="008565D1" w:rsidRDefault="002B4AEB" w:rsidP="008565D1">
            <w:pPr>
              <w:spacing w:before="120"/>
              <w:rPr>
                <w:rFonts w:ascii="Times New Roman" w:hAnsi="Times New Roman" w:cs="Times New Roman"/>
              </w:rPr>
            </w:pPr>
          </w:p>
          <w:p w14:paraId="2C656539" w14:textId="77777777" w:rsidR="002B4AEB" w:rsidRPr="008565D1" w:rsidRDefault="002B4AEB" w:rsidP="008565D1">
            <w:pPr>
              <w:spacing w:before="120"/>
              <w:rPr>
                <w:rFonts w:ascii="Times New Roman" w:hAnsi="Times New Roman" w:cs="Times New Roman"/>
              </w:rPr>
            </w:pPr>
            <w:r w:rsidRPr="008565D1">
              <w:rPr>
                <w:rFonts w:ascii="Times New Roman" w:hAnsi="Times New Roman" w:cs="Times New Roman"/>
                <w:b/>
                <w:i/>
              </w:rPr>
              <w:t>Nơi nhận:</w:t>
            </w:r>
            <w:r w:rsidRPr="008565D1">
              <w:rPr>
                <w:rFonts w:ascii="Times New Roman" w:hAnsi="Times New Roman" w:cs="Times New Roman"/>
                <w:b/>
                <w:i/>
              </w:rPr>
              <w:br/>
            </w:r>
            <w:r w:rsidRPr="008565D1">
              <w:rPr>
                <w:rFonts w:ascii="Times New Roman" w:hAnsi="Times New Roman" w:cs="Times New Roman"/>
              </w:rPr>
              <w:t xml:space="preserve">- </w:t>
            </w:r>
            <w:r w:rsidRPr="008565D1">
              <w:rPr>
                <w:rFonts w:ascii="Times New Roman" w:hAnsi="Times New Roman" w:cs="Times New Roman"/>
                <w:lang w:val="en-US"/>
              </w:rPr>
              <w:t>Như trên;</w:t>
            </w:r>
            <w:r w:rsidRPr="008565D1">
              <w:rPr>
                <w:rFonts w:ascii="Times New Roman" w:hAnsi="Times New Roman" w:cs="Times New Roman"/>
                <w:lang w:val="en-US"/>
              </w:rPr>
              <w:br/>
            </w:r>
            <w:r w:rsidRPr="008565D1">
              <w:rPr>
                <w:rFonts w:ascii="Times New Roman" w:hAnsi="Times New Roman" w:cs="Times New Roman"/>
              </w:rPr>
              <w:t>-</w:t>
            </w:r>
            <w:r w:rsidRPr="008565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565D1">
              <w:rPr>
                <w:rFonts w:ascii="Times New Roman" w:hAnsi="Times New Roman" w:cs="Times New Roman"/>
              </w:rPr>
              <w:t>Lưu: VT, HS, THA; ....</w:t>
            </w:r>
          </w:p>
        </w:tc>
        <w:tc>
          <w:tcPr>
            <w:tcW w:w="4428" w:type="dxa"/>
          </w:tcPr>
          <w:p w14:paraId="48E90762" w14:textId="77777777" w:rsidR="002B4AEB" w:rsidRPr="008565D1" w:rsidRDefault="002B4AEB" w:rsidP="008565D1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8565D1">
              <w:rPr>
                <w:rFonts w:ascii="Times New Roman" w:hAnsi="Times New Roman" w:cs="Times New Roman"/>
                <w:b/>
              </w:rPr>
              <w:t>TRƯỞNG PHÒNG</w:t>
            </w:r>
          </w:p>
        </w:tc>
      </w:tr>
    </w:tbl>
    <w:p w14:paraId="0F36A677" w14:textId="77777777" w:rsidR="00E54724" w:rsidRPr="00CF33F4" w:rsidRDefault="00E54724" w:rsidP="008565D1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649870806">
    <w:abstractNumId w:val="0"/>
  </w:num>
  <w:num w:numId="2" w16cid:durableId="1860925936">
    <w:abstractNumId w:val="1"/>
  </w:num>
  <w:num w:numId="3" w16cid:durableId="866724624">
    <w:abstractNumId w:val="2"/>
  </w:num>
  <w:num w:numId="4" w16cid:durableId="1295255462">
    <w:abstractNumId w:val="3"/>
  </w:num>
  <w:num w:numId="5" w16cid:durableId="286012033">
    <w:abstractNumId w:val="4"/>
  </w:num>
  <w:num w:numId="6" w16cid:durableId="1132821038">
    <w:abstractNumId w:val="5"/>
  </w:num>
  <w:num w:numId="7" w16cid:durableId="189802066">
    <w:abstractNumId w:val="6"/>
  </w:num>
  <w:num w:numId="8" w16cid:durableId="1634561922">
    <w:abstractNumId w:val="7"/>
  </w:num>
  <w:num w:numId="9" w16cid:durableId="619189713">
    <w:abstractNumId w:val="8"/>
  </w:num>
  <w:num w:numId="10" w16cid:durableId="632097418">
    <w:abstractNumId w:val="9"/>
  </w:num>
  <w:num w:numId="11" w16cid:durableId="185289953">
    <w:abstractNumId w:val="10"/>
  </w:num>
  <w:num w:numId="12" w16cid:durableId="478772048">
    <w:abstractNumId w:val="11"/>
  </w:num>
  <w:num w:numId="13" w16cid:durableId="78412836">
    <w:abstractNumId w:val="12"/>
  </w:num>
  <w:num w:numId="14" w16cid:durableId="1355813010">
    <w:abstractNumId w:val="13"/>
  </w:num>
  <w:num w:numId="15" w16cid:durableId="1569530229">
    <w:abstractNumId w:val="14"/>
  </w:num>
  <w:num w:numId="16" w16cid:durableId="720439198">
    <w:abstractNumId w:val="15"/>
  </w:num>
  <w:num w:numId="17" w16cid:durableId="1709338094">
    <w:abstractNumId w:val="16"/>
  </w:num>
  <w:num w:numId="18" w16cid:durableId="221062731">
    <w:abstractNumId w:val="17"/>
  </w:num>
  <w:num w:numId="19" w16cid:durableId="869492594">
    <w:abstractNumId w:val="18"/>
  </w:num>
  <w:num w:numId="20" w16cid:durableId="1022588206">
    <w:abstractNumId w:val="19"/>
  </w:num>
  <w:num w:numId="21" w16cid:durableId="1070075247">
    <w:abstractNumId w:val="20"/>
  </w:num>
  <w:num w:numId="22" w16cid:durableId="310527712">
    <w:abstractNumId w:val="21"/>
  </w:num>
  <w:num w:numId="23" w16cid:durableId="1333334825">
    <w:abstractNumId w:val="22"/>
  </w:num>
  <w:num w:numId="24" w16cid:durableId="1226063805">
    <w:abstractNumId w:val="23"/>
  </w:num>
  <w:num w:numId="25" w16cid:durableId="2018194979">
    <w:abstractNumId w:val="24"/>
  </w:num>
  <w:num w:numId="26" w16cid:durableId="721055797">
    <w:abstractNumId w:val="25"/>
  </w:num>
  <w:num w:numId="27" w16cid:durableId="2002344665">
    <w:abstractNumId w:val="26"/>
  </w:num>
  <w:num w:numId="28" w16cid:durableId="1922911329">
    <w:abstractNumId w:val="27"/>
  </w:num>
  <w:num w:numId="29" w16cid:durableId="1950817298">
    <w:abstractNumId w:val="28"/>
  </w:num>
  <w:num w:numId="30" w16cid:durableId="63991491">
    <w:abstractNumId w:val="29"/>
  </w:num>
  <w:num w:numId="31" w16cid:durableId="1826241926">
    <w:abstractNumId w:val="30"/>
  </w:num>
  <w:num w:numId="32" w16cid:durableId="9256915">
    <w:abstractNumId w:val="31"/>
  </w:num>
  <w:num w:numId="33" w16cid:durableId="1386837756">
    <w:abstractNumId w:val="32"/>
  </w:num>
  <w:num w:numId="34" w16cid:durableId="1769963055">
    <w:abstractNumId w:val="33"/>
  </w:num>
  <w:num w:numId="35" w16cid:durableId="450976482">
    <w:abstractNumId w:val="34"/>
  </w:num>
  <w:num w:numId="36" w16cid:durableId="1564678577">
    <w:abstractNumId w:val="35"/>
  </w:num>
  <w:num w:numId="37" w16cid:durableId="1054549330">
    <w:abstractNumId w:val="36"/>
  </w:num>
  <w:num w:numId="38" w16cid:durableId="74279484">
    <w:abstractNumId w:val="37"/>
  </w:num>
  <w:num w:numId="39" w16cid:durableId="1265310879">
    <w:abstractNumId w:val="38"/>
  </w:num>
  <w:num w:numId="40" w16cid:durableId="1007178047">
    <w:abstractNumId w:val="39"/>
  </w:num>
  <w:num w:numId="41" w16cid:durableId="451754799">
    <w:abstractNumId w:val="40"/>
  </w:num>
  <w:num w:numId="42" w16cid:durableId="1133980009">
    <w:abstractNumId w:val="41"/>
  </w:num>
  <w:num w:numId="43" w16cid:durableId="1660503334">
    <w:abstractNumId w:val="42"/>
  </w:num>
  <w:num w:numId="44" w16cid:durableId="200516228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0CC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3794"/>
    <w:rsid w:val="000B42A2"/>
    <w:rsid w:val="000C1507"/>
    <w:rsid w:val="000C3DC5"/>
    <w:rsid w:val="000D2E47"/>
    <w:rsid w:val="000D320A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980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1ADD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D654C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565D1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1AA2"/>
    <w:rsid w:val="00A3516A"/>
    <w:rsid w:val="00A41EB6"/>
    <w:rsid w:val="00A443BD"/>
    <w:rsid w:val="00A44941"/>
    <w:rsid w:val="00A54C7D"/>
    <w:rsid w:val="00A57296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1995"/>
    <w:rsid w:val="00DC5D33"/>
    <w:rsid w:val="00DD059A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F8205BA"/>
  <w15:chartTrackingRefBased/>
  <w15:docId w15:val="{70A9B7CB-448D-4ED8-83B1-3DDD39E2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2026-05-20T17:29:00Z</dcterms:created>
  <dcterms:modified xsi:type="dcterms:W3CDTF">2026-05-20T17:29:00Z</dcterms:modified>
</cp:coreProperties>
</file>