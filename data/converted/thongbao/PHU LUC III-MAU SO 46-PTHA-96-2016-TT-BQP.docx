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8486" w14:textId="77777777" w:rsidR="0003428C" w:rsidRPr="00CF33F4" w:rsidRDefault="0003428C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46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3428C" w:rsidRPr="00C92F9A" w14:paraId="5053F689" w14:textId="77777777" w:rsidTr="00C92F9A">
        <w:tc>
          <w:tcPr>
            <w:tcW w:w="3348" w:type="dxa"/>
          </w:tcPr>
          <w:p w14:paraId="47D7E7D7" w14:textId="77777777" w:rsidR="0003428C" w:rsidRPr="00C92F9A" w:rsidRDefault="0003428C" w:rsidP="00C92F9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C92F9A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C92F9A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40E5F0CE" w14:textId="77777777" w:rsidR="0003428C" w:rsidRPr="00C92F9A" w:rsidRDefault="0003428C" w:rsidP="00C92F9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C92F9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03428C" w:rsidRPr="00C92F9A" w14:paraId="3A54E47E" w14:textId="77777777" w:rsidTr="00C92F9A">
        <w:tc>
          <w:tcPr>
            <w:tcW w:w="3348" w:type="dxa"/>
          </w:tcPr>
          <w:p w14:paraId="4025CE98" w14:textId="77777777" w:rsidR="0003428C" w:rsidRPr="00C92F9A" w:rsidRDefault="0003428C" w:rsidP="00C92F9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C92F9A">
              <w:rPr>
                <w:rFonts w:ascii="Times New Roman" w:hAnsi="Times New Roman" w:cs="Times New Roman"/>
              </w:rPr>
              <w:t xml:space="preserve">Số: </w:t>
            </w:r>
            <w:r w:rsidRPr="00C92F9A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C92F9A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05737B7C" w14:textId="77777777" w:rsidR="0003428C" w:rsidRPr="00C92F9A" w:rsidRDefault="00F14810" w:rsidP="00C92F9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C92F9A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65CE8233" w14:textId="77777777" w:rsidR="0003428C" w:rsidRPr="00CF33F4" w:rsidRDefault="0003428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3E65C2DB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0F12DB7" w14:textId="77777777" w:rsidR="00E54724" w:rsidRPr="00CF33F4" w:rsidRDefault="00281317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Về</w:t>
      </w:r>
      <w:r w:rsidR="00E54724" w:rsidRPr="00CF33F4">
        <w:rPr>
          <w:rFonts w:ascii="Times New Roman" w:hAnsi="Times New Roman" w:cs="Times New Roman"/>
          <w:b/>
        </w:rPr>
        <w:t xml:space="preserve"> </w:t>
      </w:r>
      <w:r w:rsidRPr="00CF33F4">
        <w:rPr>
          <w:rFonts w:ascii="Times New Roman" w:hAnsi="Times New Roman" w:cs="Times New Roman"/>
          <w:b/>
        </w:rPr>
        <w:t>kết quả</w:t>
      </w:r>
      <w:r w:rsidR="00E54724" w:rsidRPr="00CF33F4">
        <w:rPr>
          <w:rFonts w:ascii="Times New Roman" w:hAnsi="Times New Roman" w:cs="Times New Roman"/>
          <w:b/>
        </w:rPr>
        <w:t xml:space="preserve"> th</w:t>
      </w:r>
      <w:r w:rsidR="00CA181A" w:rsidRPr="00CF33F4">
        <w:rPr>
          <w:rFonts w:ascii="Times New Roman" w:hAnsi="Times New Roman" w:cs="Times New Roman"/>
          <w:b/>
          <w:lang w:val="en-US"/>
        </w:rPr>
        <w:t>ẩ</w:t>
      </w:r>
      <w:r w:rsidR="00E54724" w:rsidRPr="00CF33F4">
        <w:rPr>
          <w:rFonts w:ascii="Times New Roman" w:hAnsi="Times New Roman" w:cs="Times New Roman"/>
          <w:b/>
        </w:rPr>
        <w:t>m định giá tài sản</w:t>
      </w:r>
    </w:p>
    <w:p w14:paraId="1F739D6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E3275B" w:rsidRPr="00CF33F4">
        <w:rPr>
          <w:rFonts w:ascii="Times New Roman" w:hAnsi="Times New Roman" w:cs="Times New Roman"/>
          <w:lang w:val="en-US"/>
        </w:rPr>
        <w:t>………..</w:t>
      </w:r>
      <w:r w:rsidRPr="00CF33F4">
        <w:rPr>
          <w:rFonts w:ascii="Times New Roman" w:hAnsi="Times New Roman" w:cs="Times New Roman"/>
        </w:rPr>
        <w:t>;</w:t>
      </w:r>
    </w:p>
    <w:p w14:paraId="316921D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E3275B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 xml:space="preserve">ngày </w:t>
      </w:r>
      <w:r w:rsidR="00E3275B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E3275B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E3275B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3275B" w:rsidRPr="00CF33F4">
        <w:rPr>
          <w:rFonts w:ascii="Times New Roman" w:hAnsi="Times New Roman" w:cs="Times New Roman"/>
          <w:lang w:val="en-US"/>
        </w:rPr>
        <w:t>……………………………………………….</w:t>
      </w:r>
      <w:r w:rsidRPr="00CF33F4">
        <w:rPr>
          <w:rFonts w:ascii="Times New Roman" w:hAnsi="Times New Roman" w:cs="Times New Roman"/>
        </w:rPr>
        <w:t>;</w:t>
      </w:r>
    </w:p>
    <w:p w14:paraId="29436D1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E3275B" w:rsidRPr="00CF33F4">
        <w:rPr>
          <w:rFonts w:ascii="Times New Roman" w:hAnsi="Times New Roman" w:cs="Times New Roman"/>
          <w:lang w:val="en-US"/>
        </w:rPr>
        <w:t xml:space="preserve">…………………..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E3275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E3275B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E3275B" w:rsidRPr="00CF33F4">
        <w:rPr>
          <w:rFonts w:ascii="Times New Roman" w:hAnsi="Times New Roman" w:cs="Times New Roman"/>
          <w:lang w:val="en-US"/>
        </w:rPr>
        <w:t xml:space="preserve">…………..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3275B" w:rsidRPr="00CF33F4">
        <w:rPr>
          <w:rFonts w:ascii="Times New Roman" w:hAnsi="Times New Roman" w:cs="Times New Roman"/>
          <w:lang w:val="en-US"/>
        </w:rPr>
        <w:t>………………………….</w:t>
      </w:r>
      <w:r w:rsidRPr="00CF33F4">
        <w:rPr>
          <w:rFonts w:ascii="Times New Roman" w:hAnsi="Times New Roman" w:cs="Times New Roman"/>
        </w:rPr>
        <w:t>;</w:t>
      </w:r>
    </w:p>
    <w:p w14:paraId="1ABD42E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kết quả thẩm định giá ngày </w:t>
      </w:r>
      <w:r w:rsidR="00E3275B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tháng </w:t>
      </w:r>
      <w:r w:rsidR="00E3275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E3275B" w:rsidRPr="00CF33F4">
        <w:rPr>
          <w:rFonts w:ascii="Times New Roman" w:hAnsi="Times New Roman" w:cs="Times New Roman"/>
        </w:rPr>
        <w:t>…</w:t>
      </w:r>
      <w:r w:rsidRPr="00CF33F4">
        <w:rPr>
          <w:rFonts w:ascii="Times New Roman" w:hAnsi="Times New Roman" w:cs="Times New Roman"/>
        </w:rPr>
        <w:t xml:space="preserve">... của </w:t>
      </w:r>
      <w:r w:rsidR="00E3275B" w:rsidRPr="00CF33F4">
        <w:rPr>
          <w:rFonts w:ascii="Times New Roman" w:hAnsi="Times New Roman" w:cs="Times New Roman"/>
          <w:lang w:val="en-US"/>
        </w:rPr>
        <w:t>…………….</w:t>
      </w:r>
      <w:r w:rsidRPr="00CF33F4">
        <w:rPr>
          <w:rFonts w:ascii="Times New Roman" w:hAnsi="Times New Roman" w:cs="Times New Roman"/>
        </w:rPr>
        <w:t>;</w:t>
      </w:r>
    </w:p>
    <w:p w14:paraId="69BD7F0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E3275B" w:rsidRPr="00CF33F4">
        <w:rPr>
          <w:rFonts w:ascii="Times New Roman" w:hAnsi="Times New Roman" w:cs="Times New Roman"/>
          <w:lang w:val="en-US"/>
        </w:rPr>
        <w:t>………………………………..</w:t>
      </w:r>
      <w:r w:rsidRPr="00CF33F4">
        <w:rPr>
          <w:rFonts w:ascii="Times New Roman" w:hAnsi="Times New Roman" w:cs="Times New Roman"/>
        </w:rPr>
        <w:t xml:space="preserve"> thông báo cho:</w:t>
      </w:r>
    </w:p>
    <w:p w14:paraId="25BFE05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</w:t>
      </w:r>
      <w:r w:rsidR="00E3275B" w:rsidRPr="00CF33F4">
        <w:rPr>
          <w:rFonts w:ascii="Times New Roman" w:hAnsi="Times New Roman" w:cs="Times New Roman"/>
          <w:lang w:val="en-US"/>
        </w:rPr>
        <w:t xml:space="preserve"> </w:t>
      </w:r>
      <w:r w:rsidR="00E3275B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 xml:space="preserve"> </w:t>
      </w:r>
    </w:p>
    <w:p w14:paraId="4D0EB33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3275B" w:rsidRPr="00CF33F4">
        <w:rPr>
          <w:rFonts w:ascii="Times New Roman" w:hAnsi="Times New Roman" w:cs="Times New Roman"/>
          <w:lang w:val="en-US"/>
        </w:rPr>
        <w:tab/>
      </w:r>
    </w:p>
    <w:p w14:paraId="47FEFD22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</w:t>
      </w:r>
      <w:r w:rsidR="00E3275B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 xml:space="preserve"> </w:t>
      </w:r>
    </w:p>
    <w:p w14:paraId="1C41D04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3275B" w:rsidRPr="00CF33F4">
        <w:rPr>
          <w:rFonts w:ascii="Times New Roman" w:hAnsi="Times New Roman" w:cs="Times New Roman"/>
          <w:lang w:val="en-US"/>
        </w:rPr>
        <w:tab/>
      </w:r>
    </w:p>
    <w:p w14:paraId="23DF0B5B" w14:textId="77777777" w:rsidR="00E54724" w:rsidRPr="00CF33F4" w:rsidRDefault="0028131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Kết quả</w:t>
      </w:r>
      <w:r w:rsidR="00E54724" w:rsidRPr="00CF33F4">
        <w:rPr>
          <w:rFonts w:ascii="Times New Roman" w:hAnsi="Times New Roman" w:cs="Times New Roman"/>
        </w:rPr>
        <w:t xml:space="preserve"> </w:t>
      </w:r>
      <w:r w:rsidRPr="00CF33F4">
        <w:rPr>
          <w:rFonts w:ascii="Times New Roman" w:hAnsi="Times New Roman" w:cs="Times New Roman"/>
        </w:rPr>
        <w:t>thẩm định</w:t>
      </w:r>
      <w:r w:rsidR="00E54724" w:rsidRPr="00CF33F4">
        <w:rPr>
          <w:rFonts w:ascii="Times New Roman" w:hAnsi="Times New Roman" w:cs="Times New Roman"/>
        </w:rPr>
        <w:t xml:space="preserve"> giá các tài sản sau:</w:t>
      </w:r>
    </w:p>
    <w:p w14:paraId="3EC36F4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1- </w:t>
      </w:r>
      <w:r w:rsidR="00E3275B" w:rsidRPr="00CF33F4">
        <w:rPr>
          <w:rFonts w:ascii="Times New Roman" w:hAnsi="Times New Roman" w:cs="Times New Roman"/>
          <w:lang w:val="en-US"/>
        </w:rPr>
        <w:tab/>
      </w:r>
    </w:p>
    <w:p w14:paraId="6A920DF3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2-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E3275B" w:rsidRPr="00CF33F4">
        <w:rPr>
          <w:rFonts w:ascii="Times New Roman" w:hAnsi="Times New Roman" w:cs="Times New Roman"/>
          <w:lang w:val="en-US"/>
        </w:rPr>
        <w:tab/>
      </w:r>
    </w:p>
    <w:p w14:paraId="002E24D5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3-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E3275B" w:rsidRPr="00CF33F4">
        <w:rPr>
          <w:rFonts w:ascii="Times New Roman" w:hAnsi="Times New Roman" w:cs="Times New Roman"/>
          <w:lang w:val="en-US"/>
        </w:rPr>
        <w:tab/>
      </w:r>
    </w:p>
    <w:p w14:paraId="0547B50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</w:t>
      </w:r>
      <w:r w:rsidR="00AB5675" w:rsidRPr="00CF33F4">
        <w:rPr>
          <w:rFonts w:ascii="Times New Roman" w:hAnsi="Times New Roman" w:cs="Times New Roman"/>
          <w:i/>
        </w:rPr>
        <w:t>nêu</w:t>
      </w:r>
      <w:r w:rsidRPr="00CF33F4">
        <w:rPr>
          <w:rFonts w:ascii="Times New Roman" w:hAnsi="Times New Roman" w:cs="Times New Roman"/>
          <w:i/>
        </w:rPr>
        <w:t xml:space="preserve"> rõ giá của từng loại tài sản bằng s</w:t>
      </w:r>
      <w:r w:rsidR="00E948B1" w:rsidRPr="00CF33F4">
        <w:rPr>
          <w:rFonts w:ascii="Times New Roman" w:hAnsi="Times New Roman" w:cs="Times New Roman"/>
          <w:i/>
          <w:lang w:val="en-US"/>
        </w:rPr>
        <w:t>ố</w:t>
      </w:r>
      <w:r w:rsidRPr="00CF33F4">
        <w:rPr>
          <w:rFonts w:ascii="Times New Roman" w:hAnsi="Times New Roman" w:cs="Times New Roman"/>
          <w:i/>
        </w:rPr>
        <w:t xml:space="preserve"> và bằng chữ)</w:t>
      </w:r>
    </w:p>
    <w:p w14:paraId="2AF8A97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án, </w:t>
      </w:r>
      <w:r w:rsidR="00E948B1" w:rsidRPr="00CF33F4">
        <w:rPr>
          <w:rFonts w:ascii="Times New Roman" w:hAnsi="Times New Roman" w:cs="Times New Roman"/>
        </w:rPr>
        <w:t xml:space="preserve">người phải </w:t>
      </w:r>
      <w:r w:rsidR="00AB5675" w:rsidRPr="00CF33F4">
        <w:rPr>
          <w:rFonts w:ascii="Times New Roman" w:hAnsi="Times New Roman" w:cs="Times New Roman"/>
        </w:rPr>
        <w:t>thi</w:t>
      </w:r>
      <w:r w:rsidR="00E948B1" w:rsidRPr="00CF33F4">
        <w:rPr>
          <w:rFonts w:ascii="Times New Roman" w:hAnsi="Times New Roman" w:cs="Times New Roman"/>
        </w:rPr>
        <w:t xml:space="preserve"> hành án được quy</w:t>
      </w:r>
      <w:r w:rsidR="00E948B1" w:rsidRPr="00CF33F4">
        <w:rPr>
          <w:rFonts w:ascii="Times New Roman" w:hAnsi="Times New Roman" w:cs="Times New Roman"/>
          <w:lang w:val="en-US"/>
        </w:rPr>
        <w:t>ề</w:t>
      </w:r>
      <w:r w:rsidR="00E948B1" w:rsidRPr="00CF33F4">
        <w:rPr>
          <w:rFonts w:ascii="Times New Roman" w:hAnsi="Times New Roman" w:cs="Times New Roman"/>
        </w:rPr>
        <w:t>n yêu c</w:t>
      </w:r>
      <w:r w:rsidR="00E948B1" w:rsidRPr="00CF33F4">
        <w:rPr>
          <w:rFonts w:ascii="Times New Roman" w:hAnsi="Times New Roman" w:cs="Times New Roman"/>
          <w:lang w:val="en-US"/>
        </w:rPr>
        <w:t>ầ</w:t>
      </w:r>
      <w:r w:rsidRPr="00CF33F4">
        <w:rPr>
          <w:rFonts w:ascii="Times New Roman" w:hAnsi="Times New Roman" w:cs="Times New Roman"/>
        </w:rPr>
        <w:t xml:space="preserve">u định giá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tài sản 01 (một) lần và được chấp nhận nếu có đơn yêu cầu trong thời hạn</w:t>
      </w:r>
      <w:r w:rsidR="00E948B1" w:rsidRPr="00CF33F4">
        <w:rPr>
          <w:rFonts w:ascii="Times New Roman" w:hAnsi="Times New Roman" w:cs="Times New Roman"/>
          <w:lang w:val="en-US"/>
        </w:rPr>
        <w:t xml:space="preserve"> 0</w:t>
      </w:r>
      <w:r w:rsidR="003729A1" w:rsidRPr="00CF33F4">
        <w:rPr>
          <w:rFonts w:ascii="Times New Roman" w:hAnsi="Times New Roman" w:cs="Times New Roman"/>
        </w:rPr>
        <w:t>5</w:t>
      </w:r>
      <w:r w:rsidRPr="00CF33F4">
        <w:rPr>
          <w:rFonts w:ascii="Times New Roman" w:hAnsi="Times New Roman" w:cs="Times New Roman"/>
        </w:rPr>
        <w:t xml:space="preserve"> ngày </w:t>
      </w:r>
      <w:r w:rsidR="00281317" w:rsidRPr="00CF33F4">
        <w:rPr>
          <w:rFonts w:ascii="Times New Roman" w:hAnsi="Times New Roman" w:cs="Times New Roman"/>
        </w:rPr>
        <w:t>kể từ</w:t>
      </w:r>
      <w:r w:rsidRPr="00CF33F4">
        <w:rPr>
          <w:rFonts w:ascii="Times New Roman" w:hAnsi="Times New Roman" w:cs="Times New Roman"/>
        </w:rPr>
        <w:t xml:space="preserve"> ngày nhận được Thông báo này và phải nộp </w:t>
      </w:r>
      <w:r w:rsidR="00AB5675" w:rsidRPr="00CF33F4">
        <w:rPr>
          <w:rFonts w:ascii="Times New Roman" w:hAnsi="Times New Roman" w:cs="Times New Roman"/>
        </w:rPr>
        <w:t>ngay</w:t>
      </w:r>
      <w:r w:rsidRPr="00CF33F4">
        <w:rPr>
          <w:rFonts w:ascii="Times New Roman" w:hAnsi="Times New Roman" w:cs="Times New Roman"/>
        </w:rPr>
        <w:t xml:space="preserve"> tạm ứng chi phí định giá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tài sản.</w:t>
      </w:r>
    </w:p>
    <w:p w14:paraId="208AB70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thông báo để </w:t>
      </w:r>
      <w:r w:rsidR="00E948B1" w:rsidRPr="00CF33F4">
        <w:rPr>
          <w:rFonts w:ascii="Times New Roman" w:hAnsi="Times New Roman" w:cs="Times New Roman"/>
          <w:lang w:val="en-US"/>
        </w:rPr>
        <w:t xml:space="preserve">………………………………………… </w:t>
      </w:r>
      <w:r w:rsidRPr="00CF33F4">
        <w:rPr>
          <w:rFonts w:ascii="Times New Roman" w:hAnsi="Times New Roman" w:cs="Times New Roman"/>
        </w:rPr>
        <w:t>biết./.</w:t>
      </w:r>
    </w:p>
    <w:p w14:paraId="049C44F3" w14:textId="77777777" w:rsidR="00E948B1" w:rsidRPr="00CF33F4" w:rsidRDefault="00E948B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948B1" w:rsidRPr="00C92F9A" w14:paraId="0900691D" w14:textId="77777777" w:rsidTr="00C92F9A">
        <w:tc>
          <w:tcPr>
            <w:tcW w:w="4428" w:type="dxa"/>
          </w:tcPr>
          <w:p w14:paraId="7A0DDF59" w14:textId="77777777" w:rsidR="00E948B1" w:rsidRPr="00C92F9A" w:rsidRDefault="00E948B1" w:rsidP="00C92F9A">
            <w:pPr>
              <w:spacing w:before="120"/>
              <w:rPr>
                <w:rFonts w:ascii="Times New Roman" w:hAnsi="Times New Roman" w:cs="Times New Roman"/>
              </w:rPr>
            </w:pPr>
          </w:p>
          <w:p w14:paraId="013E6351" w14:textId="77777777" w:rsidR="00E948B1" w:rsidRPr="00C92F9A" w:rsidRDefault="00E948B1" w:rsidP="00C92F9A">
            <w:pPr>
              <w:spacing w:before="120"/>
              <w:rPr>
                <w:rFonts w:ascii="Times New Roman" w:hAnsi="Times New Roman" w:cs="Times New Roman"/>
              </w:rPr>
            </w:pPr>
            <w:r w:rsidRPr="00C92F9A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C92F9A">
              <w:rPr>
                <w:rFonts w:ascii="Times New Roman" w:hAnsi="Times New Roman" w:cs="Times New Roman"/>
                <w:b/>
                <w:i/>
              </w:rPr>
              <w:br/>
            </w:r>
            <w:r w:rsidRPr="00C92F9A">
              <w:rPr>
                <w:rFonts w:ascii="Times New Roman" w:hAnsi="Times New Roman" w:cs="Times New Roman"/>
              </w:rPr>
              <w:t xml:space="preserve">- </w:t>
            </w:r>
            <w:r w:rsidRPr="00C92F9A">
              <w:rPr>
                <w:rFonts w:ascii="Times New Roman" w:hAnsi="Times New Roman" w:cs="Times New Roman"/>
                <w:lang w:val="en-US"/>
              </w:rPr>
              <w:t>Đ</w:t>
            </w:r>
            <w:r w:rsidRPr="00C92F9A">
              <w:rPr>
                <w:rFonts w:ascii="Times New Roman" w:hAnsi="Times New Roman" w:cs="Times New Roman"/>
              </w:rPr>
              <w:t>ương sự;</w:t>
            </w:r>
            <w:r w:rsidRPr="00C92F9A">
              <w:rPr>
                <w:rFonts w:ascii="Times New Roman" w:hAnsi="Times New Roman" w:cs="Times New Roman"/>
              </w:rPr>
              <w:br/>
              <w:t xml:space="preserve">- </w:t>
            </w:r>
            <w:r w:rsidRPr="00C92F9A">
              <w:rPr>
                <w:rFonts w:ascii="Times New Roman" w:hAnsi="Times New Roman" w:cs="Times New Roman"/>
                <w:lang w:val="en-US"/>
              </w:rPr>
              <w:t>Viện</w:t>
            </w:r>
            <w:r w:rsidR="00603DDD" w:rsidRPr="00C92F9A">
              <w:rPr>
                <w:rFonts w:ascii="Times New Roman" w:hAnsi="Times New Roman" w:cs="Times New Roman"/>
              </w:rPr>
              <w:t xml:space="preserve"> </w:t>
            </w:r>
            <w:r w:rsidRPr="00C92F9A">
              <w:rPr>
                <w:rFonts w:ascii="Times New Roman" w:hAnsi="Times New Roman" w:cs="Times New Roman"/>
              </w:rPr>
              <w:t>KS</w:t>
            </w:r>
            <w:r w:rsidRPr="00C92F9A">
              <w:rPr>
                <w:rFonts w:ascii="Times New Roman" w:hAnsi="Times New Roman" w:cs="Times New Roman"/>
                <w:lang w:val="en-US"/>
              </w:rPr>
              <w:t>Q</w:t>
            </w:r>
            <w:r w:rsidRPr="00C92F9A">
              <w:rPr>
                <w:rFonts w:ascii="Times New Roman" w:hAnsi="Times New Roman" w:cs="Times New Roman"/>
              </w:rPr>
              <w:t>S…</w:t>
            </w:r>
            <w:r w:rsidRPr="00C92F9A">
              <w:rPr>
                <w:rFonts w:ascii="Times New Roman" w:hAnsi="Times New Roman" w:cs="Times New Roman"/>
                <w:lang w:val="en-US"/>
              </w:rPr>
              <w:t>…..;</w:t>
            </w:r>
            <w:r w:rsidRPr="00C92F9A">
              <w:rPr>
                <w:rFonts w:ascii="Times New Roman" w:hAnsi="Times New Roman" w:cs="Times New Roman"/>
                <w:lang w:val="en-US"/>
              </w:rPr>
              <w:br/>
            </w:r>
            <w:r w:rsidRPr="00C92F9A">
              <w:rPr>
                <w:rFonts w:ascii="Times New Roman" w:hAnsi="Times New Roman" w:cs="Times New Roman"/>
              </w:rPr>
              <w:t>-</w:t>
            </w:r>
            <w:r w:rsidRPr="00C92F9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2F9A">
              <w:rPr>
                <w:rFonts w:ascii="Times New Roman" w:hAnsi="Times New Roman" w:cs="Times New Roman"/>
              </w:rPr>
              <w:t>Lưu: VT; HS, THA; ....</w:t>
            </w:r>
          </w:p>
        </w:tc>
        <w:tc>
          <w:tcPr>
            <w:tcW w:w="4428" w:type="dxa"/>
          </w:tcPr>
          <w:p w14:paraId="5174CD9A" w14:textId="77777777" w:rsidR="00E948B1" w:rsidRPr="00C92F9A" w:rsidRDefault="00E948B1" w:rsidP="00C92F9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C92F9A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6FCD2625" w14:textId="77777777" w:rsidR="00E54724" w:rsidRPr="00CF33F4" w:rsidRDefault="00E54724" w:rsidP="00C92F9A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448009633">
    <w:abstractNumId w:val="0"/>
  </w:num>
  <w:num w:numId="2" w16cid:durableId="1979259271">
    <w:abstractNumId w:val="1"/>
  </w:num>
  <w:num w:numId="3" w16cid:durableId="377630390">
    <w:abstractNumId w:val="2"/>
  </w:num>
  <w:num w:numId="4" w16cid:durableId="846602734">
    <w:abstractNumId w:val="3"/>
  </w:num>
  <w:num w:numId="5" w16cid:durableId="1607153340">
    <w:abstractNumId w:val="4"/>
  </w:num>
  <w:num w:numId="6" w16cid:durableId="215816589">
    <w:abstractNumId w:val="5"/>
  </w:num>
  <w:num w:numId="7" w16cid:durableId="1688213970">
    <w:abstractNumId w:val="6"/>
  </w:num>
  <w:num w:numId="8" w16cid:durableId="1219587654">
    <w:abstractNumId w:val="7"/>
  </w:num>
  <w:num w:numId="9" w16cid:durableId="891890858">
    <w:abstractNumId w:val="8"/>
  </w:num>
  <w:num w:numId="10" w16cid:durableId="1144661233">
    <w:abstractNumId w:val="9"/>
  </w:num>
  <w:num w:numId="11" w16cid:durableId="1481313756">
    <w:abstractNumId w:val="10"/>
  </w:num>
  <w:num w:numId="12" w16cid:durableId="1476752588">
    <w:abstractNumId w:val="11"/>
  </w:num>
  <w:num w:numId="13" w16cid:durableId="13270074">
    <w:abstractNumId w:val="12"/>
  </w:num>
  <w:num w:numId="14" w16cid:durableId="88082464">
    <w:abstractNumId w:val="13"/>
  </w:num>
  <w:num w:numId="15" w16cid:durableId="1733042021">
    <w:abstractNumId w:val="14"/>
  </w:num>
  <w:num w:numId="16" w16cid:durableId="251741412">
    <w:abstractNumId w:val="15"/>
  </w:num>
  <w:num w:numId="17" w16cid:durableId="629433189">
    <w:abstractNumId w:val="16"/>
  </w:num>
  <w:num w:numId="18" w16cid:durableId="1819032927">
    <w:abstractNumId w:val="17"/>
  </w:num>
  <w:num w:numId="19" w16cid:durableId="763769623">
    <w:abstractNumId w:val="18"/>
  </w:num>
  <w:num w:numId="20" w16cid:durableId="664744934">
    <w:abstractNumId w:val="19"/>
  </w:num>
  <w:num w:numId="21" w16cid:durableId="1084839451">
    <w:abstractNumId w:val="20"/>
  </w:num>
  <w:num w:numId="22" w16cid:durableId="77095166">
    <w:abstractNumId w:val="21"/>
  </w:num>
  <w:num w:numId="23" w16cid:durableId="1087311671">
    <w:abstractNumId w:val="22"/>
  </w:num>
  <w:num w:numId="24" w16cid:durableId="1386221829">
    <w:abstractNumId w:val="23"/>
  </w:num>
  <w:num w:numId="25" w16cid:durableId="543954856">
    <w:abstractNumId w:val="24"/>
  </w:num>
  <w:num w:numId="26" w16cid:durableId="887835031">
    <w:abstractNumId w:val="25"/>
  </w:num>
  <w:num w:numId="27" w16cid:durableId="1800564433">
    <w:abstractNumId w:val="26"/>
  </w:num>
  <w:num w:numId="28" w16cid:durableId="685638221">
    <w:abstractNumId w:val="27"/>
  </w:num>
  <w:num w:numId="29" w16cid:durableId="1856839596">
    <w:abstractNumId w:val="28"/>
  </w:num>
  <w:num w:numId="30" w16cid:durableId="1034505183">
    <w:abstractNumId w:val="29"/>
  </w:num>
  <w:num w:numId="31" w16cid:durableId="1578400504">
    <w:abstractNumId w:val="30"/>
  </w:num>
  <w:num w:numId="32" w16cid:durableId="1321419630">
    <w:abstractNumId w:val="31"/>
  </w:num>
  <w:num w:numId="33" w16cid:durableId="497965618">
    <w:abstractNumId w:val="32"/>
  </w:num>
  <w:num w:numId="34" w16cid:durableId="2127578321">
    <w:abstractNumId w:val="33"/>
  </w:num>
  <w:num w:numId="35" w16cid:durableId="1059747025">
    <w:abstractNumId w:val="34"/>
  </w:num>
  <w:num w:numId="36" w16cid:durableId="1033578579">
    <w:abstractNumId w:val="35"/>
  </w:num>
  <w:num w:numId="37" w16cid:durableId="951936164">
    <w:abstractNumId w:val="36"/>
  </w:num>
  <w:num w:numId="38" w16cid:durableId="692339141">
    <w:abstractNumId w:val="37"/>
  </w:num>
  <w:num w:numId="39" w16cid:durableId="1453742100">
    <w:abstractNumId w:val="38"/>
  </w:num>
  <w:num w:numId="40" w16cid:durableId="1225986983">
    <w:abstractNumId w:val="39"/>
  </w:num>
  <w:num w:numId="41" w16cid:durableId="490100973">
    <w:abstractNumId w:val="40"/>
  </w:num>
  <w:num w:numId="42" w16cid:durableId="1418017114">
    <w:abstractNumId w:val="41"/>
  </w:num>
  <w:num w:numId="43" w16cid:durableId="2025326138">
    <w:abstractNumId w:val="42"/>
  </w:num>
  <w:num w:numId="44" w16cid:durableId="26446300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35741"/>
    <w:rsid w:val="0034669B"/>
    <w:rsid w:val="00346B83"/>
    <w:rsid w:val="00350308"/>
    <w:rsid w:val="003507C1"/>
    <w:rsid w:val="003559B4"/>
    <w:rsid w:val="003574D6"/>
    <w:rsid w:val="00360381"/>
    <w:rsid w:val="00360B3A"/>
    <w:rsid w:val="00360ECE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1AF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37052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2F9A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C9DF489"/>
  <w15:chartTrackingRefBased/>
  <w15:docId w15:val="{5A9168BB-6241-47F8-AF8B-10DFDDB1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