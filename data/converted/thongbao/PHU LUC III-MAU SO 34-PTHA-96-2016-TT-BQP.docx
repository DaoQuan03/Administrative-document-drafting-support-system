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ECCD" w14:textId="77777777" w:rsidR="00F66C59" w:rsidRPr="00CF33F4" w:rsidRDefault="00F66C59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</w:t>
      </w:r>
      <w:r w:rsidR="005B5F20" w:rsidRPr="00CF33F4">
        <w:rPr>
          <w:rFonts w:ascii="Times New Roman" w:hAnsi="Times New Roman" w:cs="Times New Roman"/>
          <w:lang w:val="en-US"/>
        </w:rPr>
        <w:t>4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66C59" w:rsidRPr="009F417A" w14:paraId="620E5FA9" w14:textId="77777777" w:rsidTr="009F417A">
        <w:tc>
          <w:tcPr>
            <w:tcW w:w="3348" w:type="dxa"/>
          </w:tcPr>
          <w:p w14:paraId="52641E5B" w14:textId="77777777" w:rsidR="00F66C59" w:rsidRPr="009F417A" w:rsidRDefault="00F66C59" w:rsidP="009F417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9F417A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9F417A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9F417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9F417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9F417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9F417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65ED7780" w14:textId="77777777" w:rsidR="00F66C59" w:rsidRPr="009F417A" w:rsidRDefault="00F66C59" w:rsidP="009F417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9F417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9F417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9F417A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F66C59" w:rsidRPr="009F417A" w14:paraId="5873F0F2" w14:textId="77777777" w:rsidTr="009F417A">
        <w:tc>
          <w:tcPr>
            <w:tcW w:w="3348" w:type="dxa"/>
          </w:tcPr>
          <w:p w14:paraId="5C78C164" w14:textId="77777777" w:rsidR="00F66C59" w:rsidRPr="009F417A" w:rsidRDefault="00F66C59" w:rsidP="009F417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9F417A">
              <w:rPr>
                <w:rFonts w:ascii="Times New Roman" w:hAnsi="Times New Roman" w:cs="Times New Roman"/>
              </w:rPr>
              <w:t xml:space="preserve">Số: </w:t>
            </w:r>
            <w:r w:rsidRPr="009F417A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9F417A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1FA001DB" w14:textId="77777777" w:rsidR="00F66C59" w:rsidRPr="009F417A" w:rsidRDefault="00F14810" w:rsidP="009F417A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9F417A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72EF4B34" w14:textId="77777777" w:rsidR="00F66C59" w:rsidRPr="00CF33F4" w:rsidRDefault="00F66C5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6124FB2E" w14:textId="77777777" w:rsidR="005B5F20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</w:t>
      </w:r>
      <w:r w:rsidR="005B5F20" w:rsidRPr="00CF33F4">
        <w:rPr>
          <w:rFonts w:ascii="Times New Roman" w:hAnsi="Times New Roman" w:cs="Times New Roman"/>
          <w:b/>
          <w:lang w:val="en-US"/>
        </w:rPr>
        <w:t>Á</w:t>
      </w:r>
      <w:r w:rsidRPr="00CF33F4">
        <w:rPr>
          <w:rFonts w:ascii="Times New Roman" w:hAnsi="Times New Roman" w:cs="Times New Roman"/>
          <w:b/>
        </w:rPr>
        <w:t>O</w:t>
      </w:r>
    </w:p>
    <w:p w14:paraId="62C50620" w14:textId="77777777" w:rsidR="00E54724" w:rsidRPr="00CF33F4" w:rsidRDefault="005B5F20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giải quyết tố cáo</w:t>
      </w:r>
    </w:p>
    <w:p w14:paraId="3B88E17A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5B5F20" w:rsidRPr="00CF33F4">
        <w:rPr>
          <w:rFonts w:ascii="Times New Roman" w:hAnsi="Times New Roman" w:cs="Times New Roman"/>
          <w:lang w:val="en-US"/>
        </w:rPr>
        <w:t xml:space="preserve"> …………………………………………</w:t>
      </w:r>
    </w:p>
    <w:p w14:paraId="0D3ED5B9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</w:t>
      </w:r>
      <w:r w:rsidR="005B5F20" w:rsidRPr="00CF33F4">
        <w:rPr>
          <w:rFonts w:ascii="Times New Roman" w:hAnsi="Times New Roman" w:cs="Times New Roman"/>
          <w:lang w:val="en-US"/>
        </w:rPr>
        <w:t>…………</w:t>
      </w:r>
      <w:r w:rsidRPr="00CF33F4">
        <w:rPr>
          <w:rFonts w:ascii="Times New Roman" w:hAnsi="Times New Roman" w:cs="Times New Roman"/>
        </w:rPr>
        <w:t xml:space="preserve"> ;</w:t>
      </w:r>
    </w:p>
    <w:p w14:paraId="3E99C9D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Điều ... Luật Tố cáo </w:t>
      </w:r>
      <w:r w:rsidR="005B5F20" w:rsidRPr="00CF33F4">
        <w:rPr>
          <w:rFonts w:ascii="Times New Roman" w:hAnsi="Times New Roman" w:cs="Times New Roman"/>
          <w:lang w:val="en-US"/>
        </w:rPr>
        <w:t xml:space="preserve">………………… </w:t>
      </w:r>
      <w:r w:rsidRPr="00CF33F4">
        <w:rPr>
          <w:rFonts w:ascii="Times New Roman" w:hAnsi="Times New Roman" w:cs="Times New Roman"/>
        </w:rPr>
        <w:t>;</w:t>
      </w:r>
    </w:p>
    <w:p w14:paraId="2CE1EAD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Bản án, Quyết định số </w:t>
      </w:r>
      <w:r w:rsidR="005B5F20" w:rsidRPr="00CF33F4">
        <w:rPr>
          <w:rFonts w:ascii="Times New Roman" w:hAnsi="Times New Roman" w:cs="Times New Roman"/>
          <w:lang w:val="en-US"/>
        </w:rPr>
        <w:t xml:space="preserve">……………… </w:t>
      </w:r>
      <w:r w:rsidRPr="00CF33F4">
        <w:rPr>
          <w:rFonts w:ascii="Times New Roman" w:hAnsi="Times New Roman" w:cs="Times New Roman"/>
        </w:rPr>
        <w:t xml:space="preserve">ngày </w:t>
      </w:r>
      <w:r w:rsidR="005B5F20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tháng.... năm</w:t>
      </w:r>
      <w:r w:rsidR="005B5F20" w:rsidRPr="00CF33F4">
        <w:rPr>
          <w:rFonts w:ascii="Times New Roman" w:hAnsi="Times New Roman" w:cs="Times New Roman"/>
          <w:lang w:val="en-US"/>
        </w:rPr>
        <w:t xml:space="preserve"> ……. </w:t>
      </w:r>
      <w:r w:rsidRPr="00CF33F4">
        <w:rPr>
          <w:rFonts w:ascii="Times New Roman" w:hAnsi="Times New Roman" w:cs="Times New Roman"/>
        </w:rPr>
        <w:t xml:space="preserve">của </w:t>
      </w:r>
      <w:r w:rsidR="005B5F20" w:rsidRPr="00CF33F4">
        <w:rPr>
          <w:rFonts w:ascii="Times New Roman" w:hAnsi="Times New Roman" w:cs="Times New Roman"/>
          <w:lang w:val="en-US"/>
        </w:rPr>
        <w:tab/>
      </w:r>
    </w:p>
    <w:p w14:paraId="71FB25D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đơn tố cáo về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của ông (bà) </w:t>
      </w:r>
      <w:r w:rsidR="005B5F20" w:rsidRPr="00CF33F4">
        <w:rPr>
          <w:rFonts w:ascii="Times New Roman" w:hAnsi="Times New Roman" w:cs="Times New Roman"/>
          <w:lang w:val="en-US"/>
        </w:rPr>
        <w:tab/>
      </w:r>
    </w:p>
    <w:p w14:paraId="4AE7FDA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5B5F20" w:rsidRPr="00CF33F4">
        <w:rPr>
          <w:rFonts w:ascii="Times New Roman" w:hAnsi="Times New Roman" w:cs="Times New Roman"/>
          <w:lang w:val="en-US"/>
        </w:rPr>
        <w:tab/>
      </w:r>
    </w:p>
    <w:p w14:paraId="40FBBBD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tố cáo:</w:t>
      </w:r>
    </w:p>
    <w:p w14:paraId="14616FA9" w14:textId="77777777" w:rsidR="0098357D" w:rsidRPr="00CF33F4" w:rsidRDefault="0098357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9057058" w14:textId="77777777" w:rsidR="0098357D" w:rsidRPr="00CF33F4" w:rsidRDefault="0098357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0B3EAE2" w14:textId="77777777" w:rsidR="00F14810" w:rsidRPr="00CF33F4" w:rsidRDefault="00F1481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146D74F" w14:textId="77777777" w:rsidR="00E54724" w:rsidRPr="00CF33F4" w:rsidRDefault="0098357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Kết luận nội </w:t>
      </w:r>
      <w:r w:rsidRPr="00CF33F4">
        <w:rPr>
          <w:rFonts w:ascii="Times New Roman" w:hAnsi="Times New Roman" w:cs="Times New Roman"/>
          <w:lang w:val="en-US"/>
        </w:rPr>
        <w:t>d</w:t>
      </w:r>
      <w:r w:rsidR="00E54724" w:rsidRPr="00CF33F4">
        <w:rPr>
          <w:rFonts w:ascii="Times New Roman" w:hAnsi="Times New Roman" w:cs="Times New Roman"/>
        </w:rPr>
        <w:t xml:space="preserve">ung tố cáo số </w:t>
      </w:r>
      <w:r w:rsidRPr="00CF33F4">
        <w:rPr>
          <w:rFonts w:ascii="Times New Roman" w:hAnsi="Times New Roman" w:cs="Times New Roman"/>
          <w:lang w:val="en-US"/>
        </w:rPr>
        <w:t xml:space="preserve">…………….. </w:t>
      </w:r>
      <w:r w:rsidR="00E54724" w:rsidRPr="00CF33F4">
        <w:rPr>
          <w:rFonts w:ascii="Times New Roman" w:hAnsi="Times New Roman" w:cs="Times New Roman"/>
        </w:rPr>
        <w:t xml:space="preserve">ngày </w:t>
      </w:r>
      <w:r w:rsidRPr="00CF33F4">
        <w:rPr>
          <w:rFonts w:ascii="Times New Roman" w:hAnsi="Times New Roman" w:cs="Times New Roman"/>
          <w:lang w:val="en-US"/>
        </w:rPr>
        <w:t xml:space="preserve">….. </w:t>
      </w:r>
      <w:r w:rsidR="00E54724" w:rsidRPr="00CF33F4">
        <w:rPr>
          <w:rFonts w:ascii="Times New Roman" w:hAnsi="Times New Roman" w:cs="Times New Roman"/>
        </w:rPr>
        <w:t xml:space="preserve">tháng </w:t>
      </w:r>
      <w:r w:rsidRPr="00CF33F4">
        <w:rPr>
          <w:rFonts w:ascii="Times New Roman" w:hAnsi="Times New Roman" w:cs="Times New Roman"/>
          <w:lang w:val="en-US"/>
        </w:rPr>
        <w:t xml:space="preserve">…… </w:t>
      </w:r>
      <w:r w:rsidR="00E54724" w:rsidRPr="00CF33F4">
        <w:rPr>
          <w:rFonts w:ascii="Times New Roman" w:hAnsi="Times New Roman" w:cs="Times New Roman"/>
        </w:rPr>
        <w:t>năm</w:t>
      </w:r>
      <w:r w:rsidRPr="00CF33F4">
        <w:rPr>
          <w:rFonts w:ascii="Times New Roman" w:hAnsi="Times New Roman" w:cs="Times New Roman"/>
          <w:lang w:val="en-US"/>
        </w:rPr>
        <w:t xml:space="preserve"> …….. </w:t>
      </w:r>
      <w:r w:rsidR="00E54724" w:rsidRPr="00CF33F4">
        <w:rPr>
          <w:rFonts w:ascii="Times New Roman" w:hAnsi="Times New Roman" w:cs="Times New Roman"/>
        </w:rPr>
        <w:t xml:space="preserve">của Phòng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 </w:t>
      </w:r>
      <w:r w:rsidRPr="00CF33F4">
        <w:rPr>
          <w:rFonts w:ascii="Times New Roman" w:hAnsi="Times New Roman" w:cs="Times New Roman"/>
          <w:lang w:val="en-US"/>
        </w:rPr>
        <w:t>………………………….</w:t>
      </w:r>
    </w:p>
    <w:p w14:paraId="45BEF18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kết luận nội dung tố cáo cụ thể như sau:</w:t>
      </w:r>
    </w:p>
    <w:p w14:paraId="49449D63" w14:textId="77777777" w:rsidR="0098357D" w:rsidRPr="00CF33F4" w:rsidRDefault="0098357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856B488" w14:textId="77777777" w:rsidR="0098357D" w:rsidRPr="00CF33F4" w:rsidRDefault="0098357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158AFE1" w14:textId="77777777" w:rsidR="0098357D" w:rsidRPr="00CF33F4" w:rsidRDefault="0098357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26028D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98357D" w:rsidRPr="00CF33F4">
        <w:rPr>
          <w:rFonts w:ascii="Times New Roman" w:hAnsi="Times New Roman" w:cs="Times New Roman"/>
          <w:lang w:val="en-US"/>
        </w:rPr>
        <w:t xml:space="preserve">……………………….. </w:t>
      </w:r>
      <w:r w:rsidRPr="00CF33F4">
        <w:rPr>
          <w:rFonts w:ascii="Times New Roman" w:hAnsi="Times New Roman" w:cs="Times New Roman"/>
        </w:rPr>
        <w:t>thông báo đ</w:t>
      </w:r>
      <w:r w:rsidR="0098357D" w:rsidRPr="00CF33F4">
        <w:rPr>
          <w:rFonts w:ascii="Times New Roman" w:hAnsi="Times New Roman" w:cs="Times New Roman"/>
          <w:lang w:val="en-US"/>
        </w:rPr>
        <w:t>ể</w:t>
      </w:r>
      <w:r w:rsidRPr="00CF33F4">
        <w:rPr>
          <w:rFonts w:ascii="Times New Roman" w:hAnsi="Times New Roman" w:cs="Times New Roman"/>
        </w:rPr>
        <w:t xml:space="preserve"> ông (bà)... biết./.</w:t>
      </w:r>
    </w:p>
    <w:p w14:paraId="5E0BEC10" w14:textId="77777777" w:rsidR="009B2487" w:rsidRPr="00CF33F4" w:rsidRDefault="009B248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71B97" w:rsidRPr="009F417A" w14:paraId="5A9767B0" w14:textId="77777777" w:rsidTr="009F417A">
        <w:tc>
          <w:tcPr>
            <w:tcW w:w="4428" w:type="dxa"/>
          </w:tcPr>
          <w:p w14:paraId="0A6C1CD9" w14:textId="77777777" w:rsidR="00371B97" w:rsidRPr="009F417A" w:rsidRDefault="00371B97" w:rsidP="009F417A">
            <w:pPr>
              <w:spacing w:before="120"/>
              <w:rPr>
                <w:rFonts w:ascii="Times New Roman" w:hAnsi="Times New Roman" w:cs="Times New Roman"/>
              </w:rPr>
            </w:pPr>
          </w:p>
          <w:p w14:paraId="709B6E0C" w14:textId="77777777" w:rsidR="00371B97" w:rsidRPr="009F417A" w:rsidRDefault="00371B97" w:rsidP="009F417A">
            <w:pPr>
              <w:spacing w:before="120"/>
              <w:rPr>
                <w:rFonts w:ascii="Times New Roman" w:hAnsi="Times New Roman" w:cs="Times New Roman"/>
              </w:rPr>
            </w:pPr>
            <w:r w:rsidRPr="009F417A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9F417A">
              <w:rPr>
                <w:rFonts w:ascii="Times New Roman" w:hAnsi="Times New Roman" w:cs="Times New Roman"/>
                <w:b/>
                <w:i/>
              </w:rPr>
              <w:br/>
            </w:r>
            <w:r w:rsidRPr="009F417A">
              <w:rPr>
                <w:rFonts w:ascii="Times New Roman" w:hAnsi="Times New Roman" w:cs="Times New Roman"/>
              </w:rPr>
              <w:t xml:space="preserve">- </w:t>
            </w:r>
            <w:r w:rsidRPr="009F417A">
              <w:rPr>
                <w:rFonts w:ascii="Times New Roman" w:hAnsi="Times New Roman" w:cs="Times New Roman"/>
                <w:lang w:val="en-US"/>
              </w:rPr>
              <w:t>Như trên;</w:t>
            </w:r>
            <w:r w:rsidRPr="009F417A">
              <w:rPr>
                <w:rFonts w:ascii="Times New Roman" w:hAnsi="Times New Roman" w:cs="Times New Roman"/>
              </w:rPr>
              <w:br/>
              <w:t>- Cục THA/BQP;</w:t>
            </w:r>
            <w:r w:rsidRPr="009F417A">
              <w:rPr>
                <w:rFonts w:ascii="Times New Roman" w:hAnsi="Times New Roman" w:cs="Times New Roman"/>
              </w:rPr>
              <w:br/>
              <w:t>- Lưu: VT, HS, THA; ....</w:t>
            </w:r>
          </w:p>
        </w:tc>
        <w:tc>
          <w:tcPr>
            <w:tcW w:w="4428" w:type="dxa"/>
          </w:tcPr>
          <w:p w14:paraId="15D9AB90" w14:textId="77777777" w:rsidR="00371B97" w:rsidRPr="009F417A" w:rsidRDefault="00371B97" w:rsidP="009F417A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F417A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7D71A380" w14:textId="77777777" w:rsidR="00E54724" w:rsidRPr="00CF33F4" w:rsidRDefault="00E54724" w:rsidP="009F417A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637681713">
    <w:abstractNumId w:val="0"/>
  </w:num>
  <w:num w:numId="2" w16cid:durableId="1041128623">
    <w:abstractNumId w:val="1"/>
  </w:num>
  <w:num w:numId="3" w16cid:durableId="1975408891">
    <w:abstractNumId w:val="2"/>
  </w:num>
  <w:num w:numId="4" w16cid:durableId="1676884244">
    <w:abstractNumId w:val="3"/>
  </w:num>
  <w:num w:numId="5" w16cid:durableId="1927613994">
    <w:abstractNumId w:val="4"/>
  </w:num>
  <w:num w:numId="6" w16cid:durableId="569729055">
    <w:abstractNumId w:val="5"/>
  </w:num>
  <w:num w:numId="7" w16cid:durableId="1637448798">
    <w:abstractNumId w:val="6"/>
  </w:num>
  <w:num w:numId="8" w16cid:durableId="1889411042">
    <w:abstractNumId w:val="7"/>
  </w:num>
  <w:num w:numId="9" w16cid:durableId="1693022861">
    <w:abstractNumId w:val="8"/>
  </w:num>
  <w:num w:numId="10" w16cid:durableId="1268804704">
    <w:abstractNumId w:val="9"/>
  </w:num>
  <w:num w:numId="11" w16cid:durableId="1803190131">
    <w:abstractNumId w:val="10"/>
  </w:num>
  <w:num w:numId="12" w16cid:durableId="1176576529">
    <w:abstractNumId w:val="11"/>
  </w:num>
  <w:num w:numId="13" w16cid:durableId="658119901">
    <w:abstractNumId w:val="12"/>
  </w:num>
  <w:num w:numId="14" w16cid:durableId="2058774105">
    <w:abstractNumId w:val="13"/>
  </w:num>
  <w:num w:numId="15" w16cid:durableId="979920875">
    <w:abstractNumId w:val="14"/>
  </w:num>
  <w:num w:numId="16" w16cid:durableId="2095543846">
    <w:abstractNumId w:val="15"/>
  </w:num>
  <w:num w:numId="17" w16cid:durableId="1684436521">
    <w:abstractNumId w:val="16"/>
  </w:num>
  <w:num w:numId="18" w16cid:durableId="1264456452">
    <w:abstractNumId w:val="17"/>
  </w:num>
  <w:num w:numId="19" w16cid:durableId="653460801">
    <w:abstractNumId w:val="18"/>
  </w:num>
  <w:num w:numId="20" w16cid:durableId="1230114792">
    <w:abstractNumId w:val="19"/>
  </w:num>
  <w:num w:numId="21" w16cid:durableId="1902010475">
    <w:abstractNumId w:val="20"/>
  </w:num>
  <w:num w:numId="22" w16cid:durableId="815804577">
    <w:abstractNumId w:val="21"/>
  </w:num>
  <w:num w:numId="23" w16cid:durableId="1449544659">
    <w:abstractNumId w:val="22"/>
  </w:num>
  <w:num w:numId="24" w16cid:durableId="273489191">
    <w:abstractNumId w:val="23"/>
  </w:num>
  <w:num w:numId="25" w16cid:durableId="142282725">
    <w:abstractNumId w:val="24"/>
  </w:num>
  <w:num w:numId="26" w16cid:durableId="1827355888">
    <w:abstractNumId w:val="25"/>
  </w:num>
  <w:num w:numId="27" w16cid:durableId="1941647273">
    <w:abstractNumId w:val="26"/>
  </w:num>
  <w:num w:numId="28" w16cid:durableId="321470465">
    <w:abstractNumId w:val="27"/>
  </w:num>
  <w:num w:numId="29" w16cid:durableId="729426945">
    <w:abstractNumId w:val="28"/>
  </w:num>
  <w:num w:numId="30" w16cid:durableId="1655916404">
    <w:abstractNumId w:val="29"/>
  </w:num>
  <w:num w:numId="31" w16cid:durableId="1620601894">
    <w:abstractNumId w:val="30"/>
  </w:num>
  <w:num w:numId="32" w16cid:durableId="1233468347">
    <w:abstractNumId w:val="31"/>
  </w:num>
  <w:num w:numId="33" w16cid:durableId="1198540561">
    <w:abstractNumId w:val="32"/>
  </w:num>
  <w:num w:numId="34" w16cid:durableId="678701221">
    <w:abstractNumId w:val="33"/>
  </w:num>
  <w:num w:numId="35" w16cid:durableId="1962804482">
    <w:abstractNumId w:val="34"/>
  </w:num>
  <w:num w:numId="36" w16cid:durableId="1150295066">
    <w:abstractNumId w:val="35"/>
  </w:num>
  <w:num w:numId="37" w16cid:durableId="1378621516">
    <w:abstractNumId w:val="36"/>
  </w:num>
  <w:num w:numId="38" w16cid:durableId="1664433488">
    <w:abstractNumId w:val="37"/>
  </w:num>
  <w:num w:numId="39" w16cid:durableId="1415739513">
    <w:abstractNumId w:val="38"/>
  </w:num>
  <w:num w:numId="40" w16cid:durableId="499083324">
    <w:abstractNumId w:val="39"/>
  </w:num>
  <w:num w:numId="41" w16cid:durableId="409665990">
    <w:abstractNumId w:val="40"/>
  </w:num>
  <w:num w:numId="42" w16cid:durableId="780953702">
    <w:abstractNumId w:val="41"/>
  </w:num>
  <w:num w:numId="43" w16cid:durableId="1794519472">
    <w:abstractNumId w:val="42"/>
  </w:num>
  <w:num w:numId="44" w16cid:durableId="161671722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A7183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656002C7"/>
  <w15:chartTrackingRefBased/>
  <w15:docId w15:val="{D9F6CF2C-65CC-4426-8048-FEA6EBF8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