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EDFB" w14:textId="77777777" w:rsidR="001F6CBF" w:rsidRPr="00BE0DEE" w:rsidRDefault="00037E5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 xml:space="preserve">Mẫu số 07. Thông báo dùng cho cơ quan, tổ chức đưa người nước ngoài làm việc tại khu kinh tế trong khu vực biên giới biển hoặc có một </w:t>
      </w:r>
      <w:r w:rsidR="0064147F" w:rsidRPr="00BE0DEE">
        <w:rPr>
          <w:rFonts w:ascii="Times New Roman" w:hAnsi="Times New Roman" w:cs="Times New Roman"/>
        </w:rPr>
        <w:t>phần</w:t>
      </w:r>
      <w:r w:rsidRPr="00BE0DEE">
        <w:rPr>
          <w:rFonts w:ascii="Times New Roman" w:hAnsi="Times New Roman" w:cs="Times New Roman"/>
        </w:rPr>
        <w:t xml:space="preserve"> địa giới thuộc khu vực biên giới biển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510"/>
        <w:gridCol w:w="5777"/>
      </w:tblGrid>
      <w:tr w:rsidR="00221E70" w:rsidRPr="00BE0DEE" w14:paraId="329DAB7F" w14:textId="77777777" w:rsidTr="00EA623A">
        <w:tc>
          <w:tcPr>
            <w:tcW w:w="1890" w:type="pct"/>
          </w:tcPr>
          <w:p w14:paraId="71379591" w14:textId="77777777" w:rsidR="00221E70" w:rsidRPr="00BE0DEE" w:rsidRDefault="00221E70" w:rsidP="00EA623A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vertAlign w:val="superscript"/>
                <w:lang w:val="en-US"/>
              </w:rPr>
            </w:pPr>
            <w:r w:rsidRPr="00BE0DEE">
              <w:rPr>
                <w:rFonts w:ascii="Times New Roman" w:eastAsia="Times New Roman" w:hAnsi="Times New Roman" w:cs="Times New Roman"/>
              </w:rPr>
              <w:t>TÊN CƠ QUAN CHỦ QUẢN</w:t>
            </w:r>
            <w:r w:rsidRPr="00BE0DEE">
              <w:rPr>
                <w:rFonts w:ascii="Times New Roman" w:eastAsia="Times New Roman" w:hAnsi="Times New Roman" w:cs="Times New Roman"/>
                <w:b/>
              </w:rPr>
              <w:br/>
              <w:t>TÊN CƠ QUAN</w:t>
            </w:r>
            <w:r w:rsidRPr="00BE0DEE">
              <w:rPr>
                <w:rFonts w:ascii="Times New Roman" w:eastAsia="Times New Roman" w:hAnsi="Times New Roman" w:cs="Times New Roman"/>
                <w:b/>
                <w:lang w:val="en-US"/>
              </w:rPr>
              <w:t>, TỔ CHỨC THÔNG BÁO</w:t>
            </w:r>
            <w:r w:rsidRPr="00BE0DEE">
              <w:rPr>
                <w:rFonts w:ascii="Times New Roman" w:eastAsia="Times New Roman" w:hAnsi="Times New Roman" w:cs="Times New Roman"/>
                <w:b/>
              </w:rPr>
              <w:br/>
              <w:t>-----------</w:t>
            </w:r>
          </w:p>
        </w:tc>
        <w:tc>
          <w:tcPr>
            <w:tcW w:w="3110" w:type="pct"/>
          </w:tcPr>
          <w:p w14:paraId="7C71BE47" w14:textId="77777777" w:rsidR="00221E70" w:rsidRPr="00BE0DEE" w:rsidRDefault="00221E70" w:rsidP="00EA623A">
            <w:pPr>
              <w:spacing w:before="1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BE0DEE">
              <w:rPr>
                <w:rFonts w:ascii="Times New Roman" w:eastAsia="Times New Roman" w:hAnsi="Times New Roman" w:cs="Times New Roman"/>
                <w:b/>
              </w:rPr>
              <w:t>CỘNG HÒA XÃ HỘI CHỦ NGHĨA VIỆT NAM</w:t>
            </w:r>
            <w:r w:rsidRPr="00BE0DEE">
              <w:rPr>
                <w:rFonts w:ascii="Times New Roman" w:eastAsia="Times New Roman" w:hAnsi="Times New Roman" w:cs="Times New Roman"/>
                <w:b/>
              </w:rPr>
              <w:br/>
              <w:t>Độc lập - Tự do - Hạnh phúc</w:t>
            </w:r>
            <w:r w:rsidRPr="00BE0DEE">
              <w:rPr>
                <w:rFonts w:ascii="Times New Roman" w:eastAsia="Times New Roman" w:hAnsi="Times New Roman" w:cs="Times New Roman"/>
                <w:b/>
              </w:rPr>
              <w:br/>
              <w:t>------------------------</w:t>
            </w:r>
          </w:p>
        </w:tc>
      </w:tr>
      <w:tr w:rsidR="00221E70" w:rsidRPr="00BE0DEE" w14:paraId="417A7387" w14:textId="77777777" w:rsidTr="00EA623A">
        <w:tc>
          <w:tcPr>
            <w:tcW w:w="1890" w:type="pct"/>
          </w:tcPr>
          <w:p w14:paraId="65C8EACC" w14:textId="77777777" w:rsidR="00221E70" w:rsidRPr="00BE0DEE" w:rsidRDefault="00221E70" w:rsidP="00EA623A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BE0DEE">
              <w:rPr>
                <w:rFonts w:ascii="Times New Roman" w:eastAsia="Times New Roman" w:hAnsi="Times New Roman" w:cs="Times New Roman"/>
              </w:rPr>
              <w:t xml:space="preserve">Số: </w:t>
            </w:r>
            <w:r w:rsidRPr="00BE0DEE">
              <w:rPr>
                <w:rFonts w:ascii="Times New Roman" w:eastAsia="Times New Roman" w:hAnsi="Times New Roman" w:cs="Times New Roman"/>
                <w:lang w:val="en-US"/>
              </w:rPr>
              <w:t xml:space="preserve">         </w:t>
            </w:r>
            <w:r w:rsidR="00490FFB" w:rsidRPr="00BE0DEE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 w:rsidRPr="00BE0DEE">
              <w:rPr>
                <w:rFonts w:ascii="Times New Roman" w:eastAsia="Times New Roman" w:hAnsi="Times New Roman" w:cs="Times New Roman"/>
                <w:lang w:val="en-US"/>
              </w:rPr>
              <w:t>TB-</w:t>
            </w:r>
            <w:r w:rsidRPr="00BE0DEE">
              <w:rPr>
                <w:rFonts w:ascii="Times New Roman" w:eastAsia="Times New Roman" w:hAnsi="Times New Roman" w:cs="Times New Roman"/>
                <w:vertAlign w:val="superscript"/>
                <w:lang w:val="en-US"/>
              </w:rPr>
              <w:t>(2)</w:t>
            </w:r>
            <w:r w:rsidRPr="00BE0DEE">
              <w:rPr>
                <w:rFonts w:ascii="Times New Roman" w:eastAsia="Times New Roman" w:hAnsi="Times New Roman" w:cs="Times New Roman"/>
                <w:vertAlign w:val="superscript"/>
                <w:lang w:val="en-US"/>
              </w:rPr>
              <w:br/>
            </w:r>
            <w:r w:rsidRPr="00BE0DEE">
              <w:rPr>
                <w:rFonts w:ascii="Times New Roman" w:eastAsia="Times New Roman" w:hAnsi="Times New Roman" w:cs="Times New Roman"/>
              </w:rPr>
              <w:t>V</w:t>
            </w:r>
            <w:r w:rsidR="00490FFB" w:rsidRPr="00BE0DEE">
              <w:rPr>
                <w:rFonts w:ascii="Times New Roman" w:eastAsia="Times New Roman" w:hAnsi="Times New Roman" w:cs="Times New Roman"/>
              </w:rPr>
              <w:t>/</w:t>
            </w:r>
            <w:r w:rsidRPr="00BE0DEE">
              <w:rPr>
                <w:rFonts w:ascii="Times New Roman" w:eastAsia="Times New Roman" w:hAnsi="Times New Roman" w:cs="Times New Roman"/>
              </w:rPr>
              <w:t xml:space="preserve">v thông báo đưa người nước ngoài vào </w:t>
            </w:r>
            <w:r w:rsidRPr="00BE0DEE">
              <w:rPr>
                <w:rFonts w:ascii="Times New Roman" w:eastAsia="Times New Roman" w:hAnsi="Times New Roman" w:cs="Times New Roman"/>
                <w:lang w:val="en-US"/>
              </w:rPr>
              <w:t xml:space="preserve">làm việc tại khu kinh tế trong </w:t>
            </w:r>
            <w:r w:rsidRPr="00BE0DEE">
              <w:rPr>
                <w:rFonts w:ascii="Times New Roman" w:eastAsia="Times New Roman" w:hAnsi="Times New Roman" w:cs="Times New Roman"/>
              </w:rPr>
              <w:t>khu vực biên giới biển</w:t>
            </w:r>
          </w:p>
        </w:tc>
        <w:tc>
          <w:tcPr>
            <w:tcW w:w="3110" w:type="pct"/>
          </w:tcPr>
          <w:p w14:paraId="67E46EC5" w14:textId="77777777" w:rsidR="00221E70" w:rsidRPr="00BE0DEE" w:rsidRDefault="00221E70" w:rsidP="00EA623A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E0DEE">
              <w:rPr>
                <w:rFonts w:ascii="Times New Roman" w:eastAsia="Times New Roman" w:hAnsi="Times New Roman" w:cs="Times New Roman"/>
                <w:i/>
              </w:rPr>
              <w:t>……</w:t>
            </w:r>
            <w:r w:rsidRPr="00BE0DEE">
              <w:rPr>
                <w:rFonts w:ascii="Times New Roman" w:eastAsia="Times New Roman" w:hAnsi="Times New Roman" w:cs="Times New Roman"/>
                <w:i/>
                <w:vertAlign w:val="superscript"/>
                <w:lang w:val="en-US"/>
              </w:rPr>
              <w:t>(1)</w:t>
            </w:r>
            <w:r w:rsidRPr="00BE0DEE">
              <w:rPr>
                <w:rFonts w:ascii="Times New Roman" w:eastAsia="Times New Roman" w:hAnsi="Times New Roman" w:cs="Times New Roman"/>
                <w:i/>
              </w:rPr>
              <w:t>….., ngày.... tháng... năm………</w:t>
            </w:r>
          </w:p>
        </w:tc>
      </w:tr>
    </w:tbl>
    <w:p w14:paraId="11AED478" w14:textId="77777777" w:rsidR="00221E70" w:rsidRPr="00BE0DEE" w:rsidRDefault="00221E70" w:rsidP="00BF30F9">
      <w:pPr>
        <w:spacing w:before="120"/>
        <w:rPr>
          <w:rFonts w:ascii="Times New Roman" w:hAnsi="Times New Roman" w:cs="Times New Roman"/>
          <w:lang w:val="en-US"/>
        </w:rPr>
      </w:pPr>
    </w:p>
    <w:p w14:paraId="7B19AB93" w14:textId="77777777" w:rsidR="000A4FB4" w:rsidRPr="00BE0DEE" w:rsidRDefault="000A4FB4" w:rsidP="00BF30F9">
      <w:pPr>
        <w:spacing w:before="120"/>
        <w:jc w:val="center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Kính gửi</w:t>
      </w:r>
      <w:r w:rsidRPr="00BE0DEE">
        <w:rPr>
          <w:rFonts w:ascii="Times New Roman" w:hAnsi="Times New Roman" w:cs="Times New Roman"/>
          <w:vertAlign w:val="superscript"/>
        </w:rPr>
        <w:t>(3)</w:t>
      </w:r>
      <w:r w:rsidRPr="00BE0DEE">
        <w:rPr>
          <w:rFonts w:ascii="Times New Roman" w:hAnsi="Times New Roman" w:cs="Times New Roman"/>
        </w:rPr>
        <w:t xml:space="preserve">: </w:t>
      </w:r>
      <w:r w:rsidRPr="00BE0DEE">
        <w:rPr>
          <w:rFonts w:ascii="Times New Roman" w:hAnsi="Times New Roman" w:cs="Times New Roman"/>
          <w:lang w:val="en-US"/>
        </w:rPr>
        <w:t xml:space="preserve"> </w:t>
      </w:r>
      <w:r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</w:t>
      </w:r>
    </w:p>
    <w:p w14:paraId="22D81825" w14:textId="77777777" w:rsidR="000A4FB4" w:rsidRPr="00BE0DEE" w:rsidRDefault="000A4FB4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Thực hiện</w:t>
      </w:r>
      <w:r w:rsidRPr="00BE0DEE">
        <w:rPr>
          <w:rFonts w:ascii="Times New Roman" w:hAnsi="Times New Roman" w:cs="Times New Roman"/>
          <w:lang w:val="en-US"/>
        </w:rPr>
        <w:t xml:space="preserve"> </w:t>
      </w:r>
      <w:r w:rsidRPr="00BE0DEE">
        <w:rPr>
          <w:rFonts w:ascii="Times New Roman" w:hAnsi="Times New Roman" w:cs="Times New Roman"/>
          <w:vertAlign w:val="superscript"/>
        </w:rPr>
        <w:t>(4)</w:t>
      </w:r>
      <w:r w:rsidRPr="00BE0DEE">
        <w:rPr>
          <w:rFonts w:ascii="Times New Roman" w:hAnsi="Times New Roman" w:cs="Times New Roman"/>
        </w:rPr>
        <w:t xml:space="preserve">: </w:t>
      </w:r>
      <w:r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............................................................................................................</w:t>
      </w:r>
      <w:r w:rsidRPr="00BE0DEE">
        <w:rPr>
          <w:rFonts w:ascii="Times New Roman" w:hAnsi="Times New Roman" w:cs="Times New Roman"/>
          <w:lang w:val="en-US"/>
        </w:rPr>
        <w:t>.............</w:t>
      </w:r>
    </w:p>
    <w:p w14:paraId="57231317" w14:textId="77777777" w:rsidR="000A4FB4" w:rsidRPr="00BE0DEE" w:rsidRDefault="000A4FB4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Cơ quan, tổ chức</w:t>
      </w:r>
      <w:r w:rsidRPr="00BE0DEE">
        <w:rPr>
          <w:rFonts w:ascii="Times New Roman" w:hAnsi="Times New Roman" w:cs="Times New Roman"/>
          <w:vertAlign w:val="superscript"/>
        </w:rPr>
        <w:t>(5)</w:t>
      </w:r>
      <w:r w:rsidRPr="00BE0DEE">
        <w:rPr>
          <w:rFonts w:ascii="Times New Roman" w:hAnsi="Times New Roman" w:cs="Times New Roman"/>
        </w:rPr>
        <w:t xml:space="preserve">: </w:t>
      </w:r>
      <w:r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............................................................................................................</w:t>
      </w:r>
      <w:r w:rsidRPr="00BE0DEE">
        <w:rPr>
          <w:rFonts w:ascii="Times New Roman" w:hAnsi="Times New Roman" w:cs="Times New Roman"/>
          <w:lang w:val="en-US"/>
        </w:rPr>
        <w:t>..</w:t>
      </w:r>
    </w:p>
    <w:p w14:paraId="77A0366A" w14:textId="77777777" w:rsidR="000A4FB4" w:rsidRPr="00BE0DEE" w:rsidRDefault="000A4FB4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 xml:space="preserve">Đưa </w:t>
      </w:r>
      <w:r w:rsidRPr="00BE0DEE">
        <w:rPr>
          <w:rFonts w:ascii="Times New Roman" w:hAnsi="Times New Roman" w:cs="Times New Roman"/>
          <w:lang w:val="en-US"/>
        </w:rPr>
        <w:t>Ô</w:t>
      </w:r>
      <w:r w:rsidRPr="00BE0DEE">
        <w:rPr>
          <w:rFonts w:ascii="Times New Roman" w:hAnsi="Times New Roman" w:cs="Times New Roman"/>
        </w:rPr>
        <w:t xml:space="preserve">ng (bà): </w:t>
      </w:r>
      <w:r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............................................................................................................</w:t>
      </w:r>
      <w:r w:rsidRPr="00BE0DEE">
        <w:rPr>
          <w:rFonts w:ascii="Times New Roman" w:hAnsi="Times New Roman" w:cs="Times New Roman"/>
          <w:lang w:val="en-US"/>
        </w:rPr>
        <w:t>..........</w:t>
      </w:r>
    </w:p>
    <w:p w14:paraId="58547146" w14:textId="77777777" w:rsidR="000A4FB4" w:rsidRPr="00BE0DEE" w:rsidRDefault="000A4FB4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eastAsia="Times New Roman" w:hAnsi="Times New Roman" w:cs="Times New Roman"/>
          <w:bCs/>
          <w:color w:val="auto"/>
          <w:lang w:val="en-US" w:eastAsia="en-US"/>
        </w:rPr>
        <w:t>…………………………………………………………………………………………………………</w:t>
      </w:r>
    </w:p>
    <w:p w14:paraId="3A8A7281" w14:textId="77777777" w:rsidR="000A4FB4" w:rsidRPr="00BE0DEE" w:rsidRDefault="000A4FB4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 xml:space="preserve">Sinh </w:t>
      </w:r>
      <w:r w:rsidRPr="00BE0DEE">
        <w:rPr>
          <w:rFonts w:ascii="Times New Roman" w:hAnsi="Times New Roman" w:cs="Times New Roman"/>
          <w:lang w:val="en-US"/>
        </w:rPr>
        <w:t xml:space="preserve">ngày ……… tháng …….. năm ……….. </w:t>
      </w:r>
      <w:r w:rsidRPr="00BE0DEE">
        <w:rPr>
          <w:rFonts w:ascii="Times New Roman" w:hAnsi="Times New Roman" w:cs="Times New Roman"/>
        </w:rPr>
        <w:t xml:space="preserve">Quốc tịch: </w:t>
      </w:r>
      <w:r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</w:t>
      </w:r>
      <w:r w:rsidRPr="00BE0DEE">
        <w:rPr>
          <w:rFonts w:ascii="Times New Roman" w:hAnsi="Times New Roman" w:cs="Times New Roman"/>
          <w:lang w:val="en-US"/>
        </w:rPr>
        <w:t>.</w:t>
      </w:r>
    </w:p>
    <w:p w14:paraId="6C57A42A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 xml:space="preserve">Số </w:t>
      </w:r>
      <w:r w:rsidR="001A792B" w:rsidRPr="00BE0DEE">
        <w:rPr>
          <w:rFonts w:ascii="Times New Roman" w:hAnsi="Times New Roman" w:cs="Times New Roman"/>
        </w:rPr>
        <w:t>Hộ</w:t>
      </w:r>
      <w:r w:rsidRPr="00BE0DEE">
        <w:rPr>
          <w:rFonts w:ascii="Times New Roman" w:hAnsi="Times New Roman" w:cs="Times New Roman"/>
        </w:rPr>
        <w:t xml:space="preserve"> chiếu:</w:t>
      </w:r>
      <w:r w:rsidR="00E37B7E" w:rsidRPr="00BE0DEE">
        <w:rPr>
          <w:rFonts w:ascii="Times New Roman" w:hAnsi="Times New Roman" w:cs="Times New Roman"/>
        </w:rPr>
        <w:t xml:space="preserve"> </w:t>
      </w:r>
      <w:r w:rsidR="00B17A18"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............................................................................................................</w:t>
      </w:r>
      <w:r w:rsidR="00B17A18" w:rsidRPr="00BE0DEE">
        <w:rPr>
          <w:rFonts w:ascii="Times New Roman" w:hAnsi="Times New Roman" w:cs="Times New Roman"/>
          <w:lang w:val="en-US"/>
        </w:rPr>
        <w:t>.............</w:t>
      </w:r>
    </w:p>
    <w:p w14:paraId="7941CF46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 xml:space="preserve">Nghề </w:t>
      </w:r>
      <w:r w:rsidR="001A792B" w:rsidRPr="00BE0DEE">
        <w:rPr>
          <w:rFonts w:ascii="Times New Roman" w:hAnsi="Times New Roman" w:cs="Times New Roman"/>
        </w:rPr>
        <w:t>nghi</w:t>
      </w:r>
      <w:r w:rsidRPr="00BE0DEE">
        <w:rPr>
          <w:rFonts w:ascii="Times New Roman" w:hAnsi="Times New Roman" w:cs="Times New Roman"/>
        </w:rPr>
        <w:t>ệp</w:t>
      </w:r>
      <w:r w:rsidR="00490FFB" w:rsidRPr="00BE0DEE">
        <w:rPr>
          <w:rFonts w:ascii="Times New Roman" w:hAnsi="Times New Roman" w:cs="Times New Roman"/>
        </w:rPr>
        <w:t>/</w:t>
      </w:r>
      <w:r w:rsidRPr="00BE0DEE">
        <w:rPr>
          <w:rFonts w:ascii="Times New Roman" w:hAnsi="Times New Roman" w:cs="Times New Roman"/>
        </w:rPr>
        <w:t>lĩnh vực hoạt động:</w:t>
      </w:r>
      <w:r w:rsidR="00E37B7E" w:rsidRPr="00BE0DEE">
        <w:rPr>
          <w:rFonts w:ascii="Times New Roman" w:hAnsi="Times New Roman" w:cs="Times New Roman"/>
        </w:rPr>
        <w:t xml:space="preserve"> </w:t>
      </w:r>
      <w:r w:rsidR="00B17A18"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.........................................................................................</w:t>
      </w:r>
    </w:p>
    <w:p w14:paraId="6CB99F8C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Địa chỉ thường trú:</w:t>
      </w:r>
      <w:r w:rsidR="00E37B7E" w:rsidRPr="00BE0DEE">
        <w:rPr>
          <w:rFonts w:ascii="Times New Roman" w:hAnsi="Times New Roman" w:cs="Times New Roman"/>
        </w:rPr>
        <w:t xml:space="preserve"> </w:t>
      </w:r>
      <w:r w:rsidR="00B17A18"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............................................................................................................</w:t>
      </w:r>
      <w:r w:rsidR="00B17A18" w:rsidRPr="00BE0DEE">
        <w:rPr>
          <w:rFonts w:ascii="Times New Roman" w:hAnsi="Times New Roman" w:cs="Times New Roman"/>
          <w:lang w:val="en-US"/>
        </w:rPr>
        <w:t>...</w:t>
      </w:r>
    </w:p>
    <w:p w14:paraId="282AA616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 xml:space="preserve">Vào khu vực </w:t>
      </w:r>
      <w:r w:rsidR="001A792B" w:rsidRPr="00BE0DEE">
        <w:rPr>
          <w:rFonts w:ascii="Times New Roman" w:hAnsi="Times New Roman" w:cs="Times New Roman"/>
        </w:rPr>
        <w:t>biên</w:t>
      </w:r>
      <w:r w:rsidRPr="00BE0DEE">
        <w:rPr>
          <w:rFonts w:ascii="Times New Roman" w:hAnsi="Times New Roman" w:cs="Times New Roman"/>
        </w:rPr>
        <w:t xml:space="preserve"> giới </w:t>
      </w:r>
      <w:r w:rsidR="001A792B" w:rsidRPr="00BE0DEE">
        <w:rPr>
          <w:rFonts w:ascii="Times New Roman" w:hAnsi="Times New Roman" w:cs="Times New Roman"/>
        </w:rPr>
        <w:t>biển</w:t>
      </w:r>
      <w:r w:rsidRPr="00BE0DEE">
        <w:rPr>
          <w:rFonts w:ascii="Times New Roman" w:hAnsi="Times New Roman" w:cs="Times New Roman"/>
        </w:rPr>
        <w:t xml:space="preserve">, với </w:t>
      </w:r>
      <w:r w:rsidR="0064147F" w:rsidRPr="00BE0DEE">
        <w:rPr>
          <w:rFonts w:ascii="Times New Roman" w:hAnsi="Times New Roman" w:cs="Times New Roman"/>
        </w:rPr>
        <w:t>mục</w:t>
      </w:r>
      <w:r w:rsidRPr="00BE0DEE">
        <w:rPr>
          <w:rFonts w:ascii="Times New Roman" w:hAnsi="Times New Roman" w:cs="Times New Roman"/>
        </w:rPr>
        <w:t xml:space="preserve"> đích</w:t>
      </w:r>
      <w:r w:rsidRPr="00BE0DEE">
        <w:rPr>
          <w:rFonts w:ascii="Times New Roman" w:hAnsi="Times New Roman" w:cs="Times New Roman"/>
          <w:vertAlign w:val="superscript"/>
        </w:rPr>
        <w:t>(6)</w:t>
      </w:r>
      <w:r w:rsidRPr="00BE0DEE">
        <w:rPr>
          <w:rFonts w:ascii="Times New Roman" w:hAnsi="Times New Roman" w:cs="Times New Roman"/>
        </w:rPr>
        <w:t>:</w:t>
      </w:r>
      <w:r w:rsidR="00E37B7E" w:rsidRPr="00BE0DEE">
        <w:rPr>
          <w:rFonts w:ascii="Times New Roman" w:hAnsi="Times New Roman" w:cs="Times New Roman"/>
        </w:rPr>
        <w:t xml:space="preserve"> </w:t>
      </w:r>
      <w:r w:rsidR="00B17A18"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</w:t>
      </w:r>
    </w:p>
    <w:p w14:paraId="073266F3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Nội dung làm việc:</w:t>
      </w:r>
      <w:r w:rsidR="00E37B7E" w:rsidRPr="00BE0DEE">
        <w:rPr>
          <w:rFonts w:ascii="Times New Roman" w:hAnsi="Times New Roman" w:cs="Times New Roman"/>
        </w:rPr>
        <w:t xml:space="preserve"> </w:t>
      </w:r>
      <w:r w:rsidR="00B17A18"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............................................................................................................</w:t>
      </w:r>
      <w:r w:rsidR="00B17A18" w:rsidRPr="00BE0DEE">
        <w:rPr>
          <w:rFonts w:ascii="Times New Roman" w:hAnsi="Times New Roman" w:cs="Times New Roman"/>
          <w:lang w:val="en-US"/>
        </w:rPr>
        <w:t>...</w:t>
      </w:r>
    </w:p>
    <w:p w14:paraId="33A41A4C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Nơi làm việc:</w:t>
      </w:r>
      <w:r w:rsidR="00E37B7E" w:rsidRPr="00BE0DEE">
        <w:rPr>
          <w:rFonts w:ascii="Times New Roman" w:hAnsi="Times New Roman" w:cs="Times New Roman"/>
        </w:rPr>
        <w:t xml:space="preserve"> </w:t>
      </w:r>
      <w:r w:rsidR="00B17A18"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............................................................................................................</w:t>
      </w:r>
      <w:r w:rsidR="00B17A18" w:rsidRPr="00BE0DEE">
        <w:rPr>
          <w:rFonts w:ascii="Times New Roman" w:hAnsi="Times New Roman" w:cs="Times New Roman"/>
          <w:lang w:val="en-US"/>
        </w:rPr>
        <w:t>............</w:t>
      </w:r>
    </w:p>
    <w:p w14:paraId="39919AEB" w14:textId="77777777" w:rsidR="00B17A18" w:rsidRPr="00BE0DEE" w:rsidRDefault="00B17A18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 xml:space="preserve">Thời gian từ giờ.... </w:t>
      </w:r>
      <w:r w:rsidRPr="00BE0DEE">
        <w:rPr>
          <w:rFonts w:ascii="Times New Roman" w:hAnsi="Times New Roman" w:cs="Times New Roman"/>
          <w:lang w:val="en-US"/>
        </w:rPr>
        <w:t xml:space="preserve">ngày ……… tháng …….. năm ……….. </w:t>
      </w:r>
    </w:p>
    <w:p w14:paraId="21F103E3" w14:textId="77777777" w:rsidR="00B17A18" w:rsidRPr="00BE0DEE" w:rsidRDefault="00B17A18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Đ</w:t>
      </w:r>
      <w:r w:rsidRPr="00BE0DEE">
        <w:rPr>
          <w:rFonts w:ascii="Times New Roman" w:hAnsi="Times New Roman" w:cs="Times New Roman"/>
          <w:lang w:val="en-US"/>
        </w:rPr>
        <w:t>ế</w:t>
      </w:r>
      <w:r w:rsidRPr="00BE0DEE">
        <w:rPr>
          <w:rFonts w:ascii="Times New Roman" w:hAnsi="Times New Roman" w:cs="Times New Roman"/>
        </w:rPr>
        <w:t xml:space="preserve">n....giờ </w:t>
      </w:r>
      <w:r w:rsidRPr="00BE0DEE">
        <w:rPr>
          <w:rFonts w:ascii="Times New Roman" w:hAnsi="Times New Roman" w:cs="Times New Roman"/>
          <w:lang w:val="en-US"/>
        </w:rPr>
        <w:t xml:space="preserve">ngày ……… tháng …….. năm ……….. </w:t>
      </w:r>
    </w:p>
    <w:p w14:paraId="362EDF20" w14:textId="77777777" w:rsidR="00B17A18" w:rsidRPr="00BE0DEE" w:rsidRDefault="00B17A18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Nay thông báo để Quý cơ quan biết, để phối hợp quản lý.</w:t>
      </w:r>
      <w:r w:rsidR="00490FFB" w:rsidRPr="00BE0DEE">
        <w:rPr>
          <w:rFonts w:ascii="Times New Roman" w:hAnsi="Times New Roman" w:cs="Times New Roman"/>
        </w:rPr>
        <w:t>/</w:t>
      </w:r>
      <w:r w:rsidRPr="00BE0DEE">
        <w:rPr>
          <w:rFonts w:ascii="Times New Roman" w:hAnsi="Times New Roman" w:cs="Times New Roman"/>
        </w:rPr>
        <w:t>.</w:t>
      </w:r>
    </w:p>
    <w:p w14:paraId="3F32A94A" w14:textId="77777777" w:rsidR="00221E70" w:rsidRPr="00BE0DEE" w:rsidRDefault="00221E70" w:rsidP="00BF30F9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B17A18" w:rsidRPr="00BE0DEE" w14:paraId="55C0F9E8" w14:textId="77777777" w:rsidTr="00EA623A">
        <w:tc>
          <w:tcPr>
            <w:tcW w:w="4428" w:type="dxa"/>
          </w:tcPr>
          <w:p w14:paraId="15954D7C" w14:textId="77777777" w:rsidR="00221E70" w:rsidRPr="00BE0DEE" w:rsidRDefault="00221E70" w:rsidP="00EA623A">
            <w:pPr>
              <w:spacing w:before="120"/>
              <w:rPr>
                <w:rFonts w:ascii="Times New Roman" w:eastAsia="Times New Roman" w:hAnsi="Times New Roman" w:cs="Times New Roman"/>
                <w:b/>
                <w:i/>
                <w:iCs/>
                <w:lang w:val="en-US"/>
              </w:rPr>
            </w:pPr>
          </w:p>
          <w:p w14:paraId="1BCA3A1B" w14:textId="77777777" w:rsidR="00B17A18" w:rsidRPr="00BE0DEE" w:rsidRDefault="00B17A18" w:rsidP="00EA623A">
            <w:pPr>
              <w:spacing w:before="120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BE0DEE">
              <w:rPr>
                <w:rFonts w:ascii="Times New Roman" w:eastAsia="Times New Roman" w:hAnsi="Times New Roman" w:cs="Times New Roman"/>
                <w:b/>
                <w:i/>
                <w:iCs/>
              </w:rPr>
              <w:t>Nơi nhận:</w:t>
            </w:r>
            <w:r w:rsidRPr="00BE0DE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BE0DEE">
              <w:rPr>
                <w:rFonts w:ascii="Times New Roman" w:eastAsia="Times New Roman" w:hAnsi="Times New Roman" w:cs="Times New Roman"/>
                <w:b/>
              </w:rPr>
              <w:br/>
            </w:r>
            <w:r w:rsidRPr="00BE0DEE">
              <w:rPr>
                <w:rFonts w:ascii="Times New Roman" w:eastAsia="Times New Roman" w:hAnsi="Times New Roman" w:cs="Times New Roman"/>
              </w:rPr>
              <w:t xml:space="preserve">- Như </w:t>
            </w:r>
            <w:r w:rsidRPr="00BE0DEE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r w:rsidRPr="00BE0DEE">
              <w:rPr>
                <w:rFonts w:ascii="Times New Roman" w:eastAsia="Times New Roman" w:hAnsi="Times New Roman" w:cs="Times New Roman"/>
              </w:rPr>
              <w:t xml:space="preserve">; </w:t>
            </w:r>
            <w:r w:rsidRPr="00BE0DEE">
              <w:rPr>
                <w:rFonts w:ascii="Times New Roman" w:eastAsia="Times New Roman" w:hAnsi="Times New Roman" w:cs="Times New Roman"/>
              </w:rPr>
              <w:br/>
              <w:t>- ……………;</w:t>
            </w:r>
            <w:r w:rsidRPr="00BE0DEE">
              <w:rPr>
                <w:rFonts w:ascii="Times New Roman" w:eastAsia="Times New Roman" w:hAnsi="Times New Roman" w:cs="Times New Roman"/>
              </w:rPr>
              <w:br/>
            </w:r>
            <w:r w:rsidRPr="00BE0DEE">
              <w:rPr>
                <w:rFonts w:ascii="Times New Roman" w:eastAsia="Times New Roman" w:hAnsi="Times New Roman" w:cs="Times New Roman"/>
                <w:i/>
                <w:iCs/>
              </w:rPr>
              <w:t>-</w:t>
            </w:r>
            <w:r w:rsidRPr="00BE0DEE">
              <w:rPr>
                <w:rFonts w:ascii="Times New Roman" w:eastAsia="Times New Roman" w:hAnsi="Times New Roman" w:cs="Times New Roman"/>
              </w:rPr>
              <w:t xml:space="preserve"> Lưu: </w:t>
            </w:r>
            <w:r w:rsidRPr="00BE0DEE">
              <w:rPr>
                <w:rFonts w:ascii="Times New Roman" w:eastAsia="Times New Roman" w:hAnsi="Times New Roman" w:cs="Times New Roman"/>
                <w:iCs/>
              </w:rPr>
              <w:t>VT, …</w:t>
            </w:r>
            <w:r w:rsidRPr="00BE0DEE">
              <w:rPr>
                <w:rFonts w:ascii="Times New Roman" w:eastAsia="Times New Roman" w:hAnsi="Times New Roman" w:cs="Times New Roman"/>
                <w:iCs/>
                <w:lang w:val="en-US"/>
              </w:rPr>
              <w:t>(7), H10.</w:t>
            </w:r>
          </w:p>
        </w:tc>
        <w:tc>
          <w:tcPr>
            <w:tcW w:w="4428" w:type="dxa"/>
          </w:tcPr>
          <w:p w14:paraId="3823F028" w14:textId="77777777" w:rsidR="00B17A18" w:rsidRPr="00BE0DEE" w:rsidRDefault="00B17A18" w:rsidP="00EA623A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BE0DE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TM. CƠ QUAN THÔNG BÁO</w:t>
            </w:r>
            <w:r w:rsidRPr="00BE0DEE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BE0DEE">
              <w:rPr>
                <w:rFonts w:ascii="Times New Roman" w:eastAsia="Times New Roman" w:hAnsi="Times New Roman" w:cs="Times New Roman"/>
                <w:i/>
                <w:iCs/>
              </w:rPr>
              <w:t>(Ký</w:t>
            </w:r>
            <w:r w:rsidRPr="00BE0DEE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 tên</w:t>
            </w:r>
            <w:r w:rsidRPr="00BE0DEE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 w:rsidRPr="00BE0DEE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đóng dấu, </w:t>
            </w:r>
            <w:r w:rsidRPr="00BE0DEE">
              <w:rPr>
                <w:rFonts w:ascii="Times New Roman" w:eastAsia="Times New Roman" w:hAnsi="Times New Roman" w:cs="Times New Roman"/>
                <w:i/>
                <w:iCs/>
              </w:rPr>
              <w:t>ghi rõ họ tên</w:t>
            </w:r>
            <w:r w:rsidRPr="00BE0DEE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, chức vụ</w:t>
            </w:r>
            <w:r w:rsidRPr="00BE0DEE"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</w:tc>
      </w:tr>
    </w:tbl>
    <w:p w14:paraId="67402F24" w14:textId="77777777" w:rsidR="00B17A18" w:rsidRPr="00BE0DEE" w:rsidRDefault="00221E70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  <w:lang w:val="en-US"/>
        </w:rPr>
        <w:t>_______________</w:t>
      </w:r>
    </w:p>
    <w:p w14:paraId="245D6D91" w14:textId="77777777" w:rsidR="00777BF6" w:rsidRPr="00BE0DEE" w:rsidRDefault="00777BF6" w:rsidP="00BF30F9">
      <w:pPr>
        <w:spacing w:before="120"/>
        <w:rPr>
          <w:rFonts w:ascii="Times New Roman" w:hAnsi="Times New Roman" w:cs="Times New Roman"/>
        </w:rPr>
      </w:pPr>
      <w:r w:rsidRPr="00BE0DEE">
        <w:rPr>
          <w:rFonts w:ascii="Times New Roman" w:hAnsi="Times New Roman" w:cs="Times New Roman"/>
          <w:vertAlign w:val="superscript"/>
          <w:lang w:val="en-US"/>
        </w:rPr>
        <w:t>(</w:t>
      </w:r>
      <w:r w:rsidRPr="00BE0DEE">
        <w:rPr>
          <w:rFonts w:ascii="Times New Roman" w:hAnsi="Times New Roman" w:cs="Times New Roman"/>
          <w:vertAlign w:val="superscript"/>
        </w:rPr>
        <w:t>1</w:t>
      </w:r>
      <w:r w:rsidRPr="00BE0DEE">
        <w:rPr>
          <w:rFonts w:ascii="Times New Roman" w:hAnsi="Times New Roman" w:cs="Times New Roman"/>
          <w:vertAlign w:val="superscript"/>
          <w:lang w:val="en-US"/>
        </w:rPr>
        <w:t>)</w:t>
      </w:r>
      <w:r w:rsidRPr="00BE0DEE">
        <w:rPr>
          <w:rFonts w:ascii="Times New Roman" w:hAnsi="Times New Roman" w:cs="Times New Roman"/>
        </w:rPr>
        <w:t xml:space="preserve"> Ghi rõ địa danh tỉnh, thành phố trực thuộc Trung ương nơi cơ quan, </w:t>
      </w:r>
      <w:r w:rsidRPr="00BE0DEE">
        <w:rPr>
          <w:rFonts w:ascii="Times New Roman" w:hAnsi="Times New Roman" w:cs="Times New Roman"/>
          <w:lang w:val="en-US"/>
        </w:rPr>
        <w:t xml:space="preserve">tổ chức </w:t>
      </w:r>
      <w:r w:rsidRPr="00BE0DEE">
        <w:rPr>
          <w:rFonts w:ascii="Times New Roman" w:hAnsi="Times New Roman" w:cs="Times New Roman"/>
        </w:rPr>
        <w:t>có trụ sở;</w:t>
      </w:r>
    </w:p>
    <w:p w14:paraId="2F412653" w14:textId="77777777" w:rsidR="00777BF6" w:rsidRPr="00BE0DEE" w:rsidRDefault="00777BF6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  <w:vertAlign w:val="superscript"/>
        </w:rPr>
        <w:t>(2)</w:t>
      </w:r>
      <w:r w:rsidRPr="00BE0DEE">
        <w:rPr>
          <w:rFonts w:ascii="Times New Roman" w:hAnsi="Times New Roman" w:cs="Times New Roman"/>
        </w:rPr>
        <w:t xml:space="preserve"> Chữ Viết tắt tên cơ quan ban hành Thông báo</w:t>
      </w:r>
      <w:r w:rsidR="00221E70" w:rsidRPr="00BE0DEE">
        <w:rPr>
          <w:rFonts w:ascii="Times New Roman" w:hAnsi="Times New Roman" w:cs="Times New Roman"/>
          <w:lang w:val="en-US"/>
        </w:rPr>
        <w:t>;</w:t>
      </w:r>
    </w:p>
    <w:p w14:paraId="7167FF0A" w14:textId="77777777" w:rsidR="00777BF6" w:rsidRPr="00BE0DEE" w:rsidRDefault="00777BF6" w:rsidP="00BF30F9">
      <w:pPr>
        <w:spacing w:before="120"/>
        <w:rPr>
          <w:rFonts w:ascii="Times New Roman" w:hAnsi="Times New Roman" w:cs="Times New Roman"/>
        </w:rPr>
      </w:pPr>
      <w:r w:rsidRPr="00BE0DEE">
        <w:rPr>
          <w:rFonts w:ascii="Times New Roman" w:hAnsi="Times New Roman" w:cs="Times New Roman"/>
          <w:vertAlign w:val="superscript"/>
        </w:rPr>
        <w:t>(3</w:t>
      </w:r>
      <w:r w:rsidRPr="00BE0DEE">
        <w:rPr>
          <w:rFonts w:ascii="Times New Roman" w:hAnsi="Times New Roman" w:cs="Times New Roman"/>
          <w:vertAlign w:val="superscript"/>
          <w:lang w:val="en-US"/>
        </w:rPr>
        <w:t>)</w:t>
      </w:r>
      <w:r w:rsidRPr="00BE0DEE">
        <w:rPr>
          <w:rFonts w:ascii="Times New Roman" w:hAnsi="Times New Roman" w:cs="Times New Roman"/>
        </w:rPr>
        <w:t xml:space="preserve"> Ghi rõ tên cơ quan nhận thông báo;</w:t>
      </w:r>
    </w:p>
    <w:p w14:paraId="3DB00803" w14:textId="77777777" w:rsidR="00777BF6" w:rsidRPr="00BE0DEE" w:rsidRDefault="00777BF6" w:rsidP="00BF30F9">
      <w:pPr>
        <w:spacing w:before="120"/>
        <w:rPr>
          <w:rFonts w:ascii="Times New Roman" w:hAnsi="Times New Roman" w:cs="Times New Roman"/>
        </w:rPr>
      </w:pPr>
      <w:r w:rsidRPr="00BE0DEE">
        <w:rPr>
          <w:rFonts w:ascii="Times New Roman" w:hAnsi="Times New Roman" w:cs="Times New Roman"/>
          <w:vertAlign w:val="superscript"/>
        </w:rPr>
        <w:t>(4)</w:t>
      </w:r>
      <w:r w:rsidRPr="00BE0DEE">
        <w:rPr>
          <w:rFonts w:ascii="Times New Roman" w:hAnsi="Times New Roman" w:cs="Times New Roman"/>
        </w:rPr>
        <w:t xml:space="preserve"> Ghi rõ căn cứ </w:t>
      </w:r>
      <w:r w:rsidRPr="00BE0DEE">
        <w:rPr>
          <w:rFonts w:ascii="Times New Roman" w:hAnsi="Times New Roman" w:cs="Times New Roman"/>
          <w:lang w:val="en-US"/>
        </w:rPr>
        <w:t xml:space="preserve">đưa </w:t>
      </w:r>
      <w:r w:rsidRPr="00BE0DEE">
        <w:rPr>
          <w:rFonts w:ascii="Times New Roman" w:hAnsi="Times New Roman" w:cs="Times New Roman"/>
        </w:rPr>
        <w:t xml:space="preserve">người nước ngoài vào khu vực </w:t>
      </w:r>
      <w:r w:rsidR="001A792B" w:rsidRPr="00BE0DEE">
        <w:rPr>
          <w:rFonts w:ascii="Times New Roman" w:hAnsi="Times New Roman" w:cs="Times New Roman"/>
        </w:rPr>
        <w:t>biên</w:t>
      </w:r>
      <w:r w:rsidRPr="00BE0DEE">
        <w:rPr>
          <w:rFonts w:ascii="Times New Roman" w:hAnsi="Times New Roman" w:cs="Times New Roman"/>
        </w:rPr>
        <w:t xml:space="preserve"> giới </w:t>
      </w:r>
      <w:r w:rsidR="001A792B" w:rsidRPr="00BE0DEE">
        <w:rPr>
          <w:rFonts w:ascii="Times New Roman" w:hAnsi="Times New Roman" w:cs="Times New Roman"/>
        </w:rPr>
        <w:t>biển</w:t>
      </w:r>
      <w:r w:rsidRPr="00BE0DEE">
        <w:rPr>
          <w:rFonts w:ascii="Times New Roman" w:hAnsi="Times New Roman" w:cs="Times New Roman"/>
        </w:rPr>
        <w:t>;</w:t>
      </w:r>
    </w:p>
    <w:p w14:paraId="25302BCA" w14:textId="77777777" w:rsidR="00777BF6" w:rsidRPr="00BE0DEE" w:rsidRDefault="00777BF6" w:rsidP="00BF30F9">
      <w:pPr>
        <w:spacing w:before="120"/>
        <w:rPr>
          <w:rFonts w:ascii="Times New Roman" w:hAnsi="Times New Roman" w:cs="Times New Roman"/>
        </w:rPr>
      </w:pPr>
      <w:r w:rsidRPr="00BE0DEE">
        <w:rPr>
          <w:rFonts w:ascii="Times New Roman" w:hAnsi="Times New Roman" w:cs="Times New Roman"/>
          <w:vertAlign w:val="superscript"/>
        </w:rPr>
        <w:t>(5)</w:t>
      </w:r>
      <w:r w:rsidRPr="00BE0DEE">
        <w:rPr>
          <w:rFonts w:ascii="Times New Roman" w:hAnsi="Times New Roman" w:cs="Times New Roman"/>
        </w:rPr>
        <w:t xml:space="preserve"> Ghi rõ tên, địa chỉ cơ quan, tổ chức;</w:t>
      </w:r>
    </w:p>
    <w:p w14:paraId="440CAFE9" w14:textId="77777777" w:rsidR="00777BF6" w:rsidRPr="00BE0DEE" w:rsidRDefault="00777BF6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  <w:vertAlign w:val="superscript"/>
        </w:rPr>
        <w:t>(6)</w:t>
      </w:r>
      <w:r w:rsidRPr="00BE0DEE">
        <w:rPr>
          <w:rFonts w:ascii="Times New Roman" w:hAnsi="Times New Roman" w:cs="Times New Roman"/>
        </w:rPr>
        <w:t xml:space="preserve"> Ghi rõ </w:t>
      </w:r>
      <w:r w:rsidR="0064147F" w:rsidRPr="00BE0DEE">
        <w:rPr>
          <w:rFonts w:ascii="Times New Roman" w:hAnsi="Times New Roman" w:cs="Times New Roman"/>
        </w:rPr>
        <w:t>mục</w:t>
      </w:r>
      <w:r w:rsidRPr="00BE0DEE">
        <w:rPr>
          <w:rFonts w:ascii="Times New Roman" w:hAnsi="Times New Roman" w:cs="Times New Roman"/>
        </w:rPr>
        <w:t xml:space="preserve"> đích hoạt độ</w:t>
      </w:r>
      <w:r w:rsidR="00221E70" w:rsidRPr="00BE0DEE">
        <w:rPr>
          <w:rFonts w:ascii="Times New Roman" w:hAnsi="Times New Roman" w:cs="Times New Roman"/>
        </w:rPr>
        <w:t>ng</w:t>
      </w:r>
      <w:r w:rsidR="00221E70" w:rsidRPr="00BE0DEE">
        <w:rPr>
          <w:rFonts w:ascii="Times New Roman" w:hAnsi="Times New Roman" w:cs="Times New Roman"/>
          <w:lang w:val="en-US"/>
        </w:rPr>
        <w:t>;</w:t>
      </w:r>
    </w:p>
    <w:p w14:paraId="35C55B15" w14:textId="77777777" w:rsidR="00777BF6" w:rsidRPr="00BE0DEE" w:rsidRDefault="00777BF6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  <w:vertAlign w:val="superscript"/>
          <w:lang w:val="en-US"/>
        </w:rPr>
        <w:t>(</w:t>
      </w:r>
      <w:r w:rsidRPr="00BE0DEE">
        <w:rPr>
          <w:rFonts w:ascii="Times New Roman" w:hAnsi="Times New Roman" w:cs="Times New Roman"/>
          <w:vertAlign w:val="superscript"/>
        </w:rPr>
        <w:t>7)</w:t>
      </w:r>
      <w:r w:rsidRPr="00BE0DEE">
        <w:rPr>
          <w:rFonts w:ascii="Times New Roman" w:hAnsi="Times New Roman" w:cs="Times New Roman"/>
        </w:rPr>
        <w:t xml:space="preserve"> Chữ viết tắt tên đơn vị soạn thảo, tên người đánh máy (soạn thảo) và số lượng bản phát hành</w:t>
      </w:r>
      <w:r w:rsidR="00221E70" w:rsidRPr="00BE0DEE">
        <w:rPr>
          <w:rFonts w:ascii="Times New Roman" w:hAnsi="Times New Roman" w:cs="Times New Roman"/>
          <w:lang w:val="en-US"/>
        </w:rPr>
        <w:t>.</w:t>
      </w:r>
    </w:p>
    <w:sectPr w:rsidR="00777BF6" w:rsidRPr="00BE0DEE" w:rsidSect="0064147F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EC2A0" w14:textId="77777777" w:rsidR="00944762" w:rsidRDefault="00944762">
      <w:pPr>
        <w:rPr>
          <w:rFonts w:cs="Times New Roman"/>
          <w:color w:val="auto"/>
          <w:lang w:eastAsia="en-US"/>
        </w:rPr>
      </w:pPr>
      <w:r>
        <w:rPr>
          <w:rFonts w:cs="Times New Roman"/>
          <w:color w:val="auto"/>
          <w:lang w:eastAsia="en-US"/>
        </w:rPr>
        <w:separator/>
      </w:r>
    </w:p>
  </w:endnote>
  <w:endnote w:type="continuationSeparator" w:id="0">
    <w:p w14:paraId="649DB2A7" w14:textId="77777777" w:rsidR="00944762" w:rsidRDefault="00944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NI-Bodon">
    <w:charset w:val="00"/>
    <w:family w:val="auto"/>
    <w:pitch w:val="default"/>
  </w:font>
  <w:font w:name="VNI-Times"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A79CA" w14:textId="77777777" w:rsidR="00944762" w:rsidRDefault="00944762">
      <w:pPr>
        <w:rPr>
          <w:rFonts w:cs="Times New Roman"/>
          <w:color w:val="auto"/>
          <w:lang w:eastAsia="en-US"/>
        </w:rPr>
      </w:pPr>
      <w:r>
        <w:rPr>
          <w:rFonts w:cs="Times New Roman"/>
          <w:color w:val="auto"/>
          <w:lang w:eastAsia="en-US"/>
        </w:rPr>
        <w:separator/>
      </w:r>
    </w:p>
  </w:footnote>
  <w:footnote w:type="continuationSeparator" w:id="0">
    <w:p w14:paraId="38E16442" w14:textId="77777777" w:rsidR="00944762" w:rsidRDefault="00944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1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2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3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4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5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6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7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8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</w:abstractNum>
  <w:abstractNum w:abstractNumId="19" w15:restartNumberingAfterBreak="0">
    <w:nsid w:val="00000027"/>
    <w:multiLevelType w:val="multilevel"/>
    <w:tmpl w:val="00000026"/>
    <w:lvl w:ilvl="0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1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2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3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4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5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6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7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8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</w:abstractNum>
  <w:abstractNum w:abstractNumId="20" w15:restartNumberingAfterBreak="0">
    <w:nsid w:val="00000029"/>
    <w:multiLevelType w:val="multilevel"/>
    <w:tmpl w:val="00000028"/>
    <w:lvl w:ilvl="0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1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2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3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4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5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6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7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8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</w:abstractNum>
  <w:num w:numId="1" w16cid:durableId="2127577670">
    <w:abstractNumId w:val="0"/>
  </w:num>
  <w:num w:numId="2" w16cid:durableId="724794232">
    <w:abstractNumId w:val="1"/>
  </w:num>
  <w:num w:numId="3" w16cid:durableId="285307809">
    <w:abstractNumId w:val="2"/>
  </w:num>
  <w:num w:numId="4" w16cid:durableId="671222662">
    <w:abstractNumId w:val="3"/>
  </w:num>
  <w:num w:numId="5" w16cid:durableId="940378666">
    <w:abstractNumId w:val="4"/>
  </w:num>
  <w:num w:numId="6" w16cid:durableId="702946602">
    <w:abstractNumId w:val="5"/>
  </w:num>
  <w:num w:numId="7" w16cid:durableId="340547067">
    <w:abstractNumId w:val="6"/>
  </w:num>
  <w:num w:numId="8" w16cid:durableId="1014725696">
    <w:abstractNumId w:val="7"/>
  </w:num>
  <w:num w:numId="9" w16cid:durableId="2074346878">
    <w:abstractNumId w:val="8"/>
  </w:num>
  <w:num w:numId="10" w16cid:durableId="1717780790">
    <w:abstractNumId w:val="9"/>
  </w:num>
  <w:num w:numId="11" w16cid:durableId="2029092162">
    <w:abstractNumId w:val="10"/>
  </w:num>
  <w:num w:numId="12" w16cid:durableId="233123106">
    <w:abstractNumId w:val="11"/>
  </w:num>
  <w:num w:numId="13" w16cid:durableId="503786659">
    <w:abstractNumId w:val="12"/>
  </w:num>
  <w:num w:numId="14" w16cid:durableId="490095994">
    <w:abstractNumId w:val="13"/>
  </w:num>
  <w:num w:numId="15" w16cid:durableId="345786096">
    <w:abstractNumId w:val="14"/>
  </w:num>
  <w:num w:numId="16" w16cid:durableId="823744288">
    <w:abstractNumId w:val="15"/>
  </w:num>
  <w:num w:numId="17" w16cid:durableId="722601566">
    <w:abstractNumId w:val="16"/>
  </w:num>
  <w:num w:numId="18" w16cid:durableId="1729499623">
    <w:abstractNumId w:val="17"/>
  </w:num>
  <w:num w:numId="19" w16cid:durableId="97529590">
    <w:abstractNumId w:val="18"/>
  </w:num>
  <w:num w:numId="20" w16cid:durableId="1340893297">
    <w:abstractNumId w:val="19"/>
  </w:num>
  <w:num w:numId="21" w16cid:durableId="1289807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153C"/>
    <w:rsid w:val="0003694A"/>
    <w:rsid w:val="00037E5F"/>
    <w:rsid w:val="000521B0"/>
    <w:rsid w:val="00053FA7"/>
    <w:rsid w:val="00054B43"/>
    <w:rsid w:val="00070C11"/>
    <w:rsid w:val="000A4FB4"/>
    <w:rsid w:val="000D4460"/>
    <w:rsid w:val="000D5FB6"/>
    <w:rsid w:val="0010753A"/>
    <w:rsid w:val="001303C6"/>
    <w:rsid w:val="001559A8"/>
    <w:rsid w:val="001802A4"/>
    <w:rsid w:val="001A792B"/>
    <w:rsid w:val="001D11C9"/>
    <w:rsid w:val="001F016F"/>
    <w:rsid w:val="001F6CBF"/>
    <w:rsid w:val="002000AA"/>
    <w:rsid w:val="00206408"/>
    <w:rsid w:val="00221E70"/>
    <w:rsid w:val="00221F76"/>
    <w:rsid w:val="002540AF"/>
    <w:rsid w:val="0025692E"/>
    <w:rsid w:val="002873E8"/>
    <w:rsid w:val="00287C1A"/>
    <w:rsid w:val="00294196"/>
    <w:rsid w:val="00332CC9"/>
    <w:rsid w:val="00340BFC"/>
    <w:rsid w:val="00367A3C"/>
    <w:rsid w:val="003908C2"/>
    <w:rsid w:val="003A6D0B"/>
    <w:rsid w:val="003F0904"/>
    <w:rsid w:val="003F4CE9"/>
    <w:rsid w:val="00407A12"/>
    <w:rsid w:val="00447E9B"/>
    <w:rsid w:val="00490FFB"/>
    <w:rsid w:val="00506F2A"/>
    <w:rsid w:val="005114FD"/>
    <w:rsid w:val="005958CC"/>
    <w:rsid w:val="005E2840"/>
    <w:rsid w:val="005F28E2"/>
    <w:rsid w:val="0064147F"/>
    <w:rsid w:val="006555DD"/>
    <w:rsid w:val="006804BD"/>
    <w:rsid w:val="006B44DD"/>
    <w:rsid w:val="006D4C98"/>
    <w:rsid w:val="006E1F77"/>
    <w:rsid w:val="006F49D3"/>
    <w:rsid w:val="006F6E7E"/>
    <w:rsid w:val="00777BF6"/>
    <w:rsid w:val="007C58D6"/>
    <w:rsid w:val="007D13DA"/>
    <w:rsid w:val="00801AB7"/>
    <w:rsid w:val="008337C2"/>
    <w:rsid w:val="008518A5"/>
    <w:rsid w:val="00877423"/>
    <w:rsid w:val="00891C8D"/>
    <w:rsid w:val="00894949"/>
    <w:rsid w:val="009119A8"/>
    <w:rsid w:val="0093331F"/>
    <w:rsid w:val="0093751D"/>
    <w:rsid w:val="00944762"/>
    <w:rsid w:val="00954BD7"/>
    <w:rsid w:val="00962092"/>
    <w:rsid w:val="009A66A1"/>
    <w:rsid w:val="009A79F8"/>
    <w:rsid w:val="009D659E"/>
    <w:rsid w:val="009F6D2A"/>
    <w:rsid w:val="00A21079"/>
    <w:rsid w:val="00A60C9C"/>
    <w:rsid w:val="00A85BF4"/>
    <w:rsid w:val="00AD153C"/>
    <w:rsid w:val="00B17A18"/>
    <w:rsid w:val="00B30A19"/>
    <w:rsid w:val="00B67922"/>
    <w:rsid w:val="00B862EE"/>
    <w:rsid w:val="00BA6D86"/>
    <w:rsid w:val="00BC7B1D"/>
    <w:rsid w:val="00BD3E6E"/>
    <w:rsid w:val="00BE0DEE"/>
    <w:rsid w:val="00BE5D7E"/>
    <w:rsid w:val="00BF30F9"/>
    <w:rsid w:val="00C35C0A"/>
    <w:rsid w:val="00C37A14"/>
    <w:rsid w:val="00C56444"/>
    <w:rsid w:val="00C61315"/>
    <w:rsid w:val="00C937C7"/>
    <w:rsid w:val="00CA5574"/>
    <w:rsid w:val="00CC3478"/>
    <w:rsid w:val="00DD1BFD"/>
    <w:rsid w:val="00DE206D"/>
    <w:rsid w:val="00E37B7E"/>
    <w:rsid w:val="00E657F2"/>
    <w:rsid w:val="00EA623A"/>
    <w:rsid w:val="00F115DE"/>
    <w:rsid w:val="00F11A8C"/>
    <w:rsid w:val="00F14567"/>
    <w:rsid w:val="00F5123D"/>
    <w:rsid w:val="00F51918"/>
    <w:rsid w:val="00F843E1"/>
    <w:rsid w:val="00FB69FE"/>
    <w:rsid w:val="00FC3DA0"/>
    <w:rsid w:val="00FC61D1"/>
    <w:rsid w:val="00FF20F1"/>
    <w:rsid w:val="00FF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17E44235"/>
  <w15:chartTrackingRefBased/>
  <w15:docId w15:val="{4B4F3B2B-2E84-44A4-84E1-8001E232D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Headerorfooter2">
    <w:name w:val="Header or footer (2)_"/>
    <w:link w:val="Headerorfooter21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20">
    <w:name w:val="Header or footer (2)"/>
    <w:rPr>
      <w:rFonts w:ascii="Times New Roman" w:hAnsi="Times New Roman" w:cs="Times New Roman"/>
      <w:b/>
      <w:bCs/>
      <w:spacing w:val="1"/>
      <w:u w:val="single"/>
    </w:rPr>
  </w:style>
  <w:style w:type="character" w:customStyle="1" w:styleId="Bodytext2">
    <w:name w:val="Body text (2)_"/>
    <w:link w:val="Bodytext21"/>
    <w:rPr>
      <w:rFonts w:ascii="Times New Roman" w:hAnsi="Times New Roman" w:cs="Times New Roman"/>
      <w:b/>
      <w:bCs/>
      <w:spacing w:val="1"/>
      <w:u w:val="none"/>
    </w:rPr>
  </w:style>
  <w:style w:type="character" w:customStyle="1" w:styleId="Bodytext3">
    <w:name w:val="Body text (3)_"/>
    <w:link w:val="Bodytext30"/>
    <w:rPr>
      <w:rFonts w:ascii="Times New Roman" w:hAnsi="Times New Roman" w:cs="Times New Roman"/>
      <w:i/>
      <w:iCs/>
      <w:u w:val="none"/>
    </w:rPr>
  </w:style>
  <w:style w:type="character" w:customStyle="1" w:styleId="Bodytext4">
    <w:name w:val="Body text (4)_"/>
    <w:link w:val="Bodytext40"/>
    <w:rPr>
      <w:rFonts w:ascii="MS Gothic" w:eastAsia="MS Gothic" w:cs="MS Gothic"/>
      <w:i/>
      <w:iCs/>
      <w:noProof/>
      <w:sz w:val="9"/>
      <w:szCs w:val="9"/>
      <w:u w:val="none"/>
    </w:rPr>
  </w:style>
  <w:style w:type="character" w:customStyle="1" w:styleId="Bodytext">
    <w:name w:val="Body text_"/>
    <w:link w:val="Bodytext1"/>
    <w:rPr>
      <w:rFonts w:ascii="Times New Roman" w:hAnsi="Times New Roman" w:cs="Times New Roman"/>
      <w:spacing w:val="4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1"/>
      <w:u w:val="single"/>
    </w:rPr>
  </w:style>
  <w:style w:type="character" w:customStyle="1" w:styleId="Headerorfooter3">
    <w:name w:val="Header or footer (3)_"/>
    <w:link w:val="Headerorfooter30"/>
    <w:rPr>
      <w:rFonts w:ascii="Times New Roman" w:hAnsi="Times New Roman" w:cs="Times New Roman"/>
      <w:noProof/>
      <w:spacing w:val="-2"/>
      <w:sz w:val="29"/>
      <w:szCs w:val="29"/>
      <w:u w:val="none"/>
    </w:rPr>
  </w:style>
  <w:style w:type="character" w:customStyle="1" w:styleId="Bodytext217pt">
    <w:name w:val="Body text (2) + 17 pt"/>
    <w:aliases w:val="Spacing 0 pt"/>
    <w:rPr>
      <w:rFonts w:ascii="Times New Roman" w:hAnsi="Times New Roman" w:cs="Times New Roman"/>
      <w:b/>
      <w:bCs/>
      <w:spacing w:val="-3"/>
      <w:sz w:val="34"/>
      <w:szCs w:val="34"/>
      <w:u w:val="none"/>
    </w:rPr>
  </w:style>
  <w:style w:type="character" w:customStyle="1" w:styleId="Bodytext2Arial">
    <w:name w:val="Body text (2) + Arial"/>
    <w:aliases w:val="12.5 pt,Not Bold,Spacing 0 pt26"/>
    <w:rPr>
      <w:rFonts w:ascii="Arial" w:hAnsi="Arial" w:cs="Arial"/>
      <w:b/>
      <w:bCs/>
      <w:spacing w:val="0"/>
      <w:sz w:val="25"/>
      <w:szCs w:val="25"/>
      <w:u w:val="none"/>
    </w:rPr>
  </w:style>
  <w:style w:type="character" w:customStyle="1" w:styleId="BodytextItalic">
    <w:name w:val="Body text + Italic"/>
    <w:aliases w:val="Spacing 0 pt25"/>
    <w:rPr>
      <w:rFonts w:ascii="Times New Roman" w:hAnsi="Times New Roman" w:cs="Times New Roman"/>
      <w:i/>
      <w:iCs/>
      <w:spacing w:val="0"/>
      <w:u w:val="none"/>
    </w:rPr>
  </w:style>
  <w:style w:type="character" w:customStyle="1" w:styleId="Bodytext5">
    <w:name w:val="Body text (5)_"/>
    <w:link w:val="Bodytext50"/>
    <w:rPr>
      <w:rFonts w:ascii="Times New Roman" w:hAnsi="Times New Roman" w:cs="Times New Roman"/>
      <w:noProof/>
      <w:sz w:val="9"/>
      <w:szCs w:val="9"/>
      <w:u w:val="none"/>
    </w:rPr>
  </w:style>
  <w:style w:type="character" w:customStyle="1" w:styleId="Bodytext6">
    <w:name w:val="Body text (6)_"/>
    <w:link w:val="Bodytext60"/>
    <w:rPr>
      <w:rFonts w:ascii="Times New Roman" w:hAnsi="Times New Roman" w:cs="Times New Roman"/>
      <w:b/>
      <w:bCs/>
      <w:i/>
      <w:iCs/>
      <w:spacing w:val="4"/>
      <w:sz w:val="21"/>
      <w:szCs w:val="21"/>
      <w:u w:val="none"/>
    </w:rPr>
  </w:style>
  <w:style w:type="character" w:customStyle="1" w:styleId="Bodytext7">
    <w:name w:val="Body text (7)_"/>
    <w:link w:val="Bodytext71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Bodytext2105pt">
    <w:name w:val="Body text (2) + 10.5 pt"/>
    <w:aliases w:val="Not Bold4,Spacing 0 pt24"/>
    <w:rPr>
      <w:rFonts w:ascii="Times New Roman" w:hAnsi="Times New Roman" w:cs="Times New Roman"/>
      <w:b/>
      <w:bCs/>
      <w:spacing w:val="3"/>
      <w:sz w:val="21"/>
      <w:szCs w:val="21"/>
      <w:u w:val="none"/>
    </w:rPr>
  </w:style>
  <w:style w:type="character" w:customStyle="1" w:styleId="Bodytext8">
    <w:name w:val="Body text (8)_"/>
    <w:link w:val="Bodytext80"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erorfooter">
    <w:name w:val="Header or footer_"/>
    <w:link w:val="Headerorfooter0"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Headerorfooter145pt">
    <w:name w:val="Header or footer + 14.5 pt"/>
    <w:aliases w:val="Spacing 0 pt23"/>
    <w:rPr>
      <w:rFonts w:ascii="Times New Roman" w:hAnsi="Times New Roman" w:cs="Times New Roman"/>
      <w:spacing w:val="-2"/>
      <w:sz w:val="29"/>
      <w:szCs w:val="29"/>
      <w:u w:val="none"/>
    </w:rPr>
  </w:style>
  <w:style w:type="character" w:customStyle="1" w:styleId="Bodytext9">
    <w:name w:val="Body text (9)_"/>
    <w:link w:val="Bodytext90"/>
    <w:rPr>
      <w:rFonts w:ascii="Times New Roman" w:hAnsi="Times New Roman" w:cs="Times New Roman"/>
      <w:b/>
      <w:bCs/>
      <w:spacing w:val="35"/>
      <w:sz w:val="16"/>
      <w:szCs w:val="16"/>
      <w:u w:val="none"/>
    </w:rPr>
  </w:style>
  <w:style w:type="character" w:customStyle="1" w:styleId="Bodytext11">
    <w:name w:val="Body text (11)_"/>
    <w:link w:val="Bodytext110"/>
    <w:rPr>
      <w:rFonts w:ascii="Arial" w:hAnsi="Arial" w:cs="Arial"/>
      <w:b/>
      <w:bCs/>
      <w:spacing w:val="-15"/>
      <w:w w:val="66"/>
      <w:sz w:val="72"/>
      <w:szCs w:val="72"/>
      <w:u w:val="none"/>
    </w:rPr>
  </w:style>
  <w:style w:type="character" w:customStyle="1" w:styleId="Bodytext12">
    <w:name w:val="Body text (12)_"/>
    <w:link w:val="Bodytext120"/>
    <w:rPr>
      <w:rFonts w:ascii="Times New Roman" w:hAnsi="Times New Roman" w:cs="Times New Roman"/>
      <w:noProof/>
      <w:sz w:val="14"/>
      <w:szCs w:val="14"/>
      <w:u w:val="none"/>
    </w:rPr>
  </w:style>
  <w:style w:type="character" w:customStyle="1" w:styleId="Bodytext13">
    <w:name w:val="Body text (13)_"/>
    <w:link w:val="Bodytext130"/>
    <w:rPr>
      <w:rFonts w:ascii="Arial Narrow" w:hAnsi="Arial Narrow" w:cs="Arial Narrow"/>
      <w:b/>
      <w:bCs/>
      <w:spacing w:val="-6"/>
      <w:sz w:val="54"/>
      <w:szCs w:val="54"/>
      <w:u w:val="none"/>
    </w:rPr>
  </w:style>
  <w:style w:type="character" w:customStyle="1" w:styleId="Bodytext10">
    <w:name w:val="Body text (10)_"/>
    <w:link w:val="Bodytext100"/>
    <w:rPr>
      <w:rFonts w:ascii="SimHei" w:eastAsia="SimHei" w:cs="SimHei"/>
      <w:spacing w:val="4"/>
      <w:sz w:val="12"/>
      <w:szCs w:val="12"/>
      <w:u w:val="none"/>
    </w:rPr>
  </w:style>
  <w:style w:type="character" w:customStyle="1" w:styleId="Picturecaption2">
    <w:name w:val="Picture caption (2)_"/>
    <w:link w:val="Picturecaption20"/>
    <w:rPr>
      <w:rFonts w:ascii="SimHei" w:eastAsia="SimHei" w:cs="SimHei"/>
      <w:spacing w:val="4"/>
      <w:sz w:val="12"/>
      <w:szCs w:val="12"/>
      <w:u w:val="none"/>
    </w:rPr>
  </w:style>
  <w:style w:type="character" w:customStyle="1" w:styleId="Picturecaption">
    <w:name w:val="Picture caption_"/>
    <w:link w:val="Picturecaption0"/>
    <w:rPr>
      <w:rFonts w:ascii="Times New Roman" w:hAnsi="Times New Roman" w:cs="Times New Roman"/>
      <w:b/>
      <w:bCs/>
      <w:spacing w:val="35"/>
      <w:sz w:val="16"/>
      <w:szCs w:val="16"/>
      <w:u w:val="none"/>
    </w:rPr>
  </w:style>
  <w:style w:type="character" w:customStyle="1" w:styleId="Bodytext14">
    <w:name w:val="Body text (14)_"/>
    <w:link w:val="Bodytext140"/>
    <w:rPr>
      <w:rFonts w:ascii="Times New Roman" w:hAnsi="Times New Roman" w:cs="Times New Roman"/>
      <w:b/>
      <w:bCs/>
      <w:noProof/>
      <w:sz w:val="43"/>
      <w:szCs w:val="43"/>
      <w:u w:val="none"/>
    </w:rPr>
  </w:style>
  <w:style w:type="character" w:customStyle="1" w:styleId="Headerorfooter4">
    <w:name w:val="Header or footer (4)_"/>
    <w:link w:val="Headerorfooter40"/>
    <w:rPr>
      <w:rFonts w:ascii="Times New Roman" w:hAnsi="Times New Roman" w:cs="Times New Roman"/>
      <w:sz w:val="15"/>
      <w:szCs w:val="15"/>
      <w:u w:val="none"/>
    </w:rPr>
  </w:style>
  <w:style w:type="character" w:customStyle="1" w:styleId="Headerorfooter4Bold">
    <w:name w:val="Header or footer (4) + Bold"/>
    <w:aliases w:val="Spacing 0 pt22"/>
    <w:rPr>
      <w:rFonts w:ascii="Times New Roman" w:hAnsi="Times New Roman" w:cs="Times New Roman"/>
      <w:b/>
      <w:bCs/>
      <w:spacing w:val="-3"/>
      <w:sz w:val="15"/>
      <w:szCs w:val="15"/>
      <w:u w:val="none"/>
    </w:rPr>
  </w:style>
  <w:style w:type="character" w:customStyle="1" w:styleId="Tablecaption2">
    <w:name w:val="Table caption (2)_"/>
    <w:link w:val="Tablecaption20"/>
    <w:rPr>
      <w:rFonts w:ascii="Times New Roman" w:hAnsi="Times New Roman" w:cs="Times New Roman"/>
      <w:b/>
      <w:bCs/>
      <w:spacing w:val="35"/>
      <w:sz w:val="16"/>
      <w:szCs w:val="16"/>
      <w:u w:val="none"/>
    </w:rPr>
  </w:style>
  <w:style w:type="character" w:customStyle="1" w:styleId="Bodytext8pt">
    <w:name w:val="Body text + 8 pt"/>
    <w:aliases w:val="Bold,Spacing 1 pt"/>
    <w:rPr>
      <w:rFonts w:ascii="Times New Roman" w:hAnsi="Times New Roman" w:cs="Times New Roman"/>
      <w:b/>
      <w:bCs/>
      <w:spacing w:val="35"/>
      <w:sz w:val="16"/>
      <w:szCs w:val="16"/>
      <w:u w:val="none"/>
    </w:rPr>
  </w:style>
  <w:style w:type="character" w:customStyle="1" w:styleId="BodytextCenturyGothic">
    <w:name w:val="Body text + Century Gothic"/>
    <w:aliases w:val="8.5 pt,Spacing 0 pt21"/>
    <w:rPr>
      <w:rFonts w:ascii="Century Gothic" w:hAnsi="Century Gothic" w:cs="Century Gothic"/>
      <w:spacing w:val="0"/>
      <w:sz w:val="17"/>
      <w:szCs w:val="17"/>
      <w:u w:val="none"/>
    </w:rPr>
  </w:style>
  <w:style w:type="character" w:customStyle="1" w:styleId="BodytextSimHei">
    <w:name w:val="Body text + SimHei"/>
    <w:aliases w:val="6 pt"/>
    <w:rPr>
      <w:rFonts w:ascii="SimHei" w:eastAsia="SimHei" w:hAnsi="Times New Roman" w:cs="SimHei"/>
      <w:spacing w:val="4"/>
      <w:sz w:val="12"/>
      <w:szCs w:val="12"/>
      <w:u w:val="none"/>
    </w:rPr>
  </w:style>
  <w:style w:type="character" w:customStyle="1" w:styleId="BodytextCenturyGothic1">
    <w:name w:val="Body text + Century Gothic1"/>
    <w:aliases w:val="6 pt1,Bold7,Italic,Spacing 0 pt20"/>
    <w:rPr>
      <w:rFonts w:ascii="Century Gothic" w:hAnsi="Century Gothic" w:cs="Century Gothic"/>
      <w:b/>
      <w:bCs/>
      <w:i/>
      <w:iCs/>
      <w:spacing w:val="0"/>
      <w:sz w:val="12"/>
      <w:szCs w:val="12"/>
      <w:u w:val="none"/>
    </w:rPr>
  </w:style>
  <w:style w:type="character" w:customStyle="1" w:styleId="BodytextArial">
    <w:name w:val="Body text + Arial"/>
    <w:aliases w:val="25.5 pt,Bold6,Spacing 0 pt19,Scale 66%"/>
    <w:rPr>
      <w:rFonts w:ascii="Arial" w:hAnsi="Arial" w:cs="Arial"/>
      <w:b/>
      <w:bCs/>
      <w:spacing w:val="-5"/>
      <w:w w:val="66"/>
      <w:sz w:val="51"/>
      <w:szCs w:val="51"/>
      <w:u w:val="none"/>
    </w:rPr>
  </w:style>
  <w:style w:type="character" w:customStyle="1" w:styleId="BodytextArial2">
    <w:name w:val="Body text + Arial2"/>
    <w:aliases w:val="35 pt,Bold5,Spacing 0 pt18,Scale 60%"/>
    <w:rPr>
      <w:rFonts w:ascii="Arial" w:hAnsi="Arial" w:cs="Arial"/>
      <w:b/>
      <w:bCs/>
      <w:spacing w:val="-11"/>
      <w:w w:val="60"/>
      <w:sz w:val="70"/>
      <w:szCs w:val="70"/>
      <w:u w:val="none"/>
    </w:rPr>
  </w:style>
  <w:style w:type="character" w:customStyle="1" w:styleId="Bodytext8pt1">
    <w:name w:val="Body text + 8 pt1"/>
    <w:aliases w:val="Bold4"/>
    <w:rPr>
      <w:rFonts w:ascii="Times New Roman" w:hAnsi="Times New Roman" w:cs="Times New Roman"/>
      <w:b/>
      <w:bCs/>
      <w:spacing w:val="4"/>
      <w:sz w:val="16"/>
      <w:szCs w:val="16"/>
      <w:u w:val="none"/>
    </w:rPr>
  </w:style>
  <w:style w:type="character" w:customStyle="1" w:styleId="PicturecaptionSpacing0pt">
    <w:name w:val="Picture caption + Spacing 0 pt"/>
    <w:rPr>
      <w:rFonts w:ascii="Times New Roman" w:hAnsi="Times New Roman" w:cs="Times New Roman"/>
      <w:b/>
      <w:bCs/>
      <w:spacing w:val="4"/>
      <w:sz w:val="16"/>
      <w:szCs w:val="16"/>
      <w:u w:val="none"/>
    </w:rPr>
  </w:style>
  <w:style w:type="character" w:customStyle="1" w:styleId="Headerorfooter4Italic">
    <w:name w:val="Header or footer (4) + Italic"/>
    <w:rPr>
      <w:rFonts w:ascii="Times New Roman" w:hAnsi="Times New Roman" w:cs="Times New Roman"/>
      <w:i/>
      <w:iCs/>
      <w:noProof/>
      <w:sz w:val="15"/>
      <w:szCs w:val="15"/>
      <w:u w:val="none"/>
    </w:rPr>
  </w:style>
  <w:style w:type="character" w:customStyle="1" w:styleId="Bodytext9Spacing0pt">
    <w:name w:val="Body text (9) + Spacing 0 pt"/>
    <w:rPr>
      <w:rFonts w:ascii="Times New Roman" w:hAnsi="Times New Roman" w:cs="Times New Roman"/>
      <w:b/>
      <w:bCs/>
      <w:spacing w:val="4"/>
      <w:sz w:val="16"/>
      <w:szCs w:val="16"/>
      <w:u w:val="none"/>
    </w:rPr>
  </w:style>
  <w:style w:type="character" w:customStyle="1" w:styleId="Bodytext15">
    <w:name w:val="Body text (15)_"/>
    <w:link w:val="Bodytext150"/>
    <w:rPr>
      <w:rFonts w:ascii="Arial" w:hAnsi="Arial" w:cs="Arial"/>
      <w:b/>
      <w:bCs/>
      <w:spacing w:val="-10"/>
      <w:w w:val="66"/>
      <w:sz w:val="72"/>
      <w:szCs w:val="72"/>
      <w:u w:val="none"/>
    </w:rPr>
  </w:style>
  <w:style w:type="character" w:customStyle="1" w:styleId="Bodytext16">
    <w:name w:val="Body text (16)_"/>
    <w:link w:val="Bodytext160"/>
    <w:rPr>
      <w:rFonts w:ascii="Tahoma" w:hAnsi="Tahoma" w:cs="Tahoma"/>
      <w:b/>
      <w:bCs/>
      <w:noProof/>
      <w:sz w:val="59"/>
      <w:szCs w:val="59"/>
      <w:u w:val="none"/>
    </w:rPr>
  </w:style>
  <w:style w:type="character" w:customStyle="1" w:styleId="Bodytext17">
    <w:name w:val="Body text (17)_"/>
    <w:link w:val="Bodytext170"/>
    <w:rPr>
      <w:rFonts w:ascii="MS Gothic" w:eastAsia="MS Gothic" w:cs="MS Gothic"/>
      <w:noProof/>
      <w:sz w:val="70"/>
      <w:szCs w:val="70"/>
      <w:u w:val="none"/>
    </w:rPr>
  </w:style>
  <w:style w:type="character" w:customStyle="1" w:styleId="Bodytext6pt">
    <w:name w:val="Body text + 6 pt"/>
    <w:aliases w:val="Italic10,Spacing 0 pt17"/>
    <w:rPr>
      <w:rFonts w:ascii="Times New Roman" w:hAnsi="Times New Roman" w:cs="Times New Roman"/>
      <w:i/>
      <w:iCs/>
      <w:noProof/>
      <w:spacing w:val="0"/>
      <w:sz w:val="12"/>
      <w:szCs w:val="12"/>
      <w:u w:val="none"/>
    </w:rPr>
  </w:style>
  <w:style w:type="character" w:customStyle="1" w:styleId="Bodytext18">
    <w:name w:val="Body text (18)_"/>
    <w:link w:val="Bodytext180"/>
    <w:rPr>
      <w:rFonts w:ascii="Times New Roman" w:hAnsi="Times New Roman" w:cs="Times New Roman"/>
      <w:spacing w:val="-3"/>
      <w:w w:val="200"/>
      <w:sz w:val="8"/>
      <w:szCs w:val="8"/>
      <w:u w:val="none"/>
    </w:rPr>
  </w:style>
  <w:style w:type="character" w:customStyle="1" w:styleId="Tableofcontents">
    <w:name w:val="Table of contents_"/>
    <w:link w:val="Tableofcontents0"/>
    <w:rPr>
      <w:rFonts w:ascii="Times New Roman" w:hAnsi="Times New Roman" w:cs="Times New Roman"/>
      <w:spacing w:val="4"/>
      <w:u w:val="none"/>
    </w:rPr>
  </w:style>
  <w:style w:type="character" w:customStyle="1" w:styleId="Tableofcontents2">
    <w:name w:val="Table of contents (2)_"/>
    <w:link w:val="Tableofcontents20"/>
    <w:rPr>
      <w:rFonts w:ascii="SimHei" w:eastAsia="SimHei" w:cs="SimHei"/>
      <w:sz w:val="8"/>
      <w:szCs w:val="8"/>
      <w:u w:val="none"/>
    </w:rPr>
  </w:style>
  <w:style w:type="character" w:customStyle="1" w:styleId="Tableofcontents2TimesNewRoman">
    <w:name w:val="Table of contents (2) + Times New Roman"/>
    <w:aliases w:val="Italic9"/>
    <w:rPr>
      <w:rFonts w:ascii="Times New Roman" w:eastAsia="SimHei" w:hAnsi="Times New Roman" w:cs="Times New Roman"/>
      <w:i/>
      <w:iCs/>
      <w:noProof/>
      <w:sz w:val="8"/>
      <w:szCs w:val="8"/>
      <w:u w:val="none"/>
    </w:rPr>
  </w:style>
  <w:style w:type="character" w:customStyle="1" w:styleId="Footnote">
    <w:name w:val="Footnote_"/>
    <w:link w:val="Footnote0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Bodytext2NotBold">
    <w:name w:val="Body text (2) + Not Bold"/>
    <w:aliases w:val="Spacing 0 pt16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9">
    <w:name w:val="Body text (19)_"/>
    <w:link w:val="Bodytext190"/>
    <w:rPr>
      <w:rFonts w:ascii="Times New Roman" w:hAnsi="Times New Roman" w:cs="Times New Roman"/>
      <w:spacing w:val="-3"/>
      <w:w w:val="250"/>
      <w:sz w:val="8"/>
      <w:szCs w:val="8"/>
      <w:u w:val="none"/>
    </w:rPr>
  </w:style>
  <w:style w:type="character" w:customStyle="1" w:styleId="Bodytext19Tahoma">
    <w:name w:val="Body text (19) + Tahoma"/>
    <w:aliases w:val="Bold3,Italic8,Spacing 0 pt15,Scale 100%"/>
    <w:rPr>
      <w:rFonts w:ascii="Tahoma" w:hAnsi="Tahoma" w:cs="Tahoma"/>
      <w:b/>
      <w:bCs/>
      <w:i/>
      <w:iCs/>
      <w:noProof/>
      <w:spacing w:val="0"/>
      <w:w w:val="100"/>
      <w:sz w:val="8"/>
      <w:szCs w:val="8"/>
      <w:u w:val="none"/>
    </w:rPr>
  </w:style>
  <w:style w:type="character" w:customStyle="1" w:styleId="Bodytext2105pt1">
    <w:name w:val="Body text (2) + 10.5 pt1"/>
    <w:aliases w:val="Italic7,Spacing 0 pt14"/>
    <w:rPr>
      <w:rFonts w:ascii="Times New Roman" w:hAnsi="Times New Roman" w:cs="Times New Roman"/>
      <w:b/>
      <w:bCs/>
      <w:i/>
      <w:iCs/>
      <w:spacing w:val="0"/>
      <w:sz w:val="21"/>
      <w:szCs w:val="21"/>
      <w:u w:val="none"/>
    </w:rPr>
  </w:style>
  <w:style w:type="character" w:customStyle="1" w:styleId="Bodytext2115pt">
    <w:name w:val="Body text (2) + 11.5 pt"/>
    <w:aliases w:val="Italic6,Spacing 0 pt13"/>
    <w:rPr>
      <w:rFonts w:ascii="Times New Roman" w:hAnsi="Times New Roman" w:cs="Times New Roman"/>
      <w:b/>
      <w:bCs/>
      <w:i/>
      <w:iCs/>
      <w:spacing w:val="-7"/>
      <w:sz w:val="23"/>
      <w:szCs w:val="23"/>
      <w:u w:val="none"/>
    </w:rPr>
  </w:style>
  <w:style w:type="character" w:customStyle="1" w:styleId="Bodytext39pt">
    <w:name w:val="Body text (3) + 9 pt"/>
    <w:aliases w:val="Bold2,Not Italic,Spacing 0 pt12"/>
    <w:rPr>
      <w:rFonts w:ascii="Times New Roman" w:hAnsi="Times New Roman" w:cs="Times New Roman"/>
      <w:b/>
      <w:bCs/>
      <w:i/>
      <w:iCs/>
      <w:sz w:val="18"/>
      <w:szCs w:val="18"/>
      <w:u w:val="none"/>
    </w:rPr>
  </w:style>
  <w:style w:type="character" w:customStyle="1" w:styleId="Heading32">
    <w:name w:val="Heading #3 (2)_"/>
    <w:link w:val="Heading321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Heading320">
    <w:name w:val="Heading #3 (2)"/>
    <w:basedOn w:val="Heading32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Heading32Arial">
    <w:name w:val="Heading #3 (2) + Arial"/>
    <w:aliases w:val="10.5 pt,Not Bold3,Italic5,Spacing 0 pt11"/>
    <w:rPr>
      <w:rFonts w:ascii="Arial" w:hAnsi="Arial" w:cs="Arial"/>
      <w:b/>
      <w:bCs/>
      <w:i/>
      <w:iCs/>
      <w:spacing w:val="9"/>
      <w:sz w:val="21"/>
      <w:szCs w:val="21"/>
      <w:u w:val="none"/>
    </w:rPr>
  </w:style>
  <w:style w:type="character" w:customStyle="1" w:styleId="Bodytext3NotItalic">
    <w:name w:val="Body text (3) + Not Italic"/>
    <w:aliases w:val="Spacing 0 pt1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00">
    <w:name w:val="Body text (20)_"/>
    <w:link w:val="Bodytext201"/>
    <w:rPr>
      <w:rFonts w:ascii="Times New Roman" w:hAnsi="Times New Roman" w:cs="Times New Roman"/>
      <w:b/>
      <w:bCs/>
      <w:u w:val="none"/>
    </w:rPr>
  </w:style>
  <w:style w:type="character" w:customStyle="1" w:styleId="Bodytext20105pt">
    <w:name w:val="Body text (20) + 10.5 pt"/>
    <w:aliases w:val="Italic4"/>
    <w:rPr>
      <w:rFonts w:ascii="Times New Roman" w:hAnsi="Times New Roman" w:cs="Times New Roman"/>
      <w:b/>
      <w:bCs/>
      <w:i/>
      <w:iCs/>
      <w:sz w:val="21"/>
      <w:szCs w:val="21"/>
      <w:u w:val="none"/>
    </w:rPr>
  </w:style>
  <w:style w:type="character" w:customStyle="1" w:styleId="Bodytext210">
    <w:name w:val="Body text (21)_"/>
    <w:link w:val="Bodytext211"/>
    <w:rPr>
      <w:rFonts w:ascii="Times New Roman" w:hAnsi="Times New Roman" w:cs="Times New Roman"/>
      <w:b/>
      <w:bCs/>
      <w:i/>
      <w:iCs/>
      <w:spacing w:val="-2"/>
      <w:sz w:val="23"/>
      <w:szCs w:val="23"/>
      <w:u w:val="none"/>
    </w:rPr>
  </w:style>
  <w:style w:type="character" w:customStyle="1" w:styleId="Bodytext21105pt">
    <w:name w:val="Body text (21) + 10.5 pt"/>
    <w:aliases w:val="Not Bold2,Not Italic3,Spacing 0 pt9"/>
    <w:rPr>
      <w:rFonts w:ascii="Times New Roman" w:hAnsi="Times New Roman" w:cs="Times New Roman"/>
      <w:b/>
      <w:bCs/>
      <w:i/>
      <w:iCs/>
      <w:spacing w:val="3"/>
      <w:sz w:val="21"/>
      <w:szCs w:val="21"/>
      <w:u w:val="none"/>
    </w:rPr>
  </w:style>
  <w:style w:type="character" w:customStyle="1" w:styleId="Bodytext7Italic">
    <w:name w:val="Body text (7) + Italic"/>
    <w:aliases w:val="Spacing 1 pt1"/>
    <w:rPr>
      <w:rFonts w:ascii="Times New Roman" w:hAnsi="Times New Roman" w:cs="Times New Roman"/>
      <w:b/>
      <w:bCs/>
      <w:i/>
      <w:iCs/>
      <w:spacing w:val="32"/>
      <w:sz w:val="18"/>
      <w:szCs w:val="18"/>
      <w:u w:val="none"/>
    </w:rPr>
  </w:style>
  <w:style w:type="character" w:customStyle="1" w:styleId="Bodytext7ArialNarrow">
    <w:name w:val="Body text (7) + Arial Narrow"/>
    <w:aliases w:val="Italic3,Spacing 0 pt8"/>
    <w:rPr>
      <w:rFonts w:ascii="Arial Narrow" w:hAnsi="Arial Narrow" w:cs="Arial Narrow"/>
      <w:b/>
      <w:bCs/>
      <w:i/>
      <w:iCs/>
      <w:noProof/>
      <w:spacing w:val="0"/>
      <w:sz w:val="18"/>
      <w:szCs w:val="18"/>
      <w:u w:val="none"/>
    </w:rPr>
  </w:style>
  <w:style w:type="character" w:customStyle="1" w:styleId="BodytextBold">
    <w:name w:val="Body text + Bold"/>
    <w:aliases w:val="Spacing 0 pt7"/>
    <w:rPr>
      <w:rFonts w:ascii="Times New Roman" w:hAnsi="Times New Roman" w:cs="Times New Roman"/>
      <w:b/>
      <w:bCs/>
      <w:spacing w:val="1"/>
      <w:u w:val="none"/>
    </w:rPr>
  </w:style>
  <w:style w:type="character" w:customStyle="1" w:styleId="Bodytext3105pt">
    <w:name w:val="Body text (3) + 10.5 pt"/>
    <w:aliases w:val="Not Italic2,Spacing 0 pt6"/>
    <w:rPr>
      <w:rFonts w:ascii="Times New Roman" w:hAnsi="Times New Roman" w:cs="Times New Roman"/>
      <w:i/>
      <w:iCs/>
      <w:spacing w:val="3"/>
      <w:sz w:val="21"/>
      <w:szCs w:val="21"/>
      <w:u w:val="none"/>
    </w:rPr>
  </w:style>
  <w:style w:type="character" w:customStyle="1" w:styleId="Bodytext8Spacing1pt">
    <w:name w:val="Body text (8) + Spacing 1 pt"/>
    <w:rPr>
      <w:rFonts w:ascii="Times New Roman" w:hAnsi="Times New Roman" w:cs="Times New Roman"/>
      <w:spacing w:val="27"/>
      <w:sz w:val="21"/>
      <w:szCs w:val="21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4"/>
      <w:u w:val="none"/>
    </w:rPr>
  </w:style>
  <w:style w:type="character" w:customStyle="1" w:styleId="Bodytext55pt">
    <w:name w:val="Body text + 5.5 pt"/>
    <w:aliases w:val="Italic2,Spacing 0 pt5"/>
    <w:rPr>
      <w:rFonts w:ascii="Times New Roman" w:hAnsi="Times New Roman" w:cs="Times New Roman"/>
      <w:i/>
      <w:iCs/>
      <w:noProof/>
      <w:spacing w:val="0"/>
      <w:sz w:val="11"/>
      <w:szCs w:val="11"/>
      <w:u w:val="none"/>
    </w:rPr>
  </w:style>
  <w:style w:type="character" w:customStyle="1" w:styleId="BodytextArial1">
    <w:name w:val="Body text + Arial1"/>
    <w:aliases w:val="12.5 pt1,Spacing 0 pt4"/>
    <w:rPr>
      <w:rFonts w:ascii="Arial" w:hAnsi="Arial" w:cs="Arial"/>
      <w:spacing w:val="0"/>
      <w:sz w:val="25"/>
      <w:szCs w:val="25"/>
      <w:u w:val="none"/>
    </w:rPr>
  </w:style>
  <w:style w:type="character" w:customStyle="1" w:styleId="Tablecaption">
    <w:name w:val="Table caption_"/>
    <w:link w:val="Tablecaption0"/>
    <w:rPr>
      <w:rFonts w:ascii="Times New Roman" w:hAnsi="Times New Roman" w:cs="Times New Roman"/>
      <w:spacing w:val="4"/>
      <w:u w:val="none"/>
    </w:rPr>
  </w:style>
  <w:style w:type="character" w:customStyle="1" w:styleId="Footnote105pt">
    <w:name w:val="Footnote + 10.5 pt"/>
    <w:aliases w:val="Not Bold1,Spacing 0 pt3"/>
    <w:rPr>
      <w:rFonts w:ascii="Times New Roman" w:hAnsi="Times New Roman" w:cs="Times New Roman"/>
      <w:b/>
      <w:bCs/>
      <w:spacing w:val="3"/>
      <w:sz w:val="21"/>
      <w:szCs w:val="21"/>
      <w:u w:val="none"/>
    </w:rPr>
  </w:style>
  <w:style w:type="character" w:customStyle="1" w:styleId="Heading3">
    <w:name w:val="Heading #3_"/>
    <w:link w:val="Heading30"/>
    <w:rPr>
      <w:rFonts w:ascii="Times New Roman" w:hAnsi="Times New Roman" w:cs="Times New Roman"/>
      <w:i/>
      <w:iCs/>
      <w:u w:val="none"/>
    </w:rPr>
  </w:style>
  <w:style w:type="character" w:customStyle="1" w:styleId="Heading39pt">
    <w:name w:val="Heading #3 + 9 pt"/>
    <w:aliases w:val="Bold1,Not Italic1,Spacing 0 pt2"/>
    <w:rPr>
      <w:rFonts w:ascii="Times New Roman" w:hAnsi="Times New Roman" w:cs="Times New Roman"/>
      <w:b/>
      <w:bCs/>
      <w:i/>
      <w:iCs/>
      <w:sz w:val="18"/>
      <w:szCs w:val="18"/>
      <w:u w:val="none"/>
    </w:rPr>
  </w:style>
  <w:style w:type="character" w:customStyle="1" w:styleId="Heading3Spacing-1pt">
    <w:name w:val="Heading #3 + Spacing -1 pt"/>
    <w:rPr>
      <w:rFonts w:ascii="Times New Roman" w:hAnsi="Times New Roman" w:cs="Times New Roman"/>
      <w:i/>
      <w:iCs/>
      <w:spacing w:val="-39"/>
      <w:u w:val="none"/>
    </w:rPr>
  </w:style>
  <w:style w:type="character" w:customStyle="1" w:styleId="Bodytext70">
    <w:name w:val="Body text (7)"/>
    <w:basedOn w:val="Bodytext7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Bodytext22">
    <w:name w:val="Body text (22)_"/>
    <w:link w:val="Bodytext220"/>
    <w:rPr>
      <w:rFonts w:ascii="Times New Roman" w:hAnsi="Times New Roman" w:cs="Times New Roman"/>
      <w:b/>
      <w:bCs/>
      <w:spacing w:val="5"/>
      <w:sz w:val="20"/>
      <w:szCs w:val="20"/>
      <w:u w:val="none"/>
    </w:rPr>
  </w:style>
  <w:style w:type="character" w:customStyle="1" w:styleId="Heading1">
    <w:name w:val="Heading #1_"/>
    <w:link w:val="Heading10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ing1115pt">
    <w:name w:val="Heading #1 + 11.5 pt"/>
    <w:aliases w:val="Italic1,Spacing 0 pt1"/>
    <w:rPr>
      <w:rFonts w:ascii="Times New Roman" w:hAnsi="Times New Roman" w:cs="Times New Roman"/>
      <w:b/>
      <w:bCs/>
      <w:i/>
      <w:iCs/>
      <w:spacing w:val="-7"/>
      <w:sz w:val="23"/>
      <w:szCs w:val="23"/>
      <w:u w:val="none"/>
    </w:rPr>
  </w:style>
  <w:style w:type="paragraph" w:customStyle="1" w:styleId="Headerorfooter21">
    <w:name w:val="Header or footer (2)1"/>
    <w:basedOn w:val="Normal"/>
    <w:link w:val="Headerorfooter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1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after="240" w:line="240" w:lineRule="atLeast"/>
      <w:ind w:hanging="420"/>
    </w:pPr>
    <w:rPr>
      <w:rFonts w:ascii="Times New Roman" w:hAnsi="Times New Roman" w:cs="Times New Roman"/>
      <w:b/>
      <w:bCs/>
      <w:color w:val="auto"/>
      <w:spacing w:val="1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before="240" w:after="360" w:line="240" w:lineRule="atLeast"/>
      <w:jc w:val="right"/>
    </w:pPr>
    <w:rPr>
      <w:rFonts w:ascii="Times New Roman" w:hAnsi="Times New Roman" w:cs="Times New Roman"/>
      <w:i/>
      <w:iCs/>
      <w:color w:val="auto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after="60" w:line="240" w:lineRule="atLeast"/>
    </w:pPr>
    <w:rPr>
      <w:rFonts w:ascii="MS Gothic" w:eastAsia="MS Gothic" w:cs="MS Gothic"/>
      <w:i/>
      <w:iCs/>
      <w:noProof/>
      <w:color w:val="auto"/>
      <w:sz w:val="9"/>
      <w:szCs w:val="9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line="240" w:lineRule="atLeast"/>
      <w:ind w:hanging="420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noProof/>
      <w:color w:val="auto"/>
      <w:spacing w:val="-2"/>
      <w:sz w:val="29"/>
      <w:szCs w:val="29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after="60" w:line="240" w:lineRule="atLeast"/>
    </w:pPr>
    <w:rPr>
      <w:rFonts w:ascii="Times New Roman" w:hAnsi="Times New Roman" w:cs="Times New Roman"/>
      <w:noProof/>
      <w:color w:val="auto"/>
      <w:sz w:val="9"/>
      <w:szCs w:val="9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180" w:line="254" w:lineRule="exact"/>
      <w:jc w:val="center"/>
    </w:pPr>
    <w:rPr>
      <w:rFonts w:ascii="Times New Roman" w:hAnsi="Times New Roman" w:cs="Times New Roman"/>
      <w:b/>
      <w:bCs/>
      <w:i/>
      <w:iCs/>
      <w:color w:val="auto"/>
      <w:spacing w:val="4"/>
      <w:sz w:val="21"/>
      <w:szCs w:val="21"/>
      <w:lang w:eastAsia="en-US"/>
    </w:rPr>
  </w:style>
  <w:style w:type="paragraph" w:customStyle="1" w:styleId="Bodytext71">
    <w:name w:val="Body text (7)1"/>
    <w:basedOn w:val="Normal"/>
    <w:link w:val="Bodytext7"/>
    <w:pPr>
      <w:shd w:val="clear" w:color="auto" w:fill="FFFFFF"/>
      <w:spacing w:line="254" w:lineRule="exact"/>
      <w:ind w:hanging="260"/>
      <w:jc w:val="both"/>
    </w:pPr>
    <w:rPr>
      <w:rFonts w:ascii="Times New Roman" w:hAnsi="Times New Roman" w:cs="Times New Roman"/>
      <w:b/>
      <w:bCs/>
      <w:color w:val="auto"/>
      <w:spacing w:val="-1"/>
      <w:sz w:val="18"/>
      <w:szCs w:val="18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line="384" w:lineRule="exact"/>
      <w:ind w:hanging="420"/>
      <w:jc w:val="both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35"/>
      <w:sz w:val="16"/>
      <w:szCs w:val="16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line="240" w:lineRule="atLeast"/>
    </w:pPr>
    <w:rPr>
      <w:rFonts w:ascii="Arial" w:hAnsi="Arial" w:cs="Arial"/>
      <w:b/>
      <w:bCs/>
      <w:color w:val="auto"/>
      <w:spacing w:val="-15"/>
      <w:w w:val="66"/>
      <w:sz w:val="72"/>
      <w:szCs w:val="72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300" w:line="240" w:lineRule="atLeast"/>
    </w:pPr>
    <w:rPr>
      <w:rFonts w:ascii="Times New Roman" w:hAnsi="Times New Roman" w:cs="Times New Roman"/>
      <w:noProof/>
      <w:color w:val="auto"/>
      <w:sz w:val="14"/>
      <w:szCs w:val="14"/>
      <w:lang w:eastAsia="en-US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before="300" w:line="240" w:lineRule="atLeast"/>
    </w:pPr>
    <w:rPr>
      <w:rFonts w:ascii="Arial Narrow" w:hAnsi="Arial Narrow" w:cs="Arial Narrow"/>
      <w:b/>
      <w:bCs/>
      <w:color w:val="auto"/>
      <w:spacing w:val="-6"/>
      <w:sz w:val="54"/>
      <w:szCs w:val="54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40" w:lineRule="atLeast"/>
    </w:pPr>
    <w:rPr>
      <w:rFonts w:ascii="SimHei" w:eastAsia="SimHei" w:cs="SimHei"/>
      <w:color w:val="auto"/>
      <w:spacing w:val="4"/>
      <w:sz w:val="12"/>
      <w:szCs w:val="12"/>
      <w:lang w:eastAsia="en-US"/>
    </w:rPr>
  </w:style>
  <w:style w:type="paragraph" w:customStyle="1" w:styleId="Picturecaption20">
    <w:name w:val="Picture caption (2)"/>
    <w:basedOn w:val="Normal"/>
    <w:link w:val="Picturecaption2"/>
    <w:pPr>
      <w:shd w:val="clear" w:color="auto" w:fill="FFFFFF"/>
      <w:spacing w:line="240" w:lineRule="atLeast"/>
    </w:pPr>
    <w:rPr>
      <w:rFonts w:ascii="SimHei" w:eastAsia="SimHei" w:cs="SimHei"/>
      <w:color w:val="auto"/>
      <w:spacing w:val="4"/>
      <w:sz w:val="12"/>
      <w:szCs w:val="12"/>
      <w:lang w:eastAsia="en-US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35"/>
      <w:sz w:val="16"/>
      <w:szCs w:val="16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noProof/>
      <w:color w:val="auto"/>
      <w:sz w:val="43"/>
      <w:szCs w:val="43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z w:val="15"/>
      <w:szCs w:val="15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35"/>
      <w:sz w:val="16"/>
      <w:szCs w:val="16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after="480" w:line="240" w:lineRule="atLeast"/>
    </w:pPr>
    <w:rPr>
      <w:rFonts w:ascii="Arial" w:hAnsi="Arial" w:cs="Arial"/>
      <w:b/>
      <w:bCs/>
      <w:color w:val="auto"/>
      <w:spacing w:val="-10"/>
      <w:w w:val="66"/>
      <w:sz w:val="72"/>
      <w:szCs w:val="72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240" w:lineRule="atLeast"/>
    </w:pPr>
    <w:rPr>
      <w:rFonts w:ascii="Tahoma" w:hAnsi="Tahoma" w:cs="Tahoma"/>
      <w:b/>
      <w:bCs/>
      <w:noProof/>
      <w:color w:val="auto"/>
      <w:sz w:val="59"/>
      <w:szCs w:val="59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240" w:lineRule="atLeast"/>
    </w:pPr>
    <w:rPr>
      <w:rFonts w:ascii="MS Gothic" w:eastAsia="MS Gothic" w:cs="MS Gothic"/>
      <w:noProof/>
      <w:color w:val="auto"/>
      <w:sz w:val="70"/>
      <w:szCs w:val="70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before="120" w:line="240" w:lineRule="atLeast"/>
      <w:jc w:val="both"/>
    </w:pPr>
    <w:rPr>
      <w:rFonts w:ascii="Times New Roman" w:hAnsi="Times New Roman" w:cs="Times New Roman"/>
      <w:color w:val="auto"/>
      <w:spacing w:val="-3"/>
      <w:w w:val="200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line="446" w:lineRule="exac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before="300" w:after="120" w:line="240" w:lineRule="atLeast"/>
      <w:jc w:val="both"/>
    </w:pPr>
    <w:rPr>
      <w:rFonts w:ascii="SimHei" w:eastAsia="SimHei" w:cs="SimHei"/>
      <w:color w:val="auto"/>
      <w:sz w:val="8"/>
      <w:szCs w:val="8"/>
      <w:lang w:eastAsia="en-US"/>
    </w:rPr>
  </w:style>
  <w:style w:type="paragraph" w:customStyle="1" w:styleId="Footnote0">
    <w:name w:val="Footnote"/>
    <w:basedOn w:val="Normal"/>
    <w:link w:val="Footnote"/>
    <w:pPr>
      <w:shd w:val="clear" w:color="auto" w:fill="FFFFFF"/>
      <w:spacing w:line="226" w:lineRule="exact"/>
      <w:jc w:val="both"/>
    </w:pPr>
    <w:rPr>
      <w:rFonts w:ascii="Times New Roman" w:hAnsi="Times New Roman" w:cs="Times New Roman"/>
      <w:b/>
      <w:bCs/>
      <w:color w:val="auto"/>
      <w:spacing w:val="-1"/>
      <w:sz w:val="18"/>
      <w:szCs w:val="18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-3"/>
      <w:w w:val="250"/>
      <w:sz w:val="8"/>
      <w:szCs w:val="8"/>
      <w:lang w:eastAsia="en-US"/>
    </w:rPr>
  </w:style>
  <w:style w:type="paragraph" w:customStyle="1" w:styleId="Heading321">
    <w:name w:val="Heading #3 (2)1"/>
    <w:basedOn w:val="Normal"/>
    <w:link w:val="Heading32"/>
    <w:pPr>
      <w:shd w:val="clear" w:color="auto" w:fill="FFFFFF"/>
      <w:spacing w:before="180" w:after="660" w:line="240" w:lineRule="atLeast"/>
      <w:jc w:val="both"/>
      <w:outlineLvl w:val="2"/>
    </w:pPr>
    <w:rPr>
      <w:rFonts w:ascii="Times New Roman" w:hAnsi="Times New Roman" w:cs="Times New Roman"/>
      <w:b/>
      <w:bCs/>
      <w:color w:val="auto"/>
      <w:spacing w:val="-1"/>
      <w:sz w:val="18"/>
      <w:szCs w:val="1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before="360" w:line="240" w:lineRule="atLeast"/>
      <w:jc w:val="both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after="24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-2"/>
      <w:sz w:val="23"/>
      <w:szCs w:val="23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after="180" w:line="240" w:lineRule="atLeast"/>
      <w:jc w:val="both"/>
      <w:outlineLvl w:val="2"/>
    </w:pPr>
    <w:rPr>
      <w:rFonts w:ascii="Times New Roman" w:hAnsi="Times New Roman" w:cs="Times New Roman"/>
      <w:i/>
      <w:iCs/>
      <w:color w:val="auto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before="120" w:after="420" w:line="240" w:lineRule="atLeast"/>
      <w:jc w:val="both"/>
    </w:pPr>
    <w:rPr>
      <w:rFonts w:ascii="Times New Roman" w:hAnsi="Times New Roman" w:cs="Times New Roman"/>
      <w:b/>
      <w:bCs/>
      <w:color w:val="auto"/>
      <w:spacing w:val="5"/>
      <w:sz w:val="20"/>
      <w:szCs w:val="20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420" w:line="240" w:lineRule="atLeast"/>
      <w:jc w:val="both"/>
      <w:outlineLvl w:val="0"/>
    </w:pPr>
    <w:rPr>
      <w:rFonts w:ascii="Times New Roman" w:hAnsi="Times New Roman" w:cs="Times New Roman"/>
      <w:b/>
      <w:bCs/>
      <w:color w:val="auto"/>
      <w:spacing w:val="1"/>
      <w:lang w:eastAsia="en-US"/>
    </w:rPr>
  </w:style>
  <w:style w:type="paragraph" w:customStyle="1" w:styleId="Char">
    <w:name w:val=" Char"/>
    <w:basedOn w:val="Normal"/>
    <w:autoRedefine/>
    <w:rsid w:val="00E37B7E"/>
    <w:pPr>
      <w:widowControl/>
      <w:spacing w:after="160" w:line="240" w:lineRule="exact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table" w:styleId="TableGrid">
    <w:name w:val="Table Grid"/>
    <w:basedOn w:val="TableNormal"/>
    <w:rsid w:val="00E37B7E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0">
    <w:name w:val="Char"/>
    <w:basedOn w:val="Normal"/>
    <w:autoRedefine/>
    <w:rsid w:val="006D4C98"/>
    <w:pPr>
      <w:widowControl/>
      <w:spacing w:after="160" w:line="240" w:lineRule="exact"/>
    </w:pPr>
    <w:rPr>
      <w:rFonts w:ascii="VNI-Bodon" w:eastAsia="VNI-Times" w:hAnsi="VNI-Bodon" w:cs="VNI-Bodon"/>
      <w:color w:val="auto"/>
      <w:sz w:val="20"/>
      <w:szCs w:val="20"/>
      <w:lang w:val="en-US" w:eastAsia="en-US"/>
    </w:rPr>
  </w:style>
  <w:style w:type="paragraph" w:customStyle="1" w:styleId="DefaultParagraphFontParaCharCharCharCharChar">
    <w:name w:val="Default Paragraph Font Para Char Char Char Char Char"/>
    <w:autoRedefine/>
    <w:rsid w:val="00367A3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384</Words>
  <Characters>2190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2026-05-20T16:49:00Z</dcterms:created>
  <dcterms:modified xsi:type="dcterms:W3CDTF">2026-05-20T16:49:00Z</dcterms:modified>
  <cp:category/>
</cp:coreProperties>
</file>