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84CC5" w14:textId="77777777" w:rsidR="001F6CBF" w:rsidRPr="00BE0DEE" w:rsidRDefault="00037E5F" w:rsidP="00BF30F9">
      <w:pPr>
        <w:spacing w:before="120"/>
        <w:rPr>
          <w:rFonts w:ascii="Times New Roman" w:hAnsi="Times New Roman" w:cs="Times New Roman"/>
        </w:rPr>
      </w:pPr>
      <w:r w:rsidRPr="00BE0DEE">
        <w:rPr>
          <w:rFonts w:ascii="Times New Roman" w:hAnsi="Times New Roman" w:cs="Times New Roman"/>
        </w:rPr>
        <w:t>Mẫu số 11. Thông báo của cơ quan, tổ chức Việt Nam, nước ngoài về hoạt động khảo sát, thiết kế, thi công, triển khai thực hiện các dự án, công trình liên quan đến quốc phòng, an ninh trong khu vực biên giới biển</w:t>
      </w:r>
    </w:p>
    <w:tbl>
      <w:tblPr>
        <w:tblW w:w="5000" w:type="pct"/>
        <w:tblLook w:val="01E0" w:firstRow="1" w:lastRow="1" w:firstColumn="1" w:lastColumn="1" w:noHBand="0" w:noVBand="0"/>
      </w:tblPr>
      <w:tblGrid>
        <w:gridCol w:w="3510"/>
        <w:gridCol w:w="5777"/>
      </w:tblGrid>
      <w:tr w:rsidR="00BF30F9" w:rsidRPr="00BE0DEE" w14:paraId="0622C795" w14:textId="77777777" w:rsidTr="00EA623A">
        <w:tc>
          <w:tcPr>
            <w:tcW w:w="1890" w:type="pct"/>
          </w:tcPr>
          <w:p w14:paraId="2D25E155" w14:textId="77777777" w:rsidR="00BF30F9" w:rsidRPr="00BE0DEE" w:rsidRDefault="00BF30F9" w:rsidP="00EA623A">
            <w:pPr>
              <w:spacing w:before="120"/>
              <w:jc w:val="center"/>
              <w:rPr>
                <w:rFonts w:ascii="Times New Roman" w:eastAsia="Times New Roman" w:hAnsi="Times New Roman" w:cs="Times New Roman"/>
                <w:b/>
                <w:vertAlign w:val="superscript"/>
                <w:lang w:val="en-US"/>
              </w:rPr>
            </w:pPr>
            <w:r w:rsidRPr="00BE0DEE">
              <w:rPr>
                <w:rFonts w:ascii="Times New Roman" w:eastAsia="Times New Roman" w:hAnsi="Times New Roman" w:cs="Times New Roman"/>
              </w:rPr>
              <w:t>TÊN CƠ QUAN CHỦ QUẢN</w:t>
            </w:r>
            <w:r w:rsidRPr="00BE0DEE">
              <w:rPr>
                <w:rFonts w:ascii="Times New Roman" w:eastAsia="Times New Roman" w:hAnsi="Times New Roman" w:cs="Times New Roman"/>
                <w:b/>
              </w:rPr>
              <w:br/>
              <w:t>TÊN CƠ QUAN</w:t>
            </w:r>
            <w:r w:rsidRPr="00BE0DEE">
              <w:rPr>
                <w:rFonts w:ascii="Times New Roman" w:eastAsia="Times New Roman" w:hAnsi="Times New Roman" w:cs="Times New Roman"/>
                <w:b/>
                <w:lang w:val="en-US"/>
              </w:rPr>
              <w:t>, TỔ CHỨC THÔNG BÁO</w:t>
            </w:r>
            <w:r w:rsidRPr="00BE0DEE">
              <w:rPr>
                <w:rFonts w:ascii="Times New Roman" w:eastAsia="Times New Roman" w:hAnsi="Times New Roman" w:cs="Times New Roman"/>
                <w:b/>
              </w:rPr>
              <w:br/>
              <w:t>-----------</w:t>
            </w:r>
          </w:p>
        </w:tc>
        <w:tc>
          <w:tcPr>
            <w:tcW w:w="3110" w:type="pct"/>
          </w:tcPr>
          <w:p w14:paraId="21424376" w14:textId="77777777" w:rsidR="00BF30F9" w:rsidRPr="00BE0DEE" w:rsidRDefault="00BF30F9" w:rsidP="00EA623A">
            <w:pPr>
              <w:spacing w:before="120"/>
              <w:jc w:val="center"/>
              <w:rPr>
                <w:rFonts w:ascii="Times New Roman" w:eastAsia="Times New Roman" w:hAnsi="Times New Roman" w:cs="Times New Roman"/>
                <w:lang w:val="en-US"/>
              </w:rPr>
            </w:pPr>
            <w:r w:rsidRPr="00BE0DEE">
              <w:rPr>
                <w:rFonts w:ascii="Times New Roman" w:eastAsia="Times New Roman" w:hAnsi="Times New Roman" w:cs="Times New Roman"/>
                <w:b/>
              </w:rPr>
              <w:t>CỘNG HÒA XÃ HỘI CHỦ NGHĨA VIỆT NAM</w:t>
            </w:r>
            <w:r w:rsidRPr="00BE0DEE">
              <w:rPr>
                <w:rFonts w:ascii="Times New Roman" w:eastAsia="Times New Roman" w:hAnsi="Times New Roman" w:cs="Times New Roman"/>
                <w:b/>
              </w:rPr>
              <w:br/>
              <w:t>Độc lập - Tự do - Hạnh phúc</w:t>
            </w:r>
            <w:r w:rsidRPr="00BE0DEE">
              <w:rPr>
                <w:rFonts w:ascii="Times New Roman" w:eastAsia="Times New Roman" w:hAnsi="Times New Roman" w:cs="Times New Roman"/>
                <w:b/>
              </w:rPr>
              <w:br/>
              <w:t>------------------------</w:t>
            </w:r>
          </w:p>
        </w:tc>
      </w:tr>
      <w:tr w:rsidR="00BF30F9" w:rsidRPr="00BE0DEE" w14:paraId="6BD320EB" w14:textId="77777777" w:rsidTr="00EA623A">
        <w:tc>
          <w:tcPr>
            <w:tcW w:w="1890" w:type="pct"/>
          </w:tcPr>
          <w:p w14:paraId="7F4F5E11" w14:textId="77777777" w:rsidR="00BF30F9" w:rsidRPr="00BE0DEE" w:rsidRDefault="00BF30F9" w:rsidP="00EA623A">
            <w:pPr>
              <w:spacing w:before="120"/>
              <w:jc w:val="center"/>
              <w:rPr>
                <w:rFonts w:ascii="Times New Roman" w:eastAsia="Times New Roman" w:hAnsi="Times New Roman" w:cs="Times New Roman"/>
              </w:rPr>
            </w:pPr>
            <w:r w:rsidRPr="00BE0DEE">
              <w:rPr>
                <w:rFonts w:ascii="Times New Roman" w:eastAsia="Times New Roman" w:hAnsi="Times New Roman" w:cs="Times New Roman"/>
              </w:rPr>
              <w:t xml:space="preserve">Số: </w:t>
            </w:r>
            <w:r w:rsidRPr="00BE0DEE">
              <w:rPr>
                <w:rFonts w:ascii="Times New Roman" w:eastAsia="Times New Roman" w:hAnsi="Times New Roman" w:cs="Times New Roman"/>
                <w:lang w:val="en-US"/>
              </w:rPr>
              <w:t xml:space="preserve">         </w:t>
            </w:r>
            <w:r w:rsidR="00490FFB" w:rsidRPr="00BE0DEE">
              <w:rPr>
                <w:rFonts w:ascii="Times New Roman" w:eastAsia="Times New Roman" w:hAnsi="Times New Roman" w:cs="Times New Roman"/>
                <w:lang w:val="en-US"/>
              </w:rPr>
              <w:t>/</w:t>
            </w:r>
            <w:r w:rsidRPr="00BE0DEE">
              <w:rPr>
                <w:rFonts w:ascii="Times New Roman" w:eastAsia="Times New Roman" w:hAnsi="Times New Roman" w:cs="Times New Roman"/>
                <w:lang w:val="en-US"/>
              </w:rPr>
              <w:t>TB-</w:t>
            </w:r>
            <w:r w:rsidRPr="00BE0DEE">
              <w:rPr>
                <w:rFonts w:ascii="Times New Roman" w:eastAsia="Times New Roman" w:hAnsi="Times New Roman" w:cs="Times New Roman"/>
                <w:vertAlign w:val="superscript"/>
                <w:lang w:val="en-US"/>
              </w:rPr>
              <w:t>(2)</w:t>
            </w:r>
            <w:r w:rsidRPr="00BE0DEE">
              <w:rPr>
                <w:rFonts w:ascii="Times New Roman" w:eastAsia="Times New Roman" w:hAnsi="Times New Roman" w:cs="Times New Roman"/>
                <w:vertAlign w:val="superscript"/>
                <w:lang w:val="en-US"/>
              </w:rPr>
              <w:br/>
            </w:r>
            <w:r w:rsidRPr="00BE0DEE">
              <w:rPr>
                <w:rFonts w:ascii="Times New Roman" w:eastAsia="Times New Roman" w:hAnsi="Times New Roman" w:cs="Times New Roman"/>
              </w:rPr>
              <w:t>V</w:t>
            </w:r>
            <w:r w:rsidR="00490FFB" w:rsidRPr="00BE0DEE">
              <w:rPr>
                <w:rFonts w:ascii="Times New Roman" w:eastAsia="Times New Roman" w:hAnsi="Times New Roman" w:cs="Times New Roman"/>
              </w:rPr>
              <w:t>/</w:t>
            </w:r>
            <w:r w:rsidRPr="00BE0DEE">
              <w:rPr>
                <w:rFonts w:ascii="Times New Roman" w:eastAsia="Times New Roman" w:hAnsi="Times New Roman" w:cs="Times New Roman"/>
              </w:rPr>
              <w:t xml:space="preserve">v </w:t>
            </w:r>
            <w:r w:rsidRPr="00BE0DEE">
              <w:rPr>
                <w:rFonts w:ascii="Times New Roman" w:eastAsia="Times New Roman" w:hAnsi="Times New Roman" w:cs="Times New Roman"/>
                <w:lang w:val="en-US"/>
              </w:rPr>
              <w:t>hoạt động khảo sát, thiết kế, thi công…</w:t>
            </w:r>
          </w:p>
        </w:tc>
        <w:tc>
          <w:tcPr>
            <w:tcW w:w="3110" w:type="pct"/>
          </w:tcPr>
          <w:p w14:paraId="22D8A232" w14:textId="77777777" w:rsidR="00BF30F9" w:rsidRPr="00BE0DEE" w:rsidRDefault="00BF30F9" w:rsidP="00EA623A">
            <w:pPr>
              <w:spacing w:before="120"/>
              <w:jc w:val="center"/>
              <w:rPr>
                <w:rFonts w:ascii="Times New Roman" w:eastAsia="Times New Roman" w:hAnsi="Times New Roman" w:cs="Times New Roman"/>
                <w:b/>
              </w:rPr>
            </w:pPr>
            <w:r w:rsidRPr="00BE0DEE">
              <w:rPr>
                <w:rFonts w:ascii="Times New Roman" w:eastAsia="Times New Roman" w:hAnsi="Times New Roman" w:cs="Times New Roman"/>
                <w:i/>
              </w:rPr>
              <w:t>……</w:t>
            </w:r>
            <w:r w:rsidRPr="00BE0DEE">
              <w:rPr>
                <w:rFonts w:ascii="Times New Roman" w:eastAsia="Times New Roman" w:hAnsi="Times New Roman" w:cs="Times New Roman"/>
                <w:i/>
                <w:vertAlign w:val="superscript"/>
                <w:lang w:val="en-US"/>
              </w:rPr>
              <w:t>(1)</w:t>
            </w:r>
            <w:r w:rsidRPr="00BE0DEE">
              <w:rPr>
                <w:rFonts w:ascii="Times New Roman" w:eastAsia="Times New Roman" w:hAnsi="Times New Roman" w:cs="Times New Roman"/>
                <w:i/>
              </w:rPr>
              <w:t>….., ngày.... tháng... năm………</w:t>
            </w:r>
          </w:p>
        </w:tc>
      </w:tr>
    </w:tbl>
    <w:p w14:paraId="1DA2BF86" w14:textId="77777777" w:rsidR="00C56444" w:rsidRPr="00BE0DEE" w:rsidRDefault="00C56444" w:rsidP="00BF30F9">
      <w:pPr>
        <w:spacing w:before="120"/>
        <w:rPr>
          <w:rFonts w:ascii="Times New Roman" w:hAnsi="Times New Roman" w:cs="Times New Roman"/>
          <w:lang w:val="en-US"/>
        </w:rPr>
      </w:pPr>
    </w:p>
    <w:p w14:paraId="079A3DBE" w14:textId="77777777" w:rsidR="00FC61D1" w:rsidRPr="00BE0DEE" w:rsidRDefault="00FC61D1" w:rsidP="00BF30F9">
      <w:pPr>
        <w:spacing w:before="120"/>
        <w:jc w:val="center"/>
        <w:rPr>
          <w:rFonts w:ascii="Times New Roman" w:hAnsi="Times New Roman" w:cs="Times New Roman"/>
          <w:lang w:val="en-US"/>
        </w:rPr>
      </w:pPr>
      <w:r w:rsidRPr="00BE0DEE">
        <w:rPr>
          <w:rFonts w:ascii="Times New Roman" w:hAnsi="Times New Roman" w:cs="Times New Roman"/>
        </w:rPr>
        <w:t>Kính gửi</w:t>
      </w:r>
      <w:r w:rsidRPr="00BE0DEE">
        <w:rPr>
          <w:rFonts w:ascii="Times New Roman" w:hAnsi="Times New Roman" w:cs="Times New Roman"/>
          <w:vertAlign w:val="superscript"/>
        </w:rPr>
        <w:t>(3)</w:t>
      </w:r>
      <w:r w:rsidRPr="00BE0DEE">
        <w:rPr>
          <w:rFonts w:ascii="Times New Roman" w:hAnsi="Times New Roman" w:cs="Times New Roman"/>
        </w:rPr>
        <w:t>:</w:t>
      </w:r>
      <w:r w:rsidRPr="00BE0DEE">
        <w:rPr>
          <w:rFonts w:ascii="Times New Roman" w:hAnsi="Times New Roman" w:cs="Times New Roman"/>
          <w:lang w:val="en-US"/>
        </w:rPr>
        <w:t xml:space="preserve"> </w:t>
      </w:r>
      <w:r w:rsidRPr="00BE0DEE">
        <w:rPr>
          <w:rFonts w:ascii="Times New Roman" w:eastAsia="Times New Roman" w:hAnsi="Times New Roman" w:cs="Times New Roman"/>
          <w:color w:val="auto"/>
          <w:lang w:val="en-US" w:eastAsia="en-US"/>
        </w:rPr>
        <w:t>......................................................</w:t>
      </w:r>
    </w:p>
    <w:p w14:paraId="433F4F21" w14:textId="77777777" w:rsidR="00FC61D1" w:rsidRPr="00BE0DEE" w:rsidRDefault="00FC61D1" w:rsidP="00BF30F9">
      <w:pPr>
        <w:spacing w:before="120"/>
        <w:rPr>
          <w:rFonts w:ascii="Times New Roman" w:hAnsi="Times New Roman" w:cs="Times New Roman"/>
        </w:rPr>
      </w:pPr>
      <w:r w:rsidRPr="00BE0DEE">
        <w:rPr>
          <w:rFonts w:ascii="Times New Roman" w:hAnsi="Times New Roman" w:cs="Times New Roman"/>
        </w:rPr>
        <w:t xml:space="preserve">Thực hiện quy định tại </w:t>
      </w:r>
      <w:r w:rsidR="0064147F" w:rsidRPr="00BE0DEE">
        <w:rPr>
          <w:rFonts w:ascii="Times New Roman" w:hAnsi="Times New Roman" w:cs="Times New Roman"/>
          <w:lang w:val="en-US"/>
        </w:rPr>
        <w:t>Khoản</w:t>
      </w:r>
      <w:r w:rsidRPr="00BE0DEE">
        <w:rPr>
          <w:rFonts w:ascii="Times New Roman" w:hAnsi="Times New Roman" w:cs="Times New Roman"/>
          <w:lang w:val="en-US"/>
        </w:rPr>
        <w:t xml:space="preserve"> 1, </w:t>
      </w:r>
      <w:r w:rsidR="0064147F" w:rsidRPr="00BE0DEE">
        <w:rPr>
          <w:rFonts w:ascii="Times New Roman" w:hAnsi="Times New Roman" w:cs="Times New Roman"/>
          <w:lang w:val="en-US"/>
        </w:rPr>
        <w:t>Khoản</w:t>
      </w:r>
      <w:r w:rsidRPr="00BE0DEE">
        <w:rPr>
          <w:rFonts w:ascii="Times New Roman" w:hAnsi="Times New Roman" w:cs="Times New Roman"/>
          <w:lang w:val="en-US"/>
        </w:rPr>
        <w:t xml:space="preserve"> 3 </w:t>
      </w:r>
      <w:r w:rsidR="0064147F" w:rsidRPr="00BE0DEE">
        <w:rPr>
          <w:rFonts w:ascii="Times New Roman" w:hAnsi="Times New Roman" w:cs="Times New Roman"/>
          <w:lang w:val="en-US"/>
        </w:rPr>
        <w:t>Điều</w:t>
      </w:r>
      <w:r w:rsidRPr="00BE0DEE">
        <w:rPr>
          <w:rFonts w:ascii="Times New Roman" w:hAnsi="Times New Roman" w:cs="Times New Roman"/>
          <w:lang w:val="en-US"/>
        </w:rPr>
        <w:t xml:space="preserve"> 11 </w:t>
      </w:r>
      <w:r w:rsidRPr="00BE0DEE">
        <w:rPr>
          <w:rFonts w:ascii="Times New Roman" w:hAnsi="Times New Roman" w:cs="Times New Roman"/>
        </w:rPr>
        <w:t>Nghị định số 71</w:t>
      </w:r>
      <w:r w:rsidR="00490FFB" w:rsidRPr="00BE0DEE">
        <w:rPr>
          <w:rFonts w:ascii="Times New Roman" w:hAnsi="Times New Roman" w:cs="Times New Roman"/>
        </w:rPr>
        <w:t>/</w:t>
      </w:r>
      <w:r w:rsidRPr="00BE0DEE">
        <w:rPr>
          <w:rFonts w:ascii="Times New Roman" w:hAnsi="Times New Roman" w:cs="Times New Roman"/>
        </w:rPr>
        <w:t>2015</w:t>
      </w:r>
      <w:r w:rsidR="00490FFB" w:rsidRPr="00BE0DEE">
        <w:rPr>
          <w:rFonts w:ascii="Times New Roman" w:hAnsi="Times New Roman" w:cs="Times New Roman"/>
        </w:rPr>
        <w:t>/</w:t>
      </w:r>
      <w:r w:rsidRPr="00BE0DEE">
        <w:rPr>
          <w:rFonts w:ascii="Times New Roman" w:hAnsi="Times New Roman" w:cs="Times New Roman"/>
        </w:rPr>
        <w:t>NĐ-CP của Chính phủ và Thông tư số</w:t>
      </w:r>
      <w:r w:rsidRPr="00BE0DEE">
        <w:rPr>
          <w:rFonts w:ascii="Times New Roman" w:hAnsi="Times New Roman" w:cs="Times New Roman"/>
          <w:lang w:val="en-US"/>
        </w:rPr>
        <w:t xml:space="preserve"> ………….</w:t>
      </w:r>
      <w:r w:rsidR="00490FFB" w:rsidRPr="00BE0DEE">
        <w:rPr>
          <w:rFonts w:ascii="Times New Roman" w:hAnsi="Times New Roman" w:cs="Times New Roman"/>
        </w:rPr>
        <w:t>/</w:t>
      </w:r>
      <w:r w:rsidRPr="00BE0DEE">
        <w:rPr>
          <w:rFonts w:ascii="Times New Roman" w:hAnsi="Times New Roman" w:cs="Times New Roman"/>
        </w:rPr>
        <w:t>2016</w:t>
      </w:r>
      <w:r w:rsidR="00490FFB" w:rsidRPr="00BE0DEE">
        <w:rPr>
          <w:rFonts w:ascii="Times New Roman" w:hAnsi="Times New Roman" w:cs="Times New Roman"/>
        </w:rPr>
        <w:t>/</w:t>
      </w:r>
      <w:r w:rsidRPr="00BE0DEE">
        <w:rPr>
          <w:rFonts w:ascii="Times New Roman" w:hAnsi="Times New Roman" w:cs="Times New Roman"/>
        </w:rPr>
        <w:t>TT-BQP;</w:t>
      </w:r>
    </w:p>
    <w:p w14:paraId="6ECB8C29" w14:textId="77777777" w:rsidR="00FC61D1" w:rsidRPr="00BE0DEE" w:rsidRDefault="00FC61D1" w:rsidP="00BF30F9">
      <w:pPr>
        <w:spacing w:before="120"/>
        <w:rPr>
          <w:rFonts w:ascii="Times New Roman" w:hAnsi="Times New Roman" w:cs="Times New Roman"/>
          <w:lang w:val="en-US"/>
        </w:rPr>
      </w:pPr>
      <w:r w:rsidRPr="00BE0DEE">
        <w:rPr>
          <w:rFonts w:ascii="Times New Roman" w:hAnsi="Times New Roman" w:cs="Times New Roman"/>
        </w:rPr>
        <w:t xml:space="preserve">Cơ quan, tổ chức: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lang w:val="en-US"/>
        </w:rPr>
        <w:t>...</w:t>
      </w:r>
    </w:p>
    <w:p w14:paraId="11CD05AC" w14:textId="77777777" w:rsidR="00FC61D1" w:rsidRPr="00BE0DEE" w:rsidRDefault="00FC61D1" w:rsidP="00BF30F9">
      <w:pPr>
        <w:spacing w:before="120"/>
        <w:rPr>
          <w:rFonts w:ascii="Times New Roman" w:hAnsi="Times New Roman" w:cs="Times New Roman"/>
          <w:lang w:val="en-US"/>
        </w:rPr>
      </w:pPr>
      <w:r w:rsidRPr="00BE0DEE">
        <w:rPr>
          <w:rFonts w:ascii="Times New Roman" w:hAnsi="Times New Roman" w:cs="Times New Roman"/>
        </w:rPr>
        <w:t>Quyết định thành lập</w:t>
      </w:r>
      <w:r w:rsidR="00490FFB" w:rsidRPr="00BE0DEE">
        <w:rPr>
          <w:rFonts w:ascii="Times New Roman" w:hAnsi="Times New Roman" w:cs="Times New Roman"/>
        </w:rPr>
        <w:t>/</w:t>
      </w:r>
      <w:r w:rsidRPr="00BE0DEE">
        <w:rPr>
          <w:rFonts w:ascii="Times New Roman" w:hAnsi="Times New Roman" w:cs="Times New Roman"/>
        </w:rPr>
        <w:t>Đăng ký kinh doanh</w:t>
      </w:r>
      <w:r w:rsidR="00BF30F9" w:rsidRPr="00BE0DEE">
        <w:rPr>
          <w:rFonts w:ascii="Times New Roman" w:hAnsi="Times New Roman" w:cs="Times New Roman"/>
          <w:lang w:val="en-US"/>
        </w:rPr>
        <w:t>:</w:t>
      </w:r>
      <w:r w:rsidRPr="00BE0DEE">
        <w:rPr>
          <w:rFonts w:ascii="Times New Roman" w:hAnsi="Times New Roman" w:cs="Times New Roman"/>
        </w:rPr>
        <w:t xml:space="preserve"> </w:t>
      </w:r>
      <w:r w:rsidRPr="00BE0DEE">
        <w:rPr>
          <w:rFonts w:ascii="Times New Roman" w:eastAsia="Times New Roman" w:hAnsi="Times New Roman" w:cs="Times New Roman"/>
          <w:color w:val="auto"/>
          <w:lang w:val="en-US" w:eastAsia="en-US"/>
        </w:rPr>
        <w:t>.........................................................................</w:t>
      </w:r>
    </w:p>
    <w:p w14:paraId="015F45DF" w14:textId="77777777" w:rsidR="00BF30F9" w:rsidRPr="00BE0DEE" w:rsidRDefault="00FC61D1" w:rsidP="00BF30F9">
      <w:pPr>
        <w:spacing w:before="120"/>
        <w:rPr>
          <w:rFonts w:ascii="Times New Roman" w:eastAsia="Times New Roman" w:hAnsi="Times New Roman" w:cs="Times New Roman"/>
          <w:color w:val="auto"/>
          <w:lang w:val="en-US" w:eastAsia="en-US"/>
        </w:rPr>
      </w:pPr>
      <w:r w:rsidRPr="00BE0DEE">
        <w:rPr>
          <w:rFonts w:ascii="Times New Roman" w:hAnsi="Times New Roman" w:cs="Times New Roman"/>
        </w:rPr>
        <w:t>Cơ quan cấp:</w:t>
      </w:r>
      <w:r w:rsidRPr="00BE0DEE">
        <w:rPr>
          <w:rFonts w:ascii="Times New Roman" w:eastAsia="Times New Roman" w:hAnsi="Times New Roman" w:cs="Times New Roman"/>
          <w:color w:val="auto"/>
          <w:lang w:val="en-US" w:eastAsia="en-US"/>
        </w:rPr>
        <w:t>.......</w:t>
      </w:r>
      <w:r w:rsidR="00BF30F9" w:rsidRPr="00BE0DEE">
        <w:rPr>
          <w:rFonts w:ascii="Times New Roman" w:eastAsia="Times New Roman" w:hAnsi="Times New Roman" w:cs="Times New Roman"/>
          <w:color w:val="auto"/>
          <w:lang w:val="en-US" w:eastAsia="en-US"/>
        </w:rPr>
        <w:t>....................................</w:t>
      </w:r>
      <w:r w:rsidRPr="00BE0DEE">
        <w:rPr>
          <w:rFonts w:ascii="Times New Roman" w:eastAsia="Times New Roman" w:hAnsi="Times New Roman" w:cs="Times New Roman"/>
          <w:color w:val="auto"/>
          <w:lang w:val="en-US" w:eastAsia="en-US"/>
        </w:rPr>
        <w:t>............................................................................</w:t>
      </w:r>
    </w:p>
    <w:p w14:paraId="3F0819D5" w14:textId="77777777" w:rsidR="00FC61D1" w:rsidRPr="00BE0DEE" w:rsidRDefault="00FC61D1" w:rsidP="00BF30F9">
      <w:pPr>
        <w:spacing w:before="120"/>
        <w:rPr>
          <w:rFonts w:ascii="Times New Roman" w:hAnsi="Times New Roman" w:cs="Times New Roman"/>
          <w:lang w:val="en-US"/>
        </w:rPr>
      </w:pPr>
      <w:r w:rsidRPr="00BE0DEE">
        <w:rPr>
          <w:rFonts w:ascii="Times New Roman" w:hAnsi="Times New Roman" w:cs="Times New Roman"/>
        </w:rPr>
        <w:t xml:space="preserve">Trụ sở: </w:t>
      </w:r>
      <w:r w:rsidRPr="00BE0DEE">
        <w:rPr>
          <w:rFonts w:ascii="Times New Roman" w:eastAsia="Times New Roman" w:hAnsi="Times New Roman" w:cs="Times New Roman"/>
          <w:color w:val="auto"/>
          <w:lang w:val="en-US" w:eastAsia="en-US"/>
        </w:rPr>
        <w:t>................................................................................................................................</w:t>
      </w:r>
    </w:p>
    <w:p w14:paraId="34D3E576" w14:textId="77777777" w:rsidR="00FC61D1" w:rsidRPr="00BE0DEE" w:rsidRDefault="00FC61D1" w:rsidP="00BF30F9">
      <w:pPr>
        <w:spacing w:before="120"/>
        <w:rPr>
          <w:rFonts w:ascii="Times New Roman" w:hAnsi="Times New Roman" w:cs="Times New Roman"/>
          <w:lang w:val="en-US"/>
        </w:rPr>
      </w:pPr>
      <w:r w:rsidRPr="00BE0DEE">
        <w:rPr>
          <w:rFonts w:ascii="Times New Roman" w:hAnsi="Times New Roman" w:cs="Times New Roman"/>
        </w:rPr>
        <w:t xml:space="preserve">Vào khu vực </w:t>
      </w:r>
      <w:r w:rsidR="001A792B" w:rsidRPr="00BE0DEE">
        <w:rPr>
          <w:rFonts w:ascii="Times New Roman" w:hAnsi="Times New Roman" w:cs="Times New Roman"/>
        </w:rPr>
        <w:t>biên</w:t>
      </w:r>
      <w:r w:rsidRPr="00BE0DEE">
        <w:rPr>
          <w:rFonts w:ascii="Times New Roman" w:hAnsi="Times New Roman" w:cs="Times New Roman"/>
        </w:rPr>
        <w:t xml:space="preserve"> giới </w:t>
      </w:r>
      <w:r w:rsidR="001A792B" w:rsidRPr="00BE0DEE">
        <w:rPr>
          <w:rFonts w:ascii="Times New Roman" w:hAnsi="Times New Roman" w:cs="Times New Roman"/>
        </w:rPr>
        <w:t>biển</w:t>
      </w:r>
      <w:r w:rsidRPr="00BE0DEE">
        <w:rPr>
          <w:rFonts w:ascii="Times New Roman" w:hAnsi="Times New Roman" w:cs="Times New Roman"/>
        </w:rPr>
        <w:t xml:space="preserve">, tại địa </w:t>
      </w:r>
      <w:r w:rsidR="0064147F" w:rsidRPr="00BE0DEE">
        <w:rPr>
          <w:rFonts w:ascii="Times New Roman" w:hAnsi="Times New Roman" w:cs="Times New Roman"/>
        </w:rPr>
        <w:t>điểm</w:t>
      </w:r>
      <w:r w:rsidRPr="00BE0DEE">
        <w:rPr>
          <w:rFonts w:ascii="Times New Roman" w:hAnsi="Times New Roman" w:cs="Times New Roman"/>
          <w:vertAlign w:val="superscript"/>
        </w:rPr>
        <w:t>(4)</w:t>
      </w:r>
      <w:r w:rsidRPr="00BE0DEE">
        <w:rPr>
          <w:rFonts w:ascii="Times New Roman" w:hAnsi="Times New Roman" w:cs="Times New Roman"/>
        </w:rPr>
        <w:t xml:space="preserve">: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lang w:val="en-US"/>
        </w:rPr>
        <w:t>...</w:t>
      </w:r>
      <w:r w:rsidR="00A21079" w:rsidRPr="00BE0DEE">
        <w:rPr>
          <w:rFonts w:ascii="Times New Roman" w:hAnsi="Times New Roman" w:cs="Times New Roman"/>
          <w:lang w:val="en-US"/>
        </w:rPr>
        <w:t>.</w:t>
      </w:r>
    </w:p>
    <w:p w14:paraId="4016A015" w14:textId="77777777" w:rsidR="00FC61D1" w:rsidRPr="00BE0DEE" w:rsidRDefault="00FC61D1" w:rsidP="00BF30F9">
      <w:pPr>
        <w:spacing w:before="120"/>
        <w:rPr>
          <w:rFonts w:ascii="Times New Roman" w:hAnsi="Times New Roman" w:cs="Times New Roman"/>
          <w:lang w:val="en-US"/>
        </w:rPr>
      </w:pPr>
      <w:r w:rsidRPr="00BE0DEE">
        <w:rPr>
          <w:rFonts w:ascii="Times New Roman" w:hAnsi="Times New Roman" w:cs="Times New Roman"/>
        </w:rPr>
        <w:t xml:space="preserve">Với </w:t>
      </w:r>
      <w:r w:rsidR="0064147F" w:rsidRPr="00BE0DEE">
        <w:rPr>
          <w:rFonts w:ascii="Times New Roman" w:hAnsi="Times New Roman" w:cs="Times New Roman"/>
        </w:rPr>
        <w:t>mục</w:t>
      </w:r>
      <w:r w:rsidRPr="00BE0DEE">
        <w:rPr>
          <w:rFonts w:ascii="Times New Roman" w:hAnsi="Times New Roman" w:cs="Times New Roman"/>
        </w:rPr>
        <w:t xml:space="preserve"> đích</w:t>
      </w:r>
      <w:r w:rsidRPr="00BE0DEE">
        <w:rPr>
          <w:rFonts w:ascii="Times New Roman" w:hAnsi="Times New Roman" w:cs="Times New Roman"/>
          <w:vertAlign w:val="superscript"/>
        </w:rPr>
        <w:t>(5)</w:t>
      </w:r>
      <w:r w:rsidRPr="00BE0DEE">
        <w:rPr>
          <w:rFonts w:ascii="Times New Roman" w:hAnsi="Times New Roman" w:cs="Times New Roman"/>
        </w:rPr>
        <w:t xml:space="preserve">: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lang w:val="en-US"/>
        </w:rPr>
        <w:t>.......</w:t>
      </w:r>
    </w:p>
    <w:p w14:paraId="3F0812A8" w14:textId="77777777" w:rsidR="00FC61D1" w:rsidRPr="00BE0DEE" w:rsidRDefault="00FC61D1" w:rsidP="00BF30F9">
      <w:pPr>
        <w:spacing w:before="120"/>
        <w:rPr>
          <w:rFonts w:ascii="Times New Roman" w:hAnsi="Times New Roman" w:cs="Times New Roman"/>
        </w:rPr>
      </w:pPr>
      <w:r w:rsidRPr="00BE0DEE">
        <w:rPr>
          <w:rFonts w:ascii="Times New Roman" w:hAnsi="Times New Roman" w:cs="Times New Roman"/>
        </w:rPr>
        <w:t xml:space="preserve">Số người tham gia: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rPr>
        <w:t>(có danh sách kèm theo)</w:t>
      </w:r>
    </w:p>
    <w:p w14:paraId="33C08662" w14:textId="77777777" w:rsidR="00FC61D1" w:rsidRPr="00BE0DEE" w:rsidRDefault="00FC61D1" w:rsidP="00BF30F9">
      <w:pPr>
        <w:spacing w:before="120"/>
        <w:rPr>
          <w:rFonts w:ascii="Times New Roman" w:hAnsi="Times New Roman" w:cs="Times New Roman"/>
        </w:rPr>
      </w:pPr>
      <w:r w:rsidRPr="00BE0DEE">
        <w:rPr>
          <w:rFonts w:ascii="Times New Roman" w:hAnsi="Times New Roman" w:cs="Times New Roman"/>
        </w:rPr>
        <w:t xml:space="preserve">Số phương tiện tham gia: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lang w:val="en-US"/>
        </w:rPr>
        <w:t>.............</w:t>
      </w:r>
      <w:r w:rsidRPr="00BE0DEE">
        <w:rPr>
          <w:rFonts w:ascii="Times New Roman" w:hAnsi="Times New Roman" w:cs="Times New Roman"/>
        </w:rPr>
        <w:t>(có danh sách kèm theo)</w:t>
      </w:r>
    </w:p>
    <w:p w14:paraId="7BF01EC9" w14:textId="77777777" w:rsidR="00FC61D1" w:rsidRPr="00BE0DEE" w:rsidRDefault="00FC61D1" w:rsidP="00BF30F9">
      <w:pPr>
        <w:spacing w:before="120"/>
        <w:rPr>
          <w:rFonts w:ascii="Times New Roman" w:hAnsi="Times New Roman" w:cs="Times New Roman"/>
          <w:lang w:val="en-US"/>
        </w:rPr>
      </w:pPr>
      <w:r w:rsidRPr="00BE0DEE">
        <w:rPr>
          <w:rFonts w:ascii="Times New Roman" w:hAnsi="Times New Roman" w:cs="Times New Roman"/>
        </w:rPr>
        <w:t xml:space="preserve">Thời gian từ </w:t>
      </w:r>
      <w:r w:rsidRPr="00BE0DEE">
        <w:rPr>
          <w:rFonts w:ascii="Times New Roman" w:hAnsi="Times New Roman" w:cs="Times New Roman"/>
          <w:lang w:val="en-US"/>
        </w:rPr>
        <w:t>…………</w:t>
      </w:r>
      <w:r w:rsidRPr="00BE0DEE">
        <w:rPr>
          <w:rFonts w:ascii="Times New Roman" w:hAnsi="Times New Roman" w:cs="Times New Roman"/>
        </w:rPr>
        <w:t>giờ...</w:t>
      </w:r>
      <w:r w:rsidRPr="00BE0DEE">
        <w:rPr>
          <w:rFonts w:ascii="Times New Roman" w:hAnsi="Times New Roman" w:cs="Times New Roman"/>
          <w:lang w:val="en-US"/>
        </w:rPr>
        <w:t>.......</w:t>
      </w:r>
      <w:r w:rsidRPr="00BE0DEE">
        <w:rPr>
          <w:rFonts w:ascii="Times New Roman" w:hAnsi="Times New Roman" w:cs="Times New Roman"/>
        </w:rPr>
        <w:t xml:space="preserve">. </w:t>
      </w:r>
      <w:r w:rsidRPr="00BE0DEE">
        <w:rPr>
          <w:rFonts w:ascii="Times New Roman" w:hAnsi="Times New Roman" w:cs="Times New Roman"/>
          <w:lang w:val="en-US"/>
        </w:rPr>
        <w:t xml:space="preserve">ngày ……… tháng …….. năm ……….. </w:t>
      </w:r>
    </w:p>
    <w:p w14:paraId="45DA0645" w14:textId="77777777" w:rsidR="00FC61D1" w:rsidRPr="00BE0DEE" w:rsidRDefault="00FC61D1" w:rsidP="00BF30F9">
      <w:pPr>
        <w:spacing w:before="120"/>
        <w:rPr>
          <w:rFonts w:ascii="Times New Roman" w:hAnsi="Times New Roman" w:cs="Times New Roman"/>
        </w:rPr>
      </w:pPr>
      <w:r w:rsidRPr="00BE0DEE">
        <w:rPr>
          <w:rFonts w:ascii="Times New Roman" w:hAnsi="Times New Roman" w:cs="Times New Roman"/>
        </w:rPr>
        <w:t>Đến</w:t>
      </w:r>
      <w:r w:rsidRPr="00BE0DEE">
        <w:rPr>
          <w:rFonts w:ascii="Times New Roman" w:hAnsi="Times New Roman" w:cs="Times New Roman"/>
          <w:lang w:val="en-US"/>
        </w:rPr>
        <w:t xml:space="preserve"> …………</w:t>
      </w:r>
      <w:r w:rsidRPr="00BE0DEE">
        <w:rPr>
          <w:rFonts w:ascii="Times New Roman" w:hAnsi="Times New Roman" w:cs="Times New Roman"/>
        </w:rPr>
        <w:t>giờ...</w:t>
      </w:r>
      <w:r w:rsidRPr="00BE0DEE">
        <w:rPr>
          <w:rFonts w:ascii="Times New Roman" w:hAnsi="Times New Roman" w:cs="Times New Roman"/>
          <w:lang w:val="en-US"/>
        </w:rPr>
        <w:t>.......</w:t>
      </w:r>
      <w:r w:rsidRPr="00BE0DEE">
        <w:rPr>
          <w:rFonts w:ascii="Times New Roman" w:hAnsi="Times New Roman" w:cs="Times New Roman"/>
        </w:rPr>
        <w:t xml:space="preserve">. </w:t>
      </w:r>
      <w:r w:rsidRPr="00BE0DEE">
        <w:rPr>
          <w:rFonts w:ascii="Times New Roman" w:hAnsi="Times New Roman" w:cs="Times New Roman"/>
          <w:lang w:val="en-US"/>
        </w:rPr>
        <w:t xml:space="preserve">ngày ……… tháng …….. năm ……….. </w:t>
      </w:r>
      <w:r w:rsidRPr="00BE0DEE">
        <w:rPr>
          <w:rFonts w:ascii="Times New Roman" w:hAnsi="Times New Roman" w:cs="Times New Roman"/>
        </w:rPr>
        <w:t xml:space="preserve"> </w:t>
      </w:r>
    </w:p>
    <w:p w14:paraId="582F6BA4" w14:textId="77777777" w:rsidR="00FC61D1" w:rsidRPr="00BE0DEE" w:rsidRDefault="00FC61D1" w:rsidP="00BF30F9">
      <w:pPr>
        <w:spacing w:before="120"/>
        <w:rPr>
          <w:rFonts w:ascii="Times New Roman" w:hAnsi="Times New Roman" w:cs="Times New Roman"/>
          <w:lang w:val="en-US"/>
        </w:rPr>
      </w:pPr>
      <w:r w:rsidRPr="00BE0DEE">
        <w:rPr>
          <w:rFonts w:ascii="Times New Roman" w:hAnsi="Times New Roman" w:cs="Times New Roman"/>
        </w:rPr>
        <w:t xml:space="preserve">Phạm vi hoạt động: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lang w:val="en-US"/>
        </w:rPr>
        <w:t>.</w:t>
      </w:r>
    </w:p>
    <w:p w14:paraId="2E4165F8" w14:textId="77777777" w:rsidR="00FC61D1" w:rsidRPr="00BE0DEE" w:rsidRDefault="00FC61D1" w:rsidP="00BF30F9">
      <w:pPr>
        <w:spacing w:before="120"/>
        <w:rPr>
          <w:rFonts w:ascii="Times New Roman" w:hAnsi="Times New Roman" w:cs="Times New Roman"/>
          <w:lang w:val="en-US"/>
        </w:rPr>
      </w:pPr>
      <w:r w:rsidRPr="00BE0DEE">
        <w:rPr>
          <w:rFonts w:ascii="Times New Roman" w:hAnsi="Times New Roman" w:cs="Times New Roman"/>
        </w:rPr>
        <w:t>Nay thông báo để Quý cơ quan biết, phối hợp giúp đỡ.</w:t>
      </w:r>
      <w:r w:rsidR="00490FFB" w:rsidRPr="00BE0DEE">
        <w:rPr>
          <w:rFonts w:ascii="Times New Roman" w:hAnsi="Times New Roman" w:cs="Times New Roman"/>
        </w:rPr>
        <w:t>/</w:t>
      </w:r>
      <w:r w:rsidRPr="00BE0DEE">
        <w:rPr>
          <w:rFonts w:ascii="Times New Roman" w:hAnsi="Times New Roman" w:cs="Times New Roman"/>
        </w:rPr>
        <w:t>.</w:t>
      </w:r>
    </w:p>
    <w:p w14:paraId="1DF1AA72" w14:textId="77777777" w:rsidR="00BF30F9" w:rsidRPr="00BE0DEE" w:rsidRDefault="00BF30F9" w:rsidP="00BF30F9">
      <w:pPr>
        <w:spacing w:before="120"/>
        <w:rPr>
          <w:rFonts w:ascii="Times New Roman" w:hAnsi="Times New Roman" w:cs="Times New Roman"/>
          <w:lang w:val="en-US"/>
        </w:rPr>
      </w:pPr>
    </w:p>
    <w:tbl>
      <w:tblPr>
        <w:tblW w:w="0" w:type="auto"/>
        <w:tblLook w:val="01E0" w:firstRow="1" w:lastRow="1" w:firstColumn="1" w:lastColumn="1" w:noHBand="0" w:noVBand="0"/>
      </w:tblPr>
      <w:tblGrid>
        <w:gridCol w:w="4428"/>
        <w:gridCol w:w="4428"/>
      </w:tblGrid>
      <w:tr w:rsidR="00FC61D1" w:rsidRPr="00BE0DEE" w14:paraId="2FDF6729" w14:textId="77777777" w:rsidTr="00EA623A">
        <w:tc>
          <w:tcPr>
            <w:tcW w:w="4428" w:type="dxa"/>
          </w:tcPr>
          <w:p w14:paraId="5B24989A" w14:textId="77777777" w:rsidR="00BF30F9" w:rsidRPr="00BE0DEE" w:rsidRDefault="00BF30F9" w:rsidP="00EA623A">
            <w:pPr>
              <w:spacing w:before="120"/>
              <w:rPr>
                <w:rFonts w:ascii="Times New Roman" w:eastAsia="Times New Roman" w:hAnsi="Times New Roman" w:cs="Times New Roman"/>
                <w:b/>
                <w:i/>
                <w:iCs/>
                <w:lang w:val="en-US"/>
              </w:rPr>
            </w:pPr>
          </w:p>
          <w:p w14:paraId="25FF26D6" w14:textId="77777777" w:rsidR="00FC61D1" w:rsidRPr="00BE0DEE" w:rsidRDefault="00FC61D1" w:rsidP="00EA623A">
            <w:pPr>
              <w:spacing w:before="120"/>
              <w:rPr>
                <w:rFonts w:ascii="Times New Roman" w:eastAsia="Times New Roman" w:hAnsi="Times New Roman" w:cs="Times New Roman"/>
                <w:i/>
                <w:iCs/>
                <w:lang w:val="en-US"/>
              </w:rPr>
            </w:pPr>
            <w:r w:rsidRPr="00BE0DEE">
              <w:rPr>
                <w:rFonts w:ascii="Times New Roman" w:eastAsia="Times New Roman" w:hAnsi="Times New Roman" w:cs="Times New Roman"/>
                <w:b/>
                <w:i/>
                <w:iCs/>
              </w:rPr>
              <w:t>Nơi nhận:</w:t>
            </w:r>
            <w:r w:rsidRPr="00BE0DEE">
              <w:rPr>
                <w:rFonts w:ascii="Times New Roman" w:eastAsia="Times New Roman" w:hAnsi="Times New Roman" w:cs="Times New Roman"/>
                <w:b/>
              </w:rPr>
              <w:t xml:space="preserve"> </w:t>
            </w:r>
            <w:r w:rsidRPr="00BE0DEE">
              <w:rPr>
                <w:rFonts w:ascii="Times New Roman" w:eastAsia="Times New Roman" w:hAnsi="Times New Roman" w:cs="Times New Roman"/>
                <w:b/>
              </w:rPr>
              <w:br/>
            </w:r>
            <w:r w:rsidRPr="00BE0DEE">
              <w:rPr>
                <w:rFonts w:ascii="Times New Roman" w:eastAsia="Times New Roman" w:hAnsi="Times New Roman" w:cs="Times New Roman"/>
              </w:rPr>
              <w:t xml:space="preserve">- Như </w:t>
            </w:r>
            <w:r w:rsidRPr="00BE0DEE">
              <w:rPr>
                <w:rFonts w:ascii="Times New Roman" w:eastAsia="Times New Roman" w:hAnsi="Times New Roman" w:cs="Times New Roman"/>
                <w:lang w:val="en-US"/>
              </w:rPr>
              <w:t>trên</w:t>
            </w:r>
            <w:r w:rsidRPr="00BE0DEE">
              <w:rPr>
                <w:rFonts w:ascii="Times New Roman" w:eastAsia="Times New Roman" w:hAnsi="Times New Roman" w:cs="Times New Roman"/>
              </w:rPr>
              <w:t xml:space="preserve">; </w:t>
            </w:r>
            <w:r w:rsidRPr="00BE0DEE">
              <w:rPr>
                <w:rFonts w:ascii="Times New Roman" w:eastAsia="Times New Roman" w:hAnsi="Times New Roman" w:cs="Times New Roman"/>
              </w:rPr>
              <w:br/>
              <w:t>- ……………;</w:t>
            </w:r>
            <w:r w:rsidRPr="00BE0DEE">
              <w:rPr>
                <w:rFonts w:ascii="Times New Roman" w:eastAsia="Times New Roman" w:hAnsi="Times New Roman" w:cs="Times New Roman"/>
              </w:rPr>
              <w:br/>
            </w:r>
            <w:r w:rsidRPr="00BE0DEE">
              <w:rPr>
                <w:rFonts w:ascii="Times New Roman" w:eastAsia="Times New Roman" w:hAnsi="Times New Roman" w:cs="Times New Roman"/>
                <w:i/>
                <w:iCs/>
              </w:rPr>
              <w:t>-</w:t>
            </w:r>
            <w:r w:rsidRPr="00BE0DEE">
              <w:rPr>
                <w:rFonts w:ascii="Times New Roman" w:eastAsia="Times New Roman" w:hAnsi="Times New Roman" w:cs="Times New Roman"/>
              </w:rPr>
              <w:t xml:space="preserve"> Lưu: </w:t>
            </w:r>
            <w:r w:rsidRPr="00BE0DEE">
              <w:rPr>
                <w:rFonts w:ascii="Times New Roman" w:eastAsia="Times New Roman" w:hAnsi="Times New Roman" w:cs="Times New Roman"/>
                <w:iCs/>
              </w:rPr>
              <w:t>VT, …</w:t>
            </w:r>
            <w:r w:rsidRPr="00BE0DEE">
              <w:rPr>
                <w:rFonts w:ascii="Times New Roman" w:eastAsia="Times New Roman" w:hAnsi="Times New Roman" w:cs="Times New Roman"/>
                <w:iCs/>
                <w:lang w:val="en-US"/>
              </w:rPr>
              <w:t>(6), H10.</w:t>
            </w:r>
          </w:p>
        </w:tc>
        <w:tc>
          <w:tcPr>
            <w:tcW w:w="4428" w:type="dxa"/>
          </w:tcPr>
          <w:p w14:paraId="48819FE1" w14:textId="77777777" w:rsidR="00FC61D1" w:rsidRPr="00BE0DEE" w:rsidRDefault="00FC61D1" w:rsidP="00EA623A">
            <w:pPr>
              <w:spacing w:before="120"/>
              <w:jc w:val="center"/>
              <w:rPr>
                <w:rFonts w:ascii="Times New Roman" w:eastAsia="Times New Roman" w:hAnsi="Times New Roman" w:cs="Times New Roman"/>
                <w:i/>
                <w:iCs/>
                <w:lang w:val="en-US"/>
              </w:rPr>
            </w:pPr>
            <w:r w:rsidRPr="00BE0DEE">
              <w:rPr>
                <w:rFonts w:ascii="Times New Roman" w:eastAsia="Times New Roman" w:hAnsi="Times New Roman" w:cs="Times New Roman"/>
                <w:b/>
                <w:bCs/>
                <w:lang w:val="en-US"/>
              </w:rPr>
              <w:t xml:space="preserve">CƠ QUAN, </w:t>
            </w:r>
            <w:r w:rsidR="00F5123D" w:rsidRPr="00BE0DEE">
              <w:rPr>
                <w:rFonts w:ascii="Times New Roman" w:eastAsia="Times New Roman" w:hAnsi="Times New Roman" w:cs="Times New Roman"/>
                <w:b/>
                <w:bCs/>
                <w:lang w:val="en-US"/>
              </w:rPr>
              <w:t>ĐƠN VỊ</w:t>
            </w:r>
            <w:r w:rsidRPr="00BE0DEE">
              <w:rPr>
                <w:rFonts w:ascii="Times New Roman" w:eastAsia="Times New Roman" w:hAnsi="Times New Roman" w:cs="Times New Roman"/>
                <w:b/>
                <w:bCs/>
                <w:lang w:val="en-US"/>
              </w:rPr>
              <w:t xml:space="preserve"> THÔNG BÁO</w:t>
            </w:r>
            <w:r w:rsidRPr="00BE0DEE">
              <w:rPr>
                <w:rFonts w:ascii="Times New Roman" w:eastAsia="Times New Roman" w:hAnsi="Times New Roman" w:cs="Times New Roman"/>
                <w:b/>
                <w:bCs/>
              </w:rPr>
              <w:br/>
            </w:r>
            <w:r w:rsidRPr="00BE0DEE">
              <w:rPr>
                <w:rFonts w:ascii="Times New Roman" w:eastAsia="Times New Roman" w:hAnsi="Times New Roman" w:cs="Times New Roman"/>
                <w:i/>
                <w:iCs/>
              </w:rPr>
              <w:t xml:space="preserve">(Ký, </w:t>
            </w:r>
            <w:r w:rsidRPr="00BE0DEE">
              <w:rPr>
                <w:rFonts w:ascii="Times New Roman" w:eastAsia="Times New Roman" w:hAnsi="Times New Roman" w:cs="Times New Roman"/>
                <w:i/>
                <w:iCs/>
                <w:lang w:val="en-US"/>
              </w:rPr>
              <w:t xml:space="preserve">đóng dấu, </w:t>
            </w:r>
            <w:r w:rsidRPr="00BE0DEE">
              <w:rPr>
                <w:rFonts w:ascii="Times New Roman" w:eastAsia="Times New Roman" w:hAnsi="Times New Roman" w:cs="Times New Roman"/>
                <w:i/>
                <w:iCs/>
              </w:rPr>
              <w:t>ghi rõ họ tên</w:t>
            </w:r>
            <w:r w:rsidRPr="00BE0DEE">
              <w:rPr>
                <w:rFonts w:ascii="Times New Roman" w:eastAsia="Times New Roman" w:hAnsi="Times New Roman" w:cs="Times New Roman"/>
                <w:i/>
                <w:iCs/>
                <w:lang w:val="en-US"/>
              </w:rPr>
              <w:t>, chức vụ</w:t>
            </w:r>
            <w:r w:rsidRPr="00BE0DEE">
              <w:rPr>
                <w:rFonts w:ascii="Times New Roman" w:eastAsia="Times New Roman" w:hAnsi="Times New Roman" w:cs="Times New Roman"/>
                <w:i/>
                <w:iCs/>
              </w:rPr>
              <w:t>)</w:t>
            </w:r>
          </w:p>
        </w:tc>
      </w:tr>
    </w:tbl>
    <w:p w14:paraId="2885635E" w14:textId="77777777" w:rsidR="00FC61D1" w:rsidRPr="00BE0DEE" w:rsidRDefault="00BF30F9" w:rsidP="00BF30F9">
      <w:pPr>
        <w:spacing w:before="120"/>
        <w:rPr>
          <w:rFonts w:ascii="Times New Roman" w:hAnsi="Times New Roman" w:cs="Times New Roman"/>
          <w:lang w:val="en-US"/>
        </w:rPr>
      </w:pPr>
      <w:r w:rsidRPr="00BE0DEE">
        <w:rPr>
          <w:rFonts w:ascii="Times New Roman" w:hAnsi="Times New Roman" w:cs="Times New Roman"/>
          <w:lang w:val="en-US"/>
        </w:rPr>
        <w:t>_______________</w:t>
      </w:r>
    </w:p>
    <w:p w14:paraId="2041CDF7" w14:textId="77777777" w:rsidR="00F5123D" w:rsidRPr="00BE0DEE" w:rsidRDefault="00F5123D" w:rsidP="00BF30F9">
      <w:pPr>
        <w:spacing w:before="120"/>
        <w:rPr>
          <w:rFonts w:ascii="Times New Roman" w:hAnsi="Times New Roman" w:cs="Times New Roman"/>
        </w:rPr>
      </w:pPr>
      <w:r w:rsidRPr="00BE0DEE">
        <w:rPr>
          <w:rFonts w:ascii="Times New Roman" w:hAnsi="Times New Roman" w:cs="Times New Roman"/>
          <w:vertAlign w:val="superscript"/>
        </w:rPr>
        <w:t>(1)</w:t>
      </w:r>
      <w:r w:rsidRPr="00BE0DEE">
        <w:rPr>
          <w:rFonts w:ascii="Times New Roman" w:hAnsi="Times New Roman" w:cs="Times New Roman"/>
        </w:rPr>
        <w:t xml:space="preserve"> Ghi rõ địa danh t</w:t>
      </w:r>
      <w:r w:rsidRPr="00BE0DEE">
        <w:rPr>
          <w:rFonts w:ascii="Times New Roman" w:hAnsi="Times New Roman" w:cs="Times New Roman"/>
          <w:lang w:val="en-US"/>
        </w:rPr>
        <w:t>ỉ</w:t>
      </w:r>
      <w:r w:rsidRPr="00BE0DEE">
        <w:rPr>
          <w:rFonts w:ascii="Times New Roman" w:hAnsi="Times New Roman" w:cs="Times New Roman"/>
        </w:rPr>
        <w:t>nh, thành phố trực thuộc Trung ương nơi cơ quan, tổ chức có trụ s</w:t>
      </w:r>
      <w:r w:rsidRPr="00BE0DEE">
        <w:rPr>
          <w:rFonts w:ascii="Times New Roman" w:hAnsi="Times New Roman" w:cs="Times New Roman"/>
          <w:lang w:val="en-US"/>
        </w:rPr>
        <w:t>ở</w:t>
      </w:r>
      <w:r w:rsidRPr="00BE0DEE">
        <w:rPr>
          <w:rFonts w:ascii="Times New Roman" w:hAnsi="Times New Roman" w:cs="Times New Roman"/>
        </w:rPr>
        <w:t>.</w:t>
      </w:r>
    </w:p>
    <w:p w14:paraId="178734C8" w14:textId="77777777" w:rsidR="00F5123D" w:rsidRPr="00BE0DEE" w:rsidRDefault="00F5123D" w:rsidP="00BF30F9">
      <w:pPr>
        <w:spacing w:before="120"/>
        <w:rPr>
          <w:rFonts w:ascii="Times New Roman" w:hAnsi="Times New Roman" w:cs="Times New Roman"/>
          <w:lang w:val="en-US"/>
        </w:rPr>
      </w:pPr>
      <w:r w:rsidRPr="00BE0DEE">
        <w:rPr>
          <w:rFonts w:ascii="Times New Roman" w:hAnsi="Times New Roman" w:cs="Times New Roman"/>
          <w:vertAlign w:val="superscript"/>
        </w:rPr>
        <w:t>(2)</w:t>
      </w:r>
      <w:r w:rsidRPr="00BE0DEE">
        <w:rPr>
          <w:rFonts w:ascii="Times New Roman" w:hAnsi="Times New Roman" w:cs="Times New Roman"/>
        </w:rPr>
        <w:t xml:space="preserve"> Chữ Viết tắt tên cơ quan ban hành Thông báo</w:t>
      </w:r>
      <w:r w:rsidR="00BF30F9" w:rsidRPr="00BE0DEE">
        <w:rPr>
          <w:rFonts w:ascii="Times New Roman" w:hAnsi="Times New Roman" w:cs="Times New Roman"/>
          <w:lang w:val="en-US"/>
        </w:rPr>
        <w:t>;</w:t>
      </w:r>
    </w:p>
    <w:p w14:paraId="39008B0A" w14:textId="77777777" w:rsidR="00F5123D" w:rsidRPr="00BE0DEE" w:rsidRDefault="00F5123D" w:rsidP="00BF30F9">
      <w:pPr>
        <w:spacing w:before="120"/>
        <w:rPr>
          <w:rFonts w:ascii="Times New Roman" w:hAnsi="Times New Roman" w:cs="Times New Roman"/>
        </w:rPr>
      </w:pPr>
      <w:r w:rsidRPr="00BE0DEE">
        <w:rPr>
          <w:rFonts w:ascii="Times New Roman" w:hAnsi="Times New Roman" w:cs="Times New Roman"/>
          <w:vertAlign w:val="superscript"/>
        </w:rPr>
        <w:t>(3)</w:t>
      </w:r>
      <w:r w:rsidRPr="00BE0DEE">
        <w:rPr>
          <w:rFonts w:ascii="Times New Roman" w:hAnsi="Times New Roman" w:cs="Times New Roman"/>
        </w:rPr>
        <w:t xml:space="preserve"> Ghi rõ tên cơ quan nhận thông báo;</w:t>
      </w:r>
    </w:p>
    <w:p w14:paraId="64E2C2D1" w14:textId="77777777" w:rsidR="00F5123D" w:rsidRPr="00BE0DEE" w:rsidRDefault="00F5123D" w:rsidP="00BF30F9">
      <w:pPr>
        <w:spacing w:before="120"/>
        <w:rPr>
          <w:rFonts w:ascii="Times New Roman" w:hAnsi="Times New Roman" w:cs="Times New Roman"/>
        </w:rPr>
      </w:pPr>
      <w:r w:rsidRPr="00BE0DEE">
        <w:rPr>
          <w:rFonts w:ascii="Times New Roman" w:hAnsi="Times New Roman" w:cs="Times New Roman"/>
          <w:vertAlign w:val="superscript"/>
          <w:lang w:val="en-US"/>
        </w:rPr>
        <w:t>(</w:t>
      </w:r>
      <w:r w:rsidRPr="00BE0DEE">
        <w:rPr>
          <w:rFonts w:ascii="Times New Roman" w:hAnsi="Times New Roman" w:cs="Times New Roman"/>
          <w:vertAlign w:val="superscript"/>
        </w:rPr>
        <w:t>4)</w:t>
      </w:r>
      <w:r w:rsidRPr="00BE0DEE">
        <w:rPr>
          <w:rFonts w:ascii="Times New Roman" w:hAnsi="Times New Roman" w:cs="Times New Roman"/>
        </w:rPr>
        <w:t xml:space="preserve"> Ghi rõ địa </w:t>
      </w:r>
      <w:r w:rsidR="0064147F" w:rsidRPr="00BE0DEE">
        <w:rPr>
          <w:rFonts w:ascii="Times New Roman" w:hAnsi="Times New Roman" w:cs="Times New Roman"/>
        </w:rPr>
        <w:t>điểm</w:t>
      </w:r>
      <w:r w:rsidRPr="00BE0DEE">
        <w:rPr>
          <w:rFonts w:ascii="Times New Roman" w:hAnsi="Times New Roman" w:cs="Times New Roman"/>
        </w:rPr>
        <w:t xml:space="preserve"> cụ thể;</w:t>
      </w:r>
    </w:p>
    <w:p w14:paraId="6A58B100" w14:textId="77777777" w:rsidR="00F5123D" w:rsidRPr="00BE0DEE" w:rsidRDefault="00F5123D" w:rsidP="00BF30F9">
      <w:pPr>
        <w:spacing w:before="120"/>
        <w:rPr>
          <w:rFonts w:ascii="Times New Roman" w:hAnsi="Times New Roman" w:cs="Times New Roman"/>
        </w:rPr>
      </w:pPr>
      <w:r w:rsidRPr="00BE0DEE">
        <w:rPr>
          <w:rFonts w:ascii="Times New Roman" w:hAnsi="Times New Roman" w:cs="Times New Roman"/>
          <w:vertAlign w:val="superscript"/>
        </w:rPr>
        <w:t>(5)</w:t>
      </w:r>
      <w:r w:rsidRPr="00BE0DEE">
        <w:rPr>
          <w:rFonts w:ascii="Times New Roman" w:hAnsi="Times New Roman" w:cs="Times New Roman"/>
        </w:rPr>
        <w:t xml:space="preserve"> Ghi rõ </w:t>
      </w:r>
      <w:r w:rsidR="0064147F" w:rsidRPr="00BE0DEE">
        <w:rPr>
          <w:rFonts w:ascii="Times New Roman" w:hAnsi="Times New Roman" w:cs="Times New Roman"/>
        </w:rPr>
        <w:t>mục</w:t>
      </w:r>
      <w:r w:rsidRPr="00BE0DEE">
        <w:rPr>
          <w:rFonts w:ascii="Times New Roman" w:hAnsi="Times New Roman" w:cs="Times New Roman"/>
        </w:rPr>
        <w:t xml:space="preserve"> đích hoạt động;</w:t>
      </w:r>
    </w:p>
    <w:p w14:paraId="678B4E79" w14:textId="77777777" w:rsidR="00F5123D" w:rsidRPr="00BE0DEE" w:rsidRDefault="00F5123D" w:rsidP="00BF30F9">
      <w:pPr>
        <w:spacing w:before="120"/>
        <w:rPr>
          <w:rFonts w:ascii="Times New Roman" w:hAnsi="Times New Roman" w:cs="Times New Roman"/>
        </w:rPr>
      </w:pPr>
      <w:r w:rsidRPr="00BE0DEE">
        <w:rPr>
          <w:rFonts w:ascii="Times New Roman" w:hAnsi="Times New Roman" w:cs="Times New Roman"/>
          <w:vertAlign w:val="superscript"/>
        </w:rPr>
        <w:t>(6)</w:t>
      </w:r>
      <w:r w:rsidRPr="00BE0DEE">
        <w:rPr>
          <w:rFonts w:ascii="Times New Roman" w:hAnsi="Times New Roman" w:cs="Times New Roman"/>
        </w:rPr>
        <w:t xml:space="preserve"> Chữ viết tắt tên đơn vị soạn thảo, tên người đánh máy (soạn thảo) và số lượng bản phát hành.</w:t>
      </w:r>
    </w:p>
    <w:sectPr w:rsidR="00F5123D" w:rsidRPr="00BE0DEE" w:rsidSect="0064147F">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2D9E3" w14:textId="77777777" w:rsidR="00390B80" w:rsidRDefault="00390B80">
      <w:pPr>
        <w:rPr>
          <w:rFonts w:cs="Times New Roman"/>
          <w:color w:val="auto"/>
          <w:lang w:eastAsia="en-US"/>
        </w:rPr>
      </w:pPr>
      <w:r>
        <w:rPr>
          <w:rFonts w:cs="Times New Roman"/>
          <w:color w:val="auto"/>
          <w:lang w:eastAsia="en-US"/>
        </w:rPr>
        <w:separator/>
      </w:r>
    </w:p>
  </w:endnote>
  <w:endnote w:type="continuationSeparator" w:id="0">
    <w:p w14:paraId="3684F4D5" w14:textId="77777777" w:rsidR="00390B80" w:rsidRDefault="00390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I-Bodon">
    <w:charset w:val="00"/>
    <w:family w:val="auto"/>
    <w:pitch w:val="default"/>
  </w:font>
  <w:font w:name="VNI-Times">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081A" w14:textId="77777777" w:rsidR="00390B80" w:rsidRDefault="00390B80">
      <w:pPr>
        <w:rPr>
          <w:rFonts w:cs="Times New Roman"/>
          <w:color w:val="auto"/>
          <w:lang w:eastAsia="en-US"/>
        </w:rPr>
      </w:pPr>
      <w:r>
        <w:rPr>
          <w:rFonts w:cs="Times New Roman"/>
          <w:color w:val="auto"/>
          <w:lang w:eastAsia="en-US"/>
        </w:rPr>
        <w:separator/>
      </w:r>
    </w:p>
  </w:footnote>
  <w:footnote w:type="continuationSeparator" w:id="0">
    <w:p w14:paraId="0BFC7799" w14:textId="77777777" w:rsidR="00390B80" w:rsidRDefault="00390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1" w15:restartNumberingAfterBreak="0">
    <w:nsid w:val="00000017"/>
    <w:multiLevelType w:val="multilevel"/>
    <w:tmpl w:val="00000016"/>
    <w:lvl w:ilvl="0">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5" w15:restartNumberingAfterBreak="0">
    <w:nsid w:val="0000001F"/>
    <w:multiLevelType w:val="multilevel"/>
    <w:tmpl w:val="0000001E"/>
    <w:lvl w:ilvl="0">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abstractNum>
  <w:abstractNum w:abstractNumId="16" w15:restartNumberingAfterBreak="0">
    <w:nsid w:val="00000021"/>
    <w:multiLevelType w:val="multilevel"/>
    <w:tmpl w:val="00000020"/>
    <w:lvl w:ilvl="0">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1">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2">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3">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4">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5">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6">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7">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8">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abstractNum>
  <w:abstractNum w:abstractNumId="19" w15:restartNumberingAfterBreak="0">
    <w:nsid w:val="00000027"/>
    <w:multiLevelType w:val="multilevel"/>
    <w:tmpl w:val="00000026"/>
    <w:lvl w:ilvl="0">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1">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2">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3">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4">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5">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6">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7">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8">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abstractNum>
  <w:abstractNum w:abstractNumId="20" w15:restartNumberingAfterBreak="0">
    <w:nsid w:val="00000029"/>
    <w:multiLevelType w:val="multilevel"/>
    <w:tmpl w:val="00000028"/>
    <w:lvl w:ilvl="0">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1">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2">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3">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4">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5">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6">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7">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8">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abstractNum>
  <w:num w:numId="1" w16cid:durableId="165824431">
    <w:abstractNumId w:val="0"/>
  </w:num>
  <w:num w:numId="2" w16cid:durableId="1342077799">
    <w:abstractNumId w:val="1"/>
  </w:num>
  <w:num w:numId="3" w16cid:durableId="1868639271">
    <w:abstractNumId w:val="2"/>
  </w:num>
  <w:num w:numId="4" w16cid:durableId="296834247">
    <w:abstractNumId w:val="3"/>
  </w:num>
  <w:num w:numId="5" w16cid:durableId="342978684">
    <w:abstractNumId w:val="4"/>
  </w:num>
  <w:num w:numId="6" w16cid:durableId="267861215">
    <w:abstractNumId w:val="5"/>
  </w:num>
  <w:num w:numId="7" w16cid:durableId="83841987">
    <w:abstractNumId w:val="6"/>
  </w:num>
  <w:num w:numId="8" w16cid:durableId="462385213">
    <w:abstractNumId w:val="7"/>
  </w:num>
  <w:num w:numId="9" w16cid:durableId="296566507">
    <w:abstractNumId w:val="8"/>
  </w:num>
  <w:num w:numId="10" w16cid:durableId="192500858">
    <w:abstractNumId w:val="9"/>
  </w:num>
  <w:num w:numId="11" w16cid:durableId="619142811">
    <w:abstractNumId w:val="10"/>
  </w:num>
  <w:num w:numId="12" w16cid:durableId="447353774">
    <w:abstractNumId w:val="11"/>
  </w:num>
  <w:num w:numId="13" w16cid:durableId="699211359">
    <w:abstractNumId w:val="12"/>
  </w:num>
  <w:num w:numId="14" w16cid:durableId="1490053877">
    <w:abstractNumId w:val="13"/>
  </w:num>
  <w:num w:numId="15" w16cid:durableId="34620964">
    <w:abstractNumId w:val="14"/>
  </w:num>
  <w:num w:numId="16" w16cid:durableId="477305111">
    <w:abstractNumId w:val="15"/>
  </w:num>
  <w:num w:numId="17" w16cid:durableId="882057776">
    <w:abstractNumId w:val="16"/>
  </w:num>
  <w:num w:numId="18" w16cid:durableId="1457062928">
    <w:abstractNumId w:val="17"/>
  </w:num>
  <w:num w:numId="19" w16cid:durableId="21126661">
    <w:abstractNumId w:val="18"/>
  </w:num>
  <w:num w:numId="20" w16cid:durableId="619528416">
    <w:abstractNumId w:val="19"/>
  </w:num>
  <w:num w:numId="21" w16cid:durableId="3970205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153C"/>
    <w:rsid w:val="0003694A"/>
    <w:rsid w:val="00037E5F"/>
    <w:rsid w:val="000521B0"/>
    <w:rsid w:val="00053FA7"/>
    <w:rsid w:val="00054B43"/>
    <w:rsid w:val="00070C11"/>
    <w:rsid w:val="000A4FB4"/>
    <w:rsid w:val="000D4460"/>
    <w:rsid w:val="000D5FB6"/>
    <w:rsid w:val="0010753A"/>
    <w:rsid w:val="001245D5"/>
    <w:rsid w:val="001303C6"/>
    <w:rsid w:val="0015183A"/>
    <w:rsid w:val="001559A8"/>
    <w:rsid w:val="001802A4"/>
    <w:rsid w:val="001A792B"/>
    <w:rsid w:val="001D11C9"/>
    <w:rsid w:val="001F016F"/>
    <w:rsid w:val="001F6CBF"/>
    <w:rsid w:val="002000AA"/>
    <w:rsid w:val="00206408"/>
    <w:rsid w:val="00221E70"/>
    <w:rsid w:val="00221F76"/>
    <w:rsid w:val="002540AF"/>
    <w:rsid w:val="0025692E"/>
    <w:rsid w:val="002873E8"/>
    <w:rsid w:val="00287C1A"/>
    <w:rsid w:val="00294196"/>
    <w:rsid w:val="00332CC9"/>
    <w:rsid w:val="00340BFC"/>
    <w:rsid w:val="00367A3C"/>
    <w:rsid w:val="0038472B"/>
    <w:rsid w:val="003908C2"/>
    <w:rsid w:val="00390B80"/>
    <w:rsid w:val="003A6D0B"/>
    <w:rsid w:val="003F0904"/>
    <w:rsid w:val="003F4CE9"/>
    <w:rsid w:val="00407A12"/>
    <w:rsid w:val="00447E9B"/>
    <w:rsid w:val="00490FFB"/>
    <w:rsid w:val="00506F2A"/>
    <w:rsid w:val="005114FD"/>
    <w:rsid w:val="005958CC"/>
    <w:rsid w:val="005E2840"/>
    <w:rsid w:val="005F28E2"/>
    <w:rsid w:val="0064147F"/>
    <w:rsid w:val="006555DD"/>
    <w:rsid w:val="006804BD"/>
    <w:rsid w:val="006B44DD"/>
    <w:rsid w:val="006D4C98"/>
    <w:rsid w:val="006E1F77"/>
    <w:rsid w:val="006F49D3"/>
    <w:rsid w:val="006F6E7E"/>
    <w:rsid w:val="00777BF6"/>
    <w:rsid w:val="00777C17"/>
    <w:rsid w:val="007C58D6"/>
    <w:rsid w:val="007D13DA"/>
    <w:rsid w:val="00801AB7"/>
    <w:rsid w:val="00815E11"/>
    <w:rsid w:val="008337C2"/>
    <w:rsid w:val="008518A5"/>
    <w:rsid w:val="00891C8D"/>
    <w:rsid w:val="00894949"/>
    <w:rsid w:val="009119A8"/>
    <w:rsid w:val="0093331F"/>
    <w:rsid w:val="0093751D"/>
    <w:rsid w:val="00954BD7"/>
    <w:rsid w:val="009A66A1"/>
    <w:rsid w:val="009A79F8"/>
    <w:rsid w:val="009D659E"/>
    <w:rsid w:val="009F6D2A"/>
    <w:rsid w:val="00A03FFF"/>
    <w:rsid w:val="00A21079"/>
    <w:rsid w:val="00A60C9C"/>
    <w:rsid w:val="00A85BF4"/>
    <w:rsid w:val="00AD153C"/>
    <w:rsid w:val="00B17A18"/>
    <w:rsid w:val="00B30A19"/>
    <w:rsid w:val="00B67922"/>
    <w:rsid w:val="00B862EE"/>
    <w:rsid w:val="00BA6D86"/>
    <w:rsid w:val="00BC7B1D"/>
    <w:rsid w:val="00BD3E6E"/>
    <w:rsid w:val="00BE0DEE"/>
    <w:rsid w:val="00BE5D7E"/>
    <w:rsid w:val="00BF30F9"/>
    <w:rsid w:val="00C35C0A"/>
    <w:rsid w:val="00C37A14"/>
    <w:rsid w:val="00C56444"/>
    <w:rsid w:val="00C61315"/>
    <w:rsid w:val="00C937C7"/>
    <w:rsid w:val="00CA5574"/>
    <w:rsid w:val="00CC3478"/>
    <w:rsid w:val="00DD1BFD"/>
    <w:rsid w:val="00DE206D"/>
    <w:rsid w:val="00E37B7E"/>
    <w:rsid w:val="00E657F2"/>
    <w:rsid w:val="00EA623A"/>
    <w:rsid w:val="00F115DE"/>
    <w:rsid w:val="00F11A8C"/>
    <w:rsid w:val="00F14567"/>
    <w:rsid w:val="00F5123D"/>
    <w:rsid w:val="00F51918"/>
    <w:rsid w:val="00F843E1"/>
    <w:rsid w:val="00FB69FE"/>
    <w:rsid w:val="00FC3DA0"/>
    <w:rsid w:val="00FC61D1"/>
    <w:rsid w:val="00FF20F1"/>
    <w:rsid w:val="00FF598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23A9E41"/>
  <w15:chartTrackingRefBased/>
  <w15:docId w15:val="{6D0258A3-9584-4050-9035-7B4389187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Headerorfooter2">
    <w:name w:val="Header or footer (2)_"/>
    <w:link w:val="Headerorfooter21"/>
    <w:rPr>
      <w:rFonts w:ascii="Times New Roman" w:hAnsi="Times New Roman" w:cs="Times New Roman"/>
      <w:b/>
      <w:bCs/>
      <w:spacing w:val="1"/>
      <w:u w:val="none"/>
    </w:rPr>
  </w:style>
  <w:style w:type="character" w:customStyle="1" w:styleId="Headerorfooter20">
    <w:name w:val="Header or footer (2)"/>
    <w:rPr>
      <w:rFonts w:ascii="Times New Roman" w:hAnsi="Times New Roman" w:cs="Times New Roman"/>
      <w:b/>
      <w:bCs/>
      <w:spacing w:val="1"/>
      <w:u w:val="single"/>
    </w:rPr>
  </w:style>
  <w:style w:type="character" w:customStyle="1" w:styleId="Bodytext2">
    <w:name w:val="Body text (2)_"/>
    <w:link w:val="Bodytext21"/>
    <w:rPr>
      <w:rFonts w:ascii="Times New Roman" w:hAnsi="Times New Roman" w:cs="Times New Roman"/>
      <w:b/>
      <w:bCs/>
      <w:spacing w:val="1"/>
      <w:u w:val="none"/>
    </w:rPr>
  </w:style>
  <w:style w:type="character" w:customStyle="1" w:styleId="Bodytext3">
    <w:name w:val="Body text (3)_"/>
    <w:link w:val="Bodytext30"/>
    <w:rPr>
      <w:rFonts w:ascii="Times New Roman" w:hAnsi="Times New Roman" w:cs="Times New Roman"/>
      <w:i/>
      <w:iCs/>
      <w:u w:val="none"/>
    </w:rPr>
  </w:style>
  <w:style w:type="character" w:customStyle="1" w:styleId="Bodytext4">
    <w:name w:val="Body text (4)_"/>
    <w:link w:val="Bodytext40"/>
    <w:rPr>
      <w:rFonts w:ascii="MS Gothic" w:eastAsia="MS Gothic" w:cs="MS Gothic"/>
      <w:i/>
      <w:iCs/>
      <w:noProof/>
      <w:sz w:val="9"/>
      <w:szCs w:val="9"/>
      <w:u w:val="none"/>
    </w:rPr>
  </w:style>
  <w:style w:type="character" w:customStyle="1" w:styleId="Bodytext">
    <w:name w:val="Body text_"/>
    <w:link w:val="Bodytext1"/>
    <w:rPr>
      <w:rFonts w:ascii="Times New Roman" w:hAnsi="Times New Roman" w:cs="Times New Roman"/>
      <w:spacing w:val="4"/>
      <w:u w:val="none"/>
    </w:rPr>
  </w:style>
  <w:style w:type="character" w:customStyle="1" w:styleId="Bodytext20">
    <w:name w:val="Body text (2)"/>
    <w:rPr>
      <w:rFonts w:ascii="Times New Roman" w:hAnsi="Times New Roman" w:cs="Times New Roman"/>
      <w:b/>
      <w:bCs/>
      <w:spacing w:val="1"/>
      <w:u w:val="single"/>
    </w:rPr>
  </w:style>
  <w:style w:type="character" w:customStyle="1" w:styleId="Headerorfooter3">
    <w:name w:val="Header or footer (3)_"/>
    <w:link w:val="Headerorfooter30"/>
    <w:rPr>
      <w:rFonts w:ascii="Times New Roman" w:hAnsi="Times New Roman" w:cs="Times New Roman"/>
      <w:noProof/>
      <w:spacing w:val="-2"/>
      <w:sz w:val="29"/>
      <w:szCs w:val="29"/>
      <w:u w:val="none"/>
    </w:rPr>
  </w:style>
  <w:style w:type="character" w:customStyle="1" w:styleId="Bodytext217pt">
    <w:name w:val="Body text (2) + 17 pt"/>
    <w:aliases w:val="Spacing 0 pt"/>
    <w:rPr>
      <w:rFonts w:ascii="Times New Roman" w:hAnsi="Times New Roman" w:cs="Times New Roman"/>
      <w:b/>
      <w:bCs/>
      <w:spacing w:val="-3"/>
      <w:sz w:val="34"/>
      <w:szCs w:val="34"/>
      <w:u w:val="none"/>
    </w:rPr>
  </w:style>
  <w:style w:type="character" w:customStyle="1" w:styleId="Bodytext2Arial">
    <w:name w:val="Body text (2) + Arial"/>
    <w:aliases w:val="12.5 pt,Not Bold,Spacing 0 pt26"/>
    <w:rPr>
      <w:rFonts w:ascii="Arial" w:hAnsi="Arial" w:cs="Arial"/>
      <w:b/>
      <w:bCs/>
      <w:spacing w:val="0"/>
      <w:sz w:val="25"/>
      <w:szCs w:val="25"/>
      <w:u w:val="none"/>
    </w:rPr>
  </w:style>
  <w:style w:type="character" w:customStyle="1" w:styleId="BodytextItalic">
    <w:name w:val="Body text + Italic"/>
    <w:aliases w:val="Spacing 0 pt25"/>
    <w:rPr>
      <w:rFonts w:ascii="Times New Roman" w:hAnsi="Times New Roman" w:cs="Times New Roman"/>
      <w:i/>
      <w:iCs/>
      <w:spacing w:val="0"/>
      <w:u w:val="none"/>
    </w:rPr>
  </w:style>
  <w:style w:type="character" w:customStyle="1" w:styleId="Bodytext5">
    <w:name w:val="Body text (5)_"/>
    <w:link w:val="Bodytext50"/>
    <w:rPr>
      <w:rFonts w:ascii="Times New Roman" w:hAnsi="Times New Roman" w:cs="Times New Roman"/>
      <w:noProof/>
      <w:sz w:val="9"/>
      <w:szCs w:val="9"/>
      <w:u w:val="none"/>
    </w:rPr>
  </w:style>
  <w:style w:type="character" w:customStyle="1" w:styleId="Bodytext6">
    <w:name w:val="Body text (6)_"/>
    <w:link w:val="Bodytext60"/>
    <w:rPr>
      <w:rFonts w:ascii="Times New Roman" w:hAnsi="Times New Roman" w:cs="Times New Roman"/>
      <w:b/>
      <w:bCs/>
      <w:i/>
      <w:iCs/>
      <w:spacing w:val="4"/>
      <w:sz w:val="21"/>
      <w:szCs w:val="21"/>
      <w:u w:val="none"/>
    </w:rPr>
  </w:style>
  <w:style w:type="character" w:customStyle="1" w:styleId="Bodytext7">
    <w:name w:val="Body text (7)_"/>
    <w:link w:val="Bodytext71"/>
    <w:rPr>
      <w:rFonts w:ascii="Times New Roman" w:hAnsi="Times New Roman" w:cs="Times New Roman"/>
      <w:b/>
      <w:bCs/>
      <w:sz w:val="18"/>
      <w:szCs w:val="18"/>
      <w:u w:val="none"/>
    </w:rPr>
  </w:style>
  <w:style w:type="character" w:customStyle="1" w:styleId="Bodytext2105pt">
    <w:name w:val="Body text (2) + 10.5 pt"/>
    <w:aliases w:val="Not Bold4,Spacing 0 pt24"/>
    <w:rPr>
      <w:rFonts w:ascii="Times New Roman" w:hAnsi="Times New Roman" w:cs="Times New Roman"/>
      <w:b/>
      <w:bCs/>
      <w:spacing w:val="3"/>
      <w:sz w:val="21"/>
      <w:szCs w:val="21"/>
      <w:u w:val="none"/>
    </w:rPr>
  </w:style>
  <w:style w:type="character" w:customStyle="1" w:styleId="Bodytext8">
    <w:name w:val="Body text (8)_"/>
    <w:link w:val="Bodytext80"/>
    <w:rPr>
      <w:rFonts w:ascii="Times New Roman" w:hAnsi="Times New Roman" w:cs="Times New Roman"/>
      <w:spacing w:val="3"/>
      <w:sz w:val="21"/>
      <w:szCs w:val="21"/>
      <w:u w:val="none"/>
    </w:rPr>
  </w:style>
  <w:style w:type="character" w:customStyle="1" w:styleId="Headerorfooter">
    <w:name w:val="Header or footer_"/>
    <w:link w:val="Headerorfooter0"/>
    <w:rPr>
      <w:rFonts w:ascii="Times New Roman" w:hAnsi="Times New Roman" w:cs="Times New Roman"/>
      <w:spacing w:val="1"/>
      <w:sz w:val="25"/>
      <w:szCs w:val="25"/>
      <w:u w:val="none"/>
    </w:rPr>
  </w:style>
  <w:style w:type="character" w:customStyle="1" w:styleId="Headerorfooter145pt">
    <w:name w:val="Header or footer + 14.5 pt"/>
    <w:aliases w:val="Spacing 0 pt23"/>
    <w:rPr>
      <w:rFonts w:ascii="Times New Roman" w:hAnsi="Times New Roman" w:cs="Times New Roman"/>
      <w:spacing w:val="-2"/>
      <w:sz w:val="29"/>
      <w:szCs w:val="29"/>
      <w:u w:val="none"/>
    </w:rPr>
  </w:style>
  <w:style w:type="character" w:customStyle="1" w:styleId="Bodytext9">
    <w:name w:val="Body text (9)_"/>
    <w:link w:val="Bodytext90"/>
    <w:rPr>
      <w:rFonts w:ascii="Times New Roman" w:hAnsi="Times New Roman" w:cs="Times New Roman"/>
      <w:b/>
      <w:bCs/>
      <w:spacing w:val="35"/>
      <w:sz w:val="16"/>
      <w:szCs w:val="16"/>
      <w:u w:val="none"/>
    </w:rPr>
  </w:style>
  <w:style w:type="character" w:customStyle="1" w:styleId="Bodytext11">
    <w:name w:val="Body text (11)_"/>
    <w:link w:val="Bodytext110"/>
    <w:rPr>
      <w:rFonts w:ascii="Arial" w:hAnsi="Arial" w:cs="Arial"/>
      <w:b/>
      <w:bCs/>
      <w:spacing w:val="-15"/>
      <w:w w:val="66"/>
      <w:sz w:val="72"/>
      <w:szCs w:val="72"/>
      <w:u w:val="none"/>
    </w:rPr>
  </w:style>
  <w:style w:type="character" w:customStyle="1" w:styleId="Bodytext12">
    <w:name w:val="Body text (12)_"/>
    <w:link w:val="Bodytext120"/>
    <w:rPr>
      <w:rFonts w:ascii="Times New Roman" w:hAnsi="Times New Roman" w:cs="Times New Roman"/>
      <w:noProof/>
      <w:sz w:val="14"/>
      <w:szCs w:val="14"/>
      <w:u w:val="none"/>
    </w:rPr>
  </w:style>
  <w:style w:type="character" w:customStyle="1" w:styleId="Bodytext13">
    <w:name w:val="Body text (13)_"/>
    <w:link w:val="Bodytext130"/>
    <w:rPr>
      <w:rFonts w:ascii="Arial Narrow" w:hAnsi="Arial Narrow" w:cs="Arial Narrow"/>
      <w:b/>
      <w:bCs/>
      <w:spacing w:val="-6"/>
      <w:sz w:val="54"/>
      <w:szCs w:val="54"/>
      <w:u w:val="none"/>
    </w:rPr>
  </w:style>
  <w:style w:type="character" w:customStyle="1" w:styleId="Bodytext10">
    <w:name w:val="Body text (10)_"/>
    <w:link w:val="Bodytext100"/>
    <w:rPr>
      <w:rFonts w:ascii="SimHei" w:eastAsia="SimHei" w:cs="SimHei"/>
      <w:spacing w:val="4"/>
      <w:sz w:val="12"/>
      <w:szCs w:val="12"/>
      <w:u w:val="none"/>
    </w:rPr>
  </w:style>
  <w:style w:type="character" w:customStyle="1" w:styleId="Picturecaption2">
    <w:name w:val="Picture caption (2)_"/>
    <w:link w:val="Picturecaption20"/>
    <w:rPr>
      <w:rFonts w:ascii="SimHei" w:eastAsia="SimHei" w:cs="SimHei"/>
      <w:spacing w:val="4"/>
      <w:sz w:val="12"/>
      <w:szCs w:val="12"/>
      <w:u w:val="none"/>
    </w:rPr>
  </w:style>
  <w:style w:type="character" w:customStyle="1" w:styleId="Picturecaption">
    <w:name w:val="Picture caption_"/>
    <w:link w:val="Picturecaption0"/>
    <w:rPr>
      <w:rFonts w:ascii="Times New Roman" w:hAnsi="Times New Roman" w:cs="Times New Roman"/>
      <w:b/>
      <w:bCs/>
      <w:spacing w:val="35"/>
      <w:sz w:val="16"/>
      <w:szCs w:val="16"/>
      <w:u w:val="none"/>
    </w:rPr>
  </w:style>
  <w:style w:type="character" w:customStyle="1" w:styleId="Bodytext14">
    <w:name w:val="Body text (14)_"/>
    <w:link w:val="Bodytext140"/>
    <w:rPr>
      <w:rFonts w:ascii="Times New Roman" w:hAnsi="Times New Roman" w:cs="Times New Roman"/>
      <w:b/>
      <w:bCs/>
      <w:noProof/>
      <w:sz w:val="43"/>
      <w:szCs w:val="43"/>
      <w:u w:val="none"/>
    </w:rPr>
  </w:style>
  <w:style w:type="character" w:customStyle="1" w:styleId="Headerorfooter4">
    <w:name w:val="Header or footer (4)_"/>
    <w:link w:val="Headerorfooter40"/>
    <w:rPr>
      <w:rFonts w:ascii="Times New Roman" w:hAnsi="Times New Roman" w:cs="Times New Roman"/>
      <w:sz w:val="15"/>
      <w:szCs w:val="15"/>
      <w:u w:val="none"/>
    </w:rPr>
  </w:style>
  <w:style w:type="character" w:customStyle="1" w:styleId="Headerorfooter4Bold">
    <w:name w:val="Header or footer (4) + Bold"/>
    <w:aliases w:val="Spacing 0 pt22"/>
    <w:rPr>
      <w:rFonts w:ascii="Times New Roman" w:hAnsi="Times New Roman" w:cs="Times New Roman"/>
      <w:b/>
      <w:bCs/>
      <w:spacing w:val="-3"/>
      <w:sz w:val="15"/>
      <w:szCs w:val="15"/>
      <w:u w:val="none"/>
    </w:rPr>
  </w:style>
  <w:style w:type="character" w:customStyle="1" w:styleId="Tablecaption2">
    <w:name w:val="Table caption (2)_"/>
    <w:link w:val="Tablecaption20"/>
    <w:rPr>
      <w:rFonts w:ascii="Times New Roman" w:hAnsi="Times New Roman" w:cs="Times New Roman"/>
      <w:b/>
      <w:bCs/>
      <w:spacing w:val="35"/>
      <w:sz w:val="16"/>
      <w:szCs w:val="16"/>
      <w:u w:val="none"/>
    </w:rPr>
  </w:style>
  <w:style w:type="character" w:customStyle="1" w:styleId="Bodytext8pt">
    <w:name w:val="Body text + 8 pt"/>
    <w:aliases w:val="Bold,Spacing 1 pt"/>
    <w:rPr>
      <w:rFonts w:ascii="Times New Roman" w:hAnsi="Times New Roman" w:cs="Times New Roman"/>
      <w:b/>
      <w:bCs/>
      <w:spacing w:val="35"/>
      <w:sz w:val="16"/>
      <w:szCs w:val="16"/>
      <w:u w:val="none"/>
    </w:rPr>
  </w:style>
  <w:style w:type="character" w:customStyle="1" w:styleId="BodytextCenturyGothic">
    <w:name w:val="Body text + Century Gothic"/>
    <w:aliases w:val="8.5 pt,Spacing 0 pt21"/>
    <w:rPr>
      <w:rFonts w:ascii="Century Gothic" w:hAnsi="Century Gothic" w:cs="Century Gothic"/>
      <w:spacing w:val="0"/>
      <w:sz w:val="17"/>
      <w:szCs w:val="17"/>
      <w:u w:val="none"/>
    </w:rPr>
  </w:style>
  <w:style w:type="character" w:customStyle="1" w:styleId="BodytextSimHei">
    <w:name w:val="Body text + SimHei"/>
    <w:aliases w:val="6 pt"/>
    <w:rPr>
      <w:rFonts w:ascii="SimHei" w:eastAsia="SimHei" w:hAnsi="Times New Roman" w:cs="SimHei"/>
      <w:spacing w:val="4"/>
      <w:sz w:val="12"/>
      <w:szCs w:val="12"/>
      <w:u w:val="none"/>
    </w:rPr>
  </w:style>
  <w:style w:type="character" w:customStyle="1" w:styleId="BodytextCenturyGothic1">
    <w:name w:val="Body text + Century Gothic1"/>
    <w:aliases w:val="6 pt1,Bold7,Italic,Spacing 0 pt20"/>
    <w:rPr>
      <w:rFonts w:ascii="Century Gothic" w:hAnsi="Century Gothic" w:cs="Century Gothic"/>
      <w:b/>
      <w:bCs/>
      <w:i/>
      <w:iCs/>
      <w:spacing w:val="0"/>
      <w:sz w:val="12"/>
      <w:szCs w:val="12"/>
      <w:u w:val="none"/>
    </w:rPr>
  </w:style>
  <w:style w:type="character" w:customStyle="1" w:styleId="BodytextArial">
    <w:name w:val="Body text + Arial"/>
    <w:aliases w:val="25.5 pt,Bold6,Spacing 0 pt19,Scale 66%"/>
    <w:rPr>
      <w:rFonts w:ascii="Arial" w:hAnsi="Arial" w:cs="Arial"/>
      <w:b/>
      <w:bCs/>
      <w:spacing w:val="-5"/>
      <w:w w:val="66"/>
      <w:sz w:val="51"/>
      <w:szCs w:val="51"/>
      <w:u w:val="none"/>
    </w:rPr>
  </w:style>
  <w:style w:type="character" w:customStyle="1" w:styleId="BodytextArial2">
    <w:name w:val="Body text + Arial2"/>
    <w:aliases w:val="35 pt,Bold5,Spacing 0 pt18,Scale 60%"/>
    <w:rPr>
      <w:rFonts w:ascii="Arial" w:hAnsi="Arial" w:cs="Arial"/>
      <w:b/>
      <w:bCs/>
      <w:spacing w:val="-11"/>
      <w:w w:val="60"/>
      <w:sz w:val="70"/>
      <w:szCs w:val="70"/>
      <w:u w:val="none"/>
    </w:rPr>
  </w:style>
  <w:style w:type="character" w:customStyle="1" w:styleId="Bodytext8pt1">
    <w:name w:val="Body text + 8 pt1"/>
    <w:aliases w:val="Bold4"/>
    <w:rPr>
      <w:rFonts w:ascii="Times New Roman" w:hAnsi="Times New Roman" w:cs="Times New Roman"/>
      <w:b/>
      <w:bCs/>
      <w:spacing w:val="4"/>
      <w:sz w:val="16"/>
      <w:szCs w:val="16"/>
      <w:u w:val="none"/>
    </w:rPr>
  </w:style>
  <w:style w:type="character" w:customStyle="1" w:styleId="PicturecaptionSpacing0pt">
    <w:name w:val="Picture caption + Spacing 0 pt"/>
    <w:rPr>
      <w:rFonts w:ascii="Times New Roman" w:hAnsi="Times New Roman" w:cs="Times New Roman"/>
      <w:b/>
      <w:bCs/>
      <w:spacing w:val="4"/>
      <w:sz w:val="16"/>
      <w:szCs w:val="16"/>
      <w:u w:val="none"/>
    </w:rPr>
  </w:style>
  <w:style w:type="character" w:customStyle="1" w:styleId="Headerorfooter4Italic">
    <w:name w:val="Header or footer (4) + Italic"/>
    <w:rPr>
      <w:rFonts w:ascii="Times New Roman" w:hAnsi="Times New Roman" w:cs="Times New Roman"/>
      <w:i/>
      <w:iCs/>
      <w:noProof/>
      <w:sz w:val="15"/>
      <w:szCs w:val="15"/>
      <w:u w:val="none"/>
    </w:rPr>
  </w:style>
  <w:style w:type="character" w:customStyle="1" w:styleId="Bodytext9Spacing0pt">
    <w:name w:val="Body text (9) + Spacing 0 pt"/>
    <w:rPr>
      <w:rFonts w:ascii="Times New Roman" w:hAnsi="Times New Roman" w:cs="Times New Roman"/>
      <w:b/>
      <w:bCs/>
      <w:spacing w:val="4"/>
      <w:sz w:val="16"/>
      <w:szCs w:val="16"/>
      <w:u w:val="none"/>
    </w:rPr>
  </w:style>
  <w:style w:type="character" w:customStyle="1" w:styleId="Bodytext15">
    <w:name w:val="Body text (15)_"/>
    <w:link w:val="Bodytext150"/>
    <w:rPr>
      <w:rFonts w:ascii="Arial" w:hAnsi="Arial" w:cs="Arial"/>
      <w:b/>
      <w:bCs/>
      <w:spacing w:val="-10"/>
      <w:w w:val="66"/>
      <w:sz w:val="72"/>
      <w:szCs w:val="72"/>
      <w:u w:val="none"/>
    </w:rPr>
  </w:style>
  <w:style w:type="character" w:customStyle="1" w:styleId="Bodytext16">
    <w:name w:val="Body text (16)_"/>
    <w:link w:val="Bodytext160"/>
    <w:rPr>
      <w:rFonts w:ascii="Tahoma" w:hAnsi="Tahoma" w:cs="Tahoma"/>
      <w:b/>
      <w:bCs/>
      <w:noProof/>
      <w:sz w:val="59"/>
      <w:szCs w:val="59"/>
      <w:u w:val="none"/>
    </w:rPr>
  </w:style>
  <w:style w:type="character" w:customStyle="1" w:styleId="Bodytext17">
    <w:name w:val="Body text (17)_"/>
    <w:link w:val="Bodytext170"/>
    <w:rPr>
      <w:rFonts w:ascii="MS Gothic" w:eastAsia="MS Gothic" w:cs="MS Gothic"/>
      <w:noProof/>
      <w:sz w:val="70"/>
      <w:szCs w:val="70"/>
      <w:u w:val="none"/>
    </w:rPr>
  </w:style>
  <w:style w:type="character" w:customStyle="1" w:styleId="Bodytext6pt">
    <w:name w:val="Body text + 6 pt"/>
    <w:aliases w:val="Italic10,Spacing 0 pt17"/>
    <w:rPr>
      <w:rFonts w:ascii="Times New Roman" w:hAnsi="Times New Roman" w:cs="Times New Roman"/>
      <w:i/>
      <w:iCs/>
      <w:noProof/>
      <w:spacing w:val="0"/>
      <w:sz w:val="12"/>
      <w:szCs w:val="12"/>
      <w:u w:val="none"/>
    </w:rPr>
  </w:style>
  <w:style w:type="character" w:customStyle="1" w:styleId="Bodytext18">
    <w:name w:val="Body text (18)_"/>
    <w:link w:val="Bodytext180"/>
    <w:rPr>
      <w:rFonts w:ascii="Times New Roman" w:hAnsi="Times New Roman" w:cs="Times New Roman"/>
      <w:spacing w:val="-3"/>
      <w:w w:val="200"/>
      <w:sz w:val="8"/>
      <w:szCs w:val="8"/>
      <w:u w:val="none"/>
    </w:rPr>
  </w:style>
  <w:style w:type="character" w:customStyle="1" w:styleId="Tableofcontents">
    <w:name w:val="Table of contents_"/>
    <w:link w:val="Tableofcontents0"/>
    <w:rPr>
      <w:rFonts w:ascii="Times New Roman" w:hAnsi="Times New Roman" w:cs="Times New Roman"/>
      <w:spacing w:val="4"/>
      <w:u w:val="none"/>
    </w:rPr>
  </w:style>
  <w:style w:type="character" w:customStyle="1" w:styleId="Tableofcontents2">
    <w:name w:val="Table of contents (2)_"/>
    <w:link w:val="Tableofcontents20"/>
    <w:rPr>
      <w:rFonts w:ascii="SimHei" w:eastAsia="SimHei" w:cs="SimHei"/>
      <w:sz w:val="8"/>
      <w:szCs w:val="8"/>
      <w:u w:val="none"/>
    </w:rPr>
  </w:style>
  <w:style w:type="character" w:customStyle="1" w:styleId="Tableofcontents2TimesNewRoman">
    <w:name w:val="Table of contents (2) + Times New Roman"/>
    <w:aliases w:val="Italic9"/>
    <w:rPr>
      <w:rFonts w:ascii="Times New Roman" w:eastAsia="SimHei" w:hAnsi="Times New Roman" w:cs="Times New Roman"/>
      <w:i/>
      <w:iCs/>
      <w:noProof/>
      <w:sz w:val="8"/>
      <w:szCs w:val="8"/>
      <w:u w:val="none"/>
    </w:rPr>
  </w:style>
  <w:style w:type="character" w:customStyle="1" w:styleId="Footnote">
    <w:name w:val="Footnote_"/>
    <w:link w:val="Footnote0"/>
    <w:rPr>
      <w:rFonts w:ascii="Times New Roman" w:hAnsi="Times New Roman" w:cs="Times New Roman"/>
      <w:b/>
      <w:bCs/>
      <w:sz w:val="18"/>
      <w:szCs w:val="18"/>
      <w:u w:val="none"/>
    </w:rPr>
  </w:style>
  <w:style w:type="character" w:customStyle="1" w:styleId="Bodytext2NotBold">
    <w:name w:val="Body text (2) + Not Bold"/>
    <w:aliases w:val="Spacing 0 pt16"/>
    <w:rPr>
      <w:rFonts w:ascii="Times New Roman" w:hAnsi="Times New Roman" w:cs="Times New Roman"/>
      <w:b/>
      <w:bCs/>
      <w:spacing w:val="4"/>
      <w:u w:val="none"/>
    </w:rPr>
  </w:style>
  <w:style w:type="character" w:customStyle="1" w:styleId="Bodytext19">
    <w:name w:val="Body text (19)_"/>
    <w:link w:val="Bodytext190"/>
    <w:rPr>
      <w:rFonts w:ascii="Times New Roman" w:hAnsi="Times New Roman" w:cs="Times New Roman"/>
      <w:spacing w:val="-3"/>
      <w:w w:val="250"/>
      <w:sz w:val="8"/>
      <w:szCs w:val="8"/>
      <w:u w:val="none"/>
    </w:rPr>
  </w:style>
  <w:style w:type="character" w:customStyle="1" w:styleId="Bodytext19Tahoma">
    <w:name w:val="Body text (19) + Tahoma"/>
    <w:aliases w:val="Bold3,Italic8,Spacing 0 pt15,Scale 100%"/>
    <w:rPr>
      <w:rFonts w:ascii="Tahoma" w:hAnsi="Tahoma" w:cs="Tahoma"/>
      <w:b/>
      <w:bCs/>
      <w:i/>
      <w:iCs/>
      <w:noProof/>
      <w:spacing w:val="0"/>
      <w:w w:val="100"/>
      <w:sz w:val="8"/>
      <w:szCs w:val="8"/>
      <w:u w:val="none"/>
    </w:rPr>
  </w:style>
  <w:style w:type="character" w:customStyle="1" w:styleId="Bodytext2105pt1">
    <w:name w:val="Body text (2) + 10.5 pt1"/>
    <w:aliases w:val="Italic7,Spacing 0 pt14"/>
    <w:rPr>
      <w:rFonts w:ascii="Times New Roman" w:hAnsi="Times New Roman" w:cs="Times New Roman"/>
      <w:b/>
      <w:bCs/>
      <w:i/>
      <w:iCs/>
      <w:spacing w:val="0"/>
      <w:sz w:val="21"/>
      <w:szCs w:val="21"/>
      <w:u w:val="none"/>
    </w:rPr>
  </w:style>
  <w:style w:type="character" w:customStyle="1" w:styleId="Bodytext2115pt">
    <w:name w:val="Body text (2) + 11.5 pt"/>
    <w:aliases w:val="Italic6,Spacing 0 pt13"/>
    <w:rPr>
      <w:rFonts w:ascii="Times New Roman" w:hAnsi="Times New Roman" w:cs="Times New Roman"/>
      <w:b/>
      <w:bCs/>
      <w:i/>
      <w:iCs/>
      <w:spacing w:val="-7"/>
      <w:sz w:val="23"/>
      <w:szCs w:val="23"/>
      <w:u w:val="none"/>
    </w:rPr>
  </w:style>
  <w:style w:type="character" w:customStyle="1" w:styleId="Bodytext39pt">
    <w:name w:val="Body text (3) + 9 pt"/>
    <w:aliases w:val="Bold2,Not Italic,Spacing 0 pt12"/>
    <w:rPr>
      <w:rFonts w:ascii="Times New Roman" w:hAnsi="Times New Roman" w:cs="Times New Roman"/>
      <w:b/>
      <w:bCs/>
      <w:i/>
      <w:iCs/>
      <w:sz w:val="18"/>
      <w:szCs w:val="18"/>
      <w:u w:val="none"/>
    </w:rPr>
  </w:style>
  <w:style w:type="character" w:customStyle="1" w:styleId="Heading32">
    <w:name w:val="Heading #3 (2)_"/>
    <w:link w:val="Heading321"/>
    <w:rPr>
      <w:rFonts w:ascii="Times New Roman" w:hAnsi="Times New Roman" w:cs="Times New Roman"/>
      <w:b/>
      <w:bCs/>
      <w:sz w:val="18"/>
      <w:szCs w:val="18"/>
      <w:u w:val="none"/>
    </w:rPr>
  </w:style>
  <w:style w:type="character" w:customStyle="1" w:styleId="Heading320">
    <w:name w:val="Heading #3 (2)"/>
    <w:basedOn w:val="Heading32"/>
    <w:rPr>
      <w:rFonts w:ascii="Times New Roman" w:hAnsi="Times New Roman" w:cs="Times New Roman"/>
      <w:b/>
      <w:bCs/>
      <w:sz w:val="18"/>
      <w:szCs w:val="18"/>
      <w:u w:val="none"/>
    </w:rPr>
  </w:style>
  <w:style w:type="character" w:customStyle="1" w:styleId="Heading32Arial">
    <w:name w:val="Heading #3 (2) + Arial"/>
    <w:aliases w:val="10.5 pt,Not Bold3,Italic5,Spacing 0 pt11"/>
    <w:rPr>
      <w:rFonts w:ascii="Arial" w:hAnsi="Arial" w:cs="Arial"/>
      <w:b/>
      <w:bCs/>
      <w:i/>
      <w:iCs/>
      <w:spacing w:val="9"/>
      <w:sz w:val="21"/>
      <w:szCs w:val="21"/>
      <w:u w:val="none"/>
    </w:rPr>
  </w:style>
  <w:style w:type="character" w:customStyle="1" w:styleId="Bodytext3NotItalic">
    <w:name w:val="Body text (3) + Not Italic"/>
    <w:aliases w:val="Spacing 0 pt10"/>
    <w:rPr>
      <w:rFonts w:ascii="Times New Roman" w:hAnsi="Times New Roman" w:cs="Times New Roman"/>
      <w:i/>
      <w:iCs/>
      <w:spacing w:val="4"/>
      <w:u w:val="none"/>
    </w:rPr>
  </w:style>
  <w:style w:type="character" w:customStyle="1" w:styleId="Bodytext200">
    <w:name w:val="Body text (20)_"/>
    <w:link w:val="Bodytext201"/>
    <w:rPr>
      <w:rFonts w:ascii="Times New Roman" w:hAnsi="Times New Roman" w:cs="Times New Roman"/>
      <w:b/>
      <w:bCs/>
      <w:u w:val="none"/>
    </w:rPr>
  </w:style>
  <w:style w:type="character" w:customStyle="1" w:styleId="Bodytext20105pt">
    <w:name w:val="Body text (20) + 10.5 pt"/>
    <w:aliases w:val="Italic4"/>
    <w:rPr>
      <w:rFonts w:ascii="Times New Roman" w:hAnsi="Times New Roman" w:cs="Times New Roman"/>
      <w:b/>
      <w:bCs/>
      <w:i/>
      <w:iCs/>
      <w:sz w:val="21"/>
      <w:szCs w:val="21"/>
      <w:u w:val="none"/>
    </w:rPr>
  </w:style>
  <w:style w:type="character" w:customStyle="1" w:styleId="Bodytext210">
    <w:name w:val="Body text (21)_"/>
    <w:link w:val="Bodytext211"/>
    <w:rPr>
      <w:rFonts w:ascii="Times New Roman" w:hAnsi="Times New Roman" w:cs="Times New Roman"/>
      <w:b/>
      <w:bCs/>
      <w:i/>
      <w:iCs/>
      <w:spacing w:val="-2"/>
      <w:sz w:val="23"/>
      <w:szCs w:val="23"/>
      <w:u w:val="none"/>
    </w:rPr>
  </w:style>
  <w:style w:type="character" w:customStyle="1" w:styleId="Bodytext21105pt">
    <w:name w:val="Body text (21) + 10.5 pt"/>
    <w:aliases w:val="Not Bold2,Not Italic3,Spacing 0 pt9"/>
    <w:rPr>
      <w:rFonts w:ascii="Times New Roman" w:hAnsi="Times New Roman" w:cs="Times New Roman"/>
      <w:b/>
      <w:bCs/>
      <w:i/>
      <w:iCs/>
      <w:spacing w:val="3"/>
      <w:sz w:val="21"/>
      <w:szCs w:val="21"/>
      <w:u w:val="none"/>
    </w:rPr>
  </w:style>
  <w:style w:type="character" w:customStyle="1" w:styleId="Bodytext7Italic">
    <w:name w:val="Body text (7) + Italic"/>
    <w:aliases w:val="Spacing 1 pt1"/>
    <w:rPr>
      <w:rFonts w:ascii="Times New Roman" w:hAnsi="Times New Roman" w:cs="Times New Roman"/>
      <w:b/>
      <w:bCs/>
      <w:i/>
      <w:iCs/>
      <w:spacing w:val="32"/>
      <w:sz w:val="18"/>
      <w:szCs w:val="18"/>
      <w:u w:val="none"/>
    </w:rPr>
  </w:style>
  <w:style w:type="character" w:customStyle="1" w:styleId="Bodytext7ArialNarrow">
    <w:name w:val="Body text (7) + Arial Narrow"/>
    <w:aliases w:val="Italic3,Spacing 0 pt8"/>
    <w:rPr>
      <w:rFonts w:ascii="Arial Narrow" w:hAnsi="Arial Narrow" w:cs="Arial Narrow"/>
      <w:b/>
      <w:bCs/>
      <w:i/>
      <w:iCs/>
      <w:noProof/>
      <w:spacing w:val="0"/>
      <w:sz w:val="18"/>
      <w:szCs w:val="18"/>
      <w:u w:val="none"/>
    </w:rPr>
  </w:style>
  <w:style w:type="character" w:customStyle="1" w:styleId="BodytextBold">
    <w:name w:val="Body text + Bold"/>
    <w:aliases w:val="Spacing 0 pt7"/>
    <w:rPr>
      <w:rFonts w:ascii="Times New Roman" w:hAnsi="Times New Roman" w:cs="Times New Roman"/>
      <w:b/>
      <w:bCs/>
      <w:spacing w:val="1"/>
      <w:u w:val="none"/>
    </w:rPr>
  </w:style>
  <w:style w:type="character" w:customStyle="1" w:styleId="Bodytext3105pt">
    <w:name w:val="Body text (3) + 10.5 pt"/>
    <w:aliases w:val="Not Italic2,Spacing 0 pt6"/>
    <w:rPr>
      <w:rFonts w:ascii="Times New Roman" w:hAnsi="Times New Roman" w:cs="Times New Roman"/>
      <w:i/>
      <w:iCs/>
      <w:spacing w:val="3"/>
      <w:sz w:val="21"/>
      <w:szCs w:val="21"/>
      <w:u w:val="none"/>
    </w:rPr>
  </w:style>
  <w:style w:type="character" w:customStyle="1" w:styleId="Bodytext8Spacing1pt">
    <w:name w:val="Body text (8) + Spacing 1 pt"/>
    <w:rPr>
      <w:rFonts w:ascii="Times New Roman" w:hAnsi="Times New Roman" w:cs="Times New Roman"/>
      <w:spacing w:val="27"/>
      <w:sz w:val="21"/>
      <w:szCs w:val="21"/>
      <w:u w:val="none"/>
    </w:rPr>
  </w:style>
  <w:style w:type="character" w:customStyle="1" w:styleId="Bodytext8Spacing0pt">
    <w:name w:val="Body text (8) + Spacing 0 pt"/>
    <w:rPr>
      <w:rFonts w:ascii="Times New Roman" w:hAnsi="Times New Roman" w:cs="Times New Roman"/>
      <w:spacing w:val="5"/>
      <w:sz w:val="21"/>
      <w:szCs w:val="21"/>
      <w:u w:val="none"/>
    </w:rPr>
  </w:style>
  <w:style w:type="character" w:customStyle="1" w:styleId="Bodytext0">
    <w:name w:val="Body text"/>
    <w:basedOn w:val="Bodytext"/>
    <w:rPr>
      <w:rFonts w:ascii="Times New Roman" w:hAnsi="Times New Roman" w:cs="Times New Roman"/>
      <w:spacing w:val="4"/>
      <w:u w:val="none"/>
    </w:rPr>
  </w:style>
  <w:style w:type="character" w:customStyle="1" w:styleId="Bodytext55pt">
    <w:name w:val="Body text + 5.5 pt"/>
    <w:aliases w:val="Italic2,Spacing 0 pt5"/>
    <w:rPr>
      <w:rFonts w:ascii="Times New Roman" w:hAnsi="Times New Roman" w:cs="Times New Roman"/>
      <w:i/>
      <w:iCs/>
      <w:noProof/>
      <w:spacing w:val="0"/>
      <w:sz w:val="11"/>
      <w:szCs w:val="11"/>
      <w:u w:val="none"/>
    </w:rPr>
  </w:style>
  <w:style w:type="character" w:customStyle="1" w:styleId="BodytextArial1">
    <w:name w:val="Body text + Arial1"/>
    <w:aliases w:val="12.5 pt1,Spacing 0 pt4"/>
    <w:rPr>
      <w:rFonts w:ascii="Arial" w:hAnsi="Arial" w:cs="Arial"/>
      <w:spacing w:val="0"/>
      <w:sz w:val="25"/>
      <w:szCs w:val="25"/>
      <w:u w:val="none"/>
    </w:rPr>
  </w:style>
  <w:style w:type="character" w:customStyle="1" w:styleId="Tablecaption">
    <w:name w:val="Table caption_"/>
    <w:link w:val="Tablecaption0"/>
    <w:rPr>
      <w:rFonts w:ascii="Times New Roman" w:hAnsi="Times New Roman" w:cs="Times New Roman"/>
      <w:spacing w:val="4"/>
      <w:u w:val="none"/>
    </w:rPr>
  </w:style>
  <w:style w:type="character" w:customStyle="1" w:styleId="Footnote105pt">
    <w:name w:val="Footnote + 10.5 pt"/>
    <w:aliases w:val="Not Bold1,Spacing 0 pt3"/>
    <w:rPr>
      <w:rFonts w:ascii="Times New Roman" w:hAnsi="Times New Roman" w:cs="Times New Roman"/>
      <w:b/>
      <w:bCs/>
      <w:spacing w:val="3"/>
      <w:sz w:val="21"/>
      <w:szCs w:val="21"/>
      <w:u w:val="none"/>
    </w:rPr>
  </w:style>
  <w:style w:type="character" w:customStyle="1" w:styleId="Heading3">
    <w:name w:val="Heading #3_"/>
    <w:link w:val="Heading30"/>
    <w:rPr>
      <w:rFonts w:ascii="Times New Roman" w:hAnsi="Times New Roman" w:cs="Times New Roman"/>
      <w:i/>
      <w:iCs/>
      <w:u w:val="none"/>
    </w:rPr>
  </w:style>
  <w:style w:type="character" w:customStyle="1" w:styleId="Heading39pt">
    <w:name w:val="Heading #3 + 9 pt"/>
    <w:aliases w:val="Bold1,Not Italic1,Spacing 0 pt2"/>
    <w:rPr>
      <w:rFonts w:ascii="Times New Roman" w:hAnsi="Times New Roman" w:cs="Times New Roman"/>
      <w:b/>
      <w:bCs/>
      <w:i/>
      <w:iCs/>
      <w:sz w:val="18"/>
      <w:szCs w:val="18"/>
      <w:u w:val="none"/>
    </w:rPr>
  </w:style>
  <w:style w:type="character" w:customStyle="1" w:styleId="Heading3Spacing-1pt">
    <w:name w:val="Heading #3 + Spacing -1 pt"/>
    <w:rPr>
      <w:rFonts w:ascii="Times New Roman" w:hAnsi="Times New Roman" w:cs="Times New Roman"/>
      <w:i/>
      <w:iCs/>
      <w:spacing w:val="-39"/>
      <w:u w:val="none"/>
    </w:rPr>
  </w:style>
  <w:style w:type="character" w:customStyle="1" w:styleId="Bodytext70">
    <w:name w:val="Body text (7)"/>
    <w:basedOn w:val="Bodytext7"/>
    <w:rPr>
      <w:rFonts w:ascii="Times New Roman" w:hAnsi="Times New Roman" w:cs="Times New Roman"/>
      <w:b/>
      <w:bCs/>
      <w:sz w:val="18"/>
      <w:szCs w:val="18"/>
      <w:u w:val="none"/>
    </w:rPr>
  </w:style>
  <w:style w:type="character" w:customStyle="1" w:styleId="Bodytext22">
    <w:name w:val="Body text (22)_"/>
    <w:link w:val="Bodytext220"/>
    <w:rPr>
      <w:rFonts w:ascii="Times New Roman" w:hAnsi="Times New Roman" w:cs="Times New Roman"/>
      <w:b/>
      <w:bCs/>
      <w:spacing w:val="5"/>
      <w:sz w:val="20"/>
      <w:szCs w:val="20"/>
      <w:u w:val="none"/>
    </w:rPr>
  </w:style>
  <w:style w:type="character" w:customStyle="1" w:styleId="Heading1">
    <w:name w:val="Heading #1_"/>
    <w:link w:val="Heading10"/>
    <w:rPr>
      <w:rFonts w:ascii="Times New Roman" w:hAnsi="Times New Roman" w:cs="Times New Roman"/>
      <w:b/>
      <w:bCs/>
      <w:spacing w:val="1"/>
      <w:u w:val="none"/>
    </w:rPr>
  </w:style>
  <w:style w:type="character" w:customStyle="1" w:styleId="Heading1115pt">
    <w:name w:val="Heading #1 + 11.5 pt"/>
    <w:aliases w:val="Italic1,Spacing 0 pt1"/>
    <w:rPr>
      <w:rFonts w:ascii="Times New Roman" w:hAnsi="Times New Roman" w:cs="Times New Roman"/>
      <w:b/>
      <w:bCs/>
      <w:i/>
      <w:iCs/>
      <w:spacing w:val="-7"/>
      <w:sz w:val="23"/>
      <w:szCs w:val="23"/>
      <w:u w:val="none"/>
    </w:rPr>
  </w:style>
  <w:style w:type="paragraph" w:customStyle="1" w:styleId="Headerorfooter21">
    <w:name w:val="Header or footer (2)1"/>
    <w:basedOn w:val="Normal"/>
    <w:link w:val="Headerorfooter2"/>
    <w:pPr>
      <w:shd w:val="clear" w:color="auto" w:fill="FFFFFF"/>
      <w:spacing w:line="240" w:lineRule="atLeast"/>
    </w:pPr>
    <w:rPr>
      <w:rFonts w:ascii="Times New Roman" w:hAnsi="Times New Roman" w:cs="Times New Roman"/>
      <w:b/>
      <w:bCs/>
      <w:color w:val="auto"/>
      <w:spacing w:val="1"/>
      <w:lang w:eastAsia="en-US"/>
    </w:rPr>
  </w:style>
  <w:style w:type="paragraph" w:customStyle="1" w:styleId="Bodytext21">
    <w:name w:val="Body text (2)1"/>
    <w:basedOn w:val="Normal"/>
    <w:link w:val="Bodytext2"/>
    <w:pPr>
      <w:shd w:val="clear" w:color="auto" w:fill="FFFFFF"/>
      <w:spacing w:after="240" w:line="240" w:lineRule="atLeast"/>
      <w:ind w:hanging="420"/>
    </w:pPr>
    <w:rPr>
      <w:rFonts w:ascii="Times New Roman" w:hAnsi="Times New Roman" w:cs="Times New Roman"/>
      <w:b/>
      <w:bCs/>
      <w:color w:val="auto"/>
      <w:spacing w:val="1"/>
      <w:lang w:eastAsia="en-US"/>
    </w:rPr>
  </w:style>
  <w:style w:type="paragraph" w:customStyle="1" w:styleId="Bodytext30">
    <w:name w:val="Body text (3)"/>
    <w:basedOn w:val="Normal"/>
    <w:link w:val="Bodytext3"/>
    <w:pPr>
      <w:shd w:val="clear" w:color="auto" w:fill="FFFFFF"/>
      <w:spacing w:before="240" w:after="360" w:line="240" w:lineRule="atLeast"/>
      <w:jc w:val="right"/>
    </w:pPr>
    <w:rPr>
      <w:rFonts w:ascii="Times New Roman" w:hAnsi="Times New Roman" w:cs="Times New Roman"/>
      <w:i/>
      <w:iCs/>
      <w:color w:val="auto"/>
      <w:lang w:eastAsia="en-US"/>
    </w:rPr>
  </w:style>
  <w:style w:type="paragraph" w:customStyle="1" w:styleId="Bodytext40">
    <w:name w:val="Body text (4)"/>
    <w:basedOn w:val="Normal"/>
    <w:link w:val="Bodytext4"/>
    <w:pPr>
      <w:shd w:val="clear" w:color="auto" w:fill="FFFFFF"/>
      <w:spacing w:after="60" w:line="240" w:lineRule="atLeast"/>
    </w:pPr>
    <w:rPr>
      <w:rFonts w:ascii="MS Gothic" w:eastAsia="MS Gothic" w:cs="MS Gothic"/>
      <w:i/>
      <w:iCs/>
      <w:noProof/>
      <w:color w:val="auto"/>
      <w:sz w:val="9"/>
      <w:szCs w:val="9"/>
      <w:lang w:eastAsia="en-US"/>
    </w:rPr>
  </w:style>
  <w:style w:type="paragraph" w:customStyle="1" w:styleId="Bodytext1">
    <w:name w:val="Body text1"/>
    <w:basedOn w:val="Normal"/>
    <w:link w:val="Bodytext"/>
    <w:pPr>
      <w:shd w:val="clear" w:color="auto" w:fill="FFFFFF"/>
      <w:spacing w:line="240" w:lineRule="atLeast"/>
      <w:ind w:hanging="420"/>
    </w:pPr>
    <w:rPr>
      <w:rFonts w:ascii="Times New Roman" w:hAnsi="Times New Roman" w:cs="Times New Roman"/>
      <w:color w:val="auto"/>
      <w:spacing w:val="4"/>
      <w:lang w:eastAsia="en-US"/>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noProof/>
      <w:color w:val="auto"/>
      <w:spacing w:val="-2"/>
      <w:sz w:val="29"/>
      <w:szCs w:val="29"/>
      <w:lang w:eastAsia="en-US"/>
    </w:rPr>
  </w:style>
  <w:style w:type="paragraph" w:customStyle="1" w:styleId="Bodytext50">
    <w:name w:val="Body text (5)"/>
    <w:basedOn w:val="Normal"/>
    <w:link w:val="Bodytext5"/>
    <w:pPr>
      <w:shd w:val="clear" w:color="auto" w:fill="FFFFFF"/>
      <w:spacing w:after="60" w:line="240" w:lineRule="atLeast"/>
    </w:pPr>
    <w:rPr>
      <w:rFonts w:ascii="Times New Roman" w:hAnsi="Times New Roman" w:cs="Times New Roman"/>
      <w:noProof/>
      <w:color w:val="auto"/>
      <w:sz w:val="9"/>
      <w:szCs w:val="9"/>
      <w:lang w:eastAsia="en-US"/>
    </w:rPr>
  </w:style>
  <w:style w:type="paragraph" w:customStyle="1" w:styleId="Bodytext60">
    <w:name w:val="Body text (6)"/>
    <w:basedOn w:val="Normal"/>
    <w:link w:val="Bodytext6"/>
    <w:pPr>
      <w:shd w:val="clear" w:color="auto" w:fill="FFFFFF"/>
      <w:spacing w:before="180" w:line="254" w:lineRule="exact"/>
      <w:jc w:val="center"/>
    </w:pPr>
    <w:rPr>
      <w:rFonts w:ascii="Times New Roman" w:hAnsi="Times New Roman" w:cs="Times New Roman"/>
      <w:b/>
      <w:bCs/>
      <w:i/>
      <w:iCs/>
      <w:color w:val="auto"/>
      <w:spacing w:val="4"/>
      <w:sz w:val="21"/>
      <w:szCs w:val="21"/>
      <w:lang w:eastAsia="en-US"/>
    </w:rPr>
  </w:style>
  <w:style w:type="paragraph" w:customStyle="1" w:styleId="Bodytext71">
    <w:name w:val="Body text (7)1"/>
    <w:basedOn w:val="Normal"/>
    <w:link w:val="Bodytext7"/>
    <w:pPr>
      <w:shd w:val="clear" w:color="auto" w:fill="FFFFFF"/>
      <w:spacing w:line="254" w:lineRule="exact"/>
      <w:ind w:hanging="260"/>
      <w:jc w:val="both"/>
    </w:pPr>
    <w:rPr>
      <w:rFonts w:ascii="Times New Roman" w:hAnsi="Times New Roman" w:cs="Times New Roman"/>
      <w:b/>
      <w:bCs/>
      <w:color w:val="auto"/>
      <w:spacing w:val="-1"/>
      <w:sz w:val="18"/>
      <w:szCs w:val="18"/>
      <w:lang w:eastAsia="en-US"/>
    </w:rPr>
  </w:style>
  <w:style w:type="paragraph" w:customStyle="1" w:styleId="Bodytext80">
    <w:name w:val="Body text (8)"/>
    <w:basedOn w:val="Normal"/>
    <w:link w:val="Bodytext8"/>
    <w:pPr>
      <w:shd w:val="clear" w:color="auto" w:fill="FFFFFF"/>
      <w:spacing w:line="384" w:lineRule="exact"/>
      <w:ind w:hanging="420"/>
      <w:jc w:val="both"/>
    </w:pPr>
    <w:rPr>
      <w:rFonts w:ascii="Times New Roman" w:hAnsi="Times New Roman" w:cs="Times New Roman"/>
      <w:color w:val="auto"/>
      <w:spacing w:val="3"/>
      <w:sz w:val="21"/>
      <w:szCs w:val="21"/>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
      <w:sz w:val="25"/>
      <w:szCs w:val="25"/>
      <w:lang w:eastAsia="en-US"/>
    </w:rPr>
  </w:style>
  <w:style w:type="paragraph" w:customStyle="1" w:styleId="Bodytext90">
    <w:name w:val="Body text (9)"/>
    <w:basedOn w:val="Normal"/>
    <w:link w:val="Bodytext9"/>
    <w:pPr>
      <w:shd w:val="clear" w:color="auto" w:fill="FFFFFF"/>
      <w:spacing w:line="240" w:lineRule="atLeast"/>
    </w:pPr>
    <w:rPr>
      <w:rFonts w:ascii="Times New Roman" w:hAnsi="Times New Roman" w:cs="Times New Roman"/>
      <w:b/>
      <w:bCs/>
      <w:color w:val="auto"/>
      <w:spacing w:val="35"/>
      <w:sz w:val="16"/>
      <w:szCs w:val="16"/>
      <w:lang w:eastAsia="en-US"/>
    </w:rPr>
  </w:style>
  <w:style w:type="paragraph" w:customStyle="1" w:styleId="Bodytext110">
    <w:name w:val="Body text (11)"/>
    <w:basedOn w:val="Normal"/>
    <w:link w:val="Bodytext11"/>
    <w:pPr>
      <w:shd w:val="clear" w:color="auto" w:fill="FFFFFF"/>
      <w:spacing w:line="240" w:lineRule="atLeast"/>
    </w:pPr>
    <w:rPr>
      <w:rFonts w:ascii="Arial" w:hAnsi="Arial" w:cs="Arial"/>
      <w:b/>
      <w:bCs/>
      <w:color w:val="auto"/>
      <w:spacing w:val="-15"/>
      <w:w w:val="66"/>
      <w:sz w:val="72"/>
      <w:szCs w:val="72"/>
      <w:lang w:eastAsia="en-US"/>
    </w:rPr>
  </w:style>
  <w:style w:type="paragraph" w:customStyle="1" w:styleId="Bodytext120">
    <w:name w:val="Body text (12)"/>
    <w:basedOn w:val="Normal"/>
    <w:link w:val="Bodytext12"/>
    <w:pPr>
      <w:shd w:val="clear" w:color="auto" w:fill="FFFFFF"/>
      <w:spacing w:after="300" w:line="240" w:lineRule="atLeast"/>
    </w:pPr>
    <w:rPr>
      <w:rFonts w:ascii="Times New Roman" w:hAnsi="Times New Roman" w:cs="Times New Roman"/>
      <w:noProof/>
      <w:color w:val="auto"/>
      <w:sz w:val="14"/>
      <w:szCs w:val="14"/>
      <w:lang w:eastAsia="en-US"/>
    </w:rPr>
  </w:style>
  <w:style w:type="paragraph" w:customStyle="1" w:styleId="Bodytext130">
    <w:name w:val="Body text (13)"/>
    <w:basedOn w:val="Normal"/>
    <w:link w:val="Bodytext13"/>
    <w:pPr>
      <w:shd w:val="clear" w:color="auto" w:fill="FFFFFF"/>
      <w:spacing w:before="300" w:line="240" w:lineRule="atLeast"/>
    </w:pPr>
    <w:rPr>
      <w:rFonts w:ascii="Arial Narrow" w:hAnsi="Arial Narrow" w:cs="Arial Narrow"/>
      <w:b/>
      <w:bCs/>
      <w:color w:val="auto"/>
      <w:spacing w:val="-6"/>
      <w:sz w:val="54"/>
      <w:szCs w:val="54"/>
      <w:lang w:eastAsia="en-US"/>
    </w:rPr>
  </w:style>
  <w:style w:type="paragraph" w:customStyle="1" w:styleId="Bodytext100">
    <w:name w:val="Body text (10)"/>
    <w:basedOn w:val="Normal"/>
    <w:link w:val="Bodytext10"/>
    <w:pPr>
      <w:shd w:val="clear" w:color="auto" w:fill="FFFFFF"/>
      <w:spacing w:line="240" w:lineRule="atLeast"/>
    </w:pPr>
    <w:rPr>
      <w:rFonts w:ascii="SimHei" w:eastAsia="SimHei" w:cs="SimHei"/>
      <w:color w:val="auto"/>
      <w:spacing w:val="4"/>
      <w:sz w:val="12"/>
      <w:szCs w:val="12"/>
      <w:lang w:eastAsia="en-US"/>
    </w:rPr>
  </w:style>
  <w:style w:type="paragraph" w:customStyle="1" w:styleId="Picturecaption20">
    <w:name w:val="Picture caption (2)"/>
    <w:basedOn w:val="Normal"/>
    <w:link w:val="Picturecaption2"/>
    <w:pPr>
      <w:shd w:val="clear" w:color="auto" w:fill="FFFFFF"/>
      <w:spacing w:line="240" w:lineRule="atLeast"/>
    </w:pPr>
    <w:rPr>
      <w:rFonts w:ascii="SimHei" w:eastAsia="SimHei" w:cs="SimHei"/>
      <w:color w:val="auto"/>
      <w:spacing w:val="4"/>
      <w:sz w:val="12"/>
      <w:szCs w:val="12"/>
      <w:lang w:eastAsia="en-US"/>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pacing w:val="35"/>
      <w:sz w:val="16"/>
      <w:szCs w:val="16"/>
      <w:lang w:eastAsia="en-US"/>
    </w:rPr>
  </w:style>
  <w:style w:type="paragraph" w:customStyle="1" w:styleId="Bodytext140">
    <w:name w:val="Body text (14)"/>
    <w:basedOn w:val="Normal"/>
    <w:link w:val="Bodytext14"/>
    <w:pPr>
      <w:shd w:val="clear" w:color="auto" w:fill="FFFFFF"/>
      <w:spacing w:line="240" w:lineRule="atLeast"/>
    </w:pPr>
    <w:rPr>
      <w:rFonts w:ascii="Times New Roman" w:hAnsi="Times New Roman" w:cs="Times New Roman"/>
      <w:b/>
      <w:bCs/>
      <w:noProof/>
      <w:color w:val="auto"/>
      <w:sz w:val="43"/>
      <w:szCs w:val="43"/>
      <w:lang w:eastAsia="en-US"/>
    </w:rPr>
  </w:style>
  <w:style w:type="paragraph" w:customStyle="1" w:styleId="Headerorfooter40">
    <w:name w:val="Header or footer (4)"/>
    <w:basedOn w:val="Normal"/>
    <w:link w:val="Headerorfooter4"/>
    <w:pPr>
      <w:shd w:val="clear" w:color="auto" w:fill="FFFFFF"/>
      <w:spacing w:line="240" w:lineRule="atLeast"/>
      <w:jc w:val="both"/>
    </w:pPr>
    <w:rPr>
      <w:rFonts w:ascii="Times New Roman" w:hAnsi="Times New Roman" w:cs="Times New Roman"/>
      <w:color w:val="auto"/>
      <w:sz w:val="15"/>
      <w:szCs w:val="15"/>
      <w:lang w:eastAsia="en-US"/>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b/>
      <w:bCs/>
      <w:color w:val="auto"/>
      <w:spacing w:val="35"/>
      <w:sz w:val="16"/>
      <w:szCs w:val="16"/>
      <w:lang w:eastAsia="en-US"/>
    </w:rPr>
  </w:style>
  <w:style w:type="paragraph" w:customStyle="1" w:styleId="Bodytext150">
    <w:name w:val="Body text (15)"/>
    <w:basedOn w:val="Normal"/>
    <w:link w:val="Bodytext15"/>
    <w:pPr>
      <w:shd w:val="clear" w:color="auto" w:fill="FFFFFF"/>
      <w:spacing w:after="480" w:line="240" w:lineRule="atLeast"/>
    </w:pPr>
    <w:rPr>
      <w:rFonts w:ascii="Arial" w:hAnsi="Arial" w:cs="Arial"/>
      <w:b/>
      <w:bCs/>
      <w:color w:val="auto"/>
      <w:spacing w:val="-10"/>
      <w:w w:val="66"/>
      <w:sz w:val="72"/>
      <w:szCs w:val="72"/>
      <w:lang w:eastAsia="en-US"/>
    </w:rPr>
  </w:style>
  <w:style w:type="paragraph" w:customStyle="1" w:styleId="Bodytext160">
    <w:name w:val="Body text (16)"/>
    <w:basedOn w:val="Normal"/>
    <w:link w:val="Bodytext16"/>
    <w:pPr>
      <w:shd w:val="clear" w:color="auto" w:fill="FFFFFF"/>
      <w:spacing w:line="240" w:lineRule="atLeast"/>
    </w:pPr>
    <w:rPr>
      <w:rFonts w:ascii="Tahoma" w:hAnsi="Tahoma" w:cs="Tahoma"/>
      <w:b/>
      <w:bCs/>
      <w:noProof/>
      <w:color w:val="auto"/>
      <w:sz w:val="59"/>
      <w:szCs w:val="59"/>
      <w:lang w:eastAsia="en-US"/>
    </w:rPr>
  </w:style>
  <w:style w:type="paragraph" w:customStyle="1" w:styleId="Bodytext170">
    <w:name w:val="Body text (17)"/>
    <w:basedOn w:val="Normal"/>
    <w:link w:val="Bodytext17"/>
    <w:pPr>
      <w:shd w:val="clear" w:color="auto" w:fill="FFFFFF"/>
      <w:spacing w:line="240" w:lineRule="atLeast"/>
    </w:pPr>
    <w:rPr>
      <w:rFonts w:ascii="MS Gothic" w:eastAsia="MS Gothic" w:cs="MS Gothic"/>
      <w:noProof/>
      <w:color w:val="auto"/>
      <w:sz w:val="70"/>
      <w:szCs w:val="70"/>
      <w:lang w:eastAsia="en-US"/>
    </w:rPr>
  </w:style>
  <w:style w:type="paragraph" w:customStyle="1" w:styleId="Bodytext180">
    <w:name w:val="Body text (18)"/>
    <w:basedOn w:val="Normal"/>
    <w:link w:val="Bodytext18"/>
    <w:pPr>
      <w:shd w:val="clear" w:color="auto" w:fill="FFFFFF"/>
      <w:spacing w:before="120" w:line="240" w:lineRule="atLeast"/>
      <w:jc w:val="both"/>
    </w:pPr>
    <w:rPr>
      <w:rFonts w:ascii="Times New Roman" w:hAnsi="Times New Roman" w:cs="Times New Roman"/>
      <w:color w:val="auto"/>
      <w:spacing w:val="-3"/>
      <w:w w:val="200"/>
      <w:sz w:val="8"/>
      <w:szCs w:val="8"/>
      <w:lang w:eastAsia="en-US"/>
    </w:rPr>
  </w:style>
  <w:style w:type="paragraph" w:customStyle="1" w:styleId="Tableofcontents0">
    <w:name w:val="Table of contents"/>
    <w:basedOn w:val="Normal"/>
    <w:link w:val="Tableofcontents"/>
    <w:pPr>
      <w:shd w:val="clear" w:color="auto" w:fill="FFFFFF"/>
      <w:spacing w:line="446" w:lineRule="exact"/>
      <w:jc w:val="both"/>
    </w:pPr>
    <w:rPr>
      <w:rFonts w:ascii="Times New Roman" w:hAnsi="Times New Roman" w:cs="Times New Roman"/>
      <w:color w:val="auto"/>
      <w:spacing w:val="4"/>
      <w:lang w:eastAsia="en-US"/>
    </w:rPr>
  </w:style>
  <w:style w:type="paragraph" w:customStyle="1" w:styleId="Tableofcontents20">
    <w:name w:val="Table of contents (2)"/>
    <w:basedOn w:val="Normal"/>
    <w:link w:val="Tableofcontents2"/>
    <w:pPr>
      <w:shd w:val="clear" w:color="auto" w:fill="FFFFFF"/>
      <w:spacing w:before="300" w:after="120" w:line="240" w:lineRule="atLeast"/>
      <w:jc w:val="both"/>
    </w:pPr>
    <w:rPr>
      <w:rFonts w:ascii="SimHei" w:eastAsia="SimHei" w:cs="SimHei"/>
      <w:color w:val="auto"/>
      <w:sz w:val="8"/>
      <w:szCs w:val="8"/>
      <w:lang w:eastAsia="en-US"/>
    </w:rPr>
  </w:style>
  <w:style w:type="paragraph" w:customStyle="1" w:styleId="Footnote0">
    <w:name w:val="Footnote"/>
    <w:basedOn w:val="Normal"/>
    <w:link w:val="Footnote"/>
    <w:pPr>
      <w:shd w:val="clear" w:color="auto" w:fill="FFFFFF"/>
      <w:spacing w:line="226" w:lineRule="exact"/>
      <w:jc w:val="both"/>
    </w:pPr>
    <w:rPr>
      <w:rFonts w:ascii="Times New Roman" w:hAnsi="Times New Roman" w:cs="Times New Roman"/>
      <w:b/>
      <w:bCs/>
      <w:color w:val="auto"/>
      <w:spacing w:val="-1"/>
      <w:sz w:val="18"/>
      <w:szCs w:val="18"/>
      <w:lang w:eastAsia="en-US"/>
    </w:rPr>
  </w:style>
  <w:style w:type="paragraph" w:customStyle="1" w:styleId="Bodytext190">
    <w:name w:val="Body text (19)"/>
    <w:basedOn w:val="Normal"/>
    <w:link w:val="Bodytext19"/>
    <w:pPr>
      <w:shd w:val="clear" w:color="auto" w:fill="FFFFFF"/>
      <w:spacing w:line="240" w:lineRule="atLeast"/>
      <w:jc w:val="both"/>
    </w:pPr>
    <w:rPr>
      <w:rFonts w:ascii="Times New Roman" w:hAnsi="Times New Roman" w:cs="Times New Roman"/>
      <w:color w:val="auto"/>
      <w:spacing w:val="-3"/>
      <w:w w:val="250"/>
      <w:sz w:val="8"/>
      <w:szCs w:val="8"/>
      <w:lang w:eastAsia="en-US"/>
    </w:rPr>
  </w:style>
  <w:style w:type="paragraph" w:customStyle="1" w:styleId="Heading321">
    <w:name w:val="Heading #3 (2)1"/>
    <w:basedOn w:val="Normal"/>
    <w:link w:val="Heading32"/>
    <w:pPr>
      <w:shd w:val="clear" w:color="auto" w:fill="FFFFFF"/>
      <w:spacing w:before="180" w:after="660" w:line="240" w:lineRule="atLeast"/>
      <w:jc w:val="both"/>
      <w:outlineLvl w:val="2"/>
    </w:pPr>
    <w:rPr>
      <w:rFonts w:ascii="Times New Roman" w:hAnsi="Times New Roman" w:cs="Times New Roman"/>
      <w:b/>
      <w:bCs/>
      <w:color w:val="auto"/>
      <w:spacing w:val="-1"/>
      <w:sz w:val="18"/>
      <w:szCs w:val="18"/>
      <w:lang w:eastAsia="en-US"/>
    </w:rPr>
  </w:style>
  <w:style w:type="paragraph" w:customStyle="1" w:styleId="Bodytext201">
    <w:name w:val="Body text (20)"/>
    <w:basedOn w:val="Normal"/>
    <w:link w:val="Bodytext200"/>
    <w:pPr>
      <w:shd w:val="clear" w:color="auto" w:fill="FFFFFF"/>
      <w:spacing w:before="360" w:line="240" w:lineRule="atLeast"/>
      <w:jc w:val="both"/>
    </w:pPr>
    <w:rPr>
      <w:rFonts w:ascii="Times New Roman" w:hAnsi="Times New Roman" w:cs="Times New Roman"/>
      <w:b/>
      <w:bCs/>
      <w:color w:val="auto"/>
      <w:lang w:eastAsia="en-US"/>
    </w:rPr>
  </w:style>
  <w:style w:type="paragraph" w:customStyle="1" w:styleId="Bodytext211">
    <w:name w:val="Body text (21)"/>
    <w:basedOn w:val="Normal"/>
    <w:link w:val="Bodytext210"/>
    <w:pPr>
      <w:shd w:val="clear" w:color="auto" w:fill="FFFFFF"/>
      <w:spacing w:after="240" w:line="240" w:lineRule="atLeast"/>
      <w:jc w:val="both"/>
    </w:pPr>
    <w:rPr>
      <w:rFonts w:ascii="Times New Roman" w:hAnsi="Times New Roman" w:cs="Times New Roman"/>
      <w:b/>
      <w:bCs/>
      <w:i/>
      <w:iCs/>
      <w:color w:val="auto"/>
      <w:spacing w:val="-2"/>
      <w:sz w:val="23"/>
      <w:szCs w:val="23"/>
      <w:lang w:eastAsia="en-US"/>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color w:val="auto"/>
      <w:spacing w:val="4"/>
      <w:lang w:eastAsia="en-US"/>
    </w:rPr>
  </w:style>
  <w:style w:type="paragraph" w:customStyle="1" w:styleId="Heading30">
    <w:name w:val="Heading #3"/>
    <w:basedOn w:val="Normal"/>
    <w:link w:val="Heading3"/>
    <w:pPr>
      <w:shd w:val="clear" w:color="auto" w:fill="FFFFFF"/>
      <w:spacing w:after="180" w:line="240" w:lineRule="atLeast"/>
      <w:jc w:val="both"/>
      <w:outlineLvl w:val="2"/>
    </w:pPr>
    <w:rPr>
      <w:rFonts w:ascii="Times New Roman" w:hAnsi="Times New Roman" w:cs="Times New Roman"/>
      <w:i/>
      <w:iCs/>
      <w:color w:val="auto"/>
      <w:lang w:eastAsia="en-US"/>
    </w:rPr>
  </w:style>
  <w:style w:type="paragraph" w:customStyle="1" w:styleId="Bodytext220">
    <w:name w:val="Body text (22)"/>
    <w:basedOn w:val="Normal"/>
    <w:link w:val="Bodytext22"/>
    <w:pPr>
      <w:shd w:val="clear" w:color="auto" w:fill="FFFFFF"/>
      <w:spacing w:before="120" w:after="420" w:line="240" w:lineRule="atLeast"/>
      <w:jc w:val="both"/>
    </w:pPr>
    <w:rPr>
      <w:rFonts w:ascii="Times New Roman" w:hAnsi="Times New Roman" w:cs="Times New Roman"/>
      <w:b/>
      <w:bCs/>
      <w:color w:val="auto"/>
      <w:spacing w:val="5"/>
      <w:sz w:val="20"/>
      <w:szCs w:val="20"/>
      <w:lang w:eastAsia="en-US"/>
    </w:rPr>
  </w:style>
  <w:style w:type="paragraph" w:customStyle="1" w:styleId="Heading10">
    <w:name w:val="Heading #1"/>
    <w:basedOn w:val="Normal"/>
    <w:link w:val="Heading1"/>
    <w:pPr>
      <w:shd w:val="clear" w:color="auto" w:fill="FFFFFF"/>
      <w:spacing w:before="420" w:line="240" w:lineRule="atLeast"/>
      <w:jc w:val="both"/>
      <w:outlineLvl w:val="0"/>
    </w:pPr>
    <w:rPr>
      <w:rFonts w:ascii="Times New Roman" w:hAnsi="Times New Roman" w:cs="Times New Roman"/>
      <w:b/>
      <w:bCs/>
      <w:color w:val="auto"/>
      <w:spacing w:val="1"/>
      <w:lang w:eastAsia="en-US"/>
    </w:rPr>
  </w:style>
  <w:style w:type="paragraph" w:customStyle="1" w:styleId="Char">
    <w:name w:val=" Char"/>
    <w:basedOn w:val="Normal"/>
    <w:autoRedefine/>
    <w:rsid w:val="00E37B7E"/>
    <w:pPr>
      <w:widowControl/>
      <w:spacing w:after="160" w:line="240" w:lineRule="exact"/>
    </w:pPr>
    <w:rPr>
      <w:rFonts w:ascii="Verdana" w:eastAsia="Times New Roman" w:hAnsi="Verdana" w:cs="Verdana"/>
      <w:color w:val="auto"/>
      <w:sz w:val="20"/>
      <w:szCs w:val="20"/>
      <w:lang w:val="en-US" w:eastAsia="en-US"/>
    </w:rPr>
  </w:style>
  <w:style w:type="table" w:styleId="TableGrid">
    <w:name w:val="Table Grid"/>
    <w:basedOn w:val="TableNormal"/>
    <w:rsid w:val="00E37B7E"/>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0">
    <w:name w:val="Char"/>
    <w:basedOn w:val="Normal"/>
    <w:autoRedefine/>
    <w:rsid w:val="006D4C98"/>
    <w:pPr>
      <w:widowControl/>
      <w:spacing w:after="160" w:line="240" w:lineRule="exact"/>
    </w:pPr>
    <w:rPr>
      <w:rFonts w:ascii="VNI-Bodon" w:eastAsia="VNI-Times" w:hAnsi="VNI-Bodon" w:cs="VNI-Bodon"/>
      <w:color w:val="auto"/>
      <w:sz w:val="20"/>
      <w:szCs w:val="20"/>
      <w:lang w:val="en-US" w:eastAsia="en-US"/>
    </w:rPr>
  </w:style>
  <w:style w:type="paragraph" w:customStyle="1" w:styleId="DefaultParagraphFontParaCharCharCharCharChar">
    <w:name w:val="Default Paragraph Font Para Char Char Char Char Char"/>
    <w:autoRedefine/>
    <w:rsid w:val="00367A3C"/>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Dao Quan</cp:lastModifiedBy>
  <cp:revision>2</cp:revision>
  <dcterms:created xsi:type="dcterms:W3CDTF">2026-05-20T16:55:00Z</dcterms:created>
  <dcterms:modified xsi:type="dcterms:W3CDTF">2026-05-20T16:55:00Z</dcterms:modified>
  <cp:category/>
</cp:coreProperties>
</file>