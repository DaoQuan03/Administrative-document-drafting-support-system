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41CC" w14:textId="77777777" w:rsidR="003559B4" w:rsidRPr="00CF33F4" w:rsidRDefault="003559B4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Mẫu số 0</w:t>
      </w:r>
      <w:r w:rsidRPr="00CF33F4">
        <w:rPr>
          <w:rFonts w:ascii="Times New Roman" w:hAnsi="Times New Roman" w:cs="Times New Roman"/>
          <w:lang w:val="en-US"/>
        </w:rPr>
        <w:t>6</w:t>
      </w:r>
      <w:r w:rsidRPr="00CF33F4">
        <w:rPr>
          <w:rFonts w:ascii="Times New Roman" w:hAnsi="Times New Roman" w:cs="Times New Roman"/>
        </w:rPr>
        <w:t>/CTHA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3559B4" w:rsidRPr="00D81478" w14:paraId="3BC8BE0F" w14:textId="77777777" w:rsidTr="00D81478">
        <w:tc>
          <w:tcPr>
            <w:tcW w:w="3348" w:type="dxa"/>
          </w:tcPr>
          <w:p w14:paraId="126C2786" w14:textId="77777777" w:rsidR="003559B4" w:rsidRPr="00D81478" w:rsidRDefault="003559B4" w:rsidP="00D8147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</w:rPr>
            </w:pPr>
            <w:r w:rsidRPr="00D81478">
              <w:rPr>
                <w:rFonts w:ascii="Times New Roman" w:eastAsia="Courier New" w:hAnsi="Times New Roman" w:cs="Times New Roman"/>
              </w:rPr>
              <w:t>B</w:t>
            </w:r>
            <w:r w:rsidRPr="00D81478">
              <w:rPr>
                <w:rFonts w:ascii="Times New Roman" w:eastAsia="Courier New" w:hAnsi="Times New Roman" w:cs="Times New Roman"/>
                <w:lang w:val="en-US"/>
              </w:rPr>
              <w:t>Ộ</w:t>
            </w:r>
            <w:r w:rsidRPr="00D81478">
              <w:rPr>
                <w:rFonts w:ascii="Times New Roman" w:eastAsia="Courier New" w:hAnsi="Times New Roman" w:cs="Times New Roman"/>
              </w:rPr>
              <w:t xml:space="preserve"> QUỐC PHÒNG</w:t>
            </w:r>
            <w:r w:rsidRPr="00D81478">
              <w:rPr>
                <w:rFonts w:ascii="Times New Roman" w:eastAsia="Courier New" w:hAnsi="Times New Roman" w:cs="Times New Roman"/>
                <w:lang w:val="en-US"/>
              </w:rPr>
              <w:br/>
            </w:r>
            <w:r w:rsidRPr="00D81478">
              <w:rPr>
                <w:rFonts w:ascii="Times New Roman" w:eastAsia="Courier New" w:hAnsi="Times New Roman" w:cs="Times New Roman"/>
                <w:b/>
                <w:bCs/>
              </w:rPr>
              <w:t xml:space="preserve">CỤC </w:t>
            </w:r>
            <w:r w:rsidR="00AB5675" w:rsidRPr="00D81478">
              <w:rPr>
                <w:rFonts w:ascii="Times New Roman" w:eastAsia="Courier New" w:hAnsi="Times New Roman" w:cs="Times New Roman"/>
                <w:b/>
                <w:bCs/>
              </w:rPr>
              <w:t>THI</w:t>
            </w:r>
            <w:r w:rsidRPr="00D81478">
              <w:rPr>
                <w:rFonts w:ascii="Times New Roman" w:eastAsia="Courier New" w:hAnsi="Times New Roman" w:cs="Times New Roman"/>
                <w:b/>
                <w:bCs/>
              </w:rPr>
              <w:t xml:space="preserve"> HÀNH ÁN</w:t>
            </w:r>
            <w:r w:rsidRPr="00D81478">
              <w:rPr>
                <w:rFonts w:ascii="Times New Roman" w:eastAsia="Courier New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5A34EF2F" w14:textId="77777777" w:rsidR="003559B4" w:rsidRPr="00D81478" w:rsidRDefault="003559B4" w:rsidP="00D8147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D81478">
              <w:rPr>
                <w:rFonts w:ascii="Times New Roman" w:eastAsia="Courier New" w:hAnsi="Times New Roman" w:cs="Times New Roman"/>
                <w:b/>
                <w:bCs/>
              </w:rPr>
              <w:t>CỘNG HÒA XÃ HỘI CHỦ NGHĨA VIỆT NAM</w:t>
            </w:r>
            <w:r w:rsidRPr="00D81478">
              <w:rPr>
                <w:rFonts w:ascii="Times New Roman" w:eastAsia="Courier New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D81478">
              <w:rPr>
                <w:rFonts w:ascii="Times New Roman" w:eastAsia="Courier New" w:hAnsi="Times New Roman" w:cs="Times New Roman"/>
                <w:b/>
                <w:bCs/>
              </w:rPr>
              <w:br/>
              <w:t>---------------</w:t>
            </w:r>
          </w:p>
        </w:tc>
      </w:tr>
      <w:tr w:rsidR="003559B4" w:rsidRPr="00D81478" w14:paraId="6D1753CB" w14:textId="77777777" w:rsidTr="00D81478">
        <w:tc>
          <w:tcPr>
            <w:tcW w:w="3348" w:type="dxa"/>
          </w:tcPr>
          <w:p w14:paraId="1F301314" w14:textId="77777777" w:rsidR="003559B4" w:rsidRPr="00D81478" w:rsidRDefault="003559B4" w:rsidP="00D8147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D81478">
              <w:rPr>
                <w:rFonts w:ascii="Times New Roman" w:eastAsia="Courier New" w:hAnsi="Times New Roman" w:cs="Times New Roman"/>
              </w:rPr>
              <w:t>Số:</w:t>
            </w:r>
            <w:r w:rsidRPr="00D81478">
              <w:rPr>
                <w:rFonts w:ascii="Times New Roman" w:eastAsia="Courier New" w:hAnsi="Times New Roman" w:cs="Times New Roman"/>
                <w:lang w:val="en-US"/>
              </w:rPr>
              <w:t xml:space="preserve">       </w:t>
            </w:r>
            <w:r w:rsidRPr="00D81478">
              <w:rPr>
                <w:rFonts w:ascii="Times New Roman" w:eastAsia="Courier New" w:hAnsi="Times New Roman" w:cs="Times New Roman"/>
              </w:rPr>
              <w:t xml:space="preserve"> /</w:t>
            </w:r>
            <w:r w:rsidRPr="00D81478">
              <w:rPr>
                <w:rFonts w:ascii="Times New Roman" w:eastAsia="Courier New" w:hAnsi="Times New Roman" w:cs="Times New Roman"/>
                <w:lang w:val="en-US"/>
              </w:rPr>
              <w:t>TB</w:t>
            </w:r>
            <w:r w:rsidRPr="00D81478">
              <w:rPr>
                <w:rFonts w:ascii="Times New Roman" w:eastAsia="Courier New" w:hAnsi="Times New Roman" w:cs="Times New Roman"/>
              </w:rPr>
              <w:t>-CTHA</w:t>
            </w:r>
          </w:p>
        </w:tc>
        <w:tc>
          <w:tcPr>
            <w:tcW w:w="5508" w:type="dxa"/>
          </w:tcPr>
          <w:p w14:paraId="1258A0A3" w14:textId="77777777" w:rsidR="003559B4" w:rsidRPr="00D81478" w:rsidRDefault="003559B4" w:rsidP="00D8147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</w:rPr>
            </w:pPr>
            <w:r w:rsidRPr="00D81478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………….</w:t>
            </w:r>
            <w:r w:rsidRPr="00D81478">
              <w:rPr>
                <w:rFonts w:ascii="Times New Roman" w:eastAsia="Courier New" w:hAnsi="Times New Roman" w:cs="Times New Roman"/>
                <w:i/>
                <w:iCs/>
              </w:rPr>
              <w:t xml:space="preserve">, ngày </w:t>
            </w:r>
            <w:r w:rsidRPr="00D81478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….. </w:t>
            </w:r>
            <w:r w:rsidRPr="00D81478">
              <w:rPr>
                <w:rFonts w:ascii="Times New Roman" w:eastAsia="Courier New" w:hAnsi="Times New Roman" w:cs="Times New Roman"/>
                <w:i/>
                <w:iCs/>
              </w:rPr>
              <w:t xml:space="preserve">tháng </w:t>
            </w:r>
            <w:r w:rsidRPr="00D81478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……. </w:t>
            </w:r>
            <w:r w:rsidRPr="00D81478">
              <w:rPr>
                <w:rFonts w:ascii="Times New Roman" w:eastAsia="Courier New" w:hAnsi="Times New Roman" w:cs="Times New Roman"/>
                <w:i/>
                <w:iCs/>
              </w:rPr>
              <w:t xml:space="preserve">năm </w:t>
            </w:r>
            <w:r w:rsidRPr="00D81478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</w:t>
            </w:r>
          </w:p>
        </w:tc>
      </w:tr>
    </w:tbl>
    <w:p w14:paraId="32F696FF" w14:textId="77777777" w:rsidR="005660BD" w:rsidRPr="00CF33F4" w:rsidRDefault="005660B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 xml:space="preserve"> </w:t>
      </w:r>
    </w:p>
    <w:p w14:paraId="390B7F0B" w14:textId="77777777" w:rsidR="003559B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  <w:lang w:val="en-US"/>
        </w:rPr>
      </w:pPr>
      <w:r w:rsidRPr="00CF33F4">
        <w:rPr>
          <w:rFonts w:ascii="Times New Roman" w:hAnsi="Times New Roman" w:cs="Times New Roman"/>
          <w:b/>
          <w:bCs/>
        </w:rPr>
        <w:t>THÔNG BÁO</w:t>
      </w:r>
    </w:p>
    <w:p w14:paraId="09158AA3" w14:textId="77777777" w:rsidR="00E54724" w:rsidRPr="00CF33F4" w:rsidRDefault="003559B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</w:rPr>
      </w:pPr>
      <w:r w:rsidRPr="00CF33F4">
        <w:rPr>
          <w:rFonts w:ascii="Times New Roman" w:hAnsi="Times New Roman" w:cs="Times New Roman"/>
          <w:b/>
          <w:bCs/>
          <w:lang w:val="en-US"/>
        </w:rPr>
        <w:t>V</w:t>
      </w:r>
      <w:r w:rsidR="00E54724" w:rsidRPr="00CF33F4">
        <w:rPr>
          <w:rFonts w:ascii="Times New Roman" w:hAnsi="Times New Roman" w:cs="Times New Roman"/>
          <w:b/>
          <w:bCs/>
        </w:rPr>
        <w:t>ề việc không thụ lý tố cáo tiếp</w:t>
      </w:r>
    </w:p>
    <w:p w14:paraId="1A74473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Ngày </w:t>
      </w:r>
      <w:r w:rsidR="00DE2DC5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DE2DC5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DE2DC5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Cục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5C39" w:rsidRPr="00CF33F4">
        <w:rPr>
          <w:rFonts w:ascii="Times New Roman" w:hAnsi="Times New Roman" w:cs="Times New Roman"/>
        </w:rPr>
        <w:t>Bộ Quốc phòng</w:t>
      </w:r>
      <w:r w:rsidRPr="00CF33F4">
        <w:rPr>
          <w:rFonts w:ascii="Times New Roman" w:hAnsi="Times New Roman" w:cs="Times New Roman"/>
        </w:rPr>
        <w:t xml:space="preserve"> đã nhận</w:t>
      </w:r>
      <w:r w:rsidR="00DE2DC5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được đơn tố cáo tiếp của </w:t>
      </w:r>
      <w:r w:rsidR="00DE2DC5" w:rsidRPr="00CF33F4">
        <w:rPr>
          <w:rFonts w:ascii="Times New Roman" w:hAnsi="Times New Roman" w:cs="Times New Roman"/>
          <w:lang w:val="en-US"/>
        </w:rPr>
        <w:t xml:space="preserve">……………………….. </w:t>
      </w:r>
      <w:r w:rsidRPr="00CF33F4">
        <w:rPr>
          <w:rFonts w:ascii="Times New Roman" w:hAnsi="Times New Roman" w:cs="Times New Roman"/>
        </w:rPr>
        <w:t xml:space="preserve">địa chỉ: </w:t>
      </w:r>
      <w:r w:rsidR="00DE2DC5" w:rsidRPr="00CF33F4">
        <w:rPr>
          <w:rFonts w:ascii="Times New Roman" w:hAnsi="Times New Roman" w:cs="Times New Roman"/>
          <w:lang w:val="en-US"/>
        </w:rPr>
        <w:t>……………………………</w:t>
      </w:r>
    </w:p>
    <w:p w14:paraId="79DBCA3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Với nội dung: </w:t>
      </w:r>
      <w:r w:rsidR="00DE2DC5" w:rsidRPr="00CF33F4">
        <w:rPr>
          <w:rFonts w:ascii="Times New Roman" w:hAnsi="Times New Roman" w:cs="Times New Roman"/>
          <w:lang w:val="en-US"/>
        </w:rPr>
        <w:tab/>
      </w:r>
    </w:p>
    <w:p w14:paraId="7FE96848" w14:textId="77777777" w:rsidR="00DE2DC5" w:rsidRPr="00CF33F4" w:rsidRDefault="00DE2DC5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8529D4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Các nội dung tố cáo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trên đã được Cục trưởng Cục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5C39" w:rsidRPr="00CF33F4">
        <w:rPr>
          <w:rFonts w:ascii="Times New Roman" w:hAnsi="Times New Roman" w:cs="Times New Roman"/>
        </w:rPr>
        <w:t>Bộ Quốc phòng</w:t>
      </w:r>
      <w:r w:rsidRPr="00CF33F4">
        <w:rPr>
          <w:rFonts w:ascii="Times New Roman" w:hAnsi="Times New Roman" w:cs="Times New Roman"/>
        </w:rPr>
        <w:t xml:space="preserve"> (Trưởng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E703C7" w:rsidRPr="00CF33F4">
        <w:rPr>
          <w:rFonts w:ascii="Times New Roman" w:hAnsi="Times New Roman" w:cs="Times New Roman"/>
          <w:lang w:val="en-US"/>
        </w:rPr>
        <w:t>…………</w:t>
      </w:r>
      <w:r w:rsidRPr="00CF33F4">
        <w:rPr>
          <w:rFonts w:ascii="Times New Roman" w:hAnsi="Times New Roman" w:cs="Times New Roman"/>
        </w:rPr>
        <w:t>) giải quyết tạ</w:t>
      </w:r>
      <w:r w:rsidR="00E703C7" w:rsidRPr="00CF33F4">
        <w:rPr>
          <w:rFonts w:ascii="Times New Roman" w:hAnsi="Times New Roman" w:cs="Times New Roman"/>
        </w:rPr>
        <w:t>i K</w:t>
      </w:r>
      <w:r w:rsidR="00E703C7" w:rsidRPr="00CF33F4">
        <w:rPr>
          <w:rFonts w:ascii="Times New Roman" w:hAnsi="Times New Roman" w:cs="Times New Roman"/>
          <w:lang w:val="en-US"/>
        </w:rPr>
        <w:t>ế</w:t>
      </w:r>
      <w:r w:rsidRPr="00CF33F4">
        <w:rPr>
          <w:rFonts w:ascii="Times New Roman" w:hAnsi="Times New Roman" w:cs="Times New Roman"/>
        </w:rPr>
        <w:t>t luận nội dung tố</w:t>
      </w:r>
      <w:r w:rsidR="00E703C7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cáo số </w:t>
      </w:r>
      <w:r w:rsidR="00E703C7" w:rsidRPr="00CF33F4">
        <w:rPr>
          <w:rFonts w:ascii="Times New Roman" w:hAnsi="Times New Roman" w:cs="Times New Roman"/>
          <w:lang w:val="en-US"/>
        </w:rPr>
        <w:t>……..</w:t>
      </w:r>
      <w:r w:rsidRPr="00CF33F4">
        <w:rPr>
          <w:rFonts w:ascii="Times New Roman" w:hAnsi="Times New Roman" w:cs="Times New Roman"/>
        </w:rPr>
        <w:t xml:space="preserve">ngày....tháng....năm </w:t>
      </w:r>
      <w:r w:rsidR="00E703C7" w:rsidRPr="00CF33F4">
        <w:rPr>
          <w:rFonts w:ascii="Times New Roman" w:hAnsi="Times New Roman" w:cs="Times New Roman"/>
          <w:lang w:val="en-US"/>
        </w:rPr>
        <w:t>……</w:t>
      </w:r>
      <w:r w:rsidRPr="00CF33F4">
        <w:rPr>
          <w:rFonts w:ascii="Times New Roman" w:hAnsi="Times New Roman" w:cs="Times New Roman"/>
        </w:rPr>
        <w:t>nhưng người tố cáo tiếp tục tố cáo tiếp</w:t>
      </w:r>
      <w:r w:rsidR="00E703C7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với lý do: </w:t>
      </w:r>
      <w:r w:rsidR="00E703C7" w:rsidRPr="00CF33F4">
        <w:rPr>
          <w:rFonts w:ascii="Times New Roman" w:hAnsi="Times New Roman" w:cs="Times New Roman"/>
          <w:lang w:val="en-US"/>
        </w:rPr>
        <w:t>………..</w:t>
      </w:r>
      <w:r w:rsidRPr="00CF33F4">
        <w:rPr>
          <w:rFonts w:ascii="Times New Roman" w:hAnsi="Times New Roman" w:cs="Times New Roman"/>
        </w:rPr>
        <w:t>(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lý do của người tố cáo, nếu không có lý do thì</w:t>
      </w:r>
      <w:r w:rsidR="00E703C7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ghi là “nhưng người tố cáo tiếp tục tố cáo mà không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rõ lý do”).</w:t>
      </w:r>
    </w:p>
    <w:p w14:paraId="54695249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Sau khi </w:t>
      </w:r>
      <w:r w:rsidR="00AB5675" w:rsidRPr="00CF33F4">
        <w:rPr>
          <w:rFonts w:ascii="Times New Roman" w:hAnsi="Times New Roman" w:cs="Times New Roman"/>
        </w:rPr>
        <w:t>nghi</w:t>
      </w:r>
      <w:r w:rsidRPr="00CF33F4">
        <w:rPr>
          <w:rFonts w:ascii="Times New Roman" w:hAnsi="Times New Roman" w:cs="Times New Roman"/>
        </w:rPr>
        <w:t xml:space="preserve">ên cứu, xem xét thấy các nội dung tố cáo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trên đã được giải quyết </w:t>
      </w:r>
      <w:r w:rsidR="00AB5675" w:rsidRPr="00CF33F4">
        <w:rPr>
          <w:rFonts w:ascii="Times New Roman" w:hAnsi="Times New Roman" w:cs="Times New Roman"/>
        </w:rPr>
        <w:t>đúng</w:t>
      </w:r>
      <w:r w:rsidRPr="00CF33F4">
        <w:rPr>
          <w:rFonts w:ascii="Times New Roman" w:hAnsi="Times New Roman" w:cs="Times New Roman"/>
        </w:rPr>
        <w:t xml:space="preserve"> pháp luật. Do đó, căn cứ quy định tại Khoản ... Điều ... Luật Tố cáo, không có cơ sở </w:t>
      </w:r>
      <w:r w:rsidR="00360B3A" w:rsidRPr="00CF33F4">
        <w:rPr>
          <w:rFonts w:ascii="Times New Roman" w:hAnsi="Times New Roman" w:cs="Times New Roman"/>
        </w:rPr>
        <w:t xml:space="preserve">để </w:t>
      </w:r>
      <w:r w:rsidRPr="00CF33F4">
        <w:rPr>
          <w:rFonts w:ascii="Times New Roman" w:hAnsi="Times New Roman" w:cs="Times New Roman"/>
        </w:rPr>
        <w:t xml:space="preserve">thụ lý giải quyết </w:t>
      </w:r>
      <w:r w:rsidR="00AB5675" w:rsidRPr="00CF33F4">
        <w:rPr>
          <w:rFonts w:ascii="Times New Roman" w:hAnsi="Times New Roman" w:cs="Times New Roman"/>
        </w:rPr>
        <w:t>lại</w:t>
      </w:r>
      <w:r w:rsidRPr="00CF33F4">
        <w:rPr>
          <w:rFonts w:ascii="Times New Roman" w:hAnsi="Times New Roman" w:cs="Times New Roman"/>
        </w:rPr>
        <w:t xml:space="preserve"> tố cáo trên.</w:t>
      </w:r>
    </w:p>
    <w:p w14:paraId="6786A70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Vậy, thông báo để người tố cáo, cơ quan, tổ chức, cá nhân có liên quan biế</w:t>
      </w:r>
      <w:r w:rsidR="00E703C7" w:rsidRPr="00CF33F4">
        <w:rPr>
          <w:rFonts w:ascii="Times New Roman" w:hAnsi="Times New Roman" w:cs="Times New Roman"/>
        </w:rPr>
        <w:t>t. N</w:t>
      </w:r>
      <w:r w:rsidR="00E703C7" w:rsidRPr="00CF33F4">
        <w:rPr>
          <w:rFonts w:ascii="Times New Roman" w:hAnsi="Times New Roman" w:cs="Times New Roman"/>
          <w:lang w:val="en-US"/>
        </w:rPr>
        <w:t>ế</w:t>
      </w:r>
      <w:r w:rsidRPr="00CF33F4">
        <w:rPr>
          <w:rFonts w:ascii="Times New Roman" w:hAnsi="Times New Roman" w:cs="Times New Roman"/>
        </w:rPr>
        <w:t xml:space="preserve">u không có </w:t>
      </w:r>
      <w:r w:rsidR="00AB5675" w:rsidRPr="00CF33F4">
        <w:rPr>
          <w:rFonts w:ascii="Times New Roman" w:hAnsi="Times New Roman" w:cs="Times New Roman"/>
        </w:rPr>
        <w:t>tình</w:t>
      </w:r>
      <w:r w:rsidRPr="00CF33F4">
        <w:rPr>
          <w:rFonts w:ascii="Times New Roman" w:hAnsi="Times New Roman" w:cs="Times New Roman"/>
        </w:rPr>
        <w:t xml:space="preserve"> tiết mới, </w:t>
      </w:r>
      <w:r w:rsidR="00AB5675" w:rsidRPr="00CF33F4">
        <w:rPr>
          <w:rFonts w:ascii="Times New Roman" w:hAnsi="Times New Roman" w:cs="Times New Roman"/>
        </w:rPr>
        <w:t>đề</w:t>
      </w:r>
      <w:r w:rsidRPr="00CF33F4">
        <w:rPr>
          <w:rFonts w:ascii="Times New Roman" w:hAnsi="Times New Roman" w:cs="Times New Roman"/>
        </w:rPr>
        <w:t xml:space="preserve"> nghị chấm dứt việc tố cáo, việc xem xét, giải quyết các nội dung tố cáo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trên./.</w:t>
      </w:r>
    </w:p>
    <w:p w14:paraId="33C21EE5" w14:textId="77777777" w:rsidR="00E703C7" w:rsidRPr="00CF33F4" w:rsidRDefault="00E703C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703C7" w:rsidRPr="00D81478" w14:paraId="27E5F1E2" w14:textId="77777777" w:rsidTr="00D81478">
        <w:tc>
          <w:tcPr>
            <w:tcW w:w="4428" w:type="dxa"/>
          </w:tcPr>
          <w:p w14:paraId="3927F3E2" w14:textId="77777777" w:rsidR="00E703C7" w:rsidRPr="00D81478" w:rsidRDefault="00E703C7" w:rsidP="00D81478">
            <w:pPr>
              <w:spacing w:before="120"/>
              <w:rPr>
                <w:rFonts w:ascii="Times New Roman" w:eastAsia="Courier New" w:hAnsi="Times New Roman" w:cs="Times New Roman"/>
              </w:rPr>
            </w:pPr>
          </w:p>
          <w:p w14:paraId="4CC403E3" w14:textId="77777777" w:rsidR="00E703C7" w:rsidRPr="00D81478" w:rsidRDefault="00E703C7" w:rsidP="00D81478">
            <w:pPr>
              <w:spacing w:before="120"/>
              <w:rPr>
                <w:rFonts w:ascii="Times New Roman" w:eastAsia="Courier New" w:hAnsi="Times New Roman" w:cs="Times New Roman"/>
              </w:rPr>
            </w:pPr>
            <w:r w:rsidRPr="00D81478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t>Nơi nhận:</w:t>
            </w:r>
            <w:r w:rsidRPr="00D81478">
              <w:rPr>
                <w:rFonts w:ascii="Times New Roman" w:eastAsia="Courier New" w:hAnsi="Times New Roman" w:cs="Times New Roman"/>
                <w:b/>
                <w:bCs/>
                <w:i/>
                <w:iCs/>
              </w:rPr>
              <w:br/>
            </w:r>
            <w:r w:rsidRPr="00D81478">
              <w:rPr>
                <w:rFonts w:ascii="Times New Roman" w:eastAsia="Courier New" w:hAnsi="Times New Roman" w:cs="Times New Roman"/>
              </w:rPr>
              <w:t>- Người tố cáo;</w:t>
            </w:r>
            <w:r w:rsidRPr="00D81478">
              <w:rPr>
                <w:rFonts w:ascii="Times New Roman" w:eastAsia="Courier New" w:hAnsi="Times New Roman" w:cs="Times New Roman"/>
              </w:rPr>
              <w:br/>
              <w:t>- Cơ quan, người chuyển tố cáo;</w:t>
            </w:r>
            <w:r w:rsidRPr="00D81478">
              <w:rPr>
                <w:rFonts w:ascii="Times New Roman" w:eastAsia="Courier New" w:hAnsi="Times New Roman" w:cs="Times New Roman"/>
              </w:rPr>
              <w:br/>
              <w:t>-</w:t>
            </w:r>
            <w:r w:rsidRPr="00D81478">
              <w:rPr>
                <w:rFonts w:ascii="Times New Roman" w:eastAsia="Courier New" w:hAnsi="Times New Roman" w:cs="Times New Roman"/>
                <w:lang w:val="en-US"/>
              </w:rPr>
              <w:t xml:space="preserve"> </w:t>
            </w:r>
            <w:r w:rsidR="00223DB8" w:rsidRPr="00D81478">
              <w:rPr>
                <w:rFonts w:ascii="Times New Roman" w:eastAsia="Courier New" w:hAnsi="Times New Roman" w:cs="Times New Roman"/>
              </w:rPr>
              <w:t>Lưu: VT</w:t>
            </w:r>
            <w:r w:rsidR="00223DB8" w:rsidRPr="00D81478">
              <w:rPr>
                <w:rFonts w:ascii="Times New Roman" w:eastAsia="Courier New" w:hAnsi="Times New Roman" w:cs="Times New Roman"/>
                <w:lang w:val="en-US"/>
              </w:rPr>
              <w:t xml:space="preserve">, </w:t>
            </w:r>
            <w:r w:rsidRPr="00D81478">
              <w:rPr>
                <w:rFonts w:ascii="Times New Roman" w:eastAsia="Courier New" w:hAnsi="Times New Roman" w:cs="Times New Roman"/>
              </w:rPr>
              <w:t>HS,KT; ....</w:t>
            </w:r>
          </w:p>
        </w:tc>
        <w:tc>
          <w:tcPr>
            <w:tcW w:w="4428" w:type="dxa"/>
          </w:tcPr>
          <w:p w14:paraId="16D5ECB1" w14:textId="77777777" w:rsidR="00E703C7" w:rsidRPr="00D81478" w:rsidRDefault="00912DC7" w:rsidP="00D81478">
            <w:pPr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lang w:val="en-US"/>
              </w:rPr>
            </w:pPr>
            <w:r w:rsidRPr="00D81478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CỤC TRƯỞNG</w:t>
            </w:r>
          </w:p>
        </w:tc>
      </w:tr>
    </w:tbl>
    <w:p w14:paraId="3B7D2BB1" w14:textId="77777777" w:rsidR="00E54724" w:rsidRPr="00CF33F4" w:rsidRDefault="00E54724" w:rsidP="00D8147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2112161982">
    <w:abstractNumId w:val="0"/>
  </w:num>
  <w:num w:numId="2" w16cid:durableId="328139902">
    <w:abstractNumId w:val="1"/>
  </w:num>
  <w:num w:numId="3" w16cid:durableId="393434482">
    <w:abstractNumId w:val="2"/>
  </w:num>
  <w:num w:numId="4" w16cid:durableId="1012882046">
    <w:abstractNumId w:val="3"/>
  </w:num>
  <w:num w:numId="5" w16cid:durableId="1627856741">
    <w:abstractNumId w:val="4"/>
  </w:num>
  <w:num w:numId="6" w16cid:durableId="479348700">
    <w:abstractNumId w:val="5"/>
  </w:num>
  <w:num w:numId="7" w16cid:durableId="196743914">
    <w:abstractNumId w:val="6"/>
  </w:num>
  <w:num w:numId="8" w16cid:durableId="1319919673">
    <w:abstractNumId w:val="7"/>
  </w:num>
  <w:num w:numId="9" w16cid:durableId="602298753">
    <w:abstractNumId w:val="8"/>
  </w:num>
  <w:num w:numId="10" w16cid:durableId="2036301683">
    <w:abstractNumId w:val="9"/>
  </w:num>
  <w:num w:numId="11" w16cid:durableId="1139885025">
    <w:abstractNumId w:val="10"/>
  </w:num>
  <w:num w:numId="12" w16cid:durableId="1635479905">
    <w:abstractNumId w:val="11"/>
  </w:num>
  <w:num w:numId="13" w16cid:durableId="1987781512">
    <w:abstractNumId w:val="12"/>
  </w:num>
  <w:num w:numId="14" w16cid:durableId="1341083794">
    <w:abstractNumId w:val="13"/>
  </w:num>
  <w:num w:numId="15" w16cid:durableId="763453638">
    <w:abstractNumId w:val="14"/>
  </w:num>
  <w:num w:numId="16" w16cid:durableId="1378234473">
    <w:abstractNumId w:val="15"/>
  </w:num>
  <w:num w:numId="17" w16cid:durableId="1830753674">
    <w:abstractNumId w:val="16"/>
  </w:num>
  <w:num w:numId="18" w16cid:durableId="2080472807">
    <w:abstractNumId w:val="17"/>
  </w:num>
  <w:num w:numId="19" w16cid:durableId="880827238">
    <w:abstractNumId w:val="18"/>
  </w:num>
  <w:num w:numId="20" w16cid:durableId="433984962">
    <w:abstractNumId w:val="19"/>
  </w:num>
  <w:num w:numId="21" w16cid:durableId="1767263203">
    <w:abstractNumId w:val="20"/>
  </w:num>
  <w:num w:numId="22" w16cid:durableId="2007589020">
    <w:abstractNumId w:val="21"/>
  </w:num>
  <w:num w:numId="23" w16cid:durableId="50425610">
    <w:abstractNumId w:val="22"/>
  </w:num>
  <w:num w:numId="24" w16cid:durableId="809830789">
    <w:abstractNumId w:val="23"/>
  </w:num>
  <w:num w:numId="25" w16cid:durableId="1387991892">
    <w:abstractNumId w:val="24"/>
  </w:num>
  <w:num w:numId="26" w16cid:durableId="564026741">
    <w:abstractNumId w:val="25"/>
  </w:num>
  <w:num w:numId="27" w16cid:durableId="656081470">
    <w:abstractNumId w:val="26"/>
  </w:num>
  <w:num w:numId="28" w16cid:durableId="766076460">
    <w:abstractNumId w:val="27"/>
  </w:num>
  <w:num w:numId="29" w16cid:durableId="1680736639">
    <w:abstractNumId w:val="28"/>
  </w:num>
  <w:num w:numId="30" w16cid:durableId="502090870">
    <w:abstractNumId w:val="29"/>
  </w:num>
  <w:num w:numId="31" w16cid:durableId="30082899">
    <w:abstractNumId w:val="30"/>
  </w:num>
  <w:num w:numId="32" w16cid:durableId="452603366">
    <w:abstractNumId w:val="31"/>
  </w:num>
  <w:num w:numId="33" w16cid:durableId="2059818462">
    <w:abstractNumId w:val="32"/>
  </w:num>
  <w:num w:numId="34" w16cid:durableId="1983920296">
    <w:abstractNumId w:val="33"/>
  </w:num>
  <w:num w:numId="35" w16cid:durableId="1424642249">
    <w:abstractNumId w:val="34"/>
  </w:num>
  <w:num w:numId="36" w16cid:durableId="1920821245">
    <w:abstractNumId w:val="35"/>
  </w:num>
  <w:num w:numId="37" w16cid:durableId="831945973">
    <w:abstractNumId w:val="36"/>
  </w:num>
  <w:num w:numId="38" w16cid:durableId="204756070">
    <w:abstractNumId w:val="37"/>
  </w:num>
  <w:num w:numId="39" w16cid:durableId="322441320">
    <w:abstractNumId w:val="38"/>
  </w:num>
  <w:num w:numId="40" w16cid:durableId="198901816">
    <w:abstractNumId w:val="39"/>
  </w:num>
  <w:num w:numId="41" w16cid:durableId="23214039">
    <w:abstractNumId w:val="40"/>
  </w:num>
  <w:num w:numId="42" w16cid:durableId="2101438718">
    <w:abstractNumId w:val="41"/>
  </w:num>
  <w:num w:numId="43" w16cid:durableId="848299848">
    <w:abstractNumId w:val="42"/>
  </w:num>
  <w:num w:numId="44" w16cid:durableId="15900338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E83"/>
    <w:rsid w:val="00711048"/>
    <w:rsid w:val="0071489F"/>
    <w:rsid w:val="007229BE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40F8"/>
    <w:rsid w:val="00815BC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63E1E"/>
    <w:rsid w:val="00A65D07"/>
    <w:rsid w:val="00A65F74"/>
    <w:rsid w:val="00A7507C"/>
    <w:rsid w:val="00A77468"/>
    <w:rsid w:val="00A83955"/>
    <w:rsid w:val="00AA1E09"/>
    <w:rsid w:val="00AB09AE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7279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703C7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25E"/>
    <w:rsid w:val="00EE772C"/>
    <w:rsid w:val="00EF7DB1"/>
    <w:rsid w:val="00F0315F"/>
    <w:rsid w:val="00F11CD8"/>
    <w:rsid w:val="00F12E81"/>
    <w:rsid w:val="00F14810"/>
    <w:rsid w:val="00F153BB"/>
    <w:rsid w:val="00F160C3"/>
    <w:rsid w:val="00F3157C"/>
    <w:rsid w:val="00F40A7B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D3B0B1B"/>
  <w15:chartTrackingRefBased/>
  <w15:docId w15:val="{F3C58249-12EE-41CB-BCBE-57DF0302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