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7689"/>
        <w:gridCol w:w="1167"/>
      </w:tblGrid>
      <w:tr w:rsidR="003519CE" w:rsidRPr="00142078" w14:paraId="256177FA" w14:textId="77777777">
        <w:tc>
          <w:tcPr>
            <w:tcW w:w="7689" w:type="dxa"/>
            <w:tcBorders>
              <w:right w:val="single" w:sz="4" w:space="0" w:color="auto"/>
            </w:tcBorders>
          </w:tcPr>
          <w:p w14:paraId="17510C4D" w14:textId="77777777" w:rsidR="003519CE" w:rsidRPr="00142078" w:rsidRDefault="003519CE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9F85" w14:textId="77777777" w:rsidR="003519CE" w:rsidRPr="00142078" w:rsidRDefault="001A4ED3" w:rsidP="00372987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  <w:lang w:val="en-US"/>
              </w:rPr>
              <w:t>Mẫu M2a</w:t>
            </w:r>
          </w:p>
        </w:tc>
      </w:tr>
    </w:tbl>
    <w:p w14:paraId="27447050" w14:textId="77777777" w:rsidR="00FF7B80" w:rsidRPr="00142078" w:rsidRDefault="00FF7B80" w:rsidP="00083C8C">
      <w:pPr>
        <w:spacing w:before="120"/>
        <w:jc w:val="right"/>
        <w:rPr>
          <w:rFonts w:ascii="Times New Roman" w:hAnsi="Times New Roman" w:cs="Times New Roman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7"/>
      </w:tblGrid>
      <w:tr w:rsidR="00A31F37" w:rsidRPr="00142078" w14:paraId="4471559C" w14:textId="77777777">
        <w:tc>
          <w:tcPr>
            <w:tcW w:w="8856" w:type="dxa"/>
          </w:tcPr>
          <w:tbl>
            <w:tblPr>
              <w:tblW w:w="84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50"/>
              <w:gridCol w:w="7139"/>
            </w:tblGrid>
            <w:tr w:rsidR="00A31F37" w:rsidRPr="00142078" w14:paraId="765EEFFC" w14:textId="77777777">
              <w:tc>
                <w:tcPr>
                  <w:tcW w:w="1250" w:type="dxa"/>
                  <w:tcBorders>
                    <w:right w:val="single" w:sz="4" w:space="0" w:color="auto"/>
                  </w:tcBorders>
                </w:tcPr>
                <w:p w14:paraId="07957346" w14:textId="77777777" w:rsidR="00A31F37" w:rsidRPr="00142078" w:rsidRDefault="00A31F37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</w:pPr>
                </w:p>
                <w:p w14:paraId="0B73FF7A" w14:textId="77777777" w:rsidR="00A31F37" w:rsidRPr="00142078" w:rsidRDefault="00A31F37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>Ảnh</w:t>
                  </w:r>
                  <w:r w:rsidR="003519CE"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(20x27mm)</w:t>
                  </w:r>
                </w:p>
                <w:p w14:paraId="7C1CA3E3" w14:textId="77777777" w:rsidR="00A31F37" w:rsidRPr="00142078" w:rsidRDefault="00A31F37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</w:pPr>
                </w:p>
              </w:tc>
              <w:tc>
                <w:tcPr>
                  <w:tcW w:w="723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1C840FC" w14:textId="77777777" w:rsidR="00A31F37" w:rsidRPr="00142078" w:rsidRDefault="001A4ED3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TỜ KHAI CẤP ĐỔI, CẤP LẠI</w:t>
                  </w:r>
                  <w:r w:rsidR="00A31F37"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t>GIẤY CHỨNG NHẬN SĨ QUAN</w:t>
                  </w:r>
                </w:p>
                <w:p w14:paraId="2A71F7C3" w14:textId="77777777" w:rsidR="004555C5" w:rsidRPr="00142078" w:rsidRDefault="004555C5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khai sinh: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</w:t>
                  </w:r>
                </w:p>
                <w:p w14:paraId="713AC330" w14:textId="77777777" w:rsidR="004555C5" w:rsidRPr="00142078" w:rsidRDefault="004555C5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thường dùng;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</w:t>
                  </w:r>
                </w:p>
              </w:tc>
            </w:tr>
          </w:tbl>
          <w:p w14:paraId="332997F3" w14:textId="77777777" w:rsidR="00A8343F" w:rsidRPr="00142078" w:rsidRDefault="00A8343F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Cấp bậc (tháng, năm):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……………..</w:t>
            </w:r>
            <w:r w:rsidRPr="00142078">
              <w:rPr>
                <w:rFonts w:ascii="Times New Roman" w:eastAsia="Times New Roman" w:hAnsi="Times New Roman" w:cs="Times New Roman"/>
              </w:rPr>
              <w:t>(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………..</w:t>
            </w:r>
            <w:r w:rsidRPr="00142078">
              <w:rPr>
                <w:rFonts w:ascii="Times New Roman" w:eastAsia="Times New Roman" w:hAnsi="Times New Roman" w:cs="Times New Roman"/>
              </w:rPr>
              <w:t>/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………….</w:t>
            </w:r>
            <w:r w:rsidRPr="00142078">
              <w:rPr>
                <w:rFonts w:ascii="Times New Roman" w:eastAsia="Times New Roman" w:hAnsi="Times New Roman" w:cs="Times New Roman"/>
              </w:rPr>
              <w:t>) Chức vụ:</w:t>
            </w:r>
            <w:r w:rsidR="00882068" w:rsidRPr="00142078">
              <w:rPr>
                <w:rFonts w:ascii="Times New Roman" w:eastAsia="Times New Roman" w:hAnsi="Times New Roman" w:cs="Times New Roman"/>
              </w:rPr>
              <w:t>…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…………………………….</w:t>
            </w:r>
          </w:p>
          <w:p w14:paraId="5DB7136D" w14:textId="77777777" w:rsidR="00A8343F" w:rsidRPr="00142078" w:rsidRDefault="00A8343F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Đơn vị: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…………………………………………………………………………………………………..</w:t>
            </w:r>
          </w:p>
          <w:p w14:paraId="537127BF" w14:textId="77777777" w:rsidR="00A8343F" w:rsidRPr="00142078" w:rsidRDefault="00A8343F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Sinh ngày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tháng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……..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năm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…………..</w:t>
            </w:r>
            <w:r w:rsidRPr="00142078">
              <w:rPr>
                <w:rFonts w:ascii="Times New Roman" w:eastAsia="Times New Roman" w:hAnsi="Times New Roman" w:cs="Times New Roman"/>
              </w:rPr>
              <w:t>Dân tộc: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…………………………………..</w:t>
            </w:r>
          </w:p>
          <w:p w14:paraId="370E9A7C" w14:textId="77777777" w:rsidR="00A8343F" w:rsidRPr="00142078" w:rsidRDefault="00A8343F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Quê quán: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……………………………………………………………………………………………….</w:t>
            </w:r>
          </w:p>
          <w:p w14:paraId="4649678E" w14:textId="77777777" w:rsidR="00A8343F" w:rsidRPr="00142078" w:rsidRDefault="00A8343F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Nơi thường trú: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</w:t>
            </w:r>
          </w:p>
          <w:p w14:paraId="09168AA1" w14:textId="77777777" w:rsidR="00882068" w:rsidRPr="00142078" w:rsidRDefault="00882068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…………………………………………………………………………………………………………….</w:t>
            </w:r>
          </w:p>
          <w:p w14:paraId="40D10660" w14:textId="77777777" w:rsidR="00A8343F" w:rsidRPr="00142078" w:rsidRDefault="00A8343F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Nhân dạng: Cao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m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……………………………………………….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Nhóm máu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……………………..</w:t>
            </w:r>
          </w:p>
          <w:p w14:paraId="2DEE5A15" w14:textId="77777777" w:rsidR="00A31F37" w:rsidRPr="00142078" w:rsidRDefault="00A8343F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 xml:space="preserve">Đơn vị cấp CM cũ: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………………………..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Ngày cấp CM: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……………</w:t>
            </w:r>
            <w:r w:rsidRPr="00142078">
              <w:rPr>
                <w:rFonts w:ascii="Times New Roman" w:eastAsia="Times New Roman" w:hAnsi="Times New Roman" w:cs="Times New Roman"/>
              </w:rPr>
              <w:t xml:space="preserve">Hạn sử dụng: 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……..</w:t>
            </w:r>
            <w:r w:rsidRPr="00142078">
              <w:rPr>
                <w:rFonts w:ascii="Times New Roman" w:eastAsia="Times New Roman" w:hAnsi="Times New Roman" w:cs="Times New Roman"/>
              </w:rPr>
              <w:t>/</w:t>
            </w:r>
            <w:r w:rsidR="00882068" w:rsidRPr="00142078">
              <w:rPr>
                <w:rFonts w:ascii="Times New Roman" w:eastAsia="Times New Roman" w:hAnsi="Times New Roman" w:cs="Times New Roman"/>
                <w:lang w:val="en-US"/>
              </w:rPr>
              <w:t>……..</w:t>
            </w:r>
          </w:p>
          <w:p w14:paraId="2C029CDD" w14:textId="77777777" w:rsidR="00882068" w:rsidRPr="00142078" w:rsidRDefault="00882068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312"/>
              <w:gridCol w:w="4313"/>
            </w:tblGrid>
            <w:tr w:rsidR="00882068" w:rsidRPr="00142078" w14:paraId="27CE4B56" w14:textId="77777777">
              <w:tc>
                <w:tcPr>
                  <w:tcW w:w="4312" w:type="dxa"/>
                </w:tcPr>
                <w:p w14:paraId="7B489DD4" w14:textId="77777777" w:rsidR="00882068" w:rsidRPr="00142078" w:rsidRDefault="00803DDB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 xml:space="preserve">Ngày 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……..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 xml:space="preserve">tháng 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…….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 xml:space="preserve">năm 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……..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NGƯỜI KÊ KHAI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tên)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br/>
                  </w:r>
                </w:p>
              </w:tc>
              <w:tc>
                <w:tcPr>
                  <w:tcW w:w="4313" w:type="dxa"/>
                </w:tcPr>
                <w:p w14:paraId="2BDBBC29" w14:textId="77777777" w:rsidR="00882068" w:rsidRPr="00142078" w:rsidRDefault="00803DDB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THỦ TRƯỞNG ĐƠN VỊ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  <w:t>C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ấp sư đoàn và tương đương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 và đóng d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ấ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u)</w:t>
                  </w:r>
                  <w:r w:rsidR="003519CE"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br/>
                  </w:r>
                  <w:r w:rsidR="003519CE"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br/>
                  </w:r>
                </w:p>
              </w:tc>
            </w:tr>
          </w:tbl>
          <w:p w14:paraId="302CDEEF" w14:textId="77777777" w:rsidR="00A31F37" w:rsidRPr="00142078" w:rsidRDefault="00A31F37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4AEE12E5" w14:textId="77777777" w:rsidR="005C5C5D" w:rsidRPr="00142078" w:rsidRDefault="005C5C5D" w:rsidP="0017545C">
      <w:pPr>
        <w:spacing w:before="120"/>
        <w:rPr>
          <w:rFonts w:ascii="Times New Roman" w:hAnsi="Times New Roman" w:cs="Times New Roman"/>
          <w:lang w:val="en-US"/>
        </w:rPr>
      </w:pPr>
    </w:p>
    <w:sectPr w:rsidR="005C5C5D" w:rsidRPr="00142078" w:rsidSect="00D679ED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num w:numId="1" w16cid:durableId="642664770">
    <w:abstractNumId w:val="0"/>
  </w:num>
  <w:num w:numId="2" w16cid:durableId="1047342295">
    <w:abstractNumId w:val="1"/>
  </w:num>
  <w:num w:numId="3" w16cid:durableId="1759012577">
    <w:abstractNumId w:val="2"/>
  </w:num>
  <w:num w:numId="4" w16cid:durableId="545794292">
    <w:abstractNumId w:val="3"/>
  </w:num>
  <w:num w:numId="5" w16cid:durableId="1436098176">
    <w:abstractNumId w:val="4"/>
  </w:num>
  <w:num w:numId="6" w16cid:durableId="1421945486">
    <w:abstractNumId w:val="5"/>
  </w:num>
  <w:num w:numId="7" w16cid:durableId="1223520911">
    <w:abstractNumId w:val="6"/>
  </w:num>
  <w:num w:numId="8" w16cid:durableId="450055100">
    <w:abstractNumId w:val="7"/>
  </w:num>
  <w:num w:numId="9" w16cid:durableId="927035511">
    <w:abstractNumId w:val="8"/>
  </w:num>
  <w:num w:numId="10" w16cid:durableId="1172648759">
    <w:abstractNumId w:val="9"/>
  </w:num>
  <w:num w:numId="11" w16cid:durableId="1901095051">
    <w:abstractNumId w:val="10"/>
  </w:num>
  <w:num w:numId="12" w16cid:durableId="1833334550">
    <w:abstractNumId w:val="11"/>
  </w:num>
  <w:num w:numId="13" w16cid:durableId="1466661725">
    <w:abstractNumId w:val="12"/>
  </w:num>
  <w:num w:numId="14" w16cid:durableId="41562440">
    <w:abstractNumId w:val="13"/>
  </w:num>
  <w:num w:numId="15" w16cid:durableId="1636252861">
    <w:abstractNumId w:val="14"/>
  </w:num>
  <w:num w:numId="16" w16cid:durableId="1448811830">
    <w:abstractNumId w:val="15"/>
  </w:num>
  <w:num w:numId="17" w16cid:durableId="1580168791">
    <w:abstractNumId w:val="16"/>
  </w:num>
  <w:num w:numId="18" w16cid:durableId="732431929">
    <w:abstractNumId w:val="17"/>
  </w:num>
  <w:num w:numId="19" w16cid:durableId="1511527304">
    <w:abstractNumId w:val="18"/>
  </w:num>
  <w:num w:numId="20" w16cid:durableId="238372094">
    <w:abstractNumId w:val="19"/>
  </w:num>
  <w:num w:numId="21" w16cid:durableId="2007516034">
    <w:abstractNumId w:val="20"/>
  </w:num>
  <w:num w:numId="22" w16cid:durableId="403066934">
    <w:abstractNumId w:val="21"/>
  </w:num>
  <w:num w:numId="23" w16cid:durableId="1930695268">
    <w:abstractNumId w:val="22"/>
  </w:num>
  <w:num w:numId="24" w16cid:durableId="653333108">
    <w:abstractNumId w:val="23"/>
  </w:num>
  <w:num w:numId="25" w16cid:durableId="611207136">
    <w:abstractNumId w:val="24"/>
  </w:num>
  <w:num w:numId="26" w16cid:durableId="814563564">
    <w:abstractNumId w:val="25"/>
  </w:num>
  <w:num w:numId="27" w16cid:durableId="1421370991">
    <w:abstractNumId w:val="26"/>
  </w:num>
  <w:num w:numId="28" w16cid:durableId="22219681">
    <w:abstractNumId w:val="27"/>
  </w:num>
  <w:num w:numId="29" w16cid:durableId="1495415461">
    <w:abstractNumId w:val="28"/>
  </w:num>
  <w:num w:numId="30" w16cid:durableId="15991">
    <w:abstractNumId w:val="29"/>
  </w:num>
  <w:num w:numId="31" w16cid:durableId="366225947">
    <w:abstractNumId w:val="30"/>
  </w:num>
  <w:num w:numId="32" w16cid:durableId="292029310">
    <w:abstractNumId w:val="31"/>
  </w:num>
  <w:num w:numId="33" w16cid:durableId="469061162">
    <w:abstractNumId w:val="32"/>
  </w:num>
  <w:num w:numId="34" w16cid:durableId="1614168278">
    <w:abstractNumId w:val="33"/>
  </w:num>
  <w:num w:numId="35" w16cid:durableId="23798604">
    <w:abstractNumId w:val="34"/>
  </w:num>
  <w:num w:numId="36" w16cid:durableId="1663464961">
    <w:abstractNumId w:val="35"/>
  </w:num>
  <w:num w:numId="37" w16cid:durableId="1370691554">
    <w:abstractNumId w:val="36"/>
  </w:num>
  <w:num w:numId="38" w16cid:durableId="1742870826">
    <w:abstractNumId w:val="37"/>
  </w:num>
  <w:num w:numId="39" w16cid:durableId="146826893">
    <w:abstractNumId w:val="38"/>
  </w:num>
  <w:num w:numId="40" w16cid:durableId="1889224414">
    <w:abstractNumId w:val="39"/>
  </w:num>
  <w:num w:numId="41" w16cid:durableId="2010479606">
    <w:abstractNumId w:val="40"/>
  </w:num>
  <w:num w:numId="42" w16cid:durableId="1719238219">
    <w:abstractNumId w:val="41"/>
  </w:num>
  <w:num w:numId="43" w16cid:durableId="1338000764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B80"/>
    <w:rsid w:val="00015942"/>
    <w:rsid w:val="00021BE8"/>
    <w:rsid w:val="00032603"/>
    <w:rsid w:val="000444B8"/>
    <w:rsid w:val="0007705E"/>
    <w:rsid w:val="000828DB"/>
    <w:rsid w:val="00083C8C"/>
    <w:rsid w:val="00142078"/>
    <w:rsid w:val="00145327"/>
    <w:rsid w:val="0017545C"/>
    <w:rsid w:val="00181CE4"/>
    <w:rsid w:val="001863CD"/>
    <w:rsid w:val="001A4487"/>
    <w:rsid w:val="001A4ED3"/>
    <w:rsid w:val="001E5BC5"/>
    <w:rsid w:val="00201C78"/>
    <w:rsid w:val="00203350"/>
    <w:rsid w:val="0020383A"/>
    <w:rsid w:val="00243518"/>
    <w:rsid w:val="0024511B"/>
    <w:rsid w:val="002520C6"/>
    <w:rsid w:val="002566D3"/>
    <w:rsid w:val="00266AAC"/>
    <w:rsid w:val="00277426"/>
    <w:rsid w:val="002A7481"/>
    <w:rsid w:val="002B1E39"/>
    <w:rsid w:val="002F10E4"/>
    <w:rsid w:val="002F7030"/>
    <w:rsid w:val="00310EE3"/>
    <w:rsid w:val="003519CE"/>
    <w:rsid w:val="003609A1"/>
    <w:rsid w:val="0036530C"/>
    <w:rsid w:val="00372987"/>
    <w:rsid w:val="00374ADC"/>
    <w:rsid w:val="003758CB"/>
    <w:rsid w:val="003B42D0"/>
    <w:rsid w:val="003B5873"/>
    <w:rsid w:val="003C6125"/>
    <w:rsid w:val="003D027E"/>
    <w:rsid w:val="003D74F7"/>
    <w:rsid w:val="003D7875"/>
    <w:rsid w:val="003E2C50"/>
    <w:rsid w:val="003E3731"/>
    <w:rsid w:val="003E4765"/>
    <w:rsid w:val="003F194C"/>
    <w:rsid w:val="003F23A1"/>
    <w:rsid w:val="003F6E6B"/>
    <w:rsid w:val="00403070"/>
    <w:rsid w:val="004555C5"/>
    <w:rsid w:val="0048604F"/>
    <w:rsid w:val="005033E9"/>
    <w:rsid w:val="00513BBD"/>
    <w:rsid w:val="00545547"/>
    <w:rsid w:val="005612DC"/>
    <w:rsid w:val="0056738C"/>
    <w:rsid w:val="005759C4"/>
    <w:rsid w:val="00580063"/>
    <w:rsid w:val="005B4531"/>
    <w:rsid w:val="005B59D3"/>
    <w:rsid w:val="005C5C5D"/>
    <w:rsid w:val="005D2771"/>
    <w:rsid w:val="00600D02"/>
    <w:rsid w:val="00602BC0"/>
    <w:rsid w:val="006335BD"/>
    <w:rsid w:val="00635A4C"/>
    <w:rsid w:val="00660DE1"/>
    <w:rsid w:val="00674029"/>
    <w:rsid w:val="00683DA8"/>
    <w:rsid w:val="00687117"/>
    <w:rsid w:val="00687F51"/>
    <w:rsid w:val="00690690"/>
    <w:rsid w:val="0069673D"/>
    <w:rsid w:val="006B3C36"/>
    <w:rsid w:val="006C73C9"/>
    <w:rsid w:val="006D6733"/>
    <w:rsid w:val="006E48D3"/>
    <w:rsid w:val="006E4971"/>
    <w:rsid w:val="006E4B90"/>
    <w:rsid w:val="006F40A4"/>
    <w:rsid w:val="00721127"/>
    <w:rsid w:val="007337EB"/>
    <w:rsid w:val="00741587"/>
    <w:rsid w:val="00745430"/>
    <w:rsid w:val="007506DF"/>
    <w:rsid w:val="00754A84"/>
    <w:rsid w:val="0077228C"/>
    <w:rsid w:val="0078590C"/>
    <w:rsid w:val="00793476"/>
    <w:rsid w:val="007B4855"/>
    <w:rsid w:val="00803DDB"/>
    <w:rsid w:val="00823D78"/>
    <w:rsid w:val="008777F8"/>
    <w:rsid w:val="00882068"/>
    <w:rsid w:val="00883240"/>
    <w:rsid w:val="00887CC6"/>
    <w:rsid w:val="008929B7"/>
    <w:rsid w:val="00892F4A"/>
    <w:rsid w:val="00894135"/>
    <w:rsid w:val="008A38D6"/>
    <w:rsid w:val="008B0032"/>
    <w:rsid w:val="008C6549"/>
    <w:rsid w:val="008F20D7"/>
    <w:rsid w:val="0091056F"/>
    <w:rsid w:val="009268E9"/>
    <w:rsid w:val="00966F93"/>
    <w:rsid w:val="009D06B2"/>
    <w:rsid w:val="009E058C"/>
    <w:rsid w:val="009E3B4B"/>
    <w:rsid w:val="009F08C1"/>
    <w:rsid w:val="00A14B56"/>
    <w:rsid w:val="00A31F37"/>
    <w:rsid w:val="00A41E04"/>
    <w:rsid w:val="00A46A68"/>
    <w:rsid w:val="00A72EEB"/>
    <w:rsid w:val="00A7460A"/>
    <w:rsid w:val="00A8343F"/>
    <w:rsid w:val="00A85B08"/>
    <w:rsid w:val="00AB1865"/>
    <w:rsid w:val="00AD167E"/>
    <w:rsid w:val="00AF2CAE"/>
    <w:rsid w:val="00B23D80"/>
    <w:rsid w:val="00B661A3"/>
    <w:rsid w:val="00B67E9F"/>
    <w:rsid w:val="00B80951"/>
    <w:rsid w:val="00B93B7A"/>
    <w:rsid w:val="00BA5AF0"/>
    <w:rsid w:val="00BB3717"/>
    <w:rsid w:val="00BB5CD2"/>
    <w:rsid w:val="00BC7407"/>
    <w:rsid w:val="00C3204A"/>
    <w:rsid w:val="00CA3A0E"/>
    <w:rsid w:val="00CA6F53"/>
    <w:rsid w:val="00CC34F4"/>
    <w:rsid w:val="00D115C1"/>
    <w:rsid w:val="00D22D1D"/>
    <w:rsid w:val="00D6047B"/>
    <w:rsid w:val="00D679ED"/>
    <w:rsid w:val="00D75563"/>
    <w:rsid w:val="00D82505"/>
    <w:rsid w:val="00D82C05"/>
    <w:rsid w:val="00DE5CC1"/>
    <w:rsid w:val="00DF076D"/>
    <w:rsid w:val="00E03734"/>
    <w:rsid w:val="00E12E11"/>
    <w:rsid w:val="00E23B01"/>
    <w:rsid w:val="00E268CA"/>
    <w:rsid w:val="00E32DC8"/>
    <w:rsid w:val="00EC0F4B"/>
    <w:rsid w:val="00ED7BFF"/>
    <w:rsid w:val="00EE09D9"/>
    <w:rsid w:val="00EF22EB"/>
    <w:rsid w:val="00F17A3E"/>
    <w:rsid w:val="00F26946"/>
    <w:rsid w:val="00F271D3"/>
    <w:rsid w:val="00F30129"/>
    <w:rsid w:val="00F920A8"/>
    <w:rsid w:val="00FC174C"/>
    <w:rsid w:val="00FD3BAC"/>
    <w:rsid w:val="00FE0A03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1969BA37"/>
  <w15:chartTrackingRefBased/>
  <w15:docId w15:val="{078DC1A6-CB82-4323-B94F-B2EFD89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3"/>
      <w:sz w:val="26"/>
      <w:szCs w:val="26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0">
    <w:name w:val="Body text (3)"/>
    <w:rPr>
      <w:rFonts w:ascii="Times New Roman" w:hAnsi="Times New Roman" w:cs="Times New Roman"/>
      <w:i/>
      <w:iCs/>
      <w:spacing w:val="-6"/>
      <w:sz w:val="26"/>
      <w:szCs w:val="26"/>
      <w:u w:val="single"/>
    </w:rPr>
  </w:style>
  <w:style w:type="character" w:customStyle="1" w:styleId="Bodytext310pt">
    <w:name w:val="Body text (3) + 10 pt"/>
    <w:aliases w:val="Spacing 1 pt"/>
    <w:rPr>
      <w:rFonts w:ascii="Times New Roman" w:hAnsi="Times New Roman" w:cs="Times New Roman"/>
      <w:i/>
      <w:iCs/>
      <w:spacing w:val="34"/>
      <w:sz w:val="20"/>
      <w:szCs w:val="20"/>
      <w:u w:val="none"/>
    </w:rPr>
  </w:style>
  <w:style w:type="character" w:customStyle="1" w:styleId="Bodytext3MSMincho">
    <w:name w:val="Body text (3) + MS Mincho"/>
    <w:aliases w:val="9.5 pt,Not Italic,Spacing 0 pt"/>
    <w:rPr>
      <w:rFonts w:ascii="MS Mincho" w:eastAsia="MS Mincho" w:hAnsi="Times New Roman" w:cs="MS Mincho"/>
      <w:i/>
      <w:iCs/>
      <w:spacing w:val="5"/>
      <w:sz w:val="19"/>
      <w:szCs w:val="19"/>
      <w:u w:val="none"/>
    </w:rPr>
  </w:style>
  <w:style w:type="character" w:customStyle="1" w:styleId="Bodytext312pt">
    <w:name w:val="Body text (3) + 12 pt"/>
    <w:aliases w:val="Bold,Not Italic7,Spacing 0 pt28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3Arial">
    <w:name w:val="Body text (3) + Arial"/>
    <w:aliases w:val="10.5 pt,Spacing 1 pt1"/>
    <w:rPr>
      <w:rFonts w:ascii="Arial" w:hAnsi="Arial" w:cs="Arial"/>
      <w:i/>
      <w:iCs/>
      <w:spacing w:val="29"/>
      <w:sz w:val="21"/>
      <w:szCs w:val="21"/>
      <w:u w:val="none"/>
    </w:rPr>
  </w:style>
  <w:style w:type="character" w:customStyle="1" w:styleId="Bodytext311pt">
    <w:name w:val="Body text (3) + 11 pt"/>
    <w:aliases w:val="Spacing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Bodytext311pt2">
    <w:name w:val="Body text (3) + 11 pt2"/>
    <w:aliases w:val="Spacing 0 pt26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311pt1">
    <w:name w:val="Body text (3) + 11 pt1"/>
    <w:aliases w:val="Bold4,Not Italic6,Spacing 0 pt25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2NotBold">
    <w:name w:val="Body text (2) + Not Bold"/>
    <w:aliases w:val="Italic,Spacing 0 pt24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Bold">
    <w:name w:val="Body text (3) + Bold"/>
    <w:aliases w:val="Not Italic5,Spacing 0 pt23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NotItalic">
    <w:name w:val="Body text (3) + Not Italic"/>
    <w:aliases w:val="Spacing 0 pt22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95pt">
    <w:name w:val="Body text + 9.5 pt"/>
    <w:aliases w:val="Bold3,Spacing 0 pt21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-2"/>
      <w:sz w:val="26"/>
      <w:szCs w:val="26"/>
      <w:u w:val="none"/>
    </w:rPr>
  </w:style>
  <w:style w:type="character" w:customStyle="1" w:styleId="Picturecaption2">
    <w:name w:val="Picture caption (2)_"/>
    <w:link w:val="Picturecaption20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Picturecaption2NotBold">
    <w:name w:val="Picture caption (2) + Not Bold"/>
    <w:basedOn w:val="Picturecaption2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b/>
      <w:bCs/>
      <w:spacing w:val="9"/>
      <w:sz w:val="18"/>
      <w:szCs w:val="18"/>
      <w:u w:val="none"/>
    </w:rPr>
  </w:style>
  <w:style w:type="character" w:customStyle="1" w:styleId="Bodytext210pt">
    <w:name w:val="Body text (2) + 10 pt"/>
    <w:aliases w:val="Not Bold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b/>
      <w:bCs/>
      <w:i/>
      <w:iCs/>
      <w:spacing w:val="-3"/>
      <w:sz w:val="21"/>
      <w:szCs w:val="21"/>
      <w:u w:val="none"/>
    </w:rPr>
  </w:style>
  <w:style w:type="character" w:customStyle="1" w:styleId="Bodytext5">
    <w:name w:val="Body text (5)_"/>
    <w:link w:val="Bodytext51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595pt">
    <w:name w:val="Body text (5) + 9.5 pt"/>
    <w:aliases w:val="Bold2,Spacing 0 pt20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Bodytext5Bold">
    <w:name w:val="Body text (5) + Bold"/>
    <w:aliases w:val="Italic3,Spacing 0 pt19"/>
    <w:rPr>
      <w:rFonts w:ascii="Times New Roman" w:hAnsi="Times New Roman" w:cs="Times New Roman"/>
      <w:b/>
      <w:bCs/>
      <w:i/>
      <w:iCs/>
      <w:spacing w:val="0"/>
      <w:sz w:val="20"/>
      <w:szCs w:val="20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SmallCaps">
    <w:name w:val="Body text (3) + Small Caps"/>
    <w:rPr>
      <w:rFonts w:ascii="Times New Roman" w:hAnsi="Times New Roman" w:cs="Times New Roman"/>
      <w:i/>
      <w:iCs/>
      <w:smallCaps/>
      <w:spacing w:val="-6"/>
      <w:sz w:val="26"/>
      <w:szCs w:val="26"/>
      <w:u w:val="none"/>
    </w:rPr>
  </w:style>
  <w:style w:type="character" w:customStyle="1" w:styleId="Bodytext0">
    <w:name w:val="Body text"/>
    <w:rPr>
      <w:rFonts w:ascii="Times New Roman" w:hAnsi="Times New Roman" w:cs="Times New Roman"/>
      <w:spacing w:val="-3"/>
      <w:sz w:val="26"/>
      <w:szCs w:val="26"/>
      <w:u w:val="single"/>
    </w:rPr>
  </w:style>
  <w:style w:type="character" w:customStyle="1" w:styleId="Heading12">
    <w:name w:val="Heading #1 (2)_"/>
    <w:link w:val="Heading121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Heading12NotBold">
    <w:name w:val="Heading #1 (2) + Not Bold"/>
    <w:aliases w:val="Spacing 0 pt18"/>
    <w:rPr>
      <w:rFonts w:ascii="Times New Roman" w:hAnsi="Times New Roman" w:cs="Times New Roman"/>
      <w:b/>
      <w:bCs/>
      <w:noProof/>
      <w:spacing w:val="0"/>
      <w:sz w:val="40"/>
      <w:szCs w:val="40"/>
      <w:u w:val="single"/>
    </w:rPr>
  </w:style>
  <w:style w:type="character" w:customStyle="1" w:styleId="Heading120">
    <w:name w:val="Heading #1 (2)"/>
    <w:rPr>
      <w:rFonts w:ascii="Times New Roman" w:hAnsi="Times New Roman" w:cs="Times New Roman"/>
      <w:b/>
      <w:bCs/>
      <w:spacing w:val="-4"/>
      <w:sz w:val="40"/>
      <w:szCs w:val="40"/>
      <w:u w:val="singl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5Spacing1pt">
    <w:name w:val="Body text (5) + Spacing 1 pt"/>
    <w:rPr>
      <w:rFonts w:ascii="Times New Roman" w:hAnsi="Times New Roman" w:cs="Times New Roman"/>
      <w:spacing w:val="23"/>
      <w:sz w:val="20"/>
      <w:szCs w:val="20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7Bold">
    <w:name w:val="Body text (7) + Bold"/>
    <w:aliases w:val="Not Italic4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i/>
      <w:iCs/>
      <w:spacing w:val="-2"/>
      <w:sz w:val="26"/>
      <w:szCs w:val="26"/>
      <w:u w:val="none"/>
    </w:rPr>
  </w:style>
  <w:style w:type="character" w:customStyle="1" w:styleId="Bodytext50">
    <w:name w:val="Body text (5)"/>
    <w:rPr>
      <w:rFonts w:ascii="Times New Roman" w:hAnsi="Times New Roman" w:cs="Times New Roman"/>
      <w:sz w:val="20"/>
      <w:szCs w:val="20"/>
      <w:u w:val="single"/>
    </w:rPr>
  </w:style>
  <w:style w:type="character" w:customStyle="1" w:styleId="Bodytext5Bold1">
    <w:name w:val="Body text (5) + Bold1"/>
    <w:aliases w:val="Italic2,Spacing 2 pt"/>
    <w:rPr>
      <w:rFonts w:ascii="Times New Roman" w:hAnsi="Times New Roman" w:cs="Times New Roman"/>
      <w:b/>
      <w:bCs/>
      <w:i/>
      <w:iCs/>
      <w:spacing w:val="40"/>
      <w:sz w:val="20"/>
      <w:szCs w:val="20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010pt">
    <w:name w:val="Body text (10) + 10 pt"/>
    <w:aliases w:val="Not Bold2,Spacing 0 pt17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0NotBold">
    <w:name w:val="Body text (10) + Not Bold"/>
    <w:aliases w:val="Italic1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Heading1">
    <w:name w:val="Heading #1_"/>
    <w:link w:val="Heading11"/>
    <w:rPr>
      <w:rFonts w:ascii="Arial" w:hAnsi="Arial" w:cs="Arial"/>
      <w:b/>
      <w:bCs/>
      <w:spacing w:val="9"/>
      <w:sz w:val="17"/>
      <w:szCs w:val="17"/>
      <w:u w:val="none"/>
    </w:rPr>
  </w:style>
  <w:style w:type="character" w:customStyle="1" w:styleId="Heading10">
    <w:name w:val="Heading #1"/>
    <w:rPr>
      <w:rFonts w:ascii="Arial" w:hAnsi="Arial" w:cs="Arial"/>
      <w:b/>
      <w:bCs/>
      <w:spacing w:val="9"/>
      <w:sz w:val="17"/>
      <w:szCs w:val="17"/>
      <w:u w:val="singl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b/>
      <w:bCs/>
      <w:spacing w:val="5"/>
      <w:sz w:val="20"/>
      <w:szCs w:val="20"/>
      <w:u w:val="none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spacing w:val="-6"/>
      <w:sz w:val="38"/>
      <w:szCs w:val="38"/>
      <w:u w:val="none"/>
    </w:rPr>
  </w:style>
  <w:style w:type="character" w:customStyle="1" w:styleId="Bodytext10pt">
    <w:name w:val="Body text + 10 pt"/>
    <w:aliases w:val="Spacing 0 pt16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2NotItalic">
    <w:name w:val="Body text (12) + Not Italic"/>
    <w:aliases w:val="Spacing 0 pt14"/>
    <w:rPr>
      <w:rFonts w:ascii="Times New Roman" w:hAnsi="Times New Roman" w:cs="Times New Roman"/>
      <w:i/>
      <w:iCs/>
      <w:noProof/>
      <w:spacing w:val="0"/>
      <w:sz w:val="26"/>
      <w:szCs w:val="26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3"/>
      <w:sz w:val="15"/>
      <w:szCs w:val="15"/>
      <w:u w:val="none"/>
    </w:rPr>
  </w:style>
  <w:style w:type="character" w:customStyle="1" w:styleId="Bodytext139pt">
    <w:name w:val="Body text (13) + 9 pt"/>
    <w:aliases w:val="Spacing 0 pt13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136pt">
    <w:name w:val="Body text (13) + 6 pt"/>
    <w:aliases w:val="Not Bold1,Spacing 0 pt12"/>
    <w:rPr>
      <w:rFonts w:ascii="Times New Roman" w:hAnsi="Times New Roman" w:cs="Times New Roman"/>
      <w:b/>
      <w:bCs/>
      <w:spacing w:val="0"/>
      <w:sz w:val="12"/>
      <w:szCs w:val="12"/>
      <w:u w:val="none"/>
    </w:rPr>
  </w:style>
  <w:style w:type="character" w:customStyle="1" w:styleId="Bodytext6NotItalic">
    <w:name w:val="Body text (6) + Not Italic"/>
    <w:aliases w:val="Spacing 0 pt11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0pt2">
    <w:name w:val="Body text + 10 pt2"/>
    <w:aliases w:val="Spacing 0 pt1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14Arial">
    <w:name w:val="Body text (14) + Arial"/>
    <w:aliases w:val="9.5 pt1,Not Italic3,Spacing 0 pt9"/>
    <w:rPr>
      <w:rFonts w:ascii="Arial" w:hAnsi="Arial" w:cs="Arial"/>
      <w:b/>
      <w:bCs/>
      <w:i/>
      <w:iCs/>
      <w:spacing w:val="17"/>
      <w:sz w:val="19"/>
      <w:szCs w:val="19"/>
      <w:u w:val="none"/>
    </w:rPr>
  </w:style>
  <w:style w:type="character" w:customStyle="1" w:styleId="BodytextBold">
    <w:name w:val="Body text + Bold"/>
    <w:aliases w:val="Spacing 0 pt8"/>
    <w:rPr>
      <w:rFonts w:ascii="Times New Roman" w:hAnsi="Times New Roman" w:cs="Times New Roman"/>
      <w:b/>
      <w:bCs/>
      <w:noProof/>
      <w:spacing w:val="-3"/>
      <w:sz w:val="26"/>
      <w:szCs w:val="26"/>
      <w:u w:val="none"/>
    </w:rPr>
  </w:style>
  <w:style w:type="character" w:customStyle="1" w:styleId="BodytextBold1">
    <w:name w:val="Body text + Bold1"/>
    <w:aliases w:val="Spacing 0 pt7"/>
    <w:rPr>
      <w:rFonts w:ascii="Times New Roman" w:hAnsi="Times New Roman" w:cs="Times New Roman"/>
      <w:b/>
      <w:bCs/>
      <w:spacing w:val="-3"/>
      <w:sz w:val="26"/>
      <w:szCs w:val="26"/>
      <w:u w:val="singl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i/>
      <w:iCs/>
      <w:spacing w:val="-5"/>
      <w:sz w:val="20"/>
      <w:szCs w:val="20"/>
      <w:u w:val="none"/>
    </w:rPr>
  </w:style>
  <w:style w:type="character" w:customStyle="1" w:styleId="Bodytext15NotItalic">
    <w:name w:val="Body text (15) + Not Italic"/>
    <w:aliases w:val="Spacing 0 pt6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156pt">
    <w:name w:val="Body text (15) + 6 pt"/>
    <w:aliases w:val="Not Italic2,Spacing 0 pt5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b/>
      <w:bCs/>
      <w:spacing w:val="-6"/>
      <w:sz w:val="46"/>
      <w:szCs w:val="46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b/>
      <w:bCs/>
      <w:spacing w:val="-2"/>
      <w:sz w:val="28"/>
      <w:szCs w:val="28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i/>
      <w:iCs/>
      <w:spacing w:val="-2"/>
      <w:sz w:val="30"/>
      <w:szCs w:val="30"/>
      <w:u w:val="none"/>
    </w:rPr>
  </w:style>
  <w:style w:type="character" w:customStyle="1" w:styleId="Bodytext17NotBold">
    <w:name w:val="Body text (17) + Not Bold"/>
    <w:aliases w:val="Not Italic1,Spacing 0 pt4"/>
    <w:rPr>
      <w:rFonts w:ascii="Times New Roman" w:hAnsi="Times New Roman" w:cs="Times New Roman"/>
      <w:b/>
      <w:bCs/>
      <w:i/>
      <w:iCs/>
      <w:noProof/>
      <w:spacing w:val="0"/>
      <w:sz w:val="30"/>
      <w:szCs w:val="30"/>
      <w:u w:val="none"/>
    </w:rPr>
  </w:style>
  <w:style w:type="character" w:customStyle="1" w:styleId="Bodytext95pt1">
    <w:name w:val="Body text + 9.5 pt1"/>
    <w:aliases w:val="Bold1,Spacing 0 pt3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spacing w:val="-2"/>
      <w:sz w:val="26"/>
      <w:szCs w:val="26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Bodytext10pt1">
    <w:name w:val="Body text + 10 pt1"/>
    <w:aliases w:val="Spacing 0 pt2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75pt">
    <w:name w:val="Body text + 7.5 pt"/>
    <w:aliases w:val="Spacing 0 pt1"/>
    <w:rPr>
      <w:rFonts w:ascii="Times New Roman" w:hAnsi="Times New Roman" w:cs="Times New Roman"/>
      <w:spacing w:val="1"/>
      <w:sz w:val="15"/>
      <w:szCs w:val="15"/>
      <w:u w:val="none"/>
    </w:rPr>
  </w:style>
  <w:style w:type="character" w:customStyle="1" w:styleId="Bodytext21">
    <w:name w:val="Body text2"/>
    <w:rPr>
      <w:rFonts w:ascii="Times New Roman" w:hAnsi="Times New Roman" w:cs="Times New Roman"/>
      <w:noProof/>
      <w:spacing w:val="-3"/>
      <w:sz w:val="26"/>
      <w:szCs w:val="26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300" w:line="298" w:lineRule="exact"/>
      <w:jc w:val="righ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300" w:line="240" w:lineRule="atLeast"/>
    </w:pPr>
    <w:rPr>
      <w:rFonts w:ascii="Times New Roman" w:hAnsi="Times New Roman" w:cs="Times New Roman"/>
      <w:color w:val="auto"/>
      <w:spacing w:val="-3"/>
      <w:sz w:val="26"/>
      <w:szCs w:val="26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after="60" w:line="245" w:lineRule="exac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2"/>
      <w:sz w:val="26"/>
      <w:szCs w:val="26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21"/>
      <w:szCs w:val="21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9"/>
      <w:sz w:val="18"/>
      <w:szCs w:val="18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300" w:line="250" w:lineRule="exact"/>
      <w:jc w:val="both"/>
    </w:pPr>
    <w:rPr>
      <w:rFonts w:ascii="Times New Roman" w:hAnsi="Times New Roman" w:cs="Times New Roman"/>
      <w:b/>
      <w:bCs/>
      <w:i/>
      <w:iCs/>
      <w:color w:val="auto"/>
      <w:spacing w:val="-3"/>
      <w:sz w:val="21"/>
      <w:szCs w:val="21"/>
      <w:lang w:eastAsia="en-US"/>
    </w:rPr>
  </w:style>
  <w:style w:type="paragraph" w:customStyle="1" w:styleId="Bodytext51">
    <w:name w:val="Body text (5)1"/>
    <w:basedOn w:val="Normal"/>
    <w:link w:val="Bodytext5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color w:val="auto"/>
      <w:spacing w:val="-1"/>
      <w:sz w:val="20"/>
      <w:szCs w:val="20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before="60" w:line="240" w:lineRule="atLeast"/>
      <w:jc w:val="righ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ing121">
    <w:name w:val="Heading #1 (2)1"/>
    <w:basedOn w:val="Normal"/>
    <w:link w:val="Heading12"/>
    <w:pPr>
      <w:shd w:val="clear" w:color="auto" w:fill="FFFFFF"/>
      <w:spacing w:before="60" w:after="480"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b/>
      <w:bCs/>
      <w:color w:val="auto"/>
      <w:sz w:val="19"/>
      <w:szCs w:val="19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line="240" w:lineRule="atLeast"/>
      <w:jc w:val="center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380" w:line="346" w:lineRule="exact"/>
      <w:jc w:val="both"/>
    </w:pPr>
    <w:rPr>
      <w:rFonts w:ascii="Times New Roman" w:hAnsi="Times New Roman" w:cs="Times New Roman"/>
      <w:i/>
      <w:iCs/>
      <w:color w:val="auto"/>
      <w:sz w:val="22"/>
      <w:szCs w:val="2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i/>
      <w:iCs/>
      <w:color w:val="auto"/>
      <w:spacing w:val="-2"/>
      <w:sz w:val="26"/>
      <w:szCs w:val="26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60" w:line="346" w:lineRule="exact"/>
      <w:jc w:val="righ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Heading11">
    <w:name w:val="Heading #11"/>
    <w:basedOn w:val="Normal"/>
    <w:link w:val="Heading1"/>
    <w:pPr>
      <w:shd w:val="clear" w:color="auto" w:fill="FFFFFF"/>
      <w:spacing w:before="60" w:after="480" w:line="240" w:lineRule="atLeast"/>
      <w:jc w:val="both"/>
      <w:outlineLvl w:val="0"/>
    </w:pPr>
    <w:rPr>
      <w:rFonts w:ascii="Arial" w:hAnsi="Arial" w:cs="Arial"/>
      <w:b/>
      <w:bCs/>
      <w:color w:val="auto"/>
      <w:spacing w:val="9"/>
      <w:sz w:val="17"/>
      <w:szCs w:val="17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color w:val="auto"/>
      <w:spacing w:val="5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before="120" w:after="1080" w:line="240" w:lineRule="atLeast"/>
      <w:jc w:val="right"/>
    </w:pPr>
    <w:rPr>
      <w:rFonts w:ascii="Times New Roman" w:hAnsi="Times New Roman" w:cs="Times New Roman"/>
      <w:color w:val="auto"/>
      <w:spacing w:val="-6"/>
      <w:sz w:val="38"/>
      <w:szCs w:val="38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26"/>
      <w:szCs w:val="26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211" w:lineRule="exact"/>
      <w:jc w:val="center"/>
    </w:pPr>
    <w:rPr>
      <w:rFonts w:ascii="Times New Roman" w:hAnsi="Times New Roman" w:cs="Times New Roman"/>
      <w:b/>
      <w:bCs/>
      <w:color w:val="auto"/>
      <w:spacing w:val="3"/>
      <w:sz w:val="15"/>
      <w:szCs w:val="15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398" w:lineRule="exact"/>
      <w:jc w:val="both"/>
    </w:pPr>
    <w:rPr>
      <w:rFonts w:ascii="Times New Roman" w:hAnsi="Times New Roman" w:cs="Times New Roman"/>
      <w:b/>
      <w:bCs/>
      <w:i/>
      <w:iCs/>
      <w:color w:val="auto"/>
      <w:spacing w:val="-2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2340" w:line="240" w:lineRule="atLeast"/>
      <w:jc w:val="both"/>
    </w:pPr>
    <w:rPr>
      <w:rFonts w:ascii="Times New Roman" w:hAnsi="Times New Roman" w:cs="Times New Roman"/>
      <w:i/>
      <w:iCs/>
      <w:color w:val="auto"/>
      <w:spacing w:val="-5"/>
      <w:sz w:val="20"/>
      <w:szCs w:val="20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before="2340" w:after="120" w:line="547" w:lineRule="exact"/>
      <w:jc w:val="center"/>
      <w:outlineLvl w:val="1"/>
    </w:pPr>
    <w:rPr>
      <w:rFonts w:ascii="Times New Roman" w:hAnsi="Times New Roman" w:cs="Times New Roman"/>
      <w:b/>
      <w:bCs/>
      <w:color w:val="auto"/>
      <w:spacing w:val="-6"/>
      <w:sz w:val="46"/>
      <w:szCs w:val="46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620" w:after="120" w:line="240" w:lineRule="atLeast"/>
      <w:jc w:val="both"/>
    </w:pPr>
    <w:rPr>
      <w:rFonts w:ascii="Times New Roman" w:hAnsi="Times New Roman" w:cs="Times New Roman"/>
      <w:b/>
      <w:bCs/>
      <w:color w:val="auto"/>
      <w:spacing w:val="-2"/>
      <w:sz w:val="28"/>
      <w:szCs w:val="28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2"/>
      <w:sz w:val="30"/>
      <w:szCs w:val="30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322" w:lineRule="exact"/>
      <w:jc w:val="center"/>
    </w:pPr>
    <w:rPr>
      <w:rFonts w:ascii="Times New Roman" w:hAnsi="Times New Roman" w:cs="Times New Roman"/>
      <w:b/>
      <w:bCs/>
      <w:color w:val="auto"/>
      <w:spacing w:val="-2"/>
      <w:sz w:val="26"/>
      <w:szCs w:val="26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60" w:after="600" w:line="480" w:lineRule="exact"/>
      <w:jc w:val="center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table" w:styleId="TableGrid">
    <w:name w:val="Table Grid"/>
    <w:basedOn w:val="TableNormal"/>
    <w:rsid w:val="003E2C5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E2C5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2026-05-20T15:44:00Z</dcterms:created>
  <dcterms:modified xsi:type="dcterms:W3CDTF">2026-05-20T15:44:00Z</dcterms:modified>
  <cp:category/>
</cp:coreProperties>
</file>