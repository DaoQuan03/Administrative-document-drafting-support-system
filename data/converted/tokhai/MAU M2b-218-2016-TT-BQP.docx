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7689"/>
        <w:gridCol w:w="1167"/>
      </w:tblGrid>
      <w:tr w:rsidR="00277426" w:rsidRPr="00142078" w14:paraId="59129537" w14:textId="77777777">
        <w:tc>
          <w:tcPr>
            <w:tcW w:w="7689" w:type="dxa"/>
            <w:tcBorders>
              <w:right w:val="single" w:sz="4" w:space="0" w:color="auto"/>
            </w:tcBorders>
          </w:tcPr>
          <w:p w14:paraId="6473E5BB" w14:textId="77777777" w:rsidR="00277426" w:rsidRPr="00142078" w:rsidRDefault="00277426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3171" w14:textId="77777777" w:rsidR="00277426" w:rsidRPr="00142078" w:rsidRDefault="001A4ED3" w:rsidP="00372987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>Mẫu M2b</w:t>
            </w:r>
          </w:p>
        </w:tc>
      </w:tr>
    </w:tbl>
    <w:p w14:paraId="38F33EAA" w14:textId="77777777" w:rsidR="005C5C5D" w:rsidRPr="00142078" w:rsidRDefault="005C5C5D" w:rsidP="00083C8C">
      <w:pPr>
        <w:spacing w:before="120"/>
        <w:jc w:val="right"/>
        <w:rPr>
          <w:rFonts w:ascii="Times New Roman" w:hAnsi="Times New Roman" w:cs="Times New Roman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7"/>
      </w:tblGrid>
      <w:tr w:rsidR="003B5873" w:rsidRPr="00142078" w14:paraId="2D0C2F33" w14:textId="77777777">
        <w:tc>
          <w:tcPr>
            <w:tcW w:w="8856" w:type="dxa"/>
          </w:tcPr>
          <w:tbl>
            <w:tblPr>
              <w:tblW w:w="84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350"/>
              <w:gridCol w:w="7139"/>
            </w:tblGrid>
            <w:tr w:rsidR="003B5873" w:rsidRPr="00142078" w14:paraId="7E3354A2" w14:textId="77777777">
              <w:tc>
                <w:tcPr>
                  <w:tcW w:w="1250" w:type="dxa"/>
                  <w:tcBorders>
                    <w:right w:val="single" w:sz="4" w:space="0" w:color="auto"/>
                  </w:tcBorders>
                </w:tcPr>
                <w:p w14:paraId="66B7D7DF" w14:textId="77777777" w:rsidR="003B5873" w:rsidRPr="00142078" w:rsidRDefault="003B5873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</w:pPr>
                </w:p>
                <w:p w14:paraId="35E1773B" w14:textId="77777777" w:rsidR="003B5873" w:rsidRPr="00142078" w:rsidRDefault="003B5873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t>Ảnh</w:t>
                  </w:r>
                  <w:r w:rsidR="00277426"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(20x27mm)</w:t>
                  </w:r>
                </w:p>
                <w:p w14:paraId="25A7D785" w14:textId="77777777" w:rsidR="003B5873" w:rsidRPr="00142078" w:rsidRDefault="003B5873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</w:pPr>
                </w:p>
              </w:tc>
              <w:tc>
                <w:tcPr>
                  <w:tcW w:w="723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303CEED" w14:textId="77777777" w:rsidR="003B5873" w:rsidRPr="00142078" w:rsidRDefault="001A4ED3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TỜ KHAI CẤP ĐỔI, CẤP LẠI</w:t>
                  </w:r>
                  <w:r w:rsidR="003B5873"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t>CHỨNG MINH QNCN, CN VÀ VCQP</w:t>
                  </w:r>
                </w:p>
                <w:p w14:paraId="34262A1F" w14:textId="77777777" w:rsidR="003B5873" w:rsidRPr="00142078" w:rsidRDefault="003B5873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Họ, chữ đệm tên khai sinh: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…………………………………………………………</w:t>
                  </w:r>
                </w:p>
                <w:p w14:paraId="372AC0CD" w14:textId="77777777" w:rsidR="003B5873" w:rsidRPr="00142078" w:rsidRDefault="003B5873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Họ, chữ đệm tên thường dùng;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……………………………………………………</w:t>
                  </w:r>
                </w:p>
              </w:tc>
            </w:tr>
          </w:tbl>
          <w:p w14:paraId="1242B4BA" w14:textId="77777777" w:rsidR="003B5873" w:rsidRPr="00142078" w:rsidRDefault="003B5873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Cấp bậc (tháng, năm): 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……………..</w:t>
            </w:r>
            <w:r w:rsidRPr="00142078">
              <w:rPr>
                <w:rFonts w:ascii="Times New Roman" w:eastAsia="Times New Roman" w:hAnsi="Times New Roman" w:cs="Times New Roman"/>
              </w:rPr>
              <w:t>(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………..</w:t>
            </w:r>
            <w:r w:rsidRPr="00142078">
              <w:rPr>
                <w:rFonts w:ascii="Times New Roman" w:eastAsia="Times New Roman" w:hAnsi="Times New Roman" w:cs="Times New Roman"/>
              </w:rPr>
              <w:t>/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………….</w:t>
            </w:r>
            <w:r w:rsidRPr="00142078">
              <w:rPr>
                <w:rFonts w:ascii="Times New Roman" w:eastAsia="Times New Roman" w:hAnsi="Times New Roman" w:cs="Times New Roman"/>
              </w:rPr>
              <w:t>) Chức vụ</w:t>
            </w:r>
            <w:r w:rsidR="00BC7407" w:rsidRPr="00142078">
              <w:rPr>
                <w:rFonts w:ascii="Times New Roman" w:eastAsia="Times New Roman" w:hAnsi="Times New Roman" w:cs="Times New Roman"/>
                <w:lang w:val="en-US"/>
              </w:rPr>
              <w:t>, CNQS</w:t>
            </w:r>
            <w:r w:rsidRPr="00142078">
              <w:rPr>
                <w:rFonts w:ascii="Times New Roman" w:eastAsia="Times New Roman" w:hAnsi="Times New Roman" w:cs="Times New Roman"/>
              </w:rPr>
              <w:t>:…</w:t>
            </w:r>
            <w:r w:rsidR="00BC7407"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…………………..</w:t>
            </w:r>
          </w:p>
          <w:p w14:paraId="241C1060" w14:textId="77777777" w:rsidR="003B5873" w:rsidRPr="00142078" w:rsidRDefault="003B5873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Đơn vị: 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…………………………………………………………………………………………………..</w:t>
            </w:r>
          </w:p>
          <w:p w14:paraId="63ACED51" w14:textId="77777777" w:rsidR="003B5873" w:rsidRPr="00142078" w:rsidRDefault="003B5873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Sinh ngày 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</w:t>
            </w:r>
            <w:r w:rsidRPr="00142078">
              <w:rPr>
                <w:rFonts w:ascii="Times New Roman" w:eastAsia="Times New Roman" w:hAnsi="Times New Roman" w:cs="Times New Roman"/>
              </w:rPr>
              <w:t xml:space="preserve">tháng 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……..</w:t>
            </w:r>
            <w:r w:rsidRPr="00142078">
              <w:rPr>
                <w:rFonts w:ascii="Times New Roman" w:eastAsia="Times New Roman" w:hAnsi="Times New Roman" w:cs="Times New Roman"/>
              </w:rPr>
              <w:t xml:space="preserve">năm 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…………..</w:t>
            </w:r>
            <w:r w:rsidRPr="00142078">
              <w:rPr>
                <w:rFonts w:ascii="Times New Roman" w:eastAsia="Times New Roman" w:hAnsi="Times New Roman" w:cs="Times New Roman"/>
              </w:rPr>
              <w:t>Dân tộc: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…………………………………..</w:t>
            </w:r>
          </w:p>
          <w:p w14:paraId="7C193056" w14:textId="77777777" w:rsidR="003B5873" w:rsidRPr="00142078" w:rsidRDefault="003B5873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Quê quán: 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……………………………………………………………………………………………….</w:t>
            </w:r>
          </w:p>
          <w:p w14:paraId="6D60535E" w14:textId="77777777" w:rsidR="003B5873" w:rsidRPr="00142078" w:rsidRDefault="003B5873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Nơi thường trú: 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…………………………………………………………………………………………</w:t>
            </w:r>
          </w:p>
          <w:p w14:paraId="236B2E5E" w14:textId="77777777" w:rsidR="003B5873" w:rsidRPr="00142078" w:rsidRDefault="003B5873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…………………………………………………………………………………………………………….</w:t>
            </w:r>
          </w:p>
          <w:p w14:paraId="61DE914E" w14:textId="77777777" w:rsidR="003B5873" w:rsidRPr="00142078" w:rsidRDefault="003B5873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Nhân dạng: Cao 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1</w:t>
            </w:r>
            <w:r w:rsidRPr="00142078">
              <w:rPr>
                <w:rFonts w:ascii="Times New Roman" w:eastAsia="Times New Roman" w:hAnsi="Times New Roman" w:cs="Times New Roman"/>
              </w:rPr>
              <w:t xml:space="preserve">m 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……………………………………………….</w:t>
            </w:r>
            <w:r w:rsidRPr="00142078">
              <w:rPr>
                <w:rFonts w:ascii="Times New Roman" w:eastAsia="Times New Roman" w:hAnsi="Times New Roman" w:cs="Times New Roman"/>
              </w:rPr>
              <w:t xml:space="preserve">Nhóm máu 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……………………..</w:t>
            </w:r>
          </w:p>
          <w:p w14:paraId="32795047" w14:textId="77777777" w:rsidR="003B5873" w:rsidRPr="00142078" w:rsidRDefault="003B5873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Đơn vị cấp CM cũ: 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………………………..</w:t>
            </w:r>
            <w:r w:rsidRPr="00142078">
              <w:rPr>
                <w:rFonts w:ascii="Times New Roman" w:eastAsia="Times New Roman" w:hAnsi="Times New Roman" w:cs="Times New Roman"/>
              </w:rPr>
              <w:t xml:space="preserve">Ngày cấp CM: 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……………</w:t>
            </w:r>
            <w:r w:rsidRPr="00142078">
              <w:rPr>
                <w:rFonts w:ascii="Times New Roman" w:eastAsia="Times New Roman" w:hAnsi="Times New Roman" w:cs="Times New Roman"/>
              </w:rPr>
              <w:t xml:space="preserve">Hạn sử dụng: 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……..</w:t>
            </w:r>
            <w:r w:rsidRPr="00142078">
              <w:rPr>
                <w:rFonts w:ascii="Times New Roman" w:eastAsia="Times New Roman" w:hAnsi="Times New Roman" w:cs="Times New Roman"/>
              </w:rPr>
              <w:t>/</w:t>
            </w: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……..</w:t>
            </w:r>
          </w:p>
          <w:p w14:paraId="73097FB1" w14:textId="77777777" w:rsidR="003B5873" w:rsidRPr="00142078" w:rsidRDefault="003B5873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312"/>
              <w:gridCol w:w="4313"/>
            </w:tblGrid>
            <w:tr w:rsidR="003B5873" w:rsidRPr="00142078" w14:paraId="7B174A0C" w14:textId="77777777">
              <w:tc>
                <w:tcPr>
                  <w:tcW w:w="4312" w:type="dxa"/>
                </w:tcPr>
                <w:p w14:paraId="4E74A994" w14:textId="77777777" w:rsidR="003B5873" w:rsidRPr="00142078" w:rsidRDefault="003B5873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 xml:space="preserve">Ngày 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……..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 xml:space="preserve">tháng 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…….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 xml:space="preserve">năm 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……..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NGƯỜI KÊ KHAI</w:t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(K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ý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, ghi rõ họ tên)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br/>
                  </w:r>
                  <w:r w:rsidR="00277426"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br/>
                  </w:r>
                  <w:r w:rsidR="00277426"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br/>
                  </w:r>
                </w:p>
              </w:tc>
              <w:tc>
                <w:tcPr>
                  <w:tcW w:w="4313" w:type="dxa"/>
                </w:tcPr>
                <w:p w14:paraId="6C9A6B67" w14:textId="77777777" w:rsidR="003B5873" w:rsidRPr="00142078" w:rsidRDefault="003B5873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THỦ TRƯỞNG ĐƠN VỊ</w:t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br/>
                    <w:t>C</w:t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ấp sư đoàn và tương đương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(K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ý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, ghi rõ họ tên và đóng d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ấ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u)</w:t>
                  </w:r>
                </w:p>
              </w:tc>
            </w:tr>
          </w:tbl>
          <w:p w14:paraId="4780A379" w14:textId="77777777" w:rsidR="003B5873" w:rsidRPr="00142078" w:rsidRDefault="003B5873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477B93FD" w14:textId="77777777" w:rsidR="005C5C5D" w:rsidRPr="00142078" w:rsidRDefault="005C5C5D" w:rsidP="005B0889">
      <w:pPr>
        <w:spacing w:before="120"/>
        <w:rPr>
          <w:rFonts w:ascii="Times New Roman" w:hAnsi="Times New Roman" w:cs="Times New Roman"/>
          <w:lang w:val="en-US"/>
        </w:rPr>
      </w:pPr>
    </w:p>
    <w:sectPr w:rsidR="005C5C5D" w:rsidRPr="00142078" w:rsidSect="00D679ED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num w:numId="1" w16cid:durableId="435559165">
    <w:abstractNumId w:val="0"/>
  </w:num>
  <w:num w:numId="2" w16cid:durableId="87776000">
    <w:abstractNumId w:val="1"/>
  </w:num>
  <w:num w:numId="3" w16cid:durableId="1264651855">
    <w:abstractNumId w:val="2"/>
  </w:num>
  <w:num w:numId="4" w16cid:durableId="522785581">
    <w:abstractNumId w:val="3"/>
  </w:num>
  <w:num w:numId="5" w16cid:durableId="1638728311">
    <w:abstractNumId w:val="4"/>
  </w:num>
  <w:num w:numId="6" w16cid:durableId="1168710405">
    <w:abstractNumId w:val="5"/>
  </w:num>
  <w:num w:numId="7" w16cid:durableId="860780509">
    <w:abstractNumId w:val="6"/>
  </w:num>
  <w:num w:numId="8" w16cid:durableId="880287051">
    <w:abstractNumId w:val="7"/>
  </w:num>
  <w:num w:numId="9" w16cid:durableId="233399832">
    <w:abstractNumId w:val="8"/>
  </w:num>
  <w:num w:numId="10" w16cid:durableId="1665012963">
    <w:abstractNumId w:val="9"/>
  </w:num>
  <w:num w:numId="11" w16cid:durableId="1927227540">
    <w:abstractNumId w:val="10"/>
  </w:num>
  <w:num w:numId="12" w16cid:durableId="49816042">
    <w:abstractNumId w:val="11"/>
  </w:num>
  <w:num w:numId="13" w16cid:durableId="1168054153">
    <w:abstractNumId w:val="12"/>
  </w:num>
  <w:num w:numId="14" w16cid:durableId="386681937">
    <w:abstractNumId w:val="13"/>
  </w:num>
  <w:num w:numId="15" w16cid:durableId="55470133">
    <w:abstractNumId w:val="14"/>
  </w:num>
  <w:num w:numId="16" w16cid:durableId="150414324">
    <w:abstractNumId w:val="15"/>
  </w:num>
  <w:num w:numId="17" w16cid:durableId="230580955">
    <w:abstractNumId w:val="16"/>
  </w:num>
  <w:num w:numId="18" w16cid:durableId="875699047">
    <w:abstractNumId w:val="17"/>
  </w:num>
  <w:num w:numId="19" w16cid:durableId="1751541885">
    <w:abstractNumId w:val="18"/>
  </w:num>
  <w:num w:numId="20" w16cid:durableId="1406807178">
    <w:abstractNumId w:val="19"/>
  </w:num>
  <w:num w:numId="21" w16cid:durableId="1714888354">
    <w:abstractNumId w:val="20"/>
  </w:num>
  <w:num w:numId="22" w16cid:durableId="1749964052">
    <w:abstractNumId w:val="21"/>
  </w:num>
  <w:num w:numId="23" w16cid:durableId="581764241">
    <w:abstractNumId w:val="22"/>
  </w:num>
  <w:num w:numId="24" w16cid:durableId="1349061820">
    <w:abstractNumId w:val="23"/>
  </w:num>
  <w:num w:numId="25" w16cid:durableId="1073045661">
    <w:abstractNumId w:val="24"/>
  </w:num>
  <w:num w:numId="26" w16cid:durableId="815806416">
    <w:abstractNumId w:val="25"/>
  </w:num>
  <w:num w:numId="27" w16cid:durableId="1954361106">
    <w:abstractNumId w:val="26"/>
  </w:num>
  <w:num w:numId="28" w16cid:durableId="202063053">
    <w:abstractNumId w:val="27"/>
  </w:num>
  <w:num w:numId="29" w16cid:durableId="1308978061">
    <w:abstractNumId w:val="28"/>
  </w:num>
  <w:num w:numId="30" w16cid:durableId="1229999756">
    <w:abstractNumId w:val="29"/>
  </w:num>
  <w:num w:numId="31" w16cid:durableId="504829269">
    <w:abstractNumId w:val="30"/>
  </w:num>
  <w:num w:numId="32" w16cid:durableId="251790586">
    <w:abstractNumId w:val="31"/>
  </w:num>
  <w:num w:numId="33" w16cid:durableId="589971093">
    <w:abstractNumId w:val="32"/>
  </w:num>
  <w:num w:numId="34" w16cid:durableId="463238434">
    <w:abstractNumId w:val="33"/>
  </w:num>
  <w:num w:numId="35" w16cid:durableId="1675722087">
    <w:abstractNumId w:val="34"/>
  </w:num>
  <w:num w:numId="36" w16cid:durableId="542208609">
    <w:abstractNumId w:val="35"/>
  </w:num>
  <w:num w:numId="37" w16cid:durableId="1327779803">
    <w:abstractNumId w:val="36"/>
  </w:num>
  <w:num w:numId="38" w16cid:durableId="1155612425">
    <w:abstractNumId w:val="37"/>
  </w:num>
  <w:num w:numId="39" w16cid:durableId="273754372">
    <w:abstractNumId w:val="38"/>
  </w:num>
  <w:num w:numId="40" w16cid:durableId="1261986654">
    <w:abstractNumId w:val="39"/>
  </w:num>
  <w:num w:numId="41" w16cid:durableId="1209805366">
    <w:abstractNumId w:val="40"/>
  </w:num>
  <w:num w:numId="42" w16cid:durableId="420026048">
    <w:abstractNumId w:val="41"/>
  </w:num>
  <w:num w:numId="43" w16cid:durableId="161942440">
    <w:abstractNumId w:val="4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7B80"/>
    <w:rsid w:val="00015942"/>
    <w:rsid w:val="00021BE8"/>
    <w:rsid w:val="00032603"/>
    <w:rsid w:val="000444B8"/>
    <w:rsid w:val="0007705E"/>
    <w:rsid w:val="000828DB"/>
    <w:rsid w:val="00083C8C"/>
    <w:rsid w:val="00142078"/>
    <w:rsid w:val="00145327"/>
    <w:rsid w:val="0017545C"/>
    <w:rsid w:val="00181CE4"/>
    <w:rsid w:val="001863CD"/>
    <w:rsid w:val="001A4487"/>
    <w:rsid w:val="001A4ED3"/>
    <w:rsid w:val="001E5BC5"/>
    <w:rsid w:val="00201C78"/>
    <w:rsid w:val="00203350"/>
    <w:rsid w:val="0020383A"/>
    <w:rsid w:val="00243518"/>
    <w:rsid w:val="0024511B"/>
    <w:rsid w:val="002520C6"/>
    <w:rsid w:val="002566D3"/>
    <w:rsid w:val="00266AAC"/>
    <w:rsid w:val="00277426"/>
    <w:rsid w:val="002A7481"/>
    <w:rsid w:val="002B1E39"/>
    <w:rsid w:val="002F10E4"/>
    <w:rsid w:val="002F7030"/>
    <w:rsid w:val="00310EE3"/>
    <w:rsid w:val="003519CE"/>
    <w:rsid w:val="003609A1"/>
    <w:rsid w:val="0036530C"/>
    <w:rsid w:val="00372987"/>
    <w:rsid w:val="00374ADC"/>
    <w:rsid w:val="003758CB"/>
    <w:rsid w:val="003B42D0"/>
    <w:rsid w:val="003B5873"/>
    <w:rsid w:val="003C6125"/>
    <w:rsid w:val="003D027E"/>
    <w:rsid w:val="003D74F7"/>
    <w:rsid w:val="003D7875"/>
    <w:rsid w:val="003E2C50"/>
    <w:rsid w:val="003E3731"/>
    <w:rsid w:val="003E4765"/>
    <w:rsid w:val="003F194C"/>
    <w:rsid w:val="003F23A1"/>
    <w:rsid w:val="003F6E6B"/>
    <w:rsid w:val="00403070"/>
    <w:rsid w:val="004555C5"/>
    <w:rsid w:val="0048604F"/>
    <w:rsid w:val="004B708F"/>
    <w:rsid w:val="005033E9"/>
    <w:rsid w:val="00513BBD"/>
    <w:rsid w:val="00545547"/>
    <w:rsid w:val="005612DC"/>
    <w:rsid w:val="0056738C"/>
    <w:rsid w:val="005759C4"/>
    <w:rsid w:val="00580063"/>
    <w:rsid w:val="005B0889"/>
    <w:rsid w:val="005B4531"/>
    <w:rsid w:val="005B59D3"/>
    <w:rsid w:val="005C5C5D"/>
    <w:rsid w:val="005D2771"/>
    <w:rsid w:val="00600D02"/>
    <w:rsid w:val="00602BC0"/>
    <w:rsid w:val="006335BD"/>
    <w:rsid w:val="00635A4C"/>
    <w:rsid w:val="00660DE1"/>
    <w:rsid w:val="00674029"/>
    <w:rsid w:val="00683DA8"/>
    <w:rsid w:val="00687117"/>
    <w:rsid w:val="00687F51"/>
    <w:rsid w:val="00690690"/>
    <w:rsid w:val="0069673D"/>
    <w:rsid w:val="006B3C36"/>
    <w:rsid w:val="006C73C9"/>
    <w:rsid w:val="006D6733"/>
    <w:rsid w:val="006E48D3"/>
    <w:rsid w:val="006E4971"/>
    <w:rsid w:val="006E4B90"/>
    <w:rsid w:val="006F40A4"/>
    <w:rsid w:val="00721127"/>
    <w:rsid w:val="007337EB"/>
    <w:rsid w:val="00741587"/>
    <w:rsid w:val="00745430"/>
    <w:rsid w:val="007506DF"/>
    <w:rsid w:val="00754A84"/>
    <w:rsid w:val="0077228C"/>
    <w:rsid w:val="0078590C"/>
    <w:rsid w:val="00793476"/>
    <w:rsid w:val="007B4855"/>
    <w:rsid w:val="00803DDB"/>
    <w:rsid w:val="00823D78"/>
    <w:rsid w:val="008777F8"/>
    <w:rsid w:val="00882068"/>
    <w:rsid w:val="00883240"/>
    <w:rsid w:val="00887CC6"/>
    <w:rsid w:val="008929B7"/>
    <w:rsid w:val="00892F4A"/>
    <w:rsid w:val="00894135"/>
    <w:rsid w:val="008A38D6"/>
    <w:rsid w:val="008B0032"/>
    <w:rsid w:val="008C6549"/>
    <w:rsid w:val="008F20D7"/>
    <w:rsid w:val="0091056F"/>
    <w:rsid w:val="009268E9"/>
    <w:rsid w:val="00966F93"/>
    <w:rsid w:val="009D06B2"/>
    <w:rsid w:val="009E058C"/>
    <w:rsid w:val="009E3B4B"/>
    <w:rsid w:val="009F08C1"/>
    <w:rsid w:val="00A14B56"/>
    <w:rsid w:val="00A31F37"/>
    <w:rsid w:val="00A41E04"/>
    <w:rsid w:val="00A46A68"/>
    <w:rsid w:val="00A72EEB"/>
    <w:rsid w:val="00A7460A"/>
    <w:rsid w:val="00A8343F"/>
    <w:rsid w:val="00A85B08"/>
    <w:rsid w:val="00AB1865"/>
    <w:rsid w:val="00AD167E"/>
    <w:rsid w:val="00AF2CAE"/>
    <w:rsid w:val="00B23D80"/>
    <w:rsid w:val="00B661A3"/>
    <w:rsid w:val="00B67E9F"/>
    <w:rsid w:val="00B80951"/>
    <w:rsid w:val="00B93B7A"/>
    <w:rsid w:val="00BA5AF0"/>
    <w:rsid w:val="00BB3717"/>
    <w:rsid w:val="00BB5CD2"/>
    <w:rsid w:val="00BC7407"/>
    <w:rsid w:val="00C3204A"/>
    <w:rsid w:val="00CA3A0E"/>
    <w:rsid w:val="00CA6F53"/>
    <w:rsid w:val="00CC34F4"/>
    <w:rsid w:val="00D115C1"/>
    <w:rsid w:val="00D22D1D"/>
    <w:rsid w:val="00D6047B"/>
    <w:rsid w:val="00D679ED"/>
    <w:rsid w:val="00D75563"/>
    <w:rsid w:val="00D82505"/>
    <w:rsid w:val="00D82C05"/>
    <w:rsid w:val="00DE5CC1"/>
    <w:rsid w:val="00DF076D"/>
    <w:rsid w:val="00E03734"/>
    <w:rsid w:val="00E12E11"/>
    <w:rsid w:val="00E23B01"/>
    <w:rsid w:val="00E268CA"/>
    <w:rsid w:val="00EC0F4B"/>
    <w:rsid w:val="00ED7BFF"/>
    <w:rsid w:val="00EE09D9"/>
    <w:rsid w:val="00EF22EB"/>
    <w:rsid w:val="00F17A3E"/>
    <w:rsid w:val="00F26946"/>
    <w:rsid w:val="00F271D3"/>
    <w:rsid w:val="00F30129"/>
    <w:rsid w:val="00F920A8"/>
    <w:rsid w:val="00FC174C"/>
    <w:rsid w:val="00FD3BAC"/>
    <w:rsid w:val="00FE0A03"/>
    <w:rsid w:val="00F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670405B"/>
  <w15:chartTrackingRefBased/>
  <w15:docId w15:val="{14E3ADC1-6E3A-4250-B4A1-3486E3D8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2">
    <w:name w:val="Body text (2)_"/>
    <w:link w:val="Bodytext2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-3"/>
      <w:sz w:val="26"/>
      <w:szCs w:val="26"/>
      <w:u w:val="none"/>
    </w:rPr>
  </w:style>
  <w:style w:type="character" w:customStyle="1" w:styleId="Bodytext3">
    <w:name w:val="Body text (3)_"/>
    <w:link w:val="Bodytext31"/>
    <w:rPr>
      <w:rFonts w:ascii="Times New Roman" w:hAnsi="Times New Roman" w:cs="Times New Roman"/>
      <w:i/>
      <w:iCs/>
      <w:spacing w:val="-6"/>
      <w:sz w:val="26"/>
      <w:szCs w:val="26"/>
      <w:u w:val="none"/>
    </w:rPr>
  </w:style>
  <w:style w:type="character" w:customStyle="1" w:styleId="Bodytext30">
    <w:name w:val="Body text (3)"/>
    <w:rPr>
      <w:rFonts w:ascii="Times New Roman" w:hAnsi="Times New Roman" w:cs="Times New Roman"/>
      <w:i/>
      <w:iCs/>
      <w:spacing w:val="-6"/>
      <w:sz w:val="26"/>
      <w:szCs w:val="26"/>
      <w:u w:val="single"/>
    </w:rPr>
  </w:style>
  <w:style w:type="character" w:customStyle="1" w:styleId="Bodytext310pt">
    <w:name w:val="Body text (3) + 10 pt"/>
    <w:aliases w:val="Spacing 1 pt"/>
    <w:rPr>
      <w:rFonts w:ascii="Times New Roman" w:hAnsi="Times New Roman" w:cs="Times New Roman"/>
      <w:i/>
      <w:iCs/>
      <w:spacing w:val="34"/>
      <w:sz w:val="20"/>
      <w:szCs w:val="20"/>
      <w:u w:val="none"/>
    </w:rPr>
  </w:style>
  <w:style w:type="character" w:customStyle="1" w:styleId="Bodytext3MSMincho">
    <w:name w:val="Body text (3) + MS Mincho"/>
    <w:aliases w:val="9.5 pt,Not Italic,Spacing 0 pt"/>
    <w:rPr>
      <w:rFonts w:ascii="MS Mincho" w:eastAsia="MS Mincho" w:hAnsi="Times New Roman" w:cs="MS Mincho"/>
      <w:i/>
      <w:iCs/>
      <w:spacing w:val="5"/>
      <w:sz w:val="19"/>
      <w:szCs w:val="19"/>
      <w:u w:val="none"/>
    </w:rPr>
  </w:style>
  <w:style w:type="character" w:customStyle="1" w:styleId="Bodytext312pt">
    <w:name w:val="Body text (3) + 12 pt"/>
    <w:aliases w:val="Bold,Not Italic7,Spacing 0 pt28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3Arial">
    <w:name w:val="Body text (3) + Arial"/>
    <w:aliases w:val="10.5 pt,Spacing 1 pt1"/>
    <w:rPr>
      <w:rFonts w:ascii="Arial" w:hAnsi="Arial" w:cs="Arial"/>
      <w:i/>
      <w:iCs/>
      <w:spacing w:val="29"/>
      <w:sz w:val="21"/>
      <w:szCs w:val="21"/>
      <w:u w:val="none"/>
    </w:rPr>
  </w:style>
  <w:style w:type="character" w:customStyle="1" w:styleId="Bodytext311pt">
    <w:name w:val="Body text (3) + 11 pt"/>
    <w:aliases w:val="Spacing 0 pt27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Bodytext311pt2">
    <w:name w:val="Body text (3) + 11 pt2"/>
    <w:aliases w:val="Spacing 0 pt26"/>
    <w:rPr>
      <w:rFonts w:ascii="Times New Roman" w:hAnsi="Times New Roman" w:cs="Times New Roman"/>
      <w:i/>
      <w:iCs/>
      <w:noProof/>
      <w:spacing w:val="0"/>
      <w:sz w:val="22"/>
      <w:szCs w:val="22"/>
      <w:u w:val="none"/>
    </w:rPr>
  </w:style>
  <w:style w:type="character" w:customStyle="1" w:styleId="Bodytext311pt1">
    <w:name w:val="Body text (3) + 11 pt1"/>
    <w:aliases w:val="Bold4,Not Italic6,Spacing 0 pt25"/>
    <w:rPr>
      <w:rFonts w:ascii="Times New Roman" w:hAnsi="Times New Roman" w:cs="Times New Roman"/>
      <w:b/>
      <w:bCs/>
      <w:i/>
      <w:iCs/>
      <w:noProof/>
      <w:spacing w:val="0"/>
      <w:sz w:val="22"/>
      <w:szCs w:val="22"/>
      <w:u w:val="none"/>
    </w:rPr>
  </w:style>
  <w:style w:type="character" w:customStyle="1" w:styleId="Bodytext2NotBold">
    <w:name w:val="Body text (2) + Not Bold"/>
    <w:aliases w:val="Italic,Spacing 0 pt24"/>
    <w:rPr>
      <w:rFonts w:ascii="Times New Roman" w:hAnsi="Times New Roman" w:cs="Times New Roman"/>
      <w:b/>
      <w:bCs/>
      <w:i/>
      <w:iCs/>
      <w:spacing w:val="-6"/>
      <w:sz w:val="26"/>
      <w:szCs w:val="26"/>
      <w:u w:val="none"/>
    </w:rPr>
  </w:style>
  <w:style w:type="character" w:customStyle="1" w:styleId="Bodytext3Bold">
    <w:name w:val="Body text (3) + Bold"/>
    <w:aliases w:val="Not Italic5,Spacing 0 pt23"/>
    <w:rPr>
      <w:rFonts w:ascii="Times New Roman" w:hAnsi="Times New Roman" w:cs="Times New Roman"/>
      <w:b/>
      <w:bCs/>
      <w:i/>
      <w:iCs/>
      <w:spacing w:val="-6"/>
      <w:sz w:val="26"/>
      <w:szCs w:val="26"/>
      <w:u w:val="none"/>
    </w:rPr>
  </w:style>
  <w:style w:type="character" w:customStyle="1" w:styleId="Bodytext3NotItalic">
    <w:name w:val="Body text (3) + Not Italic"/>
    <w:aliases w:val="Spacing 0 pt22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95pt">
    <w:name w:val="Body text + 9.5 pt"/>
    <w:aliases w:val="Bold3,Spacing 0 pt21"/>
    <w:rPr>
      <w:rFonts w:ascii="Times New Roman" w:hAnsi="Times New Roman" w:cs="Times New Roman"/>
      <w:b/>
      <w:bCs/>
      <w:spacing w:val="0"/>
      <w:sz w:val="19"/>
      <w:szCs w:val="19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-2"/>
      <w:sz w:val="26"/>
      <w:szCs w:val="26"/>
      <w:u w:val="none"/>
    </w:rPr>
  </w:style>
  <w:style w:type="character" w:customStyle="1" w:styleId="Picturecaption2">
    <w:name w:val="Picture caption (2)_"/>
    <w:link w:val="Picturecaption20"/>
    <w:rPr>
      <w:rFonts w:ascii="Times New Roman" w:hAnsi="Times New Roman" w:cs="Times New Roman"/>
      <w:b/>
      <w:bCs/>
      <w:noProof/>
      <w:sz w:val="21"/>
      <w:szCs w:val="21"/>
      <w:u w:val="none"/>
    </w:rPr>
  </w:style>
  <w:style w:type="character" w:customStyle="1" w:styleId="Picturecaption2NotBold">
    <w:name w:val="Picture caption (2) + Not Bold"/>
    <w:basedOn w:val="Picturecaption2"/>
    <w:rPr>
      <w:rFonts w:ascii="Times New Roman" w:hAnsi="Times New Roman" w:cs="Times New Roman"/>
      <w:b/>
      <w:bCs/>
      <w:noProof/>
      <w:sz w:val="21"/>
      <w:szCs w:val="21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b/>
      <w:bCs/>
      <w:spacing w:val="9"/>
      <w:sz w:val="18"/>
      <w:szCs w:val="18"/>
      <w:u w:val="none"/>
    </w:rPr>
  </w:style>
  <w:style w:type="character" w:customStyle="1" w:styleId="Bodytext210pt">
    <w:name w:val="Body text (2) + 10 pt"/>
    <w:aliases w:val="Not Bold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4">
    <w:name w:val="Body text (4)_"/>
    <w:link w:val="Bodytext40"/>
    <w:rPr>
      <w:rFonts w:ascii="Times New Roman" w:hAnsi="Times New Roman" w:cs="Times New Roman"/>
      <w:b/>
      <w:bCs/>
      <w:i/>
      <w:iCs/>
      <w:spacing w:val="-3"/>
      <w:sz w:val="21"/>
      <w:szCs w:val="21"/>
      <w:u w:val="none"/>
    </w:rPr>
  </w:style>
  <w:style w:type="character" w:customStyle="1" w:styleId="Bodytext5">
    <w:name w:val="Body text (5)_"/>
    <w:link w:val="Bodytext51"/>
    <w:rPr>
      <w:rFonts w:ascii="Times New Roman" w:hAnsi="Times New Roman" w:cs="Times New Roman"/>
      <w:sz w:val="20"/>
      <w:szCs w:val="20"/>
      <w:u w:val="none"/>
    </w:rPr>
  </w:style>
  <w:style w:type="character" w:customStyle="1" w:styleId="Bodytext595pt">
    <w:name w:val="Body text (5) + 9.5 pt"/>
    <w:aliases w:val="Bold2,Spacing 0 pt20"/>
    <w:rPr>
      <w:rFonts w:ascii="Times New Roman" w:hAnsi="Times New Roman" w:cs="Times New Roman"/>
      <w:b/>
      <w:bCs/>
      <w:spacing w:val="0"/>
      <w:sz w:val="19"/>
      <w:szCs w:val="19"/>
      <w:u w:val="none"/>
    </w:rPr>
  </w:style>
  <w:style w:type="character" w:customStyle="1" w:styleId="Bodytext5Bold">
    <w:name w:val="Body text (5) + Bold"/>
    <w:aliases w:val="Italic3,Spacing 0 pt19"/>
    <w:rPr>
      <w:rFonts w:ascii="Times New Roman" w:hAnsi="Times New Roman" w:cs="Times New Roman"/>
      <w:b/>
      <w:bCs/>
      <w:i/>
      <w:iCs/>
      <w:spacing w:val="0"/>
      <w:sz w:val="20"/>
      <w:szCs w:val="20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Picturecaption3">
    <w:name w:val="Picture caption (3)_"/>
    <w:link w:val="Picturecaption30"/>
    <w:rPr>
      <w:rFonts w:ascii="Times New Roman" w:hAnsi="Times New Roman" w:cs="Times New Roman"/>
      <w:i/>
      <w:iCs/>
      <w:spacing w:val="-6"/>
      <w:sz w:val="26"/>
      <w:szCs w:val="26"/>
      <w:u w:val="none"/>
    </w:rPr>
  </w:style>
  <w:style w:type="character" w:customStyle="1" w:styleId="Bodytext3SmallCaps">
    <w:name w:val="Body text (3) + Small Caps"/>
    <w:rPr>
      <w:rFonts w:ascii="Times New Roman" w:hAnsi="Times New Roman" w:cs="Times New Roman"/>
      <w:i/>
      <w:iCs/>
      <w:smallCaps/>
      <w:spacing w:val="-6"/>
      <w:sz w:val="26"/>
      <w:szCs w:val="26"/>
      <w:u w:val="none"/>
    </w:rPr>
  </w:style>
  <w:style w:type="character" w:customStyle="1" w:styleId="Bodytext0">
    <w:name w:val="Body text"/>
    <w:rPr>
      <w:rFonts w:ascii="Times New Roman" w:hAnsi="Times New Roman" w:cs="Times New Roman"/>
      <w:spacing w:val="-3"/>
      <w:sz w:val="26"/>
      <w:szCs w:val="26"/>
      <w:u w:val="single"/>
    </w:rPr>
  </w:style>
  <w:style w:type="character" w:customStyle="1" w:styleId="Heading12">
    <w:name w:val="Heading #1 (2)_"/>
    <w:link w:val="Heading121"/>
    <w:rPr>
      <w:rFonts w:ascii="Times New Roman" w:hAnsi="Times New Roman" w:cs="Times New Roman"/>
      <w:b/>
      <w:bCs/>
      <w:spacing w:val="-4"/>
      <w:sz w:val="40"/>
      <w:szCs w:val="40"/>
      <w:u w:val="none"/>
    </w:rPr>
  </w:style>
  <w:style w:type="character" w:customStyle="1" w:styleId="Heading12NotBold">
    <w:name w:val="Heading #1 (2) + Not Bold"/>
    <w:aliases w:val="Spacing 0 pt18"/>
    <w:rPr>
      <w:rFonts w:ascii="Times New Roman" w:hAnsi="Times New Roman" w:cs="Times New Roman"/>
      <w:b/>
      <w:bCs/>
      <w:noProof/>
      <w:spacing w:val="0"/>
      <w:sz w:val="40"/>
      <w:szCs w:val="40"/>
      <w:u w:val="single"/>
    </w:rPr>
  </w:style>
  <w:style w:type="character" w:customStyle="1" w:styleId="Heading120">
    <w:name w:val="Heading #1 (2)"/>
    <w:rPr>
      <w:rFonts w:ascii="Times New Roman" w:hAnsi="Times New Roman" w:cs="Times New Roman"/>
      <w:b/>
      <w:bCs/>
      <w:spacing w:val="-4"/>
      <w:sz w:val="40"/>
      <w:szCs w:val="40"/>
      <w:u w:val="singl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Bodytext9">
    <w:name w:val="Body text (9)_"/>
    <w:link w:val="Bodytext90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5Spacing1pt">
    <w:name w:val="Body text (5) + Spacing 1 pt"/>
    <w:rPr>
      <w:rFonts w:ascii="Times New Roman" w:hAnsi="Times New Roman" w:cs="Times New Roman"/>
      <w:spacing w:val="23"/>
      <w:sz w:val="20"/>
      <w:szCs w:val="20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7Bold">
    <w:name w:val="Body text (7) + Bold"/>
    <w:aliases w:val="Not Italic4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i/>
      <w:iCs/>
      <w:spacing w:val="-2"/>
      <w:sz w:val="26"/>
      <w:szCs w:val="26"/>
      <w:u w:val="none"/>
    </w:rPr>
  </w:style>
  <w:style w:type="character" w:customStyle="1" w:styleId="Bodytext50">
    <w:name w:val="Body text (5)"/>
    <w:rPr>
      <w:rFonts w:ascii="Times New Roman" w:hAnsi="Times New Roman" w:cs="Times New Roman"/>
      <w:sz w:val="20"/>
      <w:szCs w:val="20"/>
      <w:u w:val="single"/>
    </w:rPr>
  </w:style>
  <w:style w:type="character" w:customStyle="1" w:styleId="Bodytext5Bold1">
    <w:name w:val="Body text (5) + Bold1"/>
    <w:aliases w:val="Italic2,Spacing 2 pt"/>
    <w:rPr>
      <w:rFonts w:ascii="Times New Roman" w:hAnsi="Times New Roman" w:cs="Times New Roman"/>
      <w:b/>
      <w:bCs/>
      <w:i/>
      <w:iCs/>
      <w:spacing w:val="40"/>
      <w:sz w:val="20"/>
      <w:szCs w:val="20"/>
      <w:u w:val="none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1010pt">
    <w:name w:val="Body text (10) + 10 pt"/>
    <w:aliases w:val="Not Bold2,Spacing 0 pt17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10NotBold">
    <w:name w:val="Body text (10) + Not Bold"/>
    <w:aliases w:val="Italic1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Heading1">
    <w:name w:val="Heading #1_"/>
    <w:link w:val="Heading11"/>
    <w:rPr>
      <w:rFonts w:ascii="Arial" w:hAnsi="Arial" w:cs="Arial"/>
      <w:b/>
      <w:bCs/>
      <w:spacing w:val="9"/>
      <w:sz w:val="17"/>
      <w:szCs w:val="17"/>
      <w:u w:val="none"/>
    </w:rPr>
  </w:style>
  <w:style w:type="character" w:customStyle="1" w:styleId="Heading10">
    <w:name w:val="Heading #1"/>
    <w:rPr>
      <w:rFonts w:ascii="Arial" w:hAnsi="Arial" w:cs="Arial"/>
      <w:b/>
      <w:bCs/>
      <w:spacing w:val="9"/>
      <w:sz w:val="17"/>
      <w:szCs w:val="17"/>
      <w:u w:val="single"/>
    </w:rPr>
  </w:style>
  <w:style w:type="character" w:customStyle="1" w:styleId="Headerorfooter3">
    <w:name w:val="Header or footer (3)_"/>
    <w:link w:val="Headerorfooter30"/>
    <w:rPr>
      <w:rFonts w:ascii="Times New Roman" w:hAnsi="Times New Roman" w:cs="Times New Roman"/>
      <w:b/>
      <w:bCs/>
      <w:spacing w:val="5"/>
      <w:sz w:val="20"/>
      <w:szCs w:val="20"/>
      <w:u w:val="none"/>
    </w:rPr>
  </w:style>
  <w:style w:type="character" w:customStyle="1" w:styleId="Bodytext11">
    <w:name w:val="Body text (11)_"/>
    <w:link w:val="Bodytext110"/>
    <w:rPr>
      <w:rFonts w:ascii="Times New Roman" w:hAnsi="Times New Roman" w:cs="Times New Roman"/>
      <w:spacing w:val="-6"/>
      <w:sz w:val="38"/>
      <w:szCs w:val="38"/>
      <w:u w:val="none"/>
    </w:rPr>
  </w:style>
  <w:style w:type="character" w:customStyle="1" w:styleId="Bodytext10pt">
    <w:name w:val="Body text + 10 pt"/>
    <w:aliases w:val="Spacing 0 pt16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0pt3">
    <w:name w:val="Body text + 10 pt3"/>
    <w:aliases w:val="Spacing 0 pt15"/>
    <w:rPr>
      <w:rFonts w:ascii="Times New Roman" w:hAnsi="Times New Roman" w:cs="Times New Roman"/>
      <w:spacing w:val="-3"/>
      <w:sz w:val="20"/>
      <w:szCs w:val="20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12NotItalic">
    <w:name w:val="Body text (12) + Not Italic"/>
    <w:aliases w:val="Spacing 0 pt14"/>
    <w:rPr>
      <w:rFonts w:ascii="Times New Roman" w:hAnsi="Times New Roman" w:cs="Times New Roman"/>
      <w:i/>
      <w:iCs/>
      <w:noProof/>
      <w:spacing w:val="0"/>
      <w:sz w:val="26"/>
      <w:szCs w:val="26"/>
      <w:u w:val="none"/>
    </w:rPr>
  </w:style>
  <w:style w:type="character" w:customStyle="1" w:styleId="Bodytext13">
    <w:name w:val="Body text (13)_"/>
    <w:link w:val="Bodytext130"/>
    <w:rPr>
      <w:rFonts w:ascii="Times New Roman" w:hAnsi="Times New Roman" w:cs="Times New Roman"/>
      <w:b/>
      <w:bCs/>
      <w:spacing w:val="3"/>
      <w:sz w:val="15"/>
      <w:szCs w:val="15"/>
      <w:u w:val="none"/>
    </w:rPr>
  </w:style>
  <w:style w:type="character" w:customStyle="1" w:styleId="Bodytext139pt">
    <w:name w:val="Body text (13) + 9 pt"/>
    <w:aliases w:val="Spacing 0 pt13"/>
    <w:rPr>
      <w:rFonts w:ascii="Times New Roman" w:hAnsi="Times New Roman" w:cs="Times New Roman"/>
      <w:b/>
      <w:bCs/>
      <w:spacing w:val="0"/>
      <w:sz w:val="18"/>
      <w:szCs w:val="18"/>
      <w:u w:val="none"/>
    </w:rPr>
  </w:style>
  <w:style w:type="character" w:customStyle="1" w:styleId="Bodytext136pt">
    <w:name w:val="Body text (13) + 6 pt"/>
    <w:aliases w:val="Not Bold1,Spacing 0 pt12"/>
    <w:rPr>
      <w:rFonts w:ascii="Times New Roman" w:hAnsi="Times New Roman" w:cs="Times New Roman"/>
      <w:b/>
      <w:bCs/>
      <w:spacing w:val="0"/>
      <w:sz w:val="12"/>
      <w:szCs w:val="12"/>
      <w:u w:val="none"/>
    </w:rPr>
  </w:style>
  <w:style w:type="character" w:customStyle="1" w:styleId="Bodytext6NotItalic">
    <w:name w:val="Body text (6) + Not Italic"/>
    <w:aliases w:val="Spacing 0 pt11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10pt2">
    <w:name w:val="Body text + 10 pt2"/>
    <w:aliases w:val="Spacing 0 pt1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b/>
      <w:bCs/>
      <w:i/>
      <w:iCs/>
      <w:spacing w:val="-2"/>
      <w:u w:val="none"/>
    </w:rPr>
  </w:style>
  <w:style w:type="character" w:customStyle="1" w:styleId="Bodytext14Arial">
    <w:name w:val="Body text (14) + Arial"/>
    <w:aliases w:val="9.5 pt1,Not Italic3,Spacing 0 pt9"/>
    <w:rPr>
      <w:rFonts w:ascii="Arial" w:hAnsi="Arial" w:cs="Arial"/>
      <w:b/>
      <w:bCs/>
      <w:i/>
      <w:iCs/>
      <w:spacing w:val="17"/>
      <w:sz w:val="19"/>
      <w:szCs w:val="19"/>
      <w:u w:val="none"/>
    </w:rPr>
  </w:style>
  <w:style w:type="character" w:customStyle="1" w:styleId="BodytextBold">
    <w:name w:val="Body text + Bold"/>
    <w:aliases w:val="Spacing 0 pt8"/>
    <w:rPr>
      <w:rFonts w:ascii="Times New Roman" w:hAnsi="Times New Roman" w:cs="Times New Roman"/>
      <w:b/>
      <w:bCs/>
      <w:noProof/>
      <w:spacing w:val="-3"/>
      <w:sz w:val="26"/>
      <w:szCs w:val="26"/>
      <w:u w:val="none"/>
    </w:rPr>
  </w:style>
  <w:style w:type="character" w:customStyle="1" w:styleId="BodytextBold1">
    <w:name w:val="Body text + Bold1"/>
    <w:aliases w:val="Spacing 0 pt7"/>
    <w:rPr>
      <w:rFonts w:ascii="Times New Roman" w:hAnsi="Times New Roman" w:cs="Times New Roman"/>
      <w:b/>
      <w:bCs/>
      <w:spacing w:val="-3"/>
      <w:sz w:val="26"/>
      <w:szCs w:val="26"/>
      <w:u w:val="single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i/>
      <w:iCs/>
      <w:spacing w:val="-5"/>
      <w:sz w:val="20"/>
      <w:szCs w:val="20"/>
      <w:u w:val="none"/>
    </w:rPr>
  </w:style>
  <w:style w:type="character" w:customStyle="1" w:styleId="Bodytext15NotItalic">
    <w:name w:val="Body text (15) + Not Italic"/>
    <w:aliases w:val="Spacing 0 pt6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156pt">
    <w:name w:val="Body text (15) + 6 pt"/>
    <w:aliases w:val="Not Italic2,Spacing 0 pt5"/>
    <w:rPr>
      <w:rFonts w:ascii="Times New Roman" w:hAnsi="Times New Roman" w:cs="Times New Roman"/>
      <w:i/>
      <w:iCs/>
      <w:noProof/>
      <w:spacing w:val="0"/>
      <w:sz w:val="12"/>
      <w:szCs w:val="12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b/>
      <w:bCs/>
      <w:spacing w:val="-6"/>
      <w:sz w:val="46"/>
      <w:szCs w:val="46"/>
      <w:u w:val="none"/>
    </w:rPr>
  </w:style>
  <w:style w:type="character" w:customStyle="1" w:styleId="Bodytext16">
    <w:name w:val="Body text (16)_"/>
    <w:link w:val="Bodytext160"/>
    <w:rPr>
      <w:rFonts w:ascii="Times New Roman" w:hAnsi="Times New Roman" w:cs="Times New Roman"/>
      <w:b/>
      <w:bCs/>
      <w:spacing w:val="-2"/>
      <w:sz w:val="28"/>
      <w:szCs w:val="28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b/>
      <w:bCs/>
      <w:i/>
      <w:iCs/>
      <w:spacing w:val="-2"/>
      <w:sz w:val="30"/>
      <w:szCs w:val="30"/>
      <w:u w:val="none"/>
    </w:rPr>
  </w:style>
  <w:style w:type="character" w:customStyle="1" w:styleId="Bodytext17NotBold">
    <w:name w:val="Body text (17) + Not Bold"/>
    <w:aliases w:val="Not Italic1,Spacing 0 pt4"/>
    <w:rPr>
      <w:rFonts w:ascii="Times New Roman" w:hAnsi="Times New Roman" w:cs="Times New Roman"/>
      <w:b/>
      <w:bCs/>
      <w:i/>
      <w:iCs/>
      <w:noProof/>
      <w:spacing w:val="0"/>
      <w:sz w:val="30"/>
      <w:szCs w:val="30"/>
      <w:u w:val="none"/>
    </w:rPr>
  </w:style>
  <w:style w:type="character" w:customStyle="1" w:styleId="Bodytext95pt1">
    <w:name w:val="Body text + 9.5 pt1"/>
    <w:aliases w:val="Bold1,Spacing 0 pt3"/>
    <w:rPr>
      <w:rFonts w:ascii="Times New Roman" w:hAnsi="Times New Roman" w:cs="Times New Roman"/>
      <w:b/>
      <w:bCs/>
      <w:spacing w:val="0"/>
      <w:sz w:val="19"/>
      <w:szCs w:val="19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b/>
      <w:bCs/>
      <w:spacing w:val="-2"/>
      <w:sz w:val="26"/>
      <w:szCs w:val="26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b/>
      <w:bCs/>
      <w:spacing w:val="-4"/>
      <w:sz w:val="40"/>
      <w:szCs w:val="40"/>
      <w:u w:val="none"/>
    </w:rPr>
  </w:style>
  <w:style w:type="character" w:customStyle="1" w:styleId="Bodytext10pt1">
    <w:name w:val="Body text + 10 pt1"/>
    <w:aliases w:val="Spacing 0 pt2"/>
    <w:rPr>
      <w:rFonts w:ascii="Times New Roman" w:hAnsi="Times New Roman" w:cs="Times New Roman"/>
      <w:spacing w:val="-3"/>
      <w:sz w:val="20"/>
      <w:szCs w:val="20"/>
      <w:u w:val="none"/>
    </w:rPr>
  </w:style>
  <w:style w:type="character" w:customStyle="1" w:styleId="Bodytext75pt">
    <w:name w:val="Body text + 7.5 pt"/>
    <w:aliases w:val="Spacing 0 pt1"/>
    <w:rPr>
      <w:rFonts w:ascii="Times New Roman" w:hAnsi="Times New Roman" w:cs="Times New Roman"/>
      <w:spacing w:val="1"/>
      <w:sz w:val="15"/>
      <w:szCs w:val="15"/>
      <w:u w:val="none"/>
    </w:rPr>
  </w:style>
  <w:style w:type="character" w:customStyle="1" w:styleId="Bodytext21">
    <w:name w:val="Body text2"/>
    <w:rPr>
      <w:rFonts w:ascii="Times New Roman" w:hAnsi="Times New Roman" w:cs="Times New Roman"/>
      <w:noProof/>
      <w:spacing w:val="-3"/>
      <w:sz w:val="26"/>
      <w:szCs w:val="26"/>
      <w:u w:val="none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after="300" w:line="298" w:lineRule="exact"/>
      <w:jc w:val="right"/>
    </w:pPr>
    <w:rPr>
      <w:rFonts w:ascii="Times New Roman" w:hAnsi="Times New Roman" w:cs="Times New Roman"/>
      <w:b/>
      <w:bCs/>
      <w:color w:val="auto"/>
      <w:spacing w:val="-1"/>
      <w:sz w:val="26"/>
      <w:szCs w:val="26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300" w:line="240" w:lineRule="atLeast"/>
    </w:pPr>
    <w:rPr>
      <w:rFonts w:ascii="Times New Roman" w:hAnsi="Times New Roman" w:cs="Times New Roman"/>
      <w:color w:val="auto"/>
      <w:spacing w:val="-3"/>
      <w:sz w:val="26"/>
      <w:szCs w:val="26"/>
      <w:lang w:eastAsia="en-US"/>
    </w:rPr>
  </w:style>
  <w:style w:type="paragraph" w:customStyle="1" w:styleId="Bodytext31">
    <w:name w:val="Body text (3)1"/>
    <w:basedOn w:val="Normal"/>
    <w:link w:val="Bodytext3"/>
    <w:pPr>
      <w:shd w:val="clear" w:color="auto" w:fill="FFFFFF"/>
      <w:spacing w:after="60" w:line="245" w:lineRule="exact"/>
    </w:pPr>
    <w:rPr>
      <w:rFonts w:ascii="Times New Roman" w:hAnsi="Times New Roman" w:cs="Times New Roman"/>
      <w:i/>
      <w:iCs/>
      <w:color w:val="auto"/>
      <w:spacing w:val="-6"/>
      <w:sz w:val="26"/>
      <w:szCs w:val="26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-2"/>
      <w:sz w:val="26"/>
      <w:szCs w:val="26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color w:val="auto"/>
      <w:sz w:val="21"/>
      <w:szCs w:val="21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9"/>
      <w:sz w:val="18"/>
      <w:szCs w:val="18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before="300" w:line="250" w:lineRule="exact"/>
      <w:jc w:val="both"/>
    </w:pPr>
    <w:rPr>
      <w:rFonts w:ascii="Times New Roman" w:hAnsi="Times New Roman" w:cs="Times New Roman"/>
      <w:b/>
      <w:bCs/>
      <w:i/>
      <w:iCs/>
      <w:color w:val="auto"/>
      <w:spacing w:val="-3"/>
      <w:sz w:val="21"/>
      <w:szCs w:val="21"/>
      <w:lang w:eastAsia="en-US"/>
    </w:rPr>
  </w:style>
  <w:style w:type="paragraph" w:customStyle="1" w:styleId="Bodytext51">
    <w:name w:val="Body text (5)1"/>
    <w:basedOn w:val="Normal"/>
    <w:link w:val="Bodytext5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color w:val="auto"/>
      <w:spacing w:val="-1"/>
      <w:sz w:val="20"/>
      <w:szCs w:val="20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-1"/>
      <w:sz w:val="26"/>
      <w:szCs w:val="26"/>
      <w:lang w:eastAsia="en-US"/>
    </w:rPr>
  </w:style>
  <w:style w:type="paragraph" w:customStyle="1" w:styleId="Picturecaption30">
    <w:name w:val="Picture caption (3)"/>
    <w:basedOn w:val="Normal"/>
    <w:link w:val="Picturecaption3"/>
    <w:pPr>
      <w:shd w:val="clear" w:color="auto" w:fill="FFFFFF"/>
      <w:spacing w:before="60" w:line="240" w:lineRule="atLeast"/>
      <w:jc w:val="right"/>
    </w:pPr>
    <w:rPr>
      <w:rFonts w:ascii="Times New Roman" w:hAnsi="Times New Roman" w:cs="Times New Roman"/>
      <w:i/>
      <w:iCs/>
      <w:color w:val="auto"/>
      <w:spacing w:val="-6"/>
      <w:sz w:val="26"/>
      <w:szCs w:val="26"/>
      <w:lang w:eastAsia="en-US"/>
    </w:rPr>
  </w:style>
  <w:style w:type="paragraph" w:customStyle="1" w:styleId="Heading121">
    <w:name w:val="Heading #1 (2)1"/>
    <w:basedOn w:val="Normal"/>
    <w:link w:val="Heading12"/>
    <w:pPr>
      <w:shd w:val="clear" w:color="auto" w:fill="FFFFFF"/>
      <w:spacing w:before="60" w:after="480" w:line="240" w:lineRule="atLeast"/>
      <w:jc w:val="both"/>
      <w:outlineLvl w:val="0"/>
    </w:pPr>
    <w:rPr>
      <w:rFonts w:ascii="Times New Roman" w:hAnsi="Times New Roman" w:cs="Times New Roman"/>
      <w:b/>
      <w:bCs/>
      <w:color w:val="auto"/>
      <w:spacing w:val="-4"/>
      <w:sz w:val="40"/>
      <w:szCs w:val="40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after="60" w:line="240" w:lineRule="atLeast"/>
      <w:jc w:val="center"/>
    </w:pPr>
    <w:rPr>
      <w:rFonts w:ascii="Times New Roman" w:hAnsi="Times New Roman" w:cs="Times New Roman"/>
      <w:b/>
      <w:bCs/>
      <w:color w:val="auto"/>
      <w:sz w:val="19"/>
      <w:szCs w:val="19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line="240" w:lineRule="atLeast"/>
      <w:jc w:val="center"/>
    </w:pPr>
    <w:rPr>
      <w:rFonts w:ascii="Times New Roman" w:hAnsi="Times New Roman" w:cs="Times New Roman"/>
      <w:b/>
      <w:bCs/>
      <w:color w:val="auto"/>
      <w:sz w:val="18"/>
      <w:szCs w:val="18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after="1380" w:line="346" w:lineRule="exact"/>
      <w:jc w:val="both"/>
    </w:pPr>
    <w:rPr>
      <w:rFonts w:ascii="Times New Roman" w:hAnsi="Times New Roman" w:cs="Times New Roman"/>
      <w:i/>
      <w:iCs/>
      <w:color w:val="auto"/>
      <w:sz w:val="22"/>
      <w:szCs w:val="2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after="60" w:line="240" w:lineRule="atLeast"/>
      <w:jc w:val="center"/>
    </w:pPr>
    <w:rPr>
      <w:rFonts w:ascii="Times New Roman" w:hAnsi="Times New Roman" w:cs="Times New Roman"/>
      <w:i/>
      <w:iCs/>
      <w:color w:val="auto"/>
      <w:spacing w:val="-2"/>
      <w:sz w:val="26"/>
      <w:szCs w:val="26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before="60" w:line="346" w:lineRule="exact"/>
      <w:jc w:val="right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Heading11">
    <w:name w:val="Heading #11"/>
    <w:basedOn w:val="Normal"/>
    <w:link w:val="Heading1"/>
    <w:pPr>
      <w:shd w:val="clear" w:color="auto" w:fill="FFFFFF"/>
      <w:spacing w:before="60" w:after="480" w:line="240" w:lineRule="atLeast"/>
      <w:jc w:val="both"/>
      <w:outlineLvl w:val="0"/>
    </w:pPr>
    <w:rPr>
      <w:rFonts w:ascii="Arial" w:hAnsi="Arial" w:cs="Arial"/>
      <w:b/>
      <w:bCs/>
      <w:color w:val="auto"/>
      <w:spacing w:val="9"/>
      <w:sz w:val="17"/>
      <w:szCs w:val="17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b/>
      <w:bCs/>
      <w:color w:val="auto"/>
      <w:spacing w:val="5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before="120" w:after="1080" w:line="240" w:lineRule="atLeast"/>
      <w:jc w:val="right"/>
    </w:pPr>
    <w:rPr>
      <w:rFonts w:ascii="Times New Roman" w:hAnsi="Times New Roman" w:cs="Times New Roman"/>
      <w:color w:val="auto"/>
      <w:spacing w:val="-6"/>
      <w:sz w:val="38"/>
      <w:szCs w:val="38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12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26"/>
      <w:szCs w:val="26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line="211" w:lineRule="exact"/>
      <w:jc w:val="center"/>
    </w:pPr>
    <w:rPr>
      <w:rFonts w:ascii="Times New Roman" w:hAnsi="Times New Roman" w:cs="Times New Roman"/>
      <w:b/>
      <w:bCs/>
      <w:color w:val="auto"/>
      <w:spacing w:val="3"/>
      <w:sz w:val="15"/>
      <w:szCs w:val="15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398" w:lineRule="exact"/>
      <w:jc w:val="both"/>
    </w:pPr>
    <w:rPr>
      <w:rFonts w:ascii="Times New Roman" w:hAnsi="Times New Roman" w:cs="Times New Roman"/>
      <w:b/>
      <w:bCs/>
      <w:i/>
      <w:iCs/>
      <w:color w:val="auto"/>
      <w:spacing w:val="-2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2340" w:line="240" w:lineRule="atLeast"/>
      <w:jc w:val="both"/>
    </w:pPr>
    <w:rPr>
      <w:rFonts w:ascii="Times New Roman" w:hAnsi="Times New Roman" w:cs="Times New Roman"/>
      <w:i/>
      <w:iCs/>
      <w:color w:val="auto"/>
      <w:spacing w:val="-5"/>
      <w:sz w:val="20"/>
      <w:szCs w:val="20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before="2340" w:after="120" w:line="547" w:lineRule="exact"/>
      <w:jc w:val="center"/>
      <w:outlineLvl w:val="1"/>
    </w:pPr>
    <w:rPr>
      <w:rFonts w:ascii="Times New Roman" w:hAnsi="Times New Roman" w:cs="Times New Roman"/>
      <w:b/>
      <w:bCs/>
      <w:color w:val="auto"/>
      <w:spacing w:val="-6"/>
      <w:sz w:val="46"/>
      <w:szCs w:val="46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before="1620" w:after="120" w:line="240" w:lineRule="atLeast"/>
      <w:jc w:val="both"/>
    </w:pPr>
    <w:rPr>
      <w:rFonts w:ascii="Times New Roman" w:hAnsi="Times New Roman" w:cs="Times New Roman"/>
      <w:b/>
      <w:bCs/>
      <w:color w:val="auto"/>
      <w:spacing w:val="-2"/>
      <w:sz w:val="28"/>
      <w:szCs w:val="28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before="120" w:after="12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2"/>
      <w:sz w:val="30"/>
      <w:szCs w:val="30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322" w:lineRule="exact"/>
      <w:jc w:val="center"/>
    </w:pPr>
    <w:rPr>
      <w:rFonts w:ascii="Times New Roman" w:hAnsi="Times New Roman" w:cs="Times New Roman"/>
      <w:b/>
      <w:bCs/>
      <w:color w:val="auto"/>
      <w:spacing w:val="-2"/>
      <w:sz w:val="26"/>
      <w:szCs w:val="26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60" w:after="600" w:line="480" w:lineRule="exact"/>
      <w:jc w:val="center"/>
    </w:pPr>
    <w:rPr>
      <w:rFonts w:ascii="Times New Roman" w:hAnsi="Times New Roman" w:cs="Times New Roman"/>
      <w:b/>
      <w:bCs/>
      <w:color w:val="auto"/>
      <w:spacing w:val="-4"/>
      <w:sz w:val="40"/>
      <w:szCs w:val="40"/>
      <w:lang w:eastAsia="en-US"/>
    </w:rPr>
  </w:style>
  <w:style w:type="table" w:styleId="TableGrid">
    <w:name w:val="Table Grid"/>
    <w:basedOn w:val="TableNormal"/>
    <w:rsid w:val="003E2C50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E2C5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2026-05-20T15:44:00Z</dcterms:created>
  <dcterms:modified xsi:type="dcterms:W3CDTF">2026-05-20T15:44:00Z</dcterms:modified>
  <cp:category/>
</cp:coreProperties>
</file>