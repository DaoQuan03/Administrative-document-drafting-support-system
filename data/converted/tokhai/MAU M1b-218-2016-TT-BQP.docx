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7689"/>
        <w:gridCol w:w="1167"/>
      </w:tblGrid>
      <w:tr w:rsidR="007B4855" w:rsidRPr="00142078" w14:paraId="33473BE5" w14:textId="77777777">
        <w:tc>
          <w:tcPr>
            <w:tcW w:w="7689" w:type="dxa"/>
            <w:tcBorders>
              <w:right w:val="single" w:sz="4" w:space="0" w:color="auto"/>
            </w:tcBorders>
          </w:tcPr>
          <w:p w14:paraId="0D8F8545" w14:textId="77777777" w:rsidR="007B4855" w:rsidRPr="00142078" w:rsidRDefault="007B4855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857A5" w14:textId="77777777" w:rsidR="007B4855" w:rsidRPr="00142078" w:rsidRDefault="001A4ED3" w:rsidP="00372987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142078">
              <w:rPr>
                <w:rFonts w:ascii="Times New Roman" w:eastAsia="Times New Roman" w:hAnsi="Times New Roman" w:cs="Times New Roman"/>
              </w:rPr>
              <w:t>Mẫu M1b</w:t>
            </w:r>
          </w:p>
        </w:tc>
      </w:tr>
    </w:tbl>
    <w:p w14:paraId="4ED189B2" w14:textId="77777777" w:rsidR="005D2771" w:rsidRPr="00142078" w:rsidRDefault="005D2771" w:rsidP="00083C8C">
      <w:pPr>
        <w:spacing w:before="120"/>
        <w:jc w:val="right"/>
        <w:rPr>
          <w:rFonts w:ascii="Times New Roman" w:hAnsi="Times New Roman" w:cs="Times New Roman"/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7"/>
      </w:tblGrid>
      <w:tr w:rsidR="005D2771" w:rsidRPr="00142078" w14:paraId="0146A333" w14:textId="77777777">
        <w:tc>
          <w:tcPr>
            <w:tcW w:w="8856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9061"/>
            </w:tblGrid>
            <w:tr w:rsidR="005D2771" w:rsidRPr="00142078" w14:paraId="6ED36827" w14:textId="77777777">
              <w:tc>
                <w:tcPr>
                  <w:tcW w:w="8625" w:type="dxa"/>
                </w:tcPr>
                <w:p w14:paraId="579C52C5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b/>
                    </w:rPr>
                  </w:pPr>
                </w:p>
                <w:tbl>
                  <w:tblPr>
                    <w:tblW w:w="8489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1350"/>
                    <w:gridCol w:w="7139"/>
                  </w:tblGrid>
                  <w:tr w:rsidR="005D2771" w:rsidRPr="00142078" w14:paraId="4991943E" w14:textId="77777777">
                    <w:tc>
                      <w:tcPr>
                        <w:tcW w:w="1250" w:type="dxa"/>
                        <w:tcBorders>
                          <w:right w:val="single" w:sz="4" w:space="0" w:color="auto"/>
                        </w:tcBorders>
                      </w:tcPr>
                      <w:p w14:paraId="232038FE" w14:textId="77777777" w:rsidR="00F271D3" w:rsidRPr="00142078" w:rsidRDefault="00F271D3" w:rsidP="0037298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</w:pPr>
                      </w:p>
                      <w:p w14:paraId="2637318E" w14:textId="77777777" w:rsidR="005D2771" w:rsidRPr="00142078" w:rsidRDefault="005D2771" w:rsidP="0037298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</w:pPr>
                        <w:r w:rsidRPr="00142078"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  <w:t>Ảnh</w:t>
                        </w:r>
                        <w:r w:rsidR="007B4855" w:rsidRPr="00142078"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  <w:br/>
                        </w:r>
                        <w:r w:rsidRPr="00142078">
                          <w:rPr>
                            <w:rFonts w:ascii="Times New Roman" w:eastAsia="Times New Roman" w:hAnsi="Times New Roman" w:cs="Times New Roman"/>
                            <w:lang w:val="en-US"/>
                          </w:rPr>
                          <w:t>(20x27mm)</w:t>
                        </w:r>
                      </w:p>
                      <w:p w14:paraId="2E74E0CA" w14:textId="77777777" w:rsidR="00F271D3" w:rsidRPr="00142078" w:rsidRDefault="00F271D3" w:rsidP="0037298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</w:pPr>
                      </w:p>
                    </w:tc>
                    <w:tc>
                      <w:tcPr>
                        <w:tcW w:w="7239" w:type="dxa"/>
                        <w:tcBorders>
                          <w:top w:val="nil"/>
                          <w:left w:val="single" w:sz="4" w:space="0" w:color="auto"/>
                          <w:bottom w:val="nil"/>
                          <w:right w:val="nil"/>
                        </w:tcBorders>
                      </w:tcPr>
                      <w:p w14:paraId="54E074CE" w14:textId="77777777" w:rsidR="005D2771" w:rsidRPr="00142078" w:rsidRDefault="001A4ED3" w:rsidP="0037298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</w:pPr>
                        <w:r w:rsidRPr="00142078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>TỜ KHAI CẤP LẦN ĐẦU</w:t>
                        </w:r>
                        <w:r w:rsidR="005D2771" w:rsidRPr="00142078"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  <w:r w:rsidR="005D2771" w:rsidRPr="00142078"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  <w:br/>
                        </w:r>
                        <w:r w:rsidRPr="00142078"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  <w:t>CHỨNG MINH QNCN, CN VÀ VCQP</w:t>
                        </w:r>
                      </w:p>
                      <w:tbl>
                        <w:tblPr>
                          <w:tblW w:w="0" w:type="auto"/>
                          <w:jc w:val="center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39"/>
                          <w:gridCol w:w="303"/>
                          <w:gridCol w:w="303"/>
                          <w:gridCol w:w="303"/>
                          <w:gridCol w:w="304"/>
                          <w:gridCol w:w="303"/>
                          <w:gridCol w:w="303"/>
                          <w:gridCol w:w="303"/>
                          <w:gridCol w:w="304"/>
                          <w:gridCol w:w="303"/>
                          <w:gridCol w:w="303"/>
                          <w:gridCol w:w="303"/>
                          <w:gridCol w:w="304"/>
                        </w:tblGrid>
                        <w:tr w:rsidR="00F271D3" w:rsidRPr="00142078" w14:paraId="498428ED" w14:textId="77777777">
                          <w:trPr>
                            <w:jc w:val="center"/>
                          </w:trPr>
                          <w:tc>
                            <w:tcPr>
                              <w:tcW w:w="539" w:type="dxa"/>
                              <w:tcBorders>
                                <w:top w:val="nil"/>
                                <w:left w:val="nil"/>
                                <w:bottom w:val="nil"/>
                                <w:right w:val="single" w:sz="4" w:space="0" w:color="auto"/>
                              </w:tcBorders>
                            </w:tcPr>
                            <w:p w14:paraId="41EDF15B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  <w:r w:rsidRPr="00142078"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  <w:t>Số</w:t>
                              </w:r>
                            </w:p>
                          </w:tc>
                          <w:tc>
                            <w:tcPr>
                              <w:tcW w:w="303" w:type="dxa"/>
                              <w:tcBorders>
                                <w:left w:val="single" w:sz="4" w:space="0" w:color="auto"/>
                              </w:tcBorders>
                            </w:tcPr>
                            <w:p w14:paraId="605106D3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F7FB388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01172AF2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4" w:type="dxa"/>
                            </w:tcPr>
                            <w:p w14:paraId="70D744C7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0D766F59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139A5B50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23ADC576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4" w:type="dxa"/>
                            </w:tcPr>
                            <w:p w14:paraId="5C7CF896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41597F97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21808951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3" w:type="dxa"/>
                            </w:tcPr>
                            <w:p w14:paraId="5B20AA83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  <w:tc>
                            <w:tcPr>
                              <w:tcW w:w="304" w:type="dxa"/>
                            </w:tcPr>
                            <w:p w14:paraId="0F3A4560" w14:textId="77777777" w:rsidR="00F271D3" w:rsidRPr="00142078" w:rsidRDefault="00F271D3" w:rsidP="00372987">
                              <w:pPr>
                                <w:spacing w:before="120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b/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14:paraId="6E22D6A6" w14:textId="77777777" w:rsidR="005D2771" w:rsidRPr="00142078" w:rsidRDefault="005D2771" w:rsidP="00372987">
                        <w:pPr>
                          <w:spacing w:before="120"/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lang w:val="en-US"/>
                          </w:rPr>
                        </w:pPr>
                      </w:p>
                    </w:tc>
                  </w:tr>
                </w:tbl>
                <w:p w14:paraId="70F0E4C3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Họ, chữ đệm tên khai sinh: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…………………………………………………………………………..</w:t>
                  </w:r>
                </w:p>
                <w:p w14:paraId="64850FAA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Họ, chữ đệm tên thường dùng;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……………………………………………………………………..</w:t>
                  </w:r>
                </w:p>
                <w:p w14:paraId="5FB6CC4A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Tháng năm nhập ngũ: ……………./………….. Tháng năm tuyển dụng, tuyển chọn: …../…….</w:t>
                  </w:r>
                </w:p>
                <w:p w14:paraId="02C8236E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Cấp bậc (tháng, năm); ………..(………../………..) Chức vụ: ……………………………………..</w:t>
                  </w:r>
                </w:p>
                <w:p w14:paraId="5303DFB1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Đơn vị: …………………………………………………………………………………………………..</w:t>
                  </w:r>
                </w:p>
                <w:p w14:paraId="56A97400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Sinh ngày …………….tháng ………….năm ……………..Dân tộc: ………………………………</w:t>
                  </w:r>
                </w:p>
                <w:p w14:paraId="3DD407A8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Quê quán: ………………………………………………………………………………………………</w:t>
                  </w:r>
                </w:p>
                <w:p w14:paraId="0A3681D7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Nơi thường trú: …………………………………………………………………………………………</w:t>
                  </w:r>
                </w:p>
                <w:p w14:paraId="681FC55B" w14:textId="77777777" w:rsidR="007B4855" w:rsidRPr="00142078" w:rsidRDefault="007B4855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…………………………………………………………………………………………………………….</w:t>
                  </w:r>
                </w:p>
                <w:p w14:paraId="25E3335D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Họ tên cha: ………………………………………………….Sinh năm:………………………………</w:t>
                  </w:r>
                </w:p>
                <w:p w14:paraId="18364191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Họ tên mẹ: …………………………………………………..Sinh năm:………………………………</w:t>
                  </w:r>
                </w:p>
                <w:p w14:paraId="747E15CA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Họ tên vợ (chồng): …………………………………………Sinh năm:………………………………</w:t>
                  </w:r>
                </w:p>
                <w:p w14:paraId="2416D67A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Nghề nghiệp và nơi ở hiện nay: ………………………………………………………………………</w:t>
                  </w:r>
                </w:p>
                <w:p w14:paraId="1B2ED5F9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…………………………………………………………………………………………………………….</w:t>
                  </w:r>
                </w:p>
              </w:tc>
            </w:tr>
          </w:tbl>
          <w:p w14:paraId="3F4F90EF" w14:textId="77777777" w:rsidR="006E4971" w:rsidRPr="00142078" w:rsidRDefault="006E4971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242"/>
              <w:gridCol w:w="3566"/>
              <w:gridCol w:w="3011"/>
              <w:gridCol w:w="1242"/>
            </w:tblGrid>
            <w:tr w:rsidR="005D2771" w:rsidRPr="00142078" w14:paraId="5DD487BB" w14:textId="77777777">
              <w:trPr>
                <w:cantSplit/>
                <w:trHeight w:val="952"/>
              </w:trPr>
              <w:tc>
                <w:tcPr>
                  <w:tcW w:w="1437" w:type="dxa"/>
                  <w:textDirection w:val="tbRl"/>
                </w:tcPr>
                <w:p w14:paraId="6A7808E6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U</w:t>
                  </w:r>
                </w:p>
              </w:tc>
              <w:tc>
                <w:tcPr>
                  <w:tcW w:w="5750" w:type="dxa"/>
                  <w:gridSpan w:val="2"/>
                  <w:vMerge w:val="restart"/>
                </w:tcPr>
                <w:p w14:paraId="19FA44DC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Nhân dạng: Cao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1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m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Đặc </w:t>
                  </w:r>
                  <w:r w:rsidR="00D679ED" w:rsidRPr="00142078">
                    <w:rPr>
                      <w:rFonts w:ascii="Times New Roman" w:eastAsia="Times New Roman" w:hAnsi="Times New Roman" w:cs="Times New Roman"/>
                    </w:rPr>
                    <w:t>điểm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 riêng…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…………….</w:t>
                  </w:r>
                </w:p>
                <w:p w14:paraId="31307594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……………………………………………………………………..</w:t>
                  </w:r>
                </w:p>
                <w:p w14:paraId="2B1B7773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Sống mũi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…………..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Dái tai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</w:t>
                  </w:r>
                  <w:r w:rsidRPr="00142078">
                    <w:rPr>
                      <w:rFonts w:ascii="Times New Roman" w:eastAsia="Times New Roman" w:hAnsi="Times New Roman" w:cs="Times New Roman"/>
                    </w:rPr>
                    <w:t>Nhóm máu…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…………….</w:t>
                  </w:r>
                </w:p>
                <w:p w14:paraId="57C23198" w14:textId="77777777" w:rsidR="006E49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Người làm CM: ....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................................................................</w:t>
                  </w:r>
                  <w:r w:rsidR="006E4971"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.</w:t>
                  </w:r>
                </w:p>
                <w:p w14:paraId="4FF5849C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 xml:space="preserve">Đơn vị cấp CM: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………………………………………………….</w:t>
                  </w:r>
                </w:p>
                <w:p w14:paraId="18ED4032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Thủ trưởng ký CM:…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…………………………………………….</w:t>
                  </w:r>
                </w:p>
                <w:p w14:paraId="60C48ABD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lastRenderedPageBreak/>
                    <w:t xml:space="preserve">Ngày cấp CM: 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……………./…………………………………….</w:t>
                  </w:r>
                </w:p>
                <w:p w14:paraId="6F0B66EC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</w:rPr>
                    <w:t>Hạn sử dụng:</w:t>
                  </w: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……………../……………………………………..</w:t>
                  </w:r>
                </w:p>
              </w:tc>
              <w:tc>
                <w:tcPr>
                  <w:tcW w:w="1438" w:type="dxa"/>
                  <w:textDirection w:val="btLr"/>
                </w:tcPr>
                <w:p w14:paraId="23786C04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lastRenderedPageBreak/>
                    <w:t>U</w:t>
                  </w:r>
                </w:p>
              </w:tc>
            </w:tr>
            <w:tr w:rsidR="005D2771" w:rsidRPr="00142078" w14:paraId="38A26519" w14:textId="77777777">
              <w:trPr>
                <w:cantSplit/>
                <w:trHeight w:val="886"/>
              </w:trPr>
              <w:tc>
                <w:tcPr>
                  <w:tcW w:w="1437" w:type="dxa"/>
                  <w:textDirection w:val="tbRl"/>
                </w:tcPr>
                <w:p w14:paraId="3D67E634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N</w:t>
                  </w:r>
                </w:p>
              </w:tc>
              <w:tc>
                <w:tcPr>
                  <w:tcW w:w="5750" w:type="dxa"/>
                  <w:gridSpan w:val="2"/>
                  <w:vMerge/>
                </w:tcPr>
                <w:p w14:paraId="55F7277D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438" w:type="dxa"/>
                  <w:textDirection w:val="btLr"/>
                </w:tcPr>
                <w:p w14:paraId="05B2D502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N</w:t>
                  </w:r>
                </w:p>
              </w:tc>
            </w:tr>
            <w:tr w:rsidR="005D2771" w:rsidRPr="00142078" w14:paraId="2B2D5557" w14:textId="77777777">
              <w:trPr>
                <w:trHeight w:val="460"/>
              </w:trPr>
              <w:tc>
                <w:tcPr>
                  <w:tcW w:w="1437" w:type="dxa"/>
                  <w:vMerge w:val="restart"/>
                  <w:textDirection w:val="tbRl"/>
                </w:tcPr>
                <w:p w14:paraId="490D52D6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G</w:t>
                  </w:r>
                </w:p>
              </w:tc>
              <w:tc>
                <w:tcPr>
                  <w:tcW w:w="5750" w:type="dxa"/>
                  <w:gridSpan w:val="2"/>
                  <w:vMerge/>
                </w:tcPr>
                <w:p w14:paraId="1F2FC505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438" w:type="dxa"/>
                  <w:vMerge w:val="restart"/>
                  <w:textDirection w:val="btLr"/>
                </w:tcPr>
                <w:p w14:paraId="06A60C2A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G</w:t>
                  </w:r>
                </w:p>
              </w:tc>
            </w:tr>
            <w:tr w:rsidR="005D2771" w:rsidRPr="00142078" w14:paraId="300033CA" w14:textId="77777777">
              <w:trPr>
                <w:trHeight w:val="403"/>
              </w:trPr>
              <w:tc>
                <w:tcPr>
                  <w:tcW w:w="1437" w:type="dxa"/>
                  <w:vMerge/>
                  <w:textDirection w:val="tbRl"/>
                </w:tcPr>
                <w:p w14:paraId="052FB949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2875" w:type="dxa"/>
                  <w:vMerge w:val="restart"/>
                </w:tcPr>
                <w:p w14:paraId="12E3CE5C" w14:textId="77777777" w:rsidR="005D2771" w:rsidRPr="00142078" w:rsidRDefault="005D2771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Ngày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…..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tháng.... năm....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NGƯỜI KÊ KHAI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(K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ý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, ghi rõ họ tên)</w:t>
                  </w:r>
                </w:p>
              </w:tc>
              <w:tc>
                <w:tcPr>
                  <w:tcW w:w="2875" w:type="dxa"/>
                  <w:vMerge w:val="restart"/>
                </w:tcPr>
                <w:p w14:paraId="487052AC" w14:textId="77777777" w:rsidR="005D2771" w:rsidRPr="00142078" w:rsidRDefault="005D2771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THỦ TRƯỞNG ĐƠN VỊ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  <w:lang w:val="en-US"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t>Cấp sư đoàn và tương đương</w:t>
                  </w:r>
                  <w:r w:rsidRPr="00142078">
                    <w:rPr>
                      <w:rFonts w:ascii="Times New Roman" w:eastAsia="Times New Roman" w:hAnsi="Times New Roman" w:cs="Times New Roman"/>
                      <w:b/>
                    </w:rPr>
                    <w:br/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(K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ý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, ghi rõ họ tên và đ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  <w:lang w:val="en-US"/>
                    </w:rPr>
                    <w:t>ó</w:t>
                  </w:r>
                  <w:r w:rsidRPr="00142078">
                    <w:rPr>
                      <w:rFonts w:ascii="Times New Roman" w:eastAsia="Times New Roman" w:hAnsi="Times New Roman" w:cs="Times New Roman"/>
                      <w:i/>
                    </w:rPr>
                    <w:t>ng dấu)</w:t>
                  </w:r>
                </w:p>
              </w:tc>
              <w:tc>
                <w:tcPr>
                  <w:tcW w:w="1438" w:type="dxa"/>
                  <w:vMerge/>
                  <w:textDirection w:val="btLr"/>
                </w:tcPr>
                <w:p w14:paraId="1820739E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</w:tr>
            <w:tr w:rsidR="005D2771" w:rsidRPr="00142078" w14:paraId="5C8CED81" w14:textId="77777777">
              <w:trPr>
                <w:cantSplit/>
                <w:trHeight w:val="1134"/>
              </w:trPr>
              <w:tc>
                <w:tcPr>
                  <w:tcW w:w="1437" w:type="dxa"/>
                  <w:textDirection w:val="tbRl"/>
                </w:tcPr>
                <w:p w14:paraId="12CF997D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T</w:t>
                  </w:r>
                </w:p>
              </w:tc>
              <w:tc>
                <w:tcPr>
                  <w:tcW w:w="2875" w:type="dxa"/>
                  <w:vMerge/>
                </w:tcPr>
                <w:p w14:paraId="4140005D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2875" w:type="dxa"/>
                  <w:vMerge/>
                </w:tcPr>
                <w:p w14:paraId="4F5AD337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438" w:type="dxa"/>
                  <w:textDirection w:val="btLr"/>
                </w:tcPr>
                <w:p w14:paraId="6A65C03E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T</w:t>
                  </w:r>
                </w:p>
              </w:tc>
            </w:tr>
            <w:tr w:rsidR="005D2771" w:rsidRPr="00142078" w14:paraId="58718DB0" w14:textId="77777777">
              <w:trPr>
                <w:cantSplit/>
                <w:trHeight w:val="816"/>
              </w:trPr>
              <w:tc>
                <w:tcPr>
                  <w:tcW w:w="1437" w:type="dxa"/>
                  <w:tcBorders>
                    <w:bottom w:val="nil"/>
                  </w:tcBorders>
                  <w:textDirection w:val="tbRl"/>
                </w:tcPr>
                <w:p w14:paraId="258045AE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C</w:t>
                  </w:r>
                </w:p>
              </w:tc>
              <w:tc>
                <w:tcPr>
                  <w:tcW w:w="2875" w:type="dxa"/>
                  <w:vMerge/>
                </w:tcPr>
                <w:p w14:paraId="44FDF98E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2875" w:type="dxa"/>
                  <w:vMerge/>
                </w:tcPr>
                <w:p w14:paraId="5E5B9227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438" w:type="dxa"/>
                  <w:tcBorders>
                    <w:bottom w:val="nil"/>
                  </w:tcBorders>
                  <w:textDirection w:val="btLr"/>
                </w:tcPr>
                <w:p w14:paraId="7A02CCA3" w14:textId="77777777" w:rsidR="005D2771" w:rsidRPr="00142078" w:rsidRDefault="005D2771" w:rsidP="00372987">
                  <w:pPr>
                    <w:spacing w:before="120"/>
                    <w:ind w:left="113" w:right="113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C</w:t>
                  </w:r>
                </w:p>
              </w:tc>
            </w:tr>
            <w:tr w:rsidR="005D2771" w:rsidRPr="00142078" w14:paraId="4FE1A6BB" w14:textId="77777777">
              <w:trPr>
                <w:cantSplit/>
                <w:trHeight w:val="47"/>
              </w:trPr>
              <w:tc>
                <w:tcPr>
                  <w:tcW w:w="1437" w:type="dxa"/>
                  <w:tcBorders>
                    <w:top w:val="nil"/>
                  </w:tcBorders>
                  <w:vAlign w:val="bottom"/>
                </w:tcPr>
                <w:p w14:paraId="1755782D" w14:textId="77777777" w:rsidR="005D2771" w:rsidRPr="00142078" w:rsidRDefault="005D2771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T</w:t>
                  </w:r>
                </w:p>
              </w:tc>
              <w:tc>
                <w:tcPr>
                  <w:tcW w:w="2875" w:type="dxa"/>
                  <w:vMerge/>
                </w:tcPr>
                <w:p w14:paraId="44F004A7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2875" w:type="dxa"/>
                  <w:vMerge/>
                </w:tcPr>
                <w:p w14:paraId="46EF5E3F" w14:textId="77777777" w:rsidR="005D2771" w:rsidRPr="00142078" w:rsidRDefault="005D2771" w:rsidP="00372987">
                  <w:pPr>
                    <w:spacing w:before="120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438" w:type="dxa"/>
                  <w:tcBorders>
                    <w:top w:val="nil"/>
                  </w:tcBorders>
                  <w:vAlign w:val="bottom"/>
                </w:tcPr>
                <w:p w14:paraId="67FF8015" w14:textId="77777777" w:rsidR="005D2771" w:rsidRPr="00142078" w:rsidRDefault="005D2771" w:rsidP="00372987">
                  <w:pPr>
                    <w:spacing w:before="120"/>
                    <w:jc w:val="center"/>
                    <w:rPr>
                      <w:rFonts w:ascii="Times New Roman" w:eastAsia="Times New Roman" w:hAnsi="Times New Roman" w:cs="Times New Roman"/>
                      <w:lang w:val="en-US"/>
                    </w:rPr>
                  </w:pPr>
                  <w:r w:rsidRPr="00142078">
                    <w:rPr>
                      <w:rFonts w:ascii="Times New Roman" w:eastAsia="Times New Roman" w:hAnsi="Times New Roman" w:cs="Times New Roman"/>
                      <w:lang w:val="en-US"/>
                    </w:rPr>
                    <w:t>P</w:t>
                  </w:r>
                </w:p>
              </w:tc>
            </w:tr>
          </w:tbl>
          <w:p w14:paraId="1EC62C80" w14:textId="77777777" w:rsidR="005D2771" w:rsidRPr="00142078" w:rsidRDefault="005D2771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33A5F8CD" w14:textId="77777777" w:rsidR="005D2771" w:rsidRPr="00142078" w:rsidRDefault="005D2771" w:rsidP="00372987">
            <w:pPr>
              <w:spacing w:before="120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0DEF7D06" w14:textId="77777777" w:rsidR="005C5C5D" w:rsidRPr="00142078" w:rsidRDefault="005C5C5D" w:rsidP="00C3204A">
      <w:pPr>
        <w:spacing w:before="120"/>
        <w:rPr>
          <w:rFonts w:ascii="Times New Roman" w:hAnsi="Times New Roman" w:cs="Times New Roman"/>
          <w:lang w:val="en-US"/>
        </w:rPr>
      </w:pPr>
    </w:p>
    <w:sectPr w:rsidR="005C5C5D" w:rsidRPr="00142078" w:rsidSect="00D679ED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29" w15:restartNumberingAfterBreak="0">
    <w:nsid w:val="0000003B"/>
    <w:multiLevelType w:val="multilevel"/>
    <w:tmpl w:val="0000003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0" w15:restartNumberingAfterBreak="0">
    <w:nsid w:val="0000003D"/>
    <w:multiLevelType w:val="multilevel"/>
    <w:tmpl w:val="0000003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1" w15:restartNumberingAfterBreak="0">
    <w:nsid w:val="0000003F"/>
    <w:multiLevelType w:val="multilevel"/>
    <w:tmpl w:val="0000003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2" w15:restartNumberingAfterBreak="0">
    <w:nsid w:val="00000041"/>
    <w:multiLevelType w:val="multilevel"/>
    <w:tmpl w:val="0000004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3" w15:restartNumberingAfterBreak="0">
    <w:nsid w:val="00000043"/>
    <w:multiLevelType w:val="multilevel"/>
    <w:tmpl w:val="0000004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4" w15:restartNumberingAfterBreak="0">
    <w:nsid w:val="00000045"/>
    <w:multiLevelType w:val="multilevel"/>
    <w:tmpl w:val="0000004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5" w15:restartNumberingAfterBreak="0">
    <w:nsid w:val="00000047"/>
    <w:multiLevelType w:val="multilevel"/>
    <w:tmpl w:val="0000004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6" w15:restartNumberingAfterBreak="0">
    <w:nsid w:val="00000049"/>
    <w:multiLevelType w:val="multilevel"/>
    <w:tmpl w:val="0000004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7" w15:restartNumberingAfterBreak="0">
    <w:nsid w:val="0000004B"/>
    <w:multiLevelType w:val="multilevel"/>
    <w:tmpl w:val="0000004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8" w15:restartNumberingAfterBreak="0">
    <w:nsid w:val="0000004D"/>
    <w:multiLevelType w:val="multilevel"/>
    <w:tmpl w:val="0000004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39" w15:restartNumberingAfterBreak="0">
    <w:nsid w:val="0000004F"/>
    <w:multiLevelType w:val="multilevel"/>
    <w:tmpl w:val="0000004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0" w15:restartNumberingAfterBreak="0">
    <w:nsid w:val="00000051"/>
    <w:multiLevelType w:val="multilevel"/>
    <w:tmpl w:val="0000005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1" w15:restartNumberingAfterBreak="0">
    <w:nsid w:val="00000053"/>
    <w:multiLevelType w:val="multilevel"/>
    <w:tmpl w:val="00000052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abstractNum w:abstractNumId="42" w15:restartNumberingAfterBreak="0">
    <w:nsid w:val="00000055"/>
    <w:multiLevelType w:val="multilevel"/>
    <w:tmpl w:val="0000005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-3"/>
        <w:w w:val="100"/>
        <w:position w:val="0"/>
        <w:sz w:val="26"/>
        <w:szCs w:val="26"/>
        <w:u w:val="none"/>
      </w:rPr>
    </w:lvl>
  </w:abstractNum>
  <w:num w:numId="1" w16cid:durableId="1204362332">
    <w:abstractNumId w:val="0"/>
  </w:num>
  <w:num w:numId="2" w16cid:durableId="459373675">
    <w:abstractNumId w:val="1"/>
  </w:num>
  <w:num w:numId="3" w16cid:durableId="1671592667">
    <w:abstractNumId w:val="2"/>
  </w:num>
  <w:num w:numId="4" w16cid:durableId="1844660668">
    <w:abstractNumId w:val="3"/>
  </w:num>
  <w:num w:numId="5" w16cid:durableId="1891110033">
    <w:abstractNumId w:val="4"/>
  </w:num>
  <w:num w:numId="6" w16cid:durableId="1330207245">
    <w:abstractNumId w:val="5"/>
  </w:num>
  <w:num w:numId="7" w16cid:durableId="1887135382">
    <w:abstractNumId w:val="6"/>
  </w:num>
  <w:num w:numId="8" w16cid:durableId="1503201998">
    <w:abstractNumId w:val="7"/>
  </w:num>
  <w:num w:numId="9" w16cid:durableId="633482560">
    <w:abstractNumId w:val="8"/>
  </w:num>
  <w:num w:numId="10" w16cid:durableId="904101638">
    <w:abstractNumId w:val="9"/>
  </w:num>
  <w:num w:numId="11" w16cid:durableId="1855802509">
    <w:abstractNumId w:val="10"/>
  </w:num>
  <w:num w:numId="12" w16cid:durableId="41294790">
    <w:abstractNumId w:val="11"/>
  </w:num>
  <w:num w:numId="13" w16cid:durableId="1038122316">
    <w:abstractNumId w:val="12"/>
  </w:num>
  <w:num w:numId="14" w16cid:durableId="440296732">
    <w:abstractNumId w:val="13"/>
  </w:num>
  <w:num w:numId="15" w16cid:durableId="591545427">
    <w:abstractNumId w:val="14"/>
  </w:num>
  <w:num w:numId="16" w16cid:durableId="1982465876">
    <w:abstractNumId w:val="15"/>
  </w:num>
  <w:num w:numId="17" w16cid:durableId="1156723449">
    <w:abstractNumId w:val="16"/>
  </w:num>
  <w:num w:numId="18" w16cid:durableId="948240957">
    <w:abstractNumId w:val="17"/>
  </w:num>
  <w:num w:numId="19" w16cid:durableId="393160411">
    <w:abstractNumId w:val="18"/>
  </w:num>
  <w:num w:numId="20" w16cid:durableId="1263606937">
    <w:abstractNumId w:val="19"/>
  </w:num>
  <w:num w:numId="21" w16cid:durableId="1530215623">
    <w:abstractNumId w:val="20"/>
  </w:num>
  <w:num w:numId="22" w16cid:durableId="1301886782">
    <w:abstractNumId w:val="21"/>
  </w:num>
  <w:num w:numId="23" w16cid:durableId="303044452">
    <w:abstractNumId w:val="22"/>
  </w:num>
  <w:num w:numId="24" w16cid:durableId="118691955">
    <w:abstractNumId w:val="23"/>
  </w:num>
  <w:num w:numId="25" w16cid:durableId="903569130">
    <w:abstractNumId w:val="24"/>
  </w:num>
  <w:num w:numId="26" w16cid:durableId="259073752">
    <w:abstractNumId w:val="25"/>
  </w:num>
  <w:num w:numId="27" w16cid:durableId="1727147691">
    <w:abstractNumId w:val="26"/>
  </w:num>
  <w:num w:numId="28" w16cid:durableId="490948316">
    <w:abstractNumId w:val="27"/>
  </w:num>
  <w:num w:numId="29" w16cid:durableId="709887234">
    <w:abstractNumId w:val="28"/>
  </w:num>
  <w:num w:numId="30" w16cid:durableId="1016616455">
    <w:abstractNumId w:val="29"/>
  </w:num>
  <w:num w:numId="31" w16cid:durableId="137262643">
    <w:abstractNumId w:val="30"/>
  </w:num>
  <w:num w:numId="32" w16cid:durableId="1220701729">
    <w:abstractNumId w:val="31"/>
  </w:num>
  <w:num w:numId="33" w16cid:durableId="841704371">
    <w:abstractNumId w:val="32"/>
  </w:num>
  <w:num w:numId="34" w16cid:durableId="242763672">
    <w:abstractNumId w:val="33"/>
  </w:num>
  <w:num w:numId="35" w16cid:durableId="1325158300">
    <w:abstractNumId w:val="34"/>
  </w:num>
  <w:num w:numId="36" w16cid:durableId="1560555087">
    <w:abstractNumId w:val="35"/>
  </w:num>
  <w:num w:numId="37" w16cid:durableId="1485127191">
    <w:abstractNumId w:val="36"/>
  </w:num>
  <w:num w:numId="38" w16cid:durableId="1100569796">
    <w:abstractNumId w:val="37"/>
  </w:num>
  <w:num w:numId="39" w16cid:durableId="445006061">
    <w:abstractNumId w:val="38"/>
  </w:num>
  <w:num w:numId="40" w16cid:durableId="1944419170">
    <w:abstractNumId w:val="39"/>
  </w:num>
  <w:num w:numId="41" w16cid:durableId="685712239">
    <w:abstractNumId w:val="40"/>
  </w:num>
  <w:num w:numId="42" w16cid:durableId="493686910">
    <w:abstractNumId w:val="41"/>
  </w:num>
  <w:num w:numId="43" w16cid:durableId="1594708201">
    <w:abstractNumId w:val="4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7B80"/>
    <w:rsid w:val="00015942"/>
    <w:rsid w:val="00021BE8"/>
    <w:rsid w:val="00032603"/>
    <w:rsid w:val="000444B8"/>
    <w:rsid w:val="0007705E"/>
    <w:rsid w:val="000828DB"/>
    <w:rsid w:val="00083C8C"/>
    <w:rsid w:val="00142078"/>
    <w:rsid w:val="00145327"/>
    <w:rsid w:val="00181CE4"/>
    <w:rsid w:val="001863CD"/>
    <w:rsid w:val="001A4487"/>
    <w:rsid w:val="001A4ED3"/>
    <w:rsid w:val="001E5BC5"/>
    <w:rsid w:val="00201C78"/>
    <w:rsid w:val="00203350"/>
    <w:rsid w:val="0020383A"/>
    <w:rsid w:val="00243518"/>
    <w:rsid w:val="0024511B"/>
    <w:rsid w:val="002520C6"/>
    <w:rsid w:val="002566D3"/>
    <w:rsid w:val="00266AAC"/>
    <w:rsid w:val="00277426"/>
    <w:rsid w:val="002A7481"/>
    <w:rsid w:val="002B1E39"/>
    <w:rsid w:val="002F10E4"/>
    <w:rsid w:val="002F7030"/>
    <w:rsid w:val="00310EE3"/>
    <w:rsid w:val="003519CE"/>
    <w:rsid w:val="003609A1"/>
    <w:rsid w:val="0036530C"/>
    <w:rsid w:val="00372987"/>
    <w:rsid w:val="00374ADC"/>
    <w:rsid w:val="003758CB"/>
    <w:rsid w:val="003B42D0"/>
    <w:rsid w:val="003B5873"/>
    <w:rsid w:val="003C6125"/>
    <w:rsid w:val="003D027E"/>
    <w:rsid w:val="003D74F7"/>
    <w:rsid w:val="003D7875"/>
    <w:rsid w:val="003E2C50"/>
    <w:rsid w:val="003E3731"/>
    <w:rsid w:val="003E4765"/>
    <w:rsid w:val="003F194C"/>
    <w:rsid w:val="003F23A1"/>
    <w:rsid w:val="003F6E6B"/>
    <w:rsid w:val="00403070"/>
    <w:rsid w:val="004555C5"/>
    <w:rsid w:val="0048604F"/>
    <w:rsid w:val="005033E9"/>
    <w:rsid w:val="00513BBD"/>
    <w:rsid w:val="00545547"/>
    <w:rsid w:val="005612DC"/>
    <w:rsid w:val="0056738C"/>
    <w:rsid w:val="005759C4"/>
    <w:rsid w:val="00580063"/>
    <w:rsid w:val="005B4531"/>
    <w:rsid w:val="005B59D3"/>
    <w:rsid w:val="005C5C5D"/>
    <w:rsid w:val="005D2771"/>
    <w:rsid w:val="00600D02"/>
    <w:rsid w:val="00602BC0"/>
    <w:rsid w:val="006335BD"/>
    <w:rsid w:val="00635A4C"/>
    <w:rsid w:val="00660DE1"/>
    <w:rsid w:val="00674029"/>
    <w:rsid w:val="00683DA8"/>
    <w:rsid w:val="00687117"/>
    <w:rsid w:val="00687F51"/>
    <w:rsid w:val="00690690"/>
    <w:rsid w:val="0069673D"/>
    <w:rsid w:val="006B3C36"/>
    <w:rsid w:val="006C73C9"/>
    <w:rsid w:val="006D6733"/>
    <w:rsid w:val="006E48D3"/>
    <w:rsid w:val="006E4971"/>
    <w:rsid w:val="006E4B90"/>
    <w:rsid w:val="006F40A4"/>
    <w:rsid w:val="00721127"/>
    <w:rsid w:val="007337EB"/>
    <w:rsid w:val="00741587"/>
    <w:rsid w:val="00745430"/>
    <w:rsid w:val="007506DF"/>
    <w:rsid w:val="00754A84"/>
    <w:rsid w:val="0077228C"/>
    <w:rsid w:val="0078590C"/>
    <w:rsid w:val="00793476"/>
    <w:rsid w:val="007B4855"/>
    <w:rsid w:val="00803DDB"/>
    <w:rsid w:val="00823D78"/>
    <w:rsid w:val="008777F8"/>
    <w:rsid w:val="00882068"/>
    <w:rsid w:val="00883240"/>
    <w:rsid w:val="00887CC6"/>
    <w:rsid w:val="008929B7"/>
    <w:rsid w:val="00892F4A"/>
    <w:rsid w:val="00894135"/>
    <w:rsid w:val="008A38D6"/>
    <w:rsid w:val="008B0032"/>
    <w:rsid w:val="008C6549"/>
    <w:rsid w:val="008F20D7"/>
    <w:rsid w:val="0091056F"/>
    <w:rsid w:val="009268E9"/>
    <w:rsid w:val="00966F93"/>
    <w:rsid w:val="009D06B2"/>
    <w:rsid w:val="009E058C"/>
    <w:rsid w:val="009E3B4B"/>
    <w:rsid w:val="009F08C1"/>
    <w:rsid w:val="00A14B56"/>
    <w:rsid w:val="00A31F37"/>
    <w:rsid w:val="00A41E04"/>
    <w:rsid w:val="00A46A68"/>
    <w:rsid w:val="00A72EEB"/>
    <w:rsid w:val="00A7460A"/>
    <w:rsid w:val="00A8343F"/>
    <w:rsid w:val="00A85B08"/>
    <w:rsid w:val="00AB1865"/>
    <w:rsid w:val="00AD167E"/>
    <w:rsid w:val="00AF2CAE"/>
    <w:rsid w:val="00B23D80"/>
    <w:rsid w:val="00B661A3"/>
    <w:rsid w:val="00B67E9F"/>
    <w:rsid w:val="00B80951"/>
    <w:rsid w:val="00B93B7A"/>
    <w:rsid w:val="00BA5AF0"/>
    <w:rsid w:val="00BB3717"/>
    <w:rsid w:val="00BB5CD2"/>
    <w:rsid w:val="00BC7407"/>
    <w:rsid w:val="00C3204A"/>
    <w:rsid w:val="00C974DA"/>
    <w:rsid w:val="00CA3A0E"/>
    <w:rsid w:val="00CA6F53"/>
    <w:rsid w:val="00CC34F4"/>
    <w:rsid w:val="00D115C1"/>
    <w:rsid w:val="00D22D1D"/>
    <w:rsid w:val="00D6047B"/>
    <w:rsid w:val="00D679ED"/>
    <w:rsid w:val="00D75563"/>
    <w:rsid w:val="00D82505"/>
    <w:rsid w:val="00D82C05"/>
    <w:rsid w:val="00DE5CC1"/>
    <w:rsid w:val="00DF076D"/>
    <w:rsid w:val="00E03734"/>
    <w:rsid w:val="00E12E11"/>
    <w:rsid w:val="00E23B01"/>
    <w:rsid w:val="00E268CA"/>
    <w:rsid w:val="00EC0F4B"/>
    <w:rsid w:val="00ED7BFF"/>
    <w:rsid w:val="00EE09D9"/>
    <w:rsid w:val="00EF22EB"/>
    <w:rsid w:val="00F17A3E"/>
    <w:rsid w:val="00F26946"/>
    <w:rsid w:val="00F271D3"/>
    <w:rsid w:val="00F30129"/>
    <w:rsid w:val="00F920A8"/>
    <w:rsid w:val="00FC174C"/>
    <w:rsid w:val="00FD3BAC"/>
    <w:rsid w:val="00FE0A03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44817B1C"/>
  <w15:chartTrackingRefBased/>
  <w15:docId w15:val="{EEC07096-8E42-41A0-A5AD-5EF78A4F1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2">
    <w:name w:val="Body text (2)_"/>
    <w:link w:val="Bodytext2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-3"/>
      <w:sz w:val="26"/>
      <w:szCs w:val="26"/>
      <w:u w:val="none"/>
    </w:rPr>
  </w:style>
  <w:style w:type="character" w:customStyle="1" w:styleId="Bodytext3">
    <w:name w:val="Body text (3)_"/>
    <w:link w:val="Bodytext31"/>
    <w:rPr>
      <w:rFonts w:ascii="Times New Roman" w:hAnsi="Times New Roman" w:cs="Times New Roman"/>
      <w:i/>
      <w:iCs/>
      <w:spacing w:val="-6"/>
      <w:sz w:val="26"/>
      <w:szCs w:val="26"/>
      <w:u w:val="none"/>
    </w:rPr>
  </w:style>
  <w:style w:type="character" w:customStyle="1" w:styleId="Bodytext30">
    <w:name w:val="Body text (3)"/>
    <w:rPr>
      <w:rFonts w:ascii="Times New Roman" w:hAnsi="Times New Roman" w:cs="Times New Roman"/>
      <w:i/>
      <w:iCs/>
      <w:spacing w:val="-6"/>
      <w:sz w:val="26"/>
      <w:szCs w:val="26"/>
      <w:u w:val="single"/>
    </w:rPr>
  </w:style>
  <w:style w:type="character" w:customStyle="1" w:styleId="Bodytext310pt">
    <w:name w:val="Body text (3) + 10 pt"/>
    <w:aliases w:val="Spacing 1 pt"/>
    <w:rPr>
      <w:rFonts w:ascii="Times New Roman" w:hAnsi="Times New Roman" w:cs="Times New Roman"/>
      <w:i/>
      <w:iCs/>
      <w:spacing w:val="34"/>
      <w:sz w:val="20"/>
      <w:szCs w:val="20"/>
      <w:u w:val="none"/>
    </w:rPr>
  </w:style>
  <w:style w:type="character" w:customStyle="1" w:styleId="Bodytext3MSMincho">
    <w:name w:val="Body text (3) + MS Mincho"/>
    <w:aliases w:val="9.5 pt,Not Italic,Spacing 0 pt"/>
    <w:rPr>
      <w:rFonts w:ascii="MS Mincho" w:eastAsia="MS Mincho" w:hAnsi="Times New Roman" w:cs="MS Mincho"/>
      <w:i/>
      <w:iCs/>
      <w:spacing w:val="5"/>
      <w:sz w:val="19"/>
      <w:szCs w:val="19"/>
      <w:u w:val="none"/>
    </w:rPr>
  </w:style>
  <w:style w:type="character" w:customStyle="1" w:styleId="Bodytext312pt">
    <w:name w:val="Body text (3) + 12 pt"/>
    <w:aliases w:val="Bold,Not Italic7,Spacing 0 pt28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3Arial">
    <w:name w:val="Body text (3) + Arial"/>
    <w:aliases w:val="10.5 pt,Spacing 1 pt1"/>
    <w:rPr>
      <w:rFonts w:ascii="Arial" w:hAnsi="Arial" w:cs="Arial"/>
      <w:i/>
      <w:iCs/>
      <w:spacing w:val="29"/>
      <w:sz w:val="21"/>
      <w:szCs w:val="21"/>
      <w:u w:val="none"/>
    </w:rPr>
  </w:style>
  <w:style w:type="character" w:customStyle="1" w:styleId="Bodytext311pt">
    <w:name w:val="Body text (3) + 11 pt"/>
    <w:aliases w:val="Spacing 0 pt27"/>
    <w:rPr>
      <w:rFonts w:ascii="Times New Roman" w:hAnsi="Times New Roman" w:cs="Times New Roman"/>
      <w:i/>
      <w:iCs/>
      <w:spacing w:val="0"/>
      <w:sz w:val="22"/>
      <w:szCs w:val="22"/>
      <w:u w:val="none"/>
    </w:rPr>
  </w:style>
  <w:style w:type="character" w:customStyle="1" w:styleId="Bodytext311pt2">
    <w:name w:val="Body text (3) + 11 pt2"/>
    <w:aliases w:val="Spacing 0 pt26"/>
    <w:rPr>
      <w:rFonts w:ascii="Times New Roman" w:hAnsi="Times New Roman" w:cs="Times New Roman"/>
      <w:i/>
      <w:iCs/>
      <w:noProof/>
      <w:spacing w:val="0"/>
      <w:sz w:val="22"/>
      <w:szCs w:val="22"/>
      <w:u w:val="none"/>
    </w:rPr>
  </w:style>
  <w:style w:type="character" w:customStyle="1" w:styleId="Bodytext311pt1">
    <w:name w:val="Body text (3) + 11 pt1"/>
    <w:aliases w:val="Bold4,Not Italic6,Spacing 0 pt25"/>
    <w:rPr>
      <w:rFonts w:ascii="Times New Roman" w:hAnsi="Times New Roman" w:cs="Times New Roman"/>
      <w:b/>
      <w:bCs/>
      <w:i/>
      <w:iCs/>
      <w:noProof/>
      <w:spacing w:val="0"/>
      <w:sz w:val="22"/>
      <w:szCs w:val="22"/>
      <w:u w:val="none"/>
    </w:rPr>
  </w:style>
  <w:style w:type="character" w:customStyle="1" w:styleId="Bodytext2NotBold">
    <w:name w:val="Body text (2) + Not Bold"/>
    <w:aliases w:val="Italic,Spacing 0 pt24"/>
    <w:rPr>
      <w:rFonts w:ascii="Times New Roman" w:hAnsi="Times New Roman" w:cs="Times New Roman"/>
      <w:b/>
      <w:bCs/>
      <w:i/>
      <w:iCs/>
      <w:spacing w:val="-6"/>
      <w:sz w:val="26"/>
      <w:szCs w:val="26"/>
      <w:u w:val="none"/>
    </w:rPr>
  </w:style>
  <w:style w:type="character" w:customStyle="1" w:styleId="Bodytext3Bold">
    <w:name w:val="Body text (3) + Bold"/>
    <w:aliases w:val="Not Italic5,Spacing 0 pt23"/>
    <w:rPr>
      <w:rFonts w:ascii="Times New Roman" w:hAnsi="Times New Roman" w:cs="Times New Roman"/>
      <w:b/>
      <w:bCs/>
      <w:i/>
      <w:iCs/>
      <w:spacing w:val="-6"/>
      <w:sz w:val="26"/>
      <w:szCs w:val="26"/>
      <w:u w:val="none"/>
    </w:rPr>
  </w:style>
  <w:style w:type="character" w:customStyle="1" w:styleId="Bodytext3NotItalic">
    <w:name w:val="Body text (3) + Not Italic"/>
    <w:aliases w:val="Spacing 0 pt22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95pt">
    <w:name w:val="Body text + 9.5 pt"/>
    <w:aliases w:val="Bold3,Spacing 0 pt21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-2"/>
      <w:sz w:val="26"/>
      <w:szCs w:val="26"/>
      <w:u w:val="none"/>
    </w:rPr>
  </w:style>
  <w:style w:type="character" w:customStyle="1" w:styleId="Picturecaption2">
    <w:name w:val="Picture caption (2)_"/>
    <w:link w:val="Picturecaption20"/>
    <w:rPr>
      <w:rFonts w:ascii="Times New Roman" w:hAnsi="Times New Roman" w:cs="Times New Roman"/>
      <w:b/>
      <w:bCs/>
      <w:noProof/>
      <w:sz w:val="21"/>
      <w:szCs w:val="21"/>
      <w:u w:val="none"/>
    </w:rPr>
  </w:style>
  <w:style w:type="character" w:customStyle="1" w:styleId="Picturecaption2NotBold">
    <w:name w:val="Picture caption (2) + Not Bold"/>
    <w:basedOn w:val="Picturecaption2"/>
    <w:rPr>
      <w:rFonts w:ascii="Times New Roman" w:hAnsi="Times New Roman" w:cs="Times New Roman"/>
      <w:b/>
      <w:bCs/>
      <w:noProof/>
      <w:sz w:val="21"/>
      <w:szCs w:val="21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b/>
      <w:bCs/>
      <w:spacing w:val="9"/>
      <w:sz w:val="18"/>
      <w:szCs w:val="18"/>
      <w:u w:val="none"/>
    </w:rPr>
  </w:style>
  <w:style w:type="character" w:customStyle="1" w:styleId="Bodytext210pt">
    <w:name w:val="Body text (2) + 10 pt"/>
    <w:aliases w:val="Not Bold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b/>
      <w:bCs/>
      <w:i/>
      <w:iCs/>
      <w:spacing w:val="-3"/>
      <w:sz w:val="21"/>
      <w:szCs w:val="21"/>
      <w:u w:val="none"/>
    </w:rPr>
  </w:style>
  <w:style w:type="character" w:customStyle="1" w:styleId="Bodytext5">
    <w:name w:val="Body text (5)_"/>
    <w:link w:val="Bodytext51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595pt">
    <w:name w:val="Body text (5) + 9.5 pt"/>
    <w:aliases w:val="Bold2,Spacing 0 pt20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Bodytext5Bold">
    <w:name w:val="Body text (5) + Bold"/>
    <w:aliases w:val="Italic3,Spacing 0 pt19"/>
    <w:rPr>
      <w:rFonts w:ascii="Times New Roman" w:hAnsi="Times New Roman" w:cs="Times New Roman"/>
      <w:b/>
      <w:bCs/>
      <w:i/>
      <w:iCs/>
      <w:spacing w:val="0"/>
      <w:sz w:val="20"/>
      <w:szCs w:val="20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Picturecaption3">
    <w:name w:val="Picture caption (3)_"/>
    <w:link w:val="Picturecaption30"/>
    <w:rPr>
      <w:rFonts w:ascii="Times New Roman" w:hAnsi="Times New Roman" w:cs="Times New Roman"/>
      <w:i/>
      <w:iCs/>
      <w:spacing w:val="-6"/>
      <w:sz w:val="26"/>
      <w:szCs w:val="26"/>
      <w:u w:val="none"/>
    </w:rPr>
  </w:style>
  <w:style w:type="character" w:customStyle="1" w:styleId="Bodytext3SmallCaps">
    <w:name w:val="Body text (3) + Small Caps"/>
    <w:rPr>
      <w:rFonts w:ascii="Times New Roman" w:hAnsi="Times New Roman" w:cs="Times New Roman"/>
      <w:i/>
      <w:iCs/>
      <w:smallCaps/>
      <w:spacing w:val="-6"/>
      <w:sz w:val="26"/>
      <w:szCs w:val="26"/>
      <w:u w:val="none"/>
    </w:rPr>
  </w:style>
  <w:style w:type="character" w:customStyle="1" w:styleId="Bodytext0">
    <w:name w:val="Body text"/>
    <w:rPr>
      <w:rFonts w:ascii="Times New Roman" w:hAnsi="Times New Roman" w:cs="Times New Roman"/>
      <w:spacing w:val="-3"/>
      <w:sz w:val="26"/>
      <w:szCs w:val="26"/>
      <w:u w:val="single"/>
    </w:rPr>
  </w:style>
  <w:style w:type="character" w:customStyle="1" w:styleId="Heading12">
    <w:name w:val="Heading #1 (2)_"/>
    <w:link w:val="Heading121"/>
    <w:rPr>
      <w:rFonts w:ascii="Times New Roman" w:hAnsi="Times New Roman" w:cs="Times New Roman"/>
      <w:b/>
      <w:bCs/>
      <w:spacing w:val="-4"/>
      <w:sz w:val="40"/>
      <w:szCs w:val="40"/>
      <w:u w:val="none"/>
    </w:rPr>
  </w:style>
  <w:style w:type="character" w:customStyle="1" w:styleId="Heading12NotBold">
    <w:name w:val="Heading #1 (2) + Not Bold"/>
    <w:aliases w:val="Spacing 0 pt18"/>
    <w:rPr>
      <w:rFonts w:ascii="Times New Roman" w:hAnsi="Times New Roman" w:cs="Times New Roman"/>
      <w:b/>
      <w:bCs/>
      <w:noProof/>
      <w:spacing w:val="0"/>
      <w:sz w:val="40"/>
      <w:szCs w:val="40"/>
      <w:u w:val="single"/>
    </w:rPr>
  </w:style>
  <w:style w:type="character" w:customStyle="1" w:styleId="Heading120">
    <w:name w:val="Heading #1 (2)"/>
    <w:rPr>
      <w:rFonts w:ascii="Times New Roman" w:hAnsi="Times New Roman" w:cs="Times New Roman"/>
      <w:b/>
      <w:bCs/>
      <w:spacing w:val="-4"/>
      <w:sz w:val="40"/>
      <w:szCs w:val="40"/>
      <w:u w:val="singl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b/>
      <w:bCs/>
      <w:sz w:val="18"/>
      <w:szCs w:val="18"/>
      <w:u w:val="none"/>
    </w:rPr>
  </w:style>
  <w:style w:type="character" w:customStyle="1" w:styleId="Bodytext5Spacing1pt">
    <w:name w:val="Body text (5) + Spacing 1 pt"/>
    <w:rPr>
      <w:rFonts w:ascii="Times New Roman" w:hAnsi="Times New Roman" w:cs="Times New Roman"/>
      <w:spacing w:val="23"/>
      <w:sz w:val="20"/>
      <w:szCs w:val="20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7Bold">
    <w:name w:val="Body text (7) + Bold"/>
    <w:aliases w:val="Not Italic4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6">
    <w:name w:val="Body text (6)_"/>
    <w:link w:val="Bodytext60"/>
    <w:rPr>
      <w:rFonts w:ascii="Times New Roman" w:hAnsi="Times New Roman" w:cs="Times New Roman"/>
      <w:i/>
      <w:iCs/>
      <w:spacing w:val="-2"/>
      <w:sz w:val="26"/>
      <w:szCs w:val="26"/>
      <w:u w:val="none"/>
    </w:rPr>
  </w:style>
  <w:style w:type="character" w:customStyle="1" w:styleId="Bodytext50">
    <w:name w:val="Body text (5)"/>
    <w:rPr>
      <w:rFonts w:ascii="Times New Roman" w:hAnsi="Times New Roman" w:cs="Times New Roman"/>
      <w:sz w:val="20"/>
      <w:szCs w:val="20"/>
      <w:u w:val="single"/>
    </w:rPr>
  </w:style>
  <w:style w:type="character" w:customStyle="1" w:styleId="Bodytext5Bold1">
    <w:name w:val="Body text (5) + Bold1"/>
    <w:aliases w:val="Italic2,Spacing 2 pt"/>
    <w:rPr>
      <w:rFonts w:ascii="Times New Roman" w:hAnsi="Times New Roman" w:cs="Times New Roman"/>
      <w:b/>
      <w:bCs/>
      <w:i/>
      <w:iCs/>
      <w:spacing w:val="40"/>
      <w:sz w:val="20"/>
      <w:szCs w:val="20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1010pt">
    <w:name w:val="Body text (10) + 10 pt"/>
    <w:aliases w:val="Not Bold2,Spacing 0 pt17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10NotBold">
    <w:name w:val="Body text (10) + Not Bold"/>
    <w:aliases w:val="Italic1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Heading1">
    <w:name w:val="Heading #1_"/>
    <w:link w:val="Heading11"/>
    <w:rPr>
      <w:rFonts w:ascii="Arial" w:hAnsi="Arial" w:cs="Arial"/>
      <w:b/>
      <w:bCs/>
      <w:spacing w:val="9"/>
      <w:sz w:val="17"/>
      <w:szCs w:val="17"/>
      <w:u w:val="none"/>
    </w:rPr>
  </w:style>
  <w:style w:type="character" w:customStyle="1" w:styleId="Heading10">
    <w:name w:val="Heading #1"/>
    <w:rPr>
      <w:rFonts w:ascii="Arial" w:hAnsi="Arial" w:cs="Arial"/>
      <w:b/>
      <w:bCs/>
      <w:spacing w:val="9"/>
      <w:sz w:val="17"/>
      <w:szCs w:val="17"/>
      <w:u w:val="single"/>
    </w:rPr>
  </w:style>
  <w:style w:type="character" w:customStyle="1" w:styleId="Headerorfooter3">
    <w:name w:val="Header or footer (3)_"/>
    <w:link w:val="Headerorfooter30"/>
    <w:rPr>
      <w:rFonts w:ascii="Times New Roman" w:hAnsi="Times New Roman" w:cs="Times New Roman"/>
      <w:b/>
      <w:bCs/>
      <w:spacing w:val="5"/>
      <w:sz w:val="20"/>
      <w:szCs w:val="20"/>
      <w:u w:val="none"/>
    </w:rPr>
  </w:style>
  <w:style w:type="character" w:customStyle="1" w:styleId="Bodytext11">
    <w:name w:val="Body text (11)_"/>
    <w:link w:val="Bodytext110"/>
    <w:rPr>
      <w:rFonts w:ascii="Times New Roman" w:hAnsi="Times New Roman" w:cs="Times New Roman"/>
      <w:spacing w:val="-6"/>
      <w:sz w:val="38"/>
      <w:szCs w:val="38"/>
      <w:u w:val="none"/>
    </w:rPr>
  </w:style>
  <w:style w:type="character" w:customStyle="1" w:styleId="Bodytext10pt">
    <w:name w:val="Body text + 10 pt"/>
    <w:aliases w:val="Spacing 0 pt16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0pt3">
    <w:name w:val="Body text + 10 pt3"/>
    <w:aliases w:val="Spacing 0 pt15"/>
    <w:rPr>
      <w:rFonts w:ascii="Times New Roman" w:hAnsi="Times New Roman" w:cs="Times New Roman"/>
      <w:spacing w:val="-3"/>
      <w:sz w:val="20"/>
      <w:szCs w:val="20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2NotItalic">
    <w:name w:val="Body text (12) + Not Italic"/>
    <w:aliases w:val="Spacing 0 pt14"/>
    <w:rPr>
      <w:rFonts w:ascii="Times New Roman" w:hAnsi="Times New Roman" w:cs="Times New Roman"/>
      <w:i/>
      <w:iCs/>
      <w:noProof/>
      <w:spacing w:val="0"/>
      <w:sz w:val="26"/>
      <w:szCs w:val="26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spacing w:val="3"/>
      <w:sz w:val="15"/>
      <w:szCs w:val="15"/>
      <w:u w:val="none"/>
    </w:rPr>
  </w:style>
  <w:style w:type="character" w:customStyle="1" w:styleId="Bodytext139pt">
    <w:name w:val="Body text (13) + 9 pt"/>
    <w:aliases w:val="Spacing 0 pt13"/>
    <w:rPr>
      <w:rFonts w:ascii="Times New Roman" w:hAnsi="Times New Roman" w:cs="Times New Roman"/>
      <w:b/>
      <w:bCs/>
      <w:spacing w:val="0"/>
      <w:sz w:val="18"/>
      <w:szCs w:val="18"/>
      <w:u w:val="none"/>
    </w:rPr>
  </w:style>
  <w:style w:type="character" w:customStyle="1" w:styleId="Bodytext136pt">
    <w:name w:val="Body text (13) + 6 pt"/>
    <w:aliases w:val="Not Bold1,Spacing 0 pt12"/>
    <w:rPr>
      <w:rFonts w:ascii="Times New Roman" w:hAnsi="Times New Roman" w:cs="Times New Roman"/>
      <w:b/>
      <w:bCs/>
      <w:spacing w:val="0"/>
      <w:sz w:val="12"/>
      <w:szCs w:val="12"/>
      <w:u w:val="none"/>
    </w:rPr>
  </w:style>
  <w:style w:type="character" w:customStyle="1" w:styleId="Bodytext6NotItalic">
    <w:name w:val="Body text (6) + Not Italic"/>
    <w:aliases w:val="Spacing 0 pt11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0pt2">
    <w:name w:val="Body text + 10 pt2"/>
    <w:aliases w:val="Spacing 0 pt1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14">
    <w:name w:val="Body text (14)_"/>
    <w:link w:val="Bodytext140"/>
    <w:rPr>
      <w:rFonts w:ascii="Times New Roman" w:hAnsi="Times New Roman" w:cs="Times New Roman"/>
      <w:b/>
      <w:bCs/>
      <w:i/>
      <w:iCs/>
      <w:spacing w:val="-2"/>
      <w:u w:val="none"/>
    </w:rPr>
  </w:style>
  <w:style w:type="character" w:customStyle="1" w:styleId="Bodytext14Arial">
    <w:name w:val="Body text (14) + Arial"/>
    <w:aliases w:val="9.5 pt1,Not Italic3,Spacing 0 pt9"/>
    <w:rPr>
      <w:rFonts w:ascii="Arial" w:hAnsi="Arial" w:cs="Arial"/>
      <w:b/>
      <w:bCs/>
      <w:i/>
      <w:iCs/>
      <w:spacing w:val="17"/>
      <w:sz w:val="19"/>
      <w:szCs w:val="19"/>
      <w:u w:val="none"/>
    </w:rPr>
  </w:style>
  <w:style w:type="character" w:customStyle="1" w:styleId="BodytextBold">
    <w:name w:val="Body text + Bold"/>
    <w:aliases w:val="Spacing 0 pt8"/>
    <w:rPr>
      <w:rFonts w:ascii="Times New Roman" w:hAnsi="Times New Roman" w:cs="Times New Roman"/>
      <w:b/>
      <w:bCs/>
      <w:noProof/>
      <w:spacing w:val="-3"/>
      <w:sz w:val="26"/>
      <w:szCs w:val="26"/>
      <w:u w:val="none"/>
    </w:rPr>
  </w:style>
  <w:style w:type="character" w:customStyle="1" w:styleId="BodytextBold1">
    <w:name w:val="Body text + Bold1"/>
    <w:aliases w:val="Spacing 0 pt7"/>
    <w:rPr>
      <w:rFonts w:ascii="Times New Roman" w:hAnsi="Times New Roman" w:cs="Times New Roman"/>
      <w:b/>
      <w:bCs/>
      <w:spacing w:val="-3"/>
      <w:sz w:val="26"/>
      <w:szCs w:val="26"/>
      <w:u w:val="singl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i/>
      <w:iCs/>
      <w:spacing w:val="-5"/>
      <w:sz w:val="20"/>
      <w:szCs w:val="20"/>
      <w:u w:val="none"/>
    </w:rPr>
  </w:style>
  <w:style w:type="character" w:customStyle="1" w:styleId="Bodytext15NotItalic">
    <w:name w:val="Body text (15) + Not Italic"/>
    <w:aliases w:val="Spacing 0 pt6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Bodytext156pt">
    <w:name w:val="Body text (15) + 6 pt"/>
    <w:aliases w:val="Not Italic2,Spacing 0 pt5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b/>
      <w:bCs/>
      <w:spacing w:val="-6"/>
      <w:sz w:val="46"/>
      <w:szCs w:val="46"/>
      <w:u w:val="none"/>
    </w:rPr>
  </w:style>
  <w:style w:type="character" w:customStyle="1" w:styleId="Bodytext16">
    <w:name w:val="Body text (16)_"/>
    <w:link w:val="Bodytext160"/>
    <w:rPr>
      <w:rFonts w:ascii="Times New Roman" w:hAnsi="Times New Roman" w:cs="Times New Roman"/>
      <w:b/>
      <w:bCs/>
      <w:spacing w:val="-2"/>
      <w:sz w:val="28"/>
      <w:szCs w:val="28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b/>
      <w:bCs/>
      <w:i/>
      <w:iCs/>
      <w:spacing w:val="-2"/>
      <w:sz w:val="30"/>
      <w:szCs w:val="30"/>
      <w:u w:val="none"/>
    </w:rPr>
  </w:style>
  <w:style w:type="character" w:customStyle="1" w:styleId="Bodytext17NotBold">
    <w:name w:val="Body text (17) + Not Bold"/>
    <w:aliases w:val="Not Italic1,Spacing 0 pt4"/>
    <w:rPr>
      <w:rFonts w:ascii="Times New Roman" w:hAnsi="Times New Roman" w:cs="Times New Roman"/>
      <w:b/>
      <w:bCs/>
      <w:i/>
      <w:iCs/>
      <w:noProof/>
      <w:spacing w:val="0"/>
      <w:sz w:val="30"/>
      <w:szCs w:val="30"/>
      <w:u w:val="none"/>
    </w:rPr>
  </w:style>
  <w:style w:type="character" w:customStyle="1" w:styleId="Bodytext95pt1">
    <w:name w:val="Body text + 9.5 pt1"/>
    <w:aliases w:val="Bold1,Spacing 0 pt3"/>
    <w:rPr>
      <w:rFonts w:ascii="Times New Roman" w:hAnsi="Times New Roman" w:cs="Times New Roman"/>
      <w:b/>
      <w:bCs/>
      <w:spacing w:val="0"/>
      <w:sz w:val="19"/>
      <w:szCs w:val="19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b/>
      <w:bCs/>
      <w:spacing w:val="-2"/>
      <w:sz w:val="26"/>
      <w:szCs w:val="26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b/>
      <w:bCs/>
      <w:spacing w:val="-4"/>
      <w:sz w:val="40"/>
      <w:szCs w:val="40"/>
      <w:u w:val="none"/>
    </w:rPr>
  </w:style>
  <w:style w:type="character" w:customStyle="1" w:styleId="Bodytext10pt1">
    <w:name w:val="Body text + 10 pt1"/>
    <w:aliases w:val="Spacing 0 pt2"/>
    <w:rPr>
      <w:rFonts w:ascii="Times New Roman" w:hAnsi="Times New Roman" w:cs="Times New Roman"/>
      <w:spacing w:val="-3"/>
      <w:sz w:val="20"/>
      <w:szCs w:val="20"/>
      <w:u w:val="none"/>
    </w:rPr>
  </w:style>
  <w:style w:type="character" w:customStyle="1" w:styleId="Bodytext75pt">
    <w:name w:val="Body text + 7.5 pt"/>
    <w:aliases w:val="Spacing 0 pt1"/>
    <w:rPr>
      <w:rFonts w:ascii="Times New Roman" w:hAnsi="Times New Roman" w:cs="Times New Roman"/>
      <w:spacing w:val="1"/>
      <w:sz w:val="15"/>
      <w:szCs w:val="15"/>
      <w:u w:val="none"/>
    </w:rPr>
  </w:style>
  <w:style w:type="character" w:customStyle="1" w:styleId="Bodytext21">
    <w:name w:val="Body text2"/>
    <w:rPr>
      <w:rFonts w:ascii="Times New Roman" w:hAnsi="Times New Roman" w:cs="Times New Roman"/>
      <w:noProof/>
      <w:spacing w:val="-3"/>
      <w:sz w:val="26"/>
      <w:szCs w:val="26"/>
      <w:u w:val="none"/>
    </w:rPr>
  </w:style>
  <w:style w:type="paragraph" w:customStyle="1" w:styleId="Bodytext20">
    <w:name w:val="Body text (2)"/>
    <w:basedOn w:val="Normal"/>
    <w:link w:val="Bodytext2"/>
    <w:pPr>
      <w:shd w:val="clear" w:color="auto" w:fill="FFFFFF"/>
      <w:spacing w:after="300" w:line="298" w:lineRule="exact"/>
      <w:jc w:val="right"/>
    </w:pPr>
    <w:rPr>
      <w:rFonts w:ascii="Times New Roman" w:hAnsi="Times New Roman" w:cs="Times New Roman"/>
      <w:b/>
      <w:bCs/>
      <w:color w:val="auto"/>
      <w:spacing w:val="-1"/>
      <w:sz w:val="26"/>
      <w:szCs w:val="26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300" w:line="240" w:lineRule="atLeast"/>
    </w:pPr>
    <w:rPr>
      <w:rFonts w:ascii="Times New Roman" w:hAnsi="Times New Roman" w:cs="Times New Roman"/>
      <w:color w:val="auto"/>
      <w:spacing w:val="-3"/>
      <w:sz w:val="26"/>
      <w:szCs w:val="26"/>
      <w:lang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after="60" w:line="245" w:lineRule="exact"/>
    </w:pPr>
    <w:rPr>
      <w:rFonts w:ascii="Times New Roman" w:hAnsi="Times New Roman" w:cs="Times New Roman"/>
      <w:i/>
      <w:iCs/>
      <w:color w:val="auto"/>
      <w:spacing w:val="-6"/>
      <w:sz w:val="26"/>
      <w:szCs w:val="26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2"/>
      <w:sz w:val="26"/>
      <w:szCs w:val="26"/>
      <w:lang w:eastAsia="en-US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color w:val="auto"/>
      <w:sz w:val="21"/>
      <w:szCs w:val="21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9"/>
      <w:sz w:val="18"/>
      <w:szCs w:val="18"/>
      <w:lang w:eastAsia="en-US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before="300" w:line="250" w:lineRule="exact"/>
      <w:jc w:val="both"/>
    </w:pPr>
    <w:rPr>
      <w:rFonts w:ascii="Times New Roman" w:hAnsi="Times New Roman" w:cs="Times New Roman"/>
      <w:b/>
      <w:bCs/>
      <w:i/>
      <w:iCs/>
      <w:color w:val="auto"/>
      <w:spacing w:val="-3"/>
      <w:sz w:val="21"/>
      <w:szCs w:val="21"/>
      <w:lang w:eastAsia="en-US"/>
    </w:rPr>
  </w:style>
  <w:style w:type="paragraph" w:customStyle="1" w:styleId="Bodytext51">
    <w:name w:val="Body text (5)1"/>
    <w:basedOn w:val="Normal"/>
    <w:link w:val="Bodytext5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color w:val="auto"/>
      <w:spacing w:val="-1"/>
      <w:sz w:val="20"/>
      <w:szCs w:val="20"/>
      <w:lang w:eastAsia="en-US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-1"/>
      <w:sz w:val="26"/>
      <w:szCs w:val="26"/>
      <w:lang w:eastAsia="en-US"/>
    </w:rPr>
  </w:style>
  <w:style w:type="paragraph" w:customStyle="1" w:styleId="Picturecaption30">
    <w:name w:val="Picture caption (3)"/>
    <w:basedOn w:val="Normal"/>
    <w:link w:val="Picturecaption3"/>
    <w:pPr>
      <w:shd w:val="clear" w:color="auto" w:fill="FFFFFF"/>
      <w:spacing w:before="60" w:line="240" w:lineRule="atLeast"/>
      <w:jc w:val="right"/>
    </w:pPr>
    <w:rPr>
      <w:rFonts w:ascii="Times New Roman" w:hAnsi="Times New Roman" w:cs="Times New Roman"/>
      <w:i/>
      <w:iCs/>
      <w:color w:val="auto"/>
      <w:spacing w:val="-6"/>
      <w:sz w:val="26"/>
      <w:szCs w:val="26"/>
      <w:lang w:eastAsia="en-US"/>
    </w:rPr>
  </w:style>
  <w:style w:type="paragraph" w:customStyle="1" w:styleId="Heading121">
    <w:name w:val="Heading #1 (2)1"/>
    <w:basedOn w:val="Normal"/>
    <w:link w:val="Heading12"/>
    <w:pPr>
      <w:shd w:val="clear" w:color="auto" w:fill="FFFFFF"/>
      <w:spacing w:before="60" w:after="480" w:line="240" w:lineRule="atLeast"/>
      <w:jc w:val="both"/>
      <w:outlineLvl w:val="0"/>
    </w:pPr>
    <w:rPr>
      <w:rFonts w:ascii="Times New Roman" w:hAnsi="Times New Roman" w:cs="Times New Roman"/>
      <w:b/>
      <w:bCs/>
      <w:color w:val="auto"/>
      <w:spacing w:val="-4"/>
      <w:sz w:val="40"/>
      <w:szCs w:val="40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after="60" w:line="240" w:lineRule="atLeast"/>
      <w:jc w:val="center"/>
    </w:pPr>
    <w:rPr>
      <w:rFonts w:ascii="Times New Roman" w:hAnsi="Times New Roman" w:cs="Times New Roman"/>
      <w:b/>
      <w:bCs/>
      <w:color w:val="auto"/>
      <w:sz w:val="19"/>
      <w:szCs w:val="19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before="60" w:line="240" w:lineRule="atLeast"/>
      <w:jc w:val="center"/>
    </w:pPr>
    <w:rPr>
      <w:rFonts w:ascii="Times New Roman" w:hAnsi="Times New Roman" w:cs="Times New Roman"/>
      <w:b/>
      <w:bCs/>
      <w:color w:val="auto"/>
      <w:sz w:val="18"/>
      <w:szCs w:val="18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after="1380" w:line="346" w:lineRule="exact"/>
      <w:jc w:val="both"/>
    </w:pPr>
    <w:rPr>
      <w:rFonts w:ascii="Times New Roman" w:hAnsi="Times New Roman" w:cs="Times New Roman"/>
      <w:i/>
      <w:iCs/>
      <w:color w:val="auto"/>
      <w:sz w:val="22"/>
      <w:szCs w:val="22"/>
      <w:lang w:eastAsia="en-US"/>
    </w:rPr>
  </w:style>
  <w:style w:type="paragraph" w:customStyle="1" w:styleId="Bodytext60">
    <w:name w:val="Body text (6)"/>
    <w:basedOn w:val="Normal"/>
    <w:link w:val="Bodytext6"/>
    <w:pPr>
      <w:shd w:val="clear" w:color="auto" w:fill="FFFFFF"/>
      <w:spacing w:after="60" w:line="240" w:lineRule="atLeast"/>
      <w:jc w:val="center"/>
    </w:pPr>
    <w:rPr>
      <w:rFonts w:ascii="Times New Roman" w:hAnsi="Times New Roman" w:cs="Times New Roman"/>
      <w:i/>
      <w:iCs/>
      <w:color w:val="auto"/>
      <w:spacing w:val="-2"/>
      <w:sz w:val="26"/>
      <w:szCs w:val="26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60" w:line="346" w:lineRule="exact"/>
      <w:jc w:val="right"/>
    </w:pPr>
    <w:rPr>
      <w:rFonts w:ascii="Times New Roman" w:hAnsi="Times New Roman" w:cs="Times New Roman"/>
      <w:b/>
      <w:bCs/>
      <w:color w:val="auto"/>
      <w:sz w:val="22"/>
      <w:szCs w:val="22"/>
      <w:lang w:eastAsia="en-US"/>
    </w:rPr>
  </w:style>
  <w:style w:type="paragraph" w:customStyle="1" w:styleId="Heading11">
    <w:name w:val="Heading #11"/>
    <w:basedOn w:val="Normal"/>
    <w:link w:val="Heading1"/>
    <w:pPr>
      <w:shd w:val="clear" w:color="auto" w:fill="FFFFFF"/>
      <w:spacing w:before="60" w:after="480" w:line="240" w:lineRule="atLeast"/>
      <w:jc w:val="both"/>
      <w:outlineLvl w:val="0"/>
    </w:pPr>
    <w:rPr>
      <w:rFonts w:ascii="Arial" w:hAnsi="Arial" w:cs="Arial"/>
      <w:b/>
      <w:bCs/>
      <w:color w:val="auto"/>
      <w:spacing w:val="9"/>
      <w:sz w:val="17"/>
      <w:szCs w:val="17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b/>
      <w:bCs/>
      <w:color w:val="auto"/>
      <w:spacing w:val="5"/>
      <w:sz w:val="20"/>
      <w:szCs w:val="20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before="120" w:after="1080" w:line="240" w:lineRule="atLeast"/>
      <w:jc w:val="right"/>
    </w:pPr>
    <w:rPr>
      <w:rFonts w:ascii="Times New Roman" w:hAnsi="Times New Roman" w:cs="Times New Roman"/>
      <w:color w:val="auto"/>
      <w:spacing w:val="-6"/>
      <w:sz w:val="38"/>
      <w:szCs w:val="38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i/>
      <w:iCs/>
      <w:color w:val="auto"/>
      <w:spacing w:val="-3"/>
      <w:sz w:val="26"/>
      <w:szCs w:val="26"/>
      <w:lang w:eastAsia="en-US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line="211" w:lineRule="exact"/>
      <w:jc w:val="center"/>
    </w:pPr>
    <w:rPr>
      <w:rFonts w:ascii="Times New Roman" w:hAnsi="Times New Roman" w:cs="Times New Roman"/>
      <w:b/>
      <w:bCs/>
      <w:color w:val="auto"/>
      <w:spacing w:val="3"/>
      <w:sz w:val="15"/>
      <w:szCs w:val="15"/>
      <w:lang w:eastAsia="en-US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398" w:lineRule="exact"/>
      <w:jc w:val="both"/>
    </w:pPr>
    <w:rPr>
      <w:rFonts w:ascii="Times New Roman" w:hAnsi="Times New Roman" w:cs="Times New Roman"/>
      <w:b/>
      <w:bCs/>
      <w:i/>
      <w:iCs/>
      <w:color w:val="auto"/>
      <w:spacing w:val="-2"/>
      <w:lang w:eastAsia="en-US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2340" w:line="240" w:lineRule="atLeast"/>
      <w:jc w:val="both"/>
    </w:pPr>
    <w:rPr>
      <w:rFonts w:ascii="Times New Roman" w:hAnsi="Times New Roman" w:cs="Times New Roman"/>
      <w:i/>
      <w:iCs/>
      <w:color w:val="auto"/>
      <w:spacing w:val="-5"/>
      <w:sz w:val="20"/>
      <w:szCs w:val="20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before="2340" w:after="120" w:line="547" w:lineRule="exact"/>
      <w:jc w:val="center"/>
      <w:outlineLvl w:val="1"/>
    </w:pPr>
    <w:rPr>
      <w:rFonts w:ascii="Times New Roman" w:hAnsi="Times New Roman" w:cs="Times New Roman"/>
      <w:b/>
      <w:bCs/>
      <w:color w:val="auto"/>
      <w:spacing w:val="-6"/>
      <w:sz w:val="46"/>
      <w:szCs w:val="46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before="1620" w:after="120" w:line="240" w:lineRule="atLeast"/>
      <w:jc w:val="both"/>
    </w:pPr>
    <w:rPr>
      <w:rFonts w:ascii="Times New Roman" w:hAnsi="Times New Roman" w:cs="Times New Roman"/>
      <w:b/>
      <w:bCs/>
      <w:color w:val="auto"/>
      <w:spacing w:val="-2"/>
      <w:sz w:val="28"/>
      <w:szCs w:val="28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2"/>
      <w:sz w:val="30"/>
      <w:szCs w:val="30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322" w:lineRule="exact"/>
      <w:jc w:val="center"/>
    </w:pPr>
    <w:rPr>
      <w:rFonts w:ascii="Times New Roman" w:hAnsi="Times New Roman" w:cs="Times New Roman"/>
      <w:b/>
      <w:bCs/>
      <w:color w:val="auto"/>
      <w:spacing w:val="-2"/>
      <w:sz w:val="26"/>
      <w:szCs w:val="26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60" w:after="600" w:line="480" w:lineRule="exact"/>
      <w:jc w:val="center"/>
    </w:pPr>
    <w:rPr>
      <w:rFonts w:ascii="Times New Roman" w:hAnsi="Times New Roman" w:cs="Times New Roman"/>
      <w:b/>
      <w:bCs/>
      <w:color w:val="auto"/>
      <w:spacing w:val="-4"/>
      <w:sz w:val="40"/>
      <w:szCs w:val="40"/>
      <w:lang w:eastAsia="en-US"/>
    </w:rPr>
  </w:style>
  <w:style w:type="table" w:styleId="TableGrid">
    <w:name w:val="Table Grid"/>
    <w:basedOn w:val="TableNormal"/>
    <w:rsid w:val="003E2C50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E2C50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1191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2026-05-20T15:43:00Z</dcterms:created>
  <dcterms:modified xsi:type="dcterms:W3CDTF">2026-05-20T15:43:00Z</dcterms:modified>
  <cp:category/>
</cp:coreProperties>
</file>