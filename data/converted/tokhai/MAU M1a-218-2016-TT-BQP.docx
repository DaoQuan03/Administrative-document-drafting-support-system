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689"/>
        <w:gridCol w:w="1167"/>
      </w:tblGrid>
      <w:tr w:rsidR="006335BD" w:rsidRPr="00142078" w14:paraId="41E3DC48" w14:textId="77777777">
        <w:tc>
          <w:tcPr>
            <w:tcW w:w="7689" w:type="dxa"/>
            <w:tcBorders>
              <w:right w:val="single" w:sz="4" w:space="0" w:color="auto"/>
            </w:tcBorders>
          </w:tcPr>
          <w:p w14:paraId="44E38148" w14:textId="77777777" w:rsidR="006335BD" w:rsidRPr="00142078" w:rsidRDefault="006335BD" w:rsidP="00372987">
            <w:pPr>
              <w:spacing w:before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87F6" w14:textId="77777777" w:rsidR="006335BD" w:rsidRPr="00142078" w:rsidRDefault="001A4ED3" w:rsidP="00372987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>Mẫu M1a</w:t>
            </w:r>
          </w:p>
        </w:tc>
      </w:tr>
    </w:tbl>
    <w:p w14:paraId="5D868FEB" w14:textId="77777777" w:rsidR="00FF7B80" w:rsidRPr="00142078" w:rsidRDefault="00FF7B80" w:rsidP="00083C8C">
      <w:pPr>
        <w:spacing w:before="120"/>
        <w:jc w:val="right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7"/>
      </w:tblGrid>
      <w:tr w:rsidR="00BB3717" w:rsidRPr="00142078" w14:paraId="6A90231E" w14:textId="77777777">
        <w:tc>
          <w:tcPr>
            <w:tcW w:w="8856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61"/>
            </w:tblGrid>
            <w:tr w:rsidR="00BB3717" w:rsidRPr="00142078" w14:paraId="281D3D31" w14:textId="77777777">
              <w:tc>
                <w:tcPr>
                  <w:tcW w:w="8625" w:type="dxa"/>
                </w:tcPr>
                <w:p w14:paraId="0E4C1B71" w14:textId="77777777" w:rsidR="00DF076D" w:rsidRPr="00142078" w:rsidRDefault="00DF076D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  <w:tbl>
                  <w:tblPr>
                    <w:tblW w:w="8489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350"/>
                    <w:gridCol w:w="7139"/>
                  </w:tblGrid>
                  <w:tr w:rsidR="00BB3717" w:rsidRPr="00142078" w14:paraId="4E6266FB" w14:textId="77777777">
                    <w:tc>
                      <w:tcPr>
                        <w:tcW w:w="1250" w:type="dxa"/>
                        <w:tcBorders>
                          <w:right w:val="single" w:sz="4" w:space="0" w:color="auto"/>
                        </w:tcBorders>
                      </w:tcPr>
                      <w:p w14:paraId="18C57533" w14:textId="77777777" w:rsidR="00203350" w:rsidRPr="00142078" w:rsidRDefault="00203350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  <w:p w14:paraId="6A2DF360" w14:textId="77777777" w:rsidR="00BB3717" w:rsidRPr="00142078" w:rsidRDefault="00BB3717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</w:pP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t>Ảnh</w:t>
                        </w:r>
                        <w:r w:rsidR="003C6125"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br/>
                        </w:r>
                        <w:r w:rsidRPr="00142078"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(20x27mm)</w:t>
                        </w:r>
                      </w:p>
                      <w:p w14:paraId="7FDE9F82" w14:textId="77777777" w:rsidR="00203350" w:rsidRPr="00142078" w:rsidRDefault="00203350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</w:tc>
                    <w:tc>
                      <w:tcPr>
                        <w:tcW w:w="7239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1A9A452D" w14:textId="77777777" w:rsidR="00BB3717" w:rsidRPr="00142078" w:rsidRDefault="001A4ED3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TỜ KHAI CẤP LẦN ĐẦU</w:t>
                        </w:r>
                        <w:r w:rsidR="00BB3717" w:rsidRPr="0014207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  <w:r w:rsidR="00BB3717"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br/>
                        </w: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GIẤY CHỨNG MINH SĨ QUAN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805"/>
                          <w:gridCol w:w="276"/>
                          <w:gridCol w:w="277"/>
                          <w:gridCol w:w="277"/>
                          <w:gridCol w:w="276"/>
                          <w:gridCol w:w="277"/>
                          <w:gridCol w:w="277"/>
                        </w:tblGrid>
                        <w:tr w:rsidR="00BB3717" w:rsidRPr="00142078" w14:paraId="2FAF4E55" w14:textId="77777777">
                          <w:trPr>
                            <w:jc w:val="center"/>
                          </w:trPr>
                          <w:tc>
                            <w:tcPr>
                              <w:tcW w:w="805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2B5C8812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  <w:r w:rsidRPr="00142078"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  <w:t>Số</w:t>
                              </w:r>
                            </w:p>
                          </w:tc>
                          <w:tc>
                            <w:tcPr>
                              <w:tcW w:w="276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17DCE146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77" w:type="dxa"/>
                            </w:tcPr>
                            <w:p w14:paraId="0FBAFFE4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77" w:type="dxa"/>
                            </w:tcPr>
                            <w:p w14:paraId="13F78FEB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76" w:type="dxa"/>
                            </w:tcPr>
                            <w:p w14:paraId="1B58E5CB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77" w:type="dxa"/>
                            </w:tcPr>
                            <w:p w14:paraId="3C7451CC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77" w:type="dxa"/>
                            </w:tcPr>
                            <w:p w14:paraId="5572C9A9" w14:textId="77777777" w:rsidR="00BB3717" w:rsidRPr="00142078" w:rsidRDefault="00BB3717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735CE8F8" w14:textId="77777777" w:rsidR="00BB3717" w:rsidRPr="00142078" w:rsidRDefault="00BB3717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301592D0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khai sinh: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…………………………………………………………………………..</w:t>
                  </w:r>
                </w:p>
                <w:p w14:paraId="46ADF10E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thường dùng;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……………………………………………………………………..</w:t>
                  </w:r>
                </w:p>
                <w:p w14:paraId="1A058878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Tháng năm nhập ngũ: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/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 Tháng năm tuyển dụng, tuyển chọn: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…../…….</w:t>
                  </w:r>
                </w:p>
                <w:p w14:paraId="61512A06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Cấp bậc (tháng, năm);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(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/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) Chức vụ: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……………………………………..</w:t>
                  </w:r>
                </w:p>
                <w:p w14:paraId="01C61E7F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Đơn vị: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…………………………………………………………………………………………………..</w:t>
                  </w:r>
                </w:p>
                <w:p w14:paraId="288C9A59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Sinh ngày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tháng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năm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Dân tộc: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</w:t>
                  </w:r>
                </w:p>
                <w:p w14:paraId="350A0241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Quê quán: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………………………………………………………………………………………………</w:t>
                  </w:r>
                </w:p>
                <w:p w14:paraId="5C0551C0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Nơi thường trú: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…………………………………………………………………………………………</w:t>
                  </w:r>
                </w:p>
                <w:p w14:paraId="531E204B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 tên cha: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Sinh năm: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</w:t>
                  </w:r>
                </w:p>
                <w:p w14:paraId="45C9CC84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 tên mẹ: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Sinh năm: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</w:t>
                  </w:r>
                </w:p>
                <w:p w14:paraId="69B7B3AD" w14:textId="77777777" w:rsidR="008B0032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 tên vợ (chồng): 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Sinh năm: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>………………………………</w:t>
                  </w:r>
                </w:p>
                <w:p w14:paraId="4774D7E0" w14:textId="77777777" w:rsidR="00BB3717" w:rsidRPr="00142078" w:rsidRDefault="008B003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Nghề nghiệp và nơi ở hiện nay:</w:t>
                  </w:r>
                  <w:r w:rsidR="00B80951" w:rsidRPr="00142078">
                    <w:rPr>
                      <w:rFonts w:ascii="Times New Roman" w:eastAsia="Times New Roman" w:hAnsi="Times New Roman" w:cs="Times New Roman"/>
                    </w:rPr>
                    <w:t xml:space="preserve"> ………………………………………………………………………</w:t>
                  </w:r>
                </w:p>
                <w:p w14:paraId="688A9905" w14:textId="77777777" w:rsidR="00B80951" w:rsidRPr="00142078" w:rsidRDefault="00B8095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…………………………………………………………………………………………………………….</w:t>
                  </w:r>
                </w:p>
              </w:tc>
            </w:tr>
          </w:tbl>
          <w:p w14:paraId="04C15B9E" w14:textId="77777777" w:rsidR="00BB3717" w:rsidRPr="00142078" w:rsidRDefault="00BB3717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42"/>
              <w:gridCol w:w="3566"/>
              <w:gridCol w:w="3011"/>
              <w:gridCol w:w="1242"/>
            </w:tblGrid>
            <w:tr w:rsidR="003D027E" w:rsidRPr="00142078" w14:paraId="08C53A2F" w14:textId="77777777">
              <w:trPr>
                <w:cantSplit/>
                <w:trHeight w:val="1134"/>
              </w:trPr>
              <w:tc>
                <w:tcPr>
                  <w:tcW w:w="1437" w:type="dxa"/>
                  <w:textDirection w:val="tbRl"/>
                </w:tcPr>
                <w:p w14:paraId="08E47593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U</w:t>
                  </w:r>
                </w:p>
              </w:tc>
              <w:tc>
                <w:tcPr>
                  <w:tcW w:w="5750" w:type="dxa"/>
                  <w:gridSpan w:val="2"/>
                  <w:vMerge w:val="restart"/>
                </w:tcPr>
                <w:p w14:paraId="3F7F2C38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Nhân dạng: Cao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1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m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Đặc </w:t>
                  </w:r>
                  <w:r w:rsidR="00D679ED" w:rsidRPr="00142078">
                    <w:rPr>
                      <w:rFonts w:ascii="Times New Roman" w:eastAsia="Times New Roman" w:hAnsi="Times New Roman" w:cs="Times New Roman"/>
                    </w:rPr>
                    <w:t>điểm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 riêng…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</w:t>
                  </w:r>
                </w:p>
                <w:p w14:paraId="0CD03371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……………………………………………………………………..</w:t>
                  </w:r>
                </w:p>
                <w:p w14:paraId="2A523A63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Sống mũi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Dái tai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Nhóm máu…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</w:t>
                  </w:r>
                </w:p>
                <w:p w14:paraId="2F96B49E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Người làm CM: ....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................................................................</w:t>
                  </w:r>
                </w:p>
                <w:p w14:paraId="439BE445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Đơn vị cấp CM: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………………………………………………….</w:t>
                  </w:r>
                </w:p>
                <w:p w14:paraId="4E9100DC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Thủ trưởng ký CM:…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…………………………………………….</w:t>
                  </w:r>
                </w:p>
                <w:p w14:paraId="2BDAD0F0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Ngày cấp CM: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……………./…………………………………….</w:t>
                  </w:r>
                </w:p>
                <w:p w14:paraId="048E58F0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Hạn sử dụng: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……………../……………………………………..</w:t>
                  </w:r>
                </w:p>
              </w:tc>
              <w:tc>
                <w:tcPr>
                  <w:tcW w:w="1438" w:type="dxa"/>
                  <w:textDirection w:val="btLr"/>
                </w:tcPr>
                <w:p w14:paraId="63F6A92E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U</w:t>
                  </w:r>
                </w:p>
              </w:tc>
            </w:tr>
            <w:tr w:rsidR="003D027E" w:rsidRPr="00142078" w14:paraId="5C72213F" w14:textId="77777777">
              <w:trPr>
                <w:cantSplit/>
                <w:trHeight w:val="1134"/>
              </w:trPr>
              <w:tc>
                <w:tcPr>
                  <w:tcW w:w="1437" w:type="dxa"/>
                  <w:textDirection w:val="tbRl"/>
                </w:tcPr>
                <w:p w14:paraId="1155C2D7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N</w:t>
                  </w:r>
                </w:p>
              </w:tc>
              <w:tc>
                <w:tcPr>
                  <w:tcW w:w="5750" w:type="dxa"/>
                  <w:gridSpan w:val="2"/>
                  <w:vMerge/>
                </w:tcPr>
                <w:p w14:paraId="22207A90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extDirection w:val="btLr"/>
                </w:tcPr>
                <w:p w14:paraId="530AB297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N</w:t>
                  </w:r>
                </w:p>
              </w:tc>
            </w:tr>
            <w:tr w:rsidR="003D027E" w:rsidRPr="00142078" w14:paraId="74A12F0B" w14:textId="77777777">
              <w:trPr>
                <w:trHeight w:val="460"/>
              </w:trPr>
              <w:tc>
                <w:tcPr>
                  <w:tcW w:w="1437" w:type="dxa"/>
                  <w:vMerge w:val="restart"/>
                  <w:textDirection w:val="tbRl"/>
                </w:tcPr>
                <w:p w14:paraId="21725849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G</w:t>
                  </w:r>
                </w:p>
              </w:tc>
              <w:tc>
                <w:tcPr>
                  <w:tcW w:w="5750" w:type="dxa"/>
                  <w:gridSpan w:val="2"/>
                  <w:vMerge/>
                </w:tcPr>
                <w:p w14:paraId="3AB1BFA9" w14:textId="77777777" w:rsidR="003D027E" w:rsidRPr="00142078" w:rsidRDefault="003D027E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vMerge w:val="restart"/>
                  <w:textDirection w:val="btLr"/>
                </w:tcPr>
                <w:p w14:paraId="501299C0" w14:textId="77777777" w:rsidR="003D027E" w:rsidRPr="00142078" w:rsidRDefault="003D027E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G</w:t>
                  </w:r>
                </w:p>
              </w:tc>
            </w:tr>
            <w:tr w:rsidR="00015942" w:rsidRPr="00142078" w14:paraId="614B31B8" w14:textId="77777777">
              <w:trPr>
                <w:trHeight w:val="580"/>
              </w:trPr>
              <w:tc>
                <w:tcPr>
                  <w:tcW w:w="1437" w:type="dxa"/>
                  <w:vMerge/>
                  <w:textDirection w:val="tbRl"/>
                </w:tcPr>
                <w:p w14:paraId="6696A018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 w:val="restart"/>
                </w:tcPr>
                <w:p w14:paraId="3B88B686" w14:textId="77777777" w:rsidR="00015942" w:rsidRPr="00142078" w:rsidRDefault="00015942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Ngày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tháng.... năm....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NGƯỜI KÊ KHAI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tên)</w:t>
                  </w:r>
                </w:p>
              </w:tc>
              <w:tc>
                <w:tcPr>
                  <w:tcW w:w="2875" w:type="dxa"/>
                  <w:vMerge w:val="restart"/>
                </w:tcPr>
                <w:p w14:paraId="06CF0B8C" w14:textId="77777777" w:rsidR="00015942" w:rsidRPr="00142078" w:rsidRDefault="00015942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THỦ TRƯỞNG ĐƠN VỊ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Cấp sư đoàn và tương đương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 và đ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ó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ng dấu)</w:t>
                  </w:r>
                </w:p>
              </w:tc>
              <w:tc>
                <w:tcPr>
                  <w:tcW w:w="1438" w:type="dxa"/>
                  <w:vMerge/>
                  <w:textDirection w:val="btLr"/>
                </w:tcPr>
                <w:p w14:paraId="4FFABDAB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  <w:tr w:rsidR="00015942" w:rsidRPr="00142078" w14:paraId="0D805731" w14:textId="77777777">
              <w:trPr>
                <w:cantSplit/>
                <w:trHeight w:val="1134"/>
              </w:trPr>
              <w:tc>
                <w:tcPr>
                  <w:tcW w:w="1437" w:type="dxa"/>
                  <w:textDirection w:val="tbRl"/>
                </w:tcPr>
                <w:p w14:paraId="1CBF4F90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  <w:tc>
                <w:tcPr>
                  <w:tcW w:w="2875" w:type="dxa"/>
                  <w:vMerge/>
                </w:tcPr>
                <w:p w14:paraId="725C1A7B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5270D259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extDirection w:val="btLr"/>
                </w:tcPr>
                <w:p w14:paraId="4D428F4D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</w:tr>
            <w:tr w:rsidR="00015942" w:rsidRPr="00142078" w14:paraId="584C6219" w14:textId="77777777">
              <w:trPr>
                <w:cantSplit/>
                <w:trHeight w:val="757"/>
              </w:trPr>
              <w:tc>
                <w:tcPr>
                  <w:tcW w:w="1437" w:type="dxa"/>
                  <w:tcBorders>
                    <w:bottom w:val="nil"/>
                  </w:tcBorders>
                  <w:textDirection w:val="tbRl"/>
                </w:tcPr>
                <w:p w14:paraId="0F9D9A97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C</w:t>
                  </w:r>
                </w:p>
              </w:tc>
              <w:tc>
                <w:tcPr>
                  <w:tcW w:w="2875" w:type="dxa"/>
                  <w:vMerge/>
                </w:tcPr>
                <w:p w14:paraId="2C4057A4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3B6EFEAD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cBorders>
                    <w:bottom w:val="nil"/>
                  </w:tcBorders>
                  <w:textDirection w:val="btLr"/>
                </w:tcPr>
                <w:p w14:paraId="2C2D135B" w14:textId="77777777" w:rsidR="00015942" w:rsidRPr="00142078" w:rsidRDefault="00015942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C</w:t>
                  </w:r>
                </w:p>
              </w:tc>
            </w:tr>
            <w:tr w:rsidR="00015942" w:rsidRPr="00142078" w14:paraId="382F132E" w14:textId="77777777">
              <w:trPr>
                <w:cantSplit/>
                <w:trHeight w:val="47"/>
              </w:trPr>
              <w:tc>
                <w:tcPr>
                  <w:tcW w:w="1437" w:type="dxa"/>
                  <w:tcBorders>
                    <w:top w:val="nil"/>
                  </w:tcBorders>
                  <w:vAlign w:val="bottom"/>
                </w:tcPr>
                <w:p w14:paraId="055C4356" w14:textId="77777777" w:rsidR="00015942" w:rsidRPr="00142078" w:rsidRDefault="00015942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  <w:tc>
                <w:tcPr>
                  <w:tcW w:w="2875" w:type="dxa"/>
                  <w:vMerge/>
                </w:tcPr>
                <w:p w14:paraId="3F8FDD16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0D215A3B" w14:textId="77777777" w:rsidR="00015942" w:rsidRPr="00142078" w:rsidRDefault="00015942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cBorders>
                    <w:top w:val="nil"/>
                  </w:tcBorders>
                  <w:vAlign w:val="bottom"/>
                </w:tcPr>
                <w:p w14:paraId="538F369D" w14:textId="77777777" w:rsidR="00015942" w:rsidRPr="00142078" w:rsidRDefault="00015942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P</w:t>
                  </w:r>
                </w:p>
              </w:tc>
            </w:tr>
          </w:tbl>
          <w:p w14:paraId="00FFA601" w14:textId="77777777" w:rsidR="00BB3717" w:rsidRPr="00142078" w:rsidRDefault="00BB3717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36A01CED" w14:textId="77777777" w:rsidR="005C5C5D" w:rsidRPr="00142078" w:rsidRDefault="005C5C5D" w:rsidP="00142078">
      <w:pPr>
        <w:spacing w:before="120"/>
        <w:rPr>
          <w:rFonts w:ascii="Times New Roman" w:hAnsi="Times New Roman" w:cs="Times New Roman"/>
          <w:lang w:val="en-US"/>
        </w:rPr>
      </w:pPr>
    </w:p>
    <w:sectPr w:rsidR="005C5C5D" w:rsidRPr="00142078" w:rsidSect="00D679ED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num w:numId="1" w16cid:durableId="592132380">
    <w:abstractNumId w:val="0"/>
  </w:num>
  <w:num w:numId="2" w16cid:durableId="684475996">
    <w:abstractNumId w:val="1"/>
  </w:num>
  <w:num w:numId="3" w16cid:durableId="127600704">
    <w:abstractNumId w:val="2"/>
  </w:num>
  <w:num w:numId="4" w16cid:durableId="653526366">
    <w:abstractNumId w:val="3"/>
  </w:num>
  <w:num w:numId="5" w16cid:durableId="576598812">
    <w:abstractNumId w:val="4"/>
  </w:num>
  <w:num w:numId="6" w16cid:durableId="67269261">
    <w:abstractNumId w:val="5"/>
  </w:num>
  <w:num w:numId="7" w16cid:durableId="1438449808">
    <w:abstractNumId w:val="6"/>
  </w:num>
  <w:num w:numId="8" w16cid:durableId="988439078">
    <w:abstractNumId w:val="7"/>
  </w:num>
  <w:num w:numId="9" w16cid:durableId="122579118">
    <w:abstractNumId w:val="8"/>
  </w:num>
  <w:num w:numId="10" w16cid:durableId="606736591">
    <w:abstractNumId w:val="9"/>
  </w:num>
  <w:num w:numId="11" w16cid:durableId="12195816">
    <w:abstractNumId w:val="10"/>
  </w:num>
  <w:num w:numId="12" w16cid:durableId="1491554466">
    <w:abstractNumId w:val="11"/>
  </w:num>
  <w:num w:numId="13" w16cid:durableId="467430233">
    <w:abstractNumId w:val="12"/>
  </w:num>
  <w:num w:numId="14" w16cid:durableId="2088840048">
    <w:abstractNumId w:val="13"/>
  </w:num>
  <w:num w:numId="15" w16cid:durableId="678626190">
    <w:abstractNumId w:val="14"/>
  </w:num>
  <w:num w:numId="16" w16cid:durableId="23092751">
    <w:abstractNumId w:val="15"/>
  </w:num>
  <w:num w:numId="17" w16cid:durableId="668099472">
    <w:abstractNumId w:val="16"/>
  </w:num>
  <w:num w:numId="18" w16cid:durableId="1682312156">
    <w:abstractNumId w:val="17"/>
  </w:num>
  <w:num w:numId="19" w16cid:durableId="640229999">
    <w:abstractNumId w:val="18"/>
  </w:num>
  <w:num w:numId="20" w16cid:durableId="1114329336">
    <w:abstractNumId w:val="19"/>
  </w:num>
  <w:num w:numId="21" w16cid:durableId="1878156737">
    <w:abstractNumId w:val="20"/>
  </w:num>
  <w:num w:numId="22" w16cid:durableId="1652638209">
    <w:abstractNumId w:val="21"/>
  </w:num>
  <w:num w:numId="23" w16cid:durableId="1335304029">
    <w:abstractNumId w:val="22"/>
  </w:num>
  <w:num w:numId="24" w16cid:durableId="1895920185">
    <w:abstractNumId w:val="23"/>
  </w:num>
  <w:num w:numId="25" w16cid:durableId="1465150462">
    <w:abstractNumId w:val="24"/>
  </w:num>
  <w:num w:numId="26" w16cid:durableId="825129991">
    <w:abstractNumId w:val="25"/>
  </w:num>
  <w:num w:numId="27" w16cid:durableId="1918636398">
    <w:abstractNumId w:val="26"/>
  </w:num>
  <w:num w:numId="28" w16cid:durableId="1419793863">
    <w:abstractNumId w:val="27"/>
  </w:num>
  <w:num w:numId="29" w16cid:durableId="1782992842">
    <w:abstractNumId w:val="28"/>
  </w:num>
  <w:num w:numId="30" w16cid:durableId="1354304867">
    <w:abstractNumId w:val="29"/>
  </w:num>
  <w:num w:numId="31" w16cid:durableId="1281448612">
    <w:abstractNumId w:val="30"/>
  </w:num>
  <w:num w:numId="32" w16cid:durableId="501046265">
    <w:abstractNumId w:val="31"/>
  </w:num>
  <w:num w:numId="33" w16cid:durableId="716663445">
    <w:abstractNumId w:val="32"/>
  </w:num>
  <w:num w:numId="34" w16cid:durableId="309747997">
    <w:abstractNumId w:val="33"/>
  </w:num>
  <w:num w:numId="35" w16cid:durableId="1805538385">
    <w:abstractNumId w:val="34"/>
  </w:num>
  <w:num w:numId="36" w16cid:durableId="1825046953">
    <w:abstractNumId w:val="35"/>
  </w:num>
  <w:num w:numId="37" w16cid:durableId="1482039718">
    <w:abstractNumId w:val="36"/>
  </w:num>
  <w:num w:numId="38" w16cid:durableId="436564263">
    <w:abstractNumId w:val="37"/>
  </w:num>
  <w:num w:numId="39" w16cid:durableId="632832413">
    <w:abstractNumId w:val="38"/>
  </w:num>
  <w:num w:numId="40" w16cid:durableId="1618752785">
    <w:abstractNumId w:val="39"/>
  </w:num>
  <w:num w:numId="41" w16cid:durableId="125395060">
    <w:abstractNumId w:val="40"/>
  </w:num>
  <w:num w:numId="42" w16cid:durableId="157038280">
    <w:abstractNumId w:val="41"/>
  </w:num>
  <w:num w:numId="43" w16cid:durableId="1355157627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B80"/>
    <w:rsid w:val="00015942"/>
    <w:rsid w:val="00021BE8"/>
    <w:rsid w:val="00032603"/>
    <w:rsid w:val="000444B8"/>
    <w:rsid w:val="0007705E"/>
    <w:rsid w:val="000828DB"/>
    <w:rsid w:val="00083C8C"/>
    <w:rsid w:val="00142078"/>
    <w:rsid w:val="00145327"/>
    <w:rsid w:val="00181CE4"/>
    <w:rsid w:val="001863CD"/>
    <w:rsid w:val="001A4487"/>
    <w:rsid w:val="001A4ED3"/>
    <w:rsid w:val="001E5BC5"/>
    <w:rsid w:val="00201C78"/>
    <w:rsid w:val="00203350"/>
    <w:rsid w:val="0020383A"/>
    <w:rsid w:val="00243518"/>
    <w:rsid w:val="0024511B"/>
    <w:rsid w:val="002520C6"/>
    <w:rsid w:val="002566D3"/>
    <w:rsid w:val="00266AAC"/>
    <w:rsid w:val="00277426"/>
    <w:rsid w:val="002A7481"/>
    <w:rsid w:val="002B1E39"/>
    <w:rsid w:val="002F10E4"/>
    <w:rsid w:val="002F7030"/>
    <w:rsid w:val="00310EE3"/>
    <w:rsid w:val="003519CE"/>
    <w:rsid w:val="003609A1"/>
    <w:rsid w:val="0036530C"/>
    <w:rsid w:val="00372987"/>
    <w:rsid w:val="00374ADC"/>
    <w:rsid w:val="003758CB"/>
    <w:rsid w:val="00376563"/>
    <w:rsid w:val="003B42D0"/>
    <w:rsid w:val="003B5873"/>
    <w:rsid w:val="003C6125"/>
    <w:rsid w:val="003D027E"/>
    <w:rsid w:val="003D74F7"/>
    <w:rsid w:val="003D7875"/>
    <w:rsid w:val="003E2C50"/>
    <w:rsid w:val="003E3731"/>
    <w:rsid w:val="003E4765"/>
    <w:rsid w:val="003F194C"/>
    <w:rsid w:val="003F23A1"/>
    <w:rsid w:val="003F6E6B"/>
    <w:rsid w:val="00403070"/>
    <w:rsid w:val="004555C5"/>
    <w:rsid w:val="0048604F"/>
    <w:rsid w:val="005033E9"/>
    <w:rsid w:val="00513BBD"/>
    <w:rsid w:val="00545547"/>
    <w:rsid w:val="005612DC"/>
    <w:rsid w:val="0056738C"/>
    <w:rsid w:val="005759C4"/>
    <w:rsid w:val="00580063"/>
    <w:rsid w:val="005B4531"/>
    <w:rsid w:val="005B59D3"/>
    <w:rsid w:val="005C5C5D"/>
    <w:rsid w:val="005D2771"/>
    <w:rsid w:val="00600D02"/>
    <w:rsid w:val="00602BC0"/>
    <w:rsid w:val="006335BD"/>
    <w:rsid w:val="00635A4C"/>
    <w:rsid w:val="00660DE1"/>
    <w:rsid w:val="00674029"/>
    <w:rsid w:val="00683DA8"/>
    <w:rsid w:val="00687117"/>
    <w:rsid w:val="00687F51"/>
    <w:rsid w:val="00690690"/>
    <w:rsid w:val="0069673D"/>
    <w:rsid w:val="006B3C36"/>
    <w:rsid w:val="006C73C9"/>
    <w:rsid w:val="006D6733"/>
    <w:rsid w:val="006E48D3"/>
    <w:rsid w:val="006E4971"/>
    <w:rsid w:val="006E4B90"/>
    <w:rsid w:val="006F40A4"/>
    <w:rsid w:val="00721127"/>
    <w:rsid w:val="007337EB"/>
    <w:rsid w:val="00741587"/>
    <w:rsid w:val="00745430"/>
    <w:rsid w:val="007506DF"/>
    <w:rsid w:val="00754A84"/>
    <w:rsid w:val="0077228C"/>
    <w:rsid w:val="0078590C"/>
    <w:rsid w:val="00793476"/>
    <w:rsid w:val="007B4855"/>
    <w:rsid w:val="00803DDB"/>
    <w:rsid w:val="00823D78"/>
    <w:rsid w:val="008777F8"/>
    <w:rsid w:val="00882068"/>
    <w:rsid w:val="00883240"/>
    <w:rsid w:val="00887CC6"/>
    <w:rsid w:val="008929B7"/>
    <w:rsid w:val="00892F4A"/>
    <w:rsid w:val="00894135"/>
    <w:rsid w:val="008A38D6"/>
    <w:rsid w:val="008B0032"/>
    <w:rsid w:val="008C6549"/>
    <w:rsid w:val="008F20D7"/>
    <w:rsid w:val="0091056F"/>
    <w:rsid w:val="009268E9"/>
    <w:rsid w:val="00966F93"/>
    <w:rsid w:val="009D06B2"/>
    <w:rsid w:val="009E058C"/>
    <w:rsid w:val="009E3B4B"/>
    <w:rsid w:val="009F08C1"/>
    <w:rsid w:val="00A14B56"/>
    <w:rsid w:val="00A31F37"/>
    <w:rsid w:val="00A41E04"/>
    <w:rsid w:val="00A46A68"/>
    <w:rsid w:val="00A72EEB"/>
    <w:rsid w:val="00A7460A"/>
    <w:rsid w:val="00A8343F"/>
    <w:rsid w:val="00A85B08"/>
    <w:rsid w:val="00AB1865"/>
    <w:rsid w:val="00AD167E"/>
    <w:rsid w:val="00AF2CAE"/>
    <w:rsid w:val="00B23D80"/>
    <w:rsid w:val="00B661A3"/>
    <w:rsid w:val="00B67E9F"/>
    <w:rsid w:val="00B80951"/>
    <w:rsid w:val="00B93B7A"/>
    <w:rsid w:val="00BA5AF0"/>
    <w:rsid w:val="00BB3717"/>
    <w:rsid w:val="00BB5CD2"/>
    <w:rsid w:val="00BC7407"/>
    <w:rsid w:val="00CA3A0E"/>
    <w:rsid w:val="00CA6F53"/>
    <w:rsid w:val="00CC34F4"/>
    <w:rsid w:val="00D115C1"/>
    <w:rsid w:val="00D22D1D"/>
    <w:rsid w:val="00D6047B"/>
    <w:rsid w:val="00D679ED"/>
    <w:rsid w:val="00D75563"/>
    <w:rsid w:val="00D82505"/>
    <w:rsid w:val="00D82C05"/>
    <w:rsid w:val="00DE5CC1"/>
    <w:rsid w:val="00DF076D"/>
    <w:rsid w:val="00E03734"/>
    <w:rsid w:val="00E12E11"/>
    <w:rsid w:val="00E23B01"/>
    <w:rsid w:val="00E268CA"/>
    <w:rsid w:val="00EC0F4B"/>
    <w:rsid w:val="00ED7BFF"/>
    <w:rsid w:val="00EE09D9"/>
    <w:rsid w:val="00EF22EB"/>
    <w:rsid w:val="00F17A3E"/>
    <w:rsid w:val="00F26946"/>
    <w:rsid w:val="00F271D3"/>
    <w:rsid w:val="00F30129"/>
    <w:rsid w:val="00F920A8"/>
    <w:rsid w:val="00FC174C"/>
    <w:rsid w:val="00FD3BAC"/>
    <w:rsid w:val="00FE0A03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4A632F7"/>
  <w15:chartTrackingRefBased/>
  <w15:docId w15:val="{1C463124-5287-4701-9C47-65177A24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3"/>
      <w:sz w:val="26"/>
      <w:szCs w:val="2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0">
    <w:name w:val="Body text (3)"/>
    <w:rPr>
      <w:rFonts w:ascii="Times New Roman" w:hAnsi="Times New Roman" w:cs="Times New Roman"/>
      <w:i/>
      <w:iCs/>
      <w:spacing w:val="-6"/>
      <w:sz w:val="26"/>
      <w:szCs w:val="26"/>
      <w:u w:val="single"/>
    </w:rPr>
  </w:style>
  <w:style w:type="character" w:customStyle="1" w:styleId="Bodytext310pt">
    <w:name w:val="Body text (3) + 10 pt"/>
    <w:aliases w:val="Spacing 1 pt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Bodytext3MSMincho">
    <w:name w:val="Body text (3) + MS Mincho"/>
    <w:aliases w:val="9.5 pt,Not Italic,Spacing 0 pt"/>
    <w:rPr>
      <w:rFonts w:ascii="MS Mincho" w:eastAsia="MS Mincho" w:hAnsi="Times New Roman" w:cs="MS Mincho"/>
      <w:i/>
      <w:iCs/>
      <w:spacing w:val="5"/>
      <w:sz w:val="19"/>
      <w:szCs w:val="19"/>
      <w:u w:val="none"/>
    </w:rPr>
  </w:style>
  <w:style w:type="character" w:customStyle="1" w:styleId="Bodytext312pt">
    <w:name w:val="Body text (3) + 12 pt"/>
    <w:aliases w:val="Bold,Not Italic7,Spacing 0 pt28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Arial">
    <w:name w:val="Body text (3) + Arial"/>
    <w:aliases w:val="10.5 pt,Spacing 1 pt1"/>
    <w:rPr>
      <w:rFonts w:ascii="Arial" w:hAnsi="Arial" w:cs="Arial"/>
      <w:i/>
      <w:iCs/>
      <w:spacing w:val="29"/>
      <w:sz w:val="21"/>
      <w:szCs w:val="21"/>
      <w:u w:val="none"/>
    </w:rPr>
  </w:style>
  <w:style w:type="character" w:customStyle="1" w:styleId="Bodytext311pt">
    <w:name w:val="Body text (3) + 11 pt"/>
    <w:aliases w:val="Spacing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Bodytext311pt2">
    <w:name w:val="Body text (3) + 11 pt2"/>
    <w:aliases w:val="Spacing 0 pt26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311pt1">
    <w:name w:val="Body text (3) + 11 pt1"/>
    <w:aliases w:val="Bold4,Not Italic6,Spacing 0 pt25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2NotBold">
    <w:name w:val="Body text (2) + Not Bold"/>
    <w:aliases w:val="Italic,Spacing 0 pt24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Bold">
    <w:name w:val="Body text (3) + Bold"/>
    <w:aliases w:val="Not Italic5,Spacing 0 pt23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NotItalic">
    <w:name w:val="Body text (3) + Not Italic"/>
    <w:aliases w:val="Spacing 0 pt22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95pt">
    <w:name w:val="Body text + 9.5 pt"/>
    <w:aliases w:val="Bold3,Spacing 0 pt21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-2"/>
      <w:sz w:val="26"/>
      <w:szCs w:val="26"/>
      <w:u w:val="none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Picturecaption2NotBold">
    <w:name w:val="Picture caption (2) + Not Bold"/>
    <w:basedOn w:val="Picturecaption2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b/>
      <w:bCs/>
      <w:spacing w:val="9"/>
      <w:sz w:val="18"/>
      <w:szCs w:val="18"/>
      <w:u w:val="none"/>
    </w:rPr>
  </w:style>
  <w:style w:type="character" w:customStyle="1" w:styleId="Bodytext210pt">
    <w:name w:val="Body text (2) + 10 pt"/>
    <w:aliases w:val="Not Bold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b/>
      <w:bCs/>
      <w:i/>
      <w:iCs/>
      <w:spacing w:val="-3"/>
      <w:sz w:val="21"/>
      <w:szCs w:val="21"/>
      <w:u w:val="none"/>
    </w:rPr>
  </w:style>
  <w:style w:type="character" w:customStyle="1" w:styleId="Bodytext5">
    <w:name w:val="Body text (5)_"/>
    <w:link w:val="Bodytext51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595pt">
    <w:name w:val="Body text (5) + 9.5 pt"/>
    <w:aliases w:val="Bold2,Spacing 0 pt20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Bodytext5Bold">
    <w:name w:val="Body text (5) + Bold"/>
    <w:aliases w:val="Italic3,Spacing 0 pt19"/>
    <w:rPr>
      <w:rFonts w:ascii="Times New Roman" w:hAnsi="Times New Roman" w:cs="Times New Roman"/>
      <w:b/>
      <w:bCs/>
      <w:i/>
      <w:iCs/>
      <w:spacing w:val="0"/>
      <w:sz w:val="20"/>
      <w:szCs w:val="20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SmallCaps">
    <w:name w:val="Body text (3) + Small Caps"/>
    <w:rPr>
      <w:rFonts w:ascii="Times New Roman" w:hAnsi="Times New Roman" w:cs="Times New Roman"/>
      <w:i/>
      <w:iCs/>
      <w:smallCaps/>
      <w:spacing w:val="-6"/>
      <w:sz w:val="26"/>
      <w:szCs w:val="26"/>
      <w:u w:val="none"/>
    </w:rPr>
  </w:style>
  <w:style w:type="character" w:customStyle="1" w:styleId="Bodytext0">
    <w:name w:val="Body text"/>
    <w:rPr>
      <w:rFonts w:ascii="Times New Roman" w:hAnsi="Times New Roman" w:cs="Times New Roman"/>
      <w:spacing w:val="-3"/>
      <w:sz w:val="26"/>
      <w:szCs w:val="26"/>
      <w:u w:val="single"/>
    </w:rPr>
  </w:style>
  <w:style w:type="character" w:customStyle="1" w:styleId="Heading12">
    <w:name w:val="Heading #1 (2)_"/>
    <w:link w:val="Heading121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Heading12NotBold">
    <w:name w:val="Heading #1 (2) + Not Bold"/>
    <w:aliases w:val="Spacing 0 pt18"/>
    <w:rPr>
      <w:rFonts w:ascii="Times New Roman" w:hAnsi="Times New Roman" w:cs="Times New Roman"/>
      <w:b/>
      <w:bCs/>
      <w:noProof/>
      <w:spacing w:val="0"/>
      <w:sz w:val="40"/>
      <w:szCs w:val="40"/>
      <w:u w:val="single"/>
    </w:rPr>
  </w:style>
  <w:style w:type="character" w:customStyle="1" w:styleId="Heading120">
    <w:name w:val="Heading #1 (2)"/>
    <w:rPr>
      <w:rFonts w:ascii="Times New Roman" w:hAnsi="Times New Roman" w:cs="Times New Roman"/>
      <w:b/>
      <w:bCs/>
      <w:spacing w:val="-4"/>
      <w:sz w:val="40"/>
      <w:szCs w:val="40"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5Spacing1pt">
    <w:name w:val="Body text (5) + Spacing 1 pt"/>
    <w:rPr>
      <w:rFonts w:ascii="Times New Roman" w:hAnsi="Times New Roman" w:cs="Times New Roman"/>
      <w:spacing w:val="2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Bold">
    <w:name w:val="Body text (7) + Bold"/>
    <w:aliases w:val="Not Italic4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i/>
      <w:iCs/>
      <w:spacing w:val="-2"/>
      <w:sz w:val="26"/>
      <w:szCs w:val="26"/>
      <w:u w:val="none"/>
    </w:rPr>
  </w:style>
  <w:style w:type="character" w:customStyle="1" w:styleId="Bodytext50">
    <w:name w:val="Body text (5)"/>
    <w:rPr>
      <w:rFonts w:ascii="Times New Roman" w:hAnsi="Times New Roman" w:cs="Times New Roman"/>
      <w:sz w:val="20"/>
      <w:szCs w:val="20"/>
      <w:u w:val="single"/>
    </w:rPr>
  </w:style>
  <w:style w:type="character" w:customStyle="1" w:styleId="Bodytext5Bold1">
    <w:name w:val="Body text (5) + Bold1"/>
    <w:aliases w:val="Italic2,Spacing 2 pt"/>
    <w:rPr>
      <w:rFonts w:ascii="Times New Roman" w:hAnsi="Times New Roman" w:cs="Times New Roman"/>
      <w:b/>
      <w:bCs/>
      <w:i/>
      <w:iCs/>
      <w:spacing w:val="40"/>
      <w:sz w:val="20"/>
      <w:szCs w:val="20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010pt">
    <w:name w:val="Body text (10) + 10 pt"/>
    <w:aliases w:val="Not Bold2,Spacing 0 pt17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0NotBold">
    <w:name w:val="Body text (10) + Not Bold"/>
    <w:aliases w:val="Italic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Heading1">
    <w:name w:val="Heading #1_"/>
    <w:link w:val="Heading11"/>
    <w:rPr>
      <w:rFonts w:ascii="Arial" w:hAnsi="Arial" w:cs="Arial"/>
      <w:b/>
      <w:bCs/>
      <w:spacing w:val="9"/>
      <w:sz w:val="17"/>
      <w:szCs w:val="17"/>
      <w:u w:val="none"/>
    </w:rPr>
  </w:style>
  <w:style w:type="character" w:customStyle="1" w:styleId="Heading10">
    <w:name w:val="Heading #1"/>
    <w:rPr>
      <w:rFonts w:ascii="Arial" w:hAnsi="Arial" w:cs="Arial"/>
      <w:b/>
      <w:bCs/>
      <w:spacing w:val="9"/>
      <w:sz w:val="17"/>
      <w:szCs w:val="17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spacing w:val="-6"/>
      <w:sz w:val="38"/>
      <w:szCs w:val="38"/>
      <w:u w:val="none"/>
    </w:rPr>
  </w:style>
  <w:style w:type="character" w:customStyle="1" w:styleId="Bodytext10pt">
    <w:name w:val="Body text + 10 pt"/>
    <w:aliases w:val="Spacing 0 pt16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2NotItalic">
    <w:name w:val="Body text (12) + Not Italic"/>
    <w:aliases w:val="Spacing 0 pt14"/>
    <w:rPr>
      <w:rFonts w:ascii="Times New Roman" w:hAnsi="Times New Roman" w:cs="Times New Roman"/>
      <w:i/>
      <w:iCs/>
      <w:noProof/>
      <w:spacing w:val="0"/>
      <w:sz w:val="26"/>
      <w:szCs w:val="26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139pt">
    <w:name w:val="Body text (13) + 9 pt"/>
    <w:aliases w:val="Spacing 0 pt13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136pt">
    <w:name w:val="Body text (13) + 6 pt"/>
    <w:aliases w:val="Not Bold1,Spacing 0 pt12"/>
    <w:rPr>
      <w:rFonts w:ascii="Times New Roman" w:hAnsi="Times New Roman" w:cs="Times New Roman"/>
      <w:b/>
      <w:bCs/>
      <w:spacing w:val="0"/>
      <w:sz w:val="12"/>
      <w:szCs w:val="12"/>
      <w:u w:val="none"/>
    </w:rPr>
  </w:style>
  <w:style w:type="character" w:customStyle="1" w:styleId="Bodytext6NotItalic">
    <w:name w:val="Body text (6) + Not Italic"/>
    <w:aliases w:val="Spacing 0 pt11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0pt2">
    <w:name w:val="Body text + 10 pt2"/>
    <w:aliases w:val="Spacing 0 pt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14Arial">
    <w:name w:val="Body text (14) + Arial"/>
    <w:aliases w:val="9.5 pt1,Not Italic3,Spacing 0 pt9"/>
    <w:rPr>
      <w:rFonts w:ascii="Arial" w:hAnsi="Arial" w:cs="Arial"/>
      <w:b/>
      <w:bCs/>
      <w:i/>
      <w:iCs/>
      <w:spacing w:val="17"/>
      <w:sz w:val="19"/>
      <w:szCs w:val="19"/>
      <w:u w:val="none"/>
    </w:rPr>
  </w:style>
  <w:style w:type="character" w:customStyle="1" w:styleId="BodytextBold">
    <w:name w:val="Body text + Bold"/>
    <w:aliases w:val="Spacing 0 pt8"/>
    <w:rPr>
      <w:rFonts w:ascii="Times New Roman" w:hAnsi="Times New Roman" w:cs="Times New Roman"/>
      <w:b/>
      <w:bCs/>
      <w:noProof/>
      <w:spacing w:val="-3"/>
      <w:sz w:val="26"/>
      <w:szCs w:val="26"/>
      <w:u w:val="none"/>
    </w:rPr>
  </w:style>
  <w:style w:type="character" w:customStyle="1" w:styleId="BodytextBold1">
    <w:name w:val="Body text + Bold1"/>
    <w:aliases w:val="Spacing 0 pt7"/>
    <w:rPr>
      <w:rFonts w:ascii="Times New Roman" w:hAnsi="Times New Roman" w:cs="Times New Roman"/>
      <w:b/>
      <w:bCs/>
      <w:spacing w:val="-3"/>
      <w:sz w:val="26"/>
      <w:szCs w:val="26"/>
      <w:u w:val="singl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i/>
      <w:iCs/>
      <w:spacing w:val="-5"/>
      <w:sz w:val="20"/>
      <w:szCs w:val="20"/>
      <w:u w:val="none"/>
    </w:rPr>
  </w:style>
  <w:style w:type="character" w:customStyle="1" w:styleId="Bodytext15NotItalic">
    <w:name w:val="Body text (15) + Not Italic"/>
    <w:aliases w:val="Spacing 0 pt6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156pt">
    <w:name w:val="Body text (15) + 6 pt"/>
    <w:aliases w:val="Not Italic2,Spacing 0 pt5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pacing w:val="-6"/>
      <w:sz w:val="46"/>
      <w:szCs w:val="46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pacing w:val="-2"/>
      <w:sz w:val="28"/>
      <w:szCs w:val="28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i/>
      <w:iCs/>
      <w:spacing w:val="-2"/>
      <w:sz w:val="30"/>
      <w:szCs w:val="30"/>
      <w:u w:val="none"/>
    </w:rPr>
  </w:style>
  <w:style w:type="character" w:customStyle="1" w:styleId="Bodytext17NotBold">
    <w:name w:val="Body text (17) + Not Bold"/>
    <w:aliases w:val="Not Italic1,Spacing 0 pt4"/>
    <w:rPr>
      <w:rFonts w:ascii="Times New Roman" w:hAnsi="Times New Roman" w:cs="Times New Roman"/>
      <w:b/>
      <w:bCs/>
      <w:i/>
      <w:iCs/>
      <w:noProof/>
      <w:spacing w:val="0"/>
      <w:sz w:val="30"/>
      <w:szCs w:val="30"/>
      <w:u w:val="none"/>
    </w:rPr>
  </w:style>
  <w:style w:type="character" w:customStyle="1" w:styleId="Bodytext95pt1">
    <w:name w:val="Body text + 9.5 pt1"/>
    <w:aliases w:val="Bold1,Spacing 0 pt3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-2"/>
      <w:sz w:val="26"/>
      <w:szCs w:val="26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75pt">
    <w:name w:val="Body text + 7.5 pt"/>
    <w:aliases w:val="Spacing 0 pt1"/>
    <w:rPr>
      <w:rFonts w:ascii="Times New Roman" w:hAnsi="Times New Roman" w:cs="Times New Roman"/>
      <w:spacing w:val="1"/>
      <w:sz w:val="15"/>
      <w:szCs w:val="15"/>
      <w:u w:val="none"/>
    </w:rPr>
  </w:style>
  <w:style w:type="character" w:customStyle="1" w:styleId="Bodytext21">
    <w:name w:val="Body text2"/>
    <w:rPr>
      <w:rFonts w:ascii="Times New Roman" w:hAnsi="Times New Roman" w:cs="Times New Roman"/>
      <w:noProof/>
      <w:spacing w:val="-3"/>
      <w:sz w:val="26"/>
      <w:szCs w:val="26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300" w:line="298" w:lineRule="exact"/>
      <w:jc w:val="righ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300" w:line="240" w:lineRule="atLeast"/>
    </w:pPr>
    <w:rPr>
      <w:rFonts w:ascii="Times New Roman" w:hAnsi="Times New Roman" w:cs="Times New Roman"/>
      <w:color w:val="auto"/>
      <w:spacing w:val="-3"/>
      <w:sz w:val="26"/>
      <w:szCs w:val="2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after="60" w:line="245" w:lineRule="exac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2"/>
      <w:sz w:val="26"/>
      <w:szCs w:val="26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21"/>
      <w:szCs w:val="21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9"/>
      <w:sz w:val="18"/>
      <w:szCs w:val="18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300"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1"/>
      <w:szCs w:val="21"/>
      <w:lang w:eastAsia="en-US"/>
    </w:rPr>
  </w:style>
  <w:style w:type="paragraph" w:customStyle="1" w:styleId="Bodytext51">
    <w:name w:val="Body text (5)1"/>
    <w:basedOn w:val="Normal"/>
    <w:link w:val="Bodytext5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color w:val="auto"/>
      <w:spacing w:val="-1"/>
      <w:sz w:val="20"/>
      <w:szCs w:val="20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before="60" w:line="240" w:lineRule="atLeast"/>
      <w:jc w:val="righ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ing121">
    <w:name w:val="Heading #1 (2)1"/>
    <w:basedOn w:val="Normal"/>
    <w:link w:val="Heading12"/>
    <w:pPr>
      <w:shd w:val="clear" w:color="auto" w:fill="FFFFFF"/>
      <w:spacing w:before="60" w:after="48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line="240" w:lineRule="atLeast"/>
      <w:jc w:val="center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380" w:line="346" w:lineRule="exact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i/>
      <w:iCs/>
      <w:color w:val="auto"/>
      <w:spacing w:val="-2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60" w:line="346" w:lineRule="exact"/>
      <w:jc w:val="righ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Heading11">
    <w:name w:val="Heading #11"/>
    <w:basedOn w:val="Normal"/>
    <w:link w:val="Heading1"/>
    <w:pPr>
      <w:shd w:val="clear" w:color="auto" w:fill="FFFFFF"/>
      <w:spacing w:before="60" w:after="480" w:line="240" w:lineRule="atLeast"/>
      <w:jc w:val="both"/>
      <w:outlineLvl w:val="0"/>
    </w:pPr>
    <w:rPr>
      <w:rFonts w:ascii="Arial" w:hAnsi="Arial" w:cs="Arial"/>
      <w:b/>
      <w:bCs/>
      <w:color w:val="auto"/>
      <w:spacing w:val="9"/>
      <w:sz w:val="17"/>
      <w:szCs w:val="17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1080" w:line="240" w:lineRule="atLeast"/>
      <w:jc w:val="right"/>
    </w:pPr>
    <w:rPr>
      <w:rFonts w:ascii="Times New Roman" w:hAnsi="Times New Roman" w:cs="Times New Roman"/>
      <w:color w:val="auto"/>
      <w:spacing w:val="-6"/>
      <w:sz w:val="38"/>
      <w:szCs w:val="3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11" w:lineRule="exact"/>
      <w:jc w:val="center"/>
    </w:pPr>
    <w:rPr>
      <w:rFonts w:ascii="Times New Roman" w:hAnsi="Times New Roman" w:cs="Times New Roman"/>
      <w:b/>
      <w:bCs/>
      <w:color w:val="auto"/>
      <w:spacing w:val="3"/>
      <w:sz w:val="15"/>
      <w:szCs w:val="15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398" w:lineRule="exact"/>
      <w:jc w:val="both"/>
    </w:pPr>
    <w:rPr>
      <w:rFonts w:ascii="Times New Roman" w:hAnsi="Times New Roman" w:cs="Times New Roman"/>
      <w:b/>
      <w:bCs/>
      <w:i/>
      <w:iCs/>
      <w:color w:val="auto"/>
      <w:spacing w:val="-2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340" w:line="240" w:lineRule="atLeast"/>
      <w:jc w:val="both"/>
    </w:pPr>
    <w:rPr>
      <w:rFonts w:ascii="Times New Roman" w:hAnsi="Times New Roman" w:cs="Times New Roman"/>
      <w:i/>
      <w:iCs/>
      <w:color w:val="auto"/>
      <w:spacing w:val="-5"/>
      <w:sz w:val="20"/>
      <w:szCs w:val="20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before="2340" w:after="120" w:line="547" w:lineRule="exact"/>
      <w:jc w:val="center"/>
      <w:outlineLvl w:val="1"/>
    </w:pPr>
    <w:rPr>
      <w:rFonts w:ascii="Times New Roman" w:hAnsi="Times New Roman" w:cs="Times New Roman"/>
      <w:b/>
      <w:bCs/>
      <w:color w:val="auto"/>
      <w:spacing w:val="-6"/>
      <w:sz w:val="46"/>
      <w:szCs w:val="4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62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-2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30"/>
      <w:szCs w:val="30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322" w:lineRule="exact"/>
      <w:jc w:val="center"/>
    </w:pPr>
    <w:rPr>
      <w:rFonts w:ascii="Times New Roman" w:hAnsi="Times New Roman" w:cs="Times New Roman"/>
      <w:b/>
      <w:bCs/>
      <w:color w:val="auto"/>
      <w:spacing w:val="-2"/>
      <w:sz w:val="26"/>
      <w:szCs w:val="26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60" w:after="600" w:line="480" w:lineRule="exact"/>
      <w:jc w:val="center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table" w:styleId="TableGrid">
    <w:name w:val="Table Grid"/>
    <w:basedOn w:val="TableNormal"/>
    <w:rsid w:val="003E2C5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E2C5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2026-05-20T15:43:00Z</dcterms:created>
  <dcterms:modified xsi:type="dcterms:W3CDTF">2026-05-20T15:43:00Z</dcterms:modified>
  <cp:category/>
</cp:coreProperties>
</file>