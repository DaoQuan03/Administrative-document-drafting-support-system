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5F2D" w14:textId="77777777" w:rsidR="00136B67" w:rsidRPr="00461DCE" w:rsidRDefault="00DE5134" w:rsidP="00210052">
      <w:pPr>
        <w:spacing w:before="120"/>
        <w:jc w:val="center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>Mẫu</w:t>
      </w:r>
      <w:r w:rsidR="00BC30D8" w:rsidRPr="00461DCE">
        <w:rPr>
          <w:rFonts w:ascii="Times New Roman" w:hAnsi="Times New Roman" w:cs="Times New Roman"/>
          <w:b/>
        </w:rPr>
        <w:t xml:space="preserve"> 5. </w:t>
      </w:r>
      <w:r w:rsidRPr="00461DCE">
        <w:rPr>
          <w:rFonts w:ascii="Times New Roman" w:hAnsi="Times New Roman" w:cs="Times New Roman"/>
          <w:b/>
        </w:rPr>
        <w:t>Tờ khai</w:t>
      </w:r>
      <w:r w:rsidR="00BC30D8" w:rsidRPr="00461DCE">
        <w:rPr>
          <w:rFonts w:ascii="Times New Roman" w:hAnsi="Times New Roman" w:cs="Times New Roman"/>
          <w:b/>
        </w:rPr>
        <w:t xml:space="preserve"> đăng ký máy, thiết bị, vật tư có yêu cầu nghiêm ngặt về an toàn lao động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520A3" w:rsidRPr="00461DCE" w14:paraId="0DD4B75E" w14:textId="77777777">
        <w:tc>
          <w:tcPr>
            <w:tcW w:w="3348" w:type="dxa"/>
          </w:tcPr>
          <w:p w14:paraId="05620982" w14:textId="77777777" w:rsidR="00E520A3" w:rsidRPr="00461DCE" w:rsidRDefault="00E520A3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lang w:val="en-US"/>
              </w:rPr>
              <w:t>………</w:t>
            </w:r>
            <w:r w:rsidRPr="00461DCE">
              <w:rPr>
                <w:rFonts w:ascii="Times New Roman" w:eastAsia="Times New Roman" w:hAnsi="Times New Roman" w:cs="Times New Roman"/>
              </w:rPr>
              <w:t>(1)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t>*………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br/>
              <w:t>………</w:t>
            </w:r>
            <w:r w:rsidRPr="00461DCE">
              <w:rPr>
                <w:rFonts w:ascii="Times New Roman" w:eastAsia="Times New Roman" w:hAnsi="Times New Roman" w:cs="Times New Roman"/>
              </w:rPr>
              <w:t xml:space="preserve"> (2)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t>*………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1D1370A2" w14:textId="77777777" w:rsidR="00E520A3" w:rsidRPr="00461DCE" w:rsidRDefault="00E520A3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  <w:tr w:rsidR="00E520A3" w:rsidRPr="00461DCE" w14:paraId="5180B285" w14:textId="77777777">
        <w:tc>
          <w:tcPr>
            <w:tcW w:w="3348" w:type="dxa"/>
          </w:tcPr>
          <w:p w14:paraId="348B53B0" w14:textId="77777777" w:rsidR="00E520A3" w:rsidRPr="00461DCE" w:rsidRDefault="00E520A3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8" w:type="dxa"/>
          </w:tcPr>
          <w:p w14:paraId="601645CD" w14:textId="77777777" w:rsidR="00E520A3" w:rsidRPr="00461DCE" w:rsidRDefault="00E520A3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………..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, ngày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 tháng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 năm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………..</w:t>
            </w:r>
          </w:p>
        </w:tc>
      </w:tr>
    </w:tbl>
    <w:p w14:paraId="514D8B7B" w14:textId="77777777" w:rsidR="00E520A3" w:rsidRPr="00461DCE" w:rsidRDefault="00E520A3" w:rsidP="00210052">
      <w:pPr>
        <w:spacing w:before="120"/>
        <w:rPr>
          <w:rFonts w:ascii="Times New Roman" w:hAnsi="Times New Roman" w:cs="Times New Roman"/>
          <w:lang w:val="en-US"/>
        </w:rPr>
      </w:pPr>
    </w:p>
    <w:p w14:paraId="26ECCE7E" w14:textId="77777777" w:rsidR="00FC33D7" w:rsidRPr="00461DCE" w:rsidRDefault="00DE5134" w:rsidP="00210052">
      <w:pPr>
        <w:spacing w:before="120"/>
        <w:jc w:val="center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>TỜ KHAI</w:t>
      </w:r>
    </w:p>
    <w:p w14:paraId="65BA8552" w14:textId="77777777" w:rsidR="00FC33D7" w:rsidRPr="00461DCE" w:rsidRDefault="00FC33D7" w:rsidP="00210052">
      <w:pPr>
        <w:spacing w:before="120"/>
        <w:jc w:val="center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 xml:space="preserve">Đăng ký máy, </w:t>
      </w:r>
      <w:r w:rsidR="006344E8" w:rsidRPr="00461DCE">
        <w:rPr>
          <w:rFonts w:ascii="Times New Roman" w:hAnsi="Times New Roman" w:cs="Times New Roman"/>
          <w:b/>
        </w:rPr>
        <w:t>thi</w:t>
      </w:r>
      <w:r w:rsidRPr="00461DCE">
        <w:rPr>
          <w:rFonts w:ascii="Times New Roman" w:hAnsi="Times New Roman" w:cs="Times New Roman"/>
          <w:b/>
        </w:rPr>
        <w:t xml:space="preserve">ết bị, vật tư có yêu cầu </w:t>
      </w:r>
      <w:r w:rsidR="006344E8" w:rsidRPr="00461DCE">
        <w:rPr>
          <w:rFonts w:ascii="Times New Roman" w:hAnsi="Times New Roman" w:cs="Times New Roman"/>
          <w:b/>
        </w:rPr>
        <w:t>nghiêm</w:t>
      </w:r>
      <w:r w:rsidRPr="00461DCE">
        <w:rPr>
          <w:rFonts w:ascii="Times New Roman" w:hAnsi="Times New Roman" w:cs="Times New Roman"/>
          <w:b/>
        </w:rPr>
        <w:t xml:space="preserve"> ngặt về an toàn lao động</w:t>
      </w:r>
    </w:p>
    <w:p w14:paraId="3F999AEB" w14:textId="77777777" w:rsidR="00FC33D7" w:rsidRPr="00461DCE" w:rsidRDefault="00FC33D7" w:rsidP="00210052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Kính gửi: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D27F4B" w:rsidRPr="00461DCE">
        <w:rPr>
          <w:rFonts w:ascii="Times New Roman" w:hAnsi="Times New Roman" w:cs="Times New Roman"/>
          <w:lang w:val="en-US"/>
        </w:rPr>
        <w:t>………………….</w:t>
      </w:r>
      <w:r w:rsidRPr="00461DCE">
        <w:rPr>
          <w:rFonts w:ascii="Times New Roman" w:hAnsi="Times New Roman" w:cs="Times New Roman"/>
        </w:rPr>
        <w:t>(3)</w:t>
      </w:r>
      <w:r w:rsidR="00D27F4B" w:rsidRPr="00461DCE">
        <w:rPr>
          <w:rFonts w:ascii="Times New Roman" w:hAnsi="Times New Roman" w:cs="Times New Roman"/>
          <w:lang w:val="en-US"/>
        </w:rPr>
        <w:t>*……………………………..</w:t>
      </w:r>
    </w:p>
    <w:p w14:paraId="02D8F414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 xml:space="preserve">Căn cứ Thông tư số </w:t>
      </w:r>
      <w:r w:rsidR="00A41F7F" w:rsidRPr="00461DCE">
        <w:rPr>
          <w:rFonts w:ascii="Times New Roman" w:hAnsi="Times New Roman" w:cs="Times New Roman"/>
          <w:lang w:val="en-US"/>
        </w:rPr>
        <w:t xml:space="preserve">   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>2016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 xml:space="preserve">TT-BQP ngày </w:t>
      </w:r>
      <w:r w:rsidR="00A41F7F" w:rsidRPr="00461DCE">
        <w:rPr>
          <w:rFonts w:ascii="Times New Roman" w:hAnsi="Times New Roman" w:cs="Times New Roman"/>
          <w:lang w:val="en-US"/>
        </w:rPr>
        <w:t xml:space="preserve">   </w:t>
      </w:r>
      <w:r w:rsidRPr="00461DCE">
        <w:rPr>
          <w:rFonts w:ascii="Times New Roman" w:hAnsi="Times New Roman" w:cs="Times New Roman"/>
        </w:rPr>
        <w:t xml:space="preserve">tháng </w:t>
      </w:r>
      <w:r w:rsidR="00A41F7F" w:rsidRPr="00461DCE">
        <w:rPr>
          <w:rFonts w:ascii="Times New Roman" w:hAnsi="Times New Roman" w:cs="Times New Roman"/>
          <w:lang w:val="en-US"/>
        </w:rPr>
        <w:t xml:space="preserve">   </w:t>
      </w:r>
      <w:r w:rsidRPr="00461DCE">
        <w:rPr>
          <w:rFonts w:ascii="Times New Roman" w:hAnsi="Times New Roman" w:cs="Times New Roman"/>
        </w:rPr>
        <w:t xml:space="preserve">năm 2016 của Bộ Quốc phòng quy định công tác kiểm định kỹ thuật an toàn máy, </w:t>
      </w:r>
      <w:r w:rsidR="006344E8" w:rsidRPr="00461DCE">
        <w:rPr>
          <w:rFonts w:ascii="Times New Roman" w:hAnsi="Times New Roman" w:cs="Times New Roman"/>
        </w:rPr>
        <w:t>thi</w:t>
      </w:r>
      <w:r w:rsidRPr="00461DCE">
        <w:rPr>
          <w:rFonts w:ascii="Times New Roman" w:hAnsi="Times New Roman" w:cs="Times New Roman"/>
        </w:rPr>
        <w:t xml:space="preserve">ết bị, vật tư có yêu cầu </w:t>
      </w:r>
      <w:r w:rsidR="006344E8" w:rsidRPr="00461DCE">
        <w:rPr>
          <w:rFonts w:ascii="Times New Roman" w:hAnsi="Times New Roman" w:cs="Times New Roman"/>
        </w:rPr>
        <w:t>nghiêm</w:t>
      </w:r>
      <w:r w:rsidRPr="00461DCE">
        <w:rPr>
          <w:rFonts w:ascii="Times New Roman" w:hAnsi="Times New Roman" w:cs="Times New Roman"/>
        </w:rPr>
        <w:t xml:space="preserve"> ngặt về an toàn lao động trong Bộ Quốc phòng;</w:t>
      </w:r>
    </w:p>
    <w:p w14:paraId="58185A69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Đơn vị</w:t>
      </w:r>
      <w:r w:rsidR="00B8592B" w:rsidRPr="00461DCE">
        <w:rPr>
          <w:rFonts w:ascii="Times New Roman" w:hAnsi="Times New Roman" w:cs="Times New Roman"/>
        </w:rPr>
        <w:t xml:space="preserve"> </w:t>
      </w:r>
      <w:r w:rsidR="00A41F7F" w:rsidRPr="00461DCE">
        <w:rPr>
          <w:rFonts w:ascii="Times New Roman" w:hAnsi="Times New Roman" w:cs="Times New Roman"/>
          <w:lang w:val="en-US"/>
        </w:rPr>
        <w:t>……..</w:t>
      </w:r>
      <w:r w:rsidRPr="00461DCE">
        <w:rPr>
          <w:rFonts w:ascii="Times New Roman" w:hAnsi="Times New Roman" w:cs="Times New Roman"/>
        </w:rPr>
        <w:t>(2)</w:t>
      </w:r>
      <w:r w:rsidR="00A41F7F" w:rsidRPr="00461DCE">
        <w:rPr>
          <w:rFonts w:ascii="Times New Roman" w:hAnsi="Times New Roman" w:cs="Times New Roman"/>
          <w:lang w:val="en-US"/>
        </w:rPr>
        <w:t>*</w:t>
      </w:r>
      <w:r w:rsidRPr="00461DCE">
        <w:rPr>
          <w:rFonts w:ascii="Times New Roman" w:hAnsi="Times New Roman" w:cs="Times New Roman"/>
        </w:rPr>
        <w:t xml:space="preserve"> </w:t>
      </w:r>
      <w:r w:rsidR="00A41F7F" w:rsidRPr="00461DCE">
        <w:rPr>
          <w:rFonts w:ascii="Times New Roman" w:hAnsi="Times New Roman" w:cs="Times New Roman"/>
          <w:lang w:val="en-US"/>
        </w:rPr>
        <w:t>…</w:t>
      </w:r>
      <w:r w:rsidRPr="00461DCE">
        <w:rPr>
          <w:rFonts w:ascii="Times New Roman" w:hAnsi="Times New Roman" w:cs="Times New Roman"/>
        </w:rPr>
        <w:t>..</w:t>
      </w:r>
      <w:r w:rsidR="006344E8" w:rsidRPr="00461DCE">
        <w:rPr>
          <w:rFonts w:ascii="Times New Roman" w:hAnsi="Times New Roman" w:cs="Times New Roman"/>
        </w:rPr>
        <w:t>đề</w:t>
      </w:r>
      <w:r w:rsidRPr="00461DCE">
        <w:rPr>
          <w:rFonts w:ascii="Times New Roman" w:hAnsi="Times New Roman" w:cs="Times New Roman"/>
        </w:rPr>
        <w:t xml:space="preserve"> nghị được đăng ký các đối tượng có yêu cầu </w:t>
      </w:r>
      <w:r w:rsidR="006344E8" w:rsidRPr="00461DCE">
        <w:rPr>
          <w:rFonts w:ascii="Times New Roman" w:hAnsi="Times New Roman" w:cs="Times New Roman"/>
        </w:rPr>
        <w:t>nghiêm</w:t>
      </w:r>
      <w:r w:rsidRPr="00461DCE">
        <w:rPr>
          <w:rFonts w:ascii="Times New Roman" w:hAnsi="Times New Roman" w:cs="Times New Roman"/>
        </w:rPr>
        <w:t xml:space="preserve"> ngặt</w:t>
      </w:r>
      <w:r w:rsidR="00A41F7F" w:rsidRPr="00461DCE">
        <w:rPr>
          <w:rFonts w:ascii="Times New Roman" w:hAnsi="Times New Roman" w:cs="Times New Roman"/>
          <w:lang w:val="en-US"/>
        </w:rPr>
        <w:t xml:space="preserve"> </w:t>
      </w:r>
      <w:r w:rsidRPr="00461DCE">
        <w:rPr>
          <w:rFonts w:ascii="Times New Roman" w:hAnsi="Times New Roman" w:cs="Times New Roman"/>
        </w:rPr>
        <w:t>về an toàn lao động như sau: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2632"/>
        <w:gridCol w:w="850"/>
        <w:gridCol w:w="845"/>
        <w:gridCol w:w="846"/>
        <w:gridCol w:w="481"/>
        <w:gridCol w:w="446"/>
        <w:gridCol w:w="446"/>
        <w:gridCol w:w="500"/>
        <w:gridCol w:w="1505"/>
      </w:tblGrid>
      <w:tr w:rsidR="00A41F7F" w:rsidRPr="00461DCE" w14:paraId="76A31246" w14:textId="77777777">
        <w:tc>
          <w:tcPr>
            <w:tcW w:w="538" w:type="dxa"/>
            <w:vMerge w:val="restart"/>
            <w:vAlign w:val="center"/>
          </w:tcPr>
          <w:p w14:paraId="3951625D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TT</w:t>
            </w:r>
          </w:p>
        </w:tc>
        <w:tc>
          <w:tcPr>
            <w:tcW w:w="2707" w:type="dxa"/>
            <w:vMerge w:val="restart"/>
            <w:tcBorders>
              <w:tl2br w:val="single" w:sz="2" w:space="0" w:color="auto"/>
            </w:tcBorders>
          </w:tcPr>
          <w:p w14:paraId="023749B4" w14:textId="77777777" w:rsidR="00A41F7F" w:rsidRPr="00461DCE" w:rsidRDefault="00A41F7F" w:rsidP="007A4881">
            <w:pPr>
              <w:spacing w:before="120"/>
              <w:jc w:val="right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Quy cách kỹ thuật</w:t>
            </w:r>
          </w:p>
          <w:p w14:paraId="1E132F8C" w14:textId="77777777" w:rsidR="007349CF" w:rsidRPr="00461DCE" w:rsidRDefault="007349CF" w:rsidP="007A4881">
            <w:pPr>
              <w:spacing w:before="120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14:paraId="6113C754" w14:textId="77777777" w:rsidR="00A41F7F" w:rsidRPr="00461DCE" w:rsidRDefault="00A41F7F" w:rsidP="007A4881">
            <w:pPr>
              <w:spacing w:before="120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Tên đối tượng</w:t>
            </w:r>
          </w:p>
        </w:tc>
        <w:tc>
          <w:tcPr>
            <w:tcW w:w="865" w:type="dxa"/>
            <w:vMerge w:val="restart"/>
            <w:vAlign w:val="center"/>
          </w:tcPr>
          <w:p w14:paraId="4ED2DE92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Mã hiệu</w:t>
            </w:r>
          </w:p>
        </w:tc>
        <w:tc>
          <w:tcPr>
            <w:tcW w:w="862" w:type="dxa"/>
            <w:vMerge w:val="restart"/>
            <w:vAlign w:val="center"/>
          </w:tcPr>
          <w:p w14:paraId="0AB166F3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Nơi chế tạo</w:t>
            </w:r>
          </w:p>
        </w:tc>
        <w:tc>
          <w:tcPr>
            <w:tcW w:w="863" w:type="dxa"/>
            <w:vMerge w:val="restart"/>
            <w:vAlign w:val="center"/>
          </w:tcPr>
          <w:p w14:paraId="52C73EEF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Nơi lắp đặt</w:t>
            </w:r>
          </w:p>
        </w:tc>
        <w:tc>
          <w:tcPr>
            <w:tcW w:w="1900" w:type="dxa"/>
            <w:gridSpan w:val="4"/>
            <w:vAlign w:val="center"/>
          </w:tcPr>
          <w:p w14:paraId="40C63BAE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Đặc tính kỹ thuật cơ bản</w:t>
            </w:r>
          </w:p>
        </w:tc>
        <w:tc>
          <w:tcPr>
            <w:tcW w:w="1542" w:type="dxa"/>
            <w:vMerge w:val="restart"/>
            <w:vAlign w:val="center"/>
          </w:tcPr>
          <w:p w14:paraId="0FEC486C" w14:textId="77777777" w:rsidR="00A41F7F" w:rsidRPr="00461DCE" w:rsidRDefault="001C4A79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Mục</w:t>
            </w:r>
            <w:r w:rsidR="00A41F7F"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đích sử dụng</w:t>
            </w:r>
          </w:p>
        </w:tc>
      </w:tr>
      <w:tr w:rsidR="00A41F7F" w:rsidRPr="00461DCE" w14:paraId="52A15A6A" w14:textId="77777777">
        <w:tc>
          <w:tcPr>
            <w:tcW w:w="538" w:type="dxa"/>
            <w:vMerge/>
            <w:vAlign w:val="center"/>
          </w:tcPr>
          <w:p w14:paraId="69010CBA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2707" w:type="dxa"/>
            <w:vMerge/>
            <w:tcBorders>
              <w:tl2br w:val="single" w:sz="2" w:space="0" w:color="auto"/>
            </w:tcBorders>
            <w:vAlign w:val="center"/>
          </w:tcPr>
          <w:p w14:paraId="68521ACD" w14:textId="77777777" w:rsidR="00A41F7F" w:rsidRPr="00461DCE" w:rsidRDefault="00A41F7F" w:rsidP="007A4881">
            <w:pPr>
              <w:spacing w:before="120"/>
              <w:jc w:val="right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865" w:type="dxa"/>
            <w:vMerge/>
            <w:vAlign w:val="center"/>
          </w:tcPr>
          <w:p w14:paraId="30DB2582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862" w:type="dxa"/>
            <w:vMerge/>
            <w:vAlign w:val="center"/>
          </w:tcPr>
          <w:p w14:paraId="623AA971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863" w:type="dxa"/>
            <w:vMerge/>
            <w:vAlign w:val="center"/>
          </w:tcPr>
          <w:p w14:paraId="7F833D3F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488" w:type="dxa"/>
            <w:vAlign w:val="center"/>
          </w:tcPr>
          <w:p w14:paraId="68D19AFC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A</w:t>
            </w:r>
          </w:p>
        </w:tc>
        <w:tc>
          <w:tcPr>
            <w:tcW w:w="452" w:type="dxa"/>
            <w:vAlign w:val="center"/>
          </w:tcPr>
          <w:p w14:paraId="4C33B48D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B</w:t>
            </w:r>
          </w:p>
        </w:tc>
        <w:tc>
          <w:tcPr>
            <w:tcW w:w="452" w:type="dxa"/>
            <w:vAlign w:val="center"/>
          </w:tcPr>
          <w:p w14:paraId="76A25A7D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C</w:t>
            </w:r>
          </w:p>
        </w:tc>
        <w:tc>
          <w:tcPr>
            <w:tcW w:w="508" w:type="dxa"/>
            <w:vAlign w:val="center"/>
          </w:tcPr>
          <w:p w14:paraId="4D76625F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t>D</w:t>
            </w:r>
          </w:p>
        </w:tc>
        <w:tc>
          <w:tcPr>
            <w:tcW w:w="1542" w:type="dxa"/>
            <w:vMerge/>
            <w:vAlign w:val="center"/>
          </w:tcPr>
          <w:p w14:paraId="51A8C52E" w14:textId="77777777" w:rsidR="00A41F7F" w:rsidRPr="00461DCE" w:rsidRDefault="00A41F7F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11C5B" w:rsidRPr="00461DCE" w14:paraId="6C4348BB" w14:textId="77777777">
        <w:tc>
          <w:tcPr>
            <w:tcW w:w="538" w:type="dxa"/>
            <w:vAlign w:val="center"/>
          </w:tcPr>
          <w:p w14:paraId="13167325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(1)</w:t>
            </w:r>
          </w:p>
        </w:tc>
        <w:tc>
          <w:tcPr>
            <w:tcW w:w="2707" w:type="dxa"/>
            <w:vAlign w:val="center"/>
          </w:tcPr>
          <w:p w14:paraId="5F4C15B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(2)</w:t>
            </w:r>
          </w:p>
        </w:tc>
        <w:tc>
          <w:tcPr>
            <w:tcW w:w="865" w:type="dxa"/>
            <w:vAlign w:val="center"/>
          </w:tcPr>
          <w:p w14:paraId="04EA5EC2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(3)</w:t>
            </w:r>
          </w:p>
        </w:tc>
        <w:tc>
          <w:tcPr>
            <w:tcW w:w="862" w:type="dxa"/>
            <w:vAlign w:val="center"/>
          </w:tcPr>
          <w:p w14:paraId="2E41F851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(4)</w:t>
            </w:r>
          </w:p>
        </w:tc>
        <w:tc>
          <w:tcPr>
            <w:tcW w:w="863" w:type="dxa"/>
            <w:vAlign w:val="center"/>
          </w:tcPr>
          <w:p w14:paraId="33E00BF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(5)</w:t>
            </w:r>
          </w:p>
        </w:tc>
        <w:tc>
          <w:tcPr>
            <w:tcW w:w="488" w:type="dxa"/>
            <w:vAlign w:val="center"/>
          </w:tcPr>
          <w:p w14:paraId="3538336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(6)</w:t>
            </w:r>
          </w:p>
        </w:tc>
        <w:tc>
          <w:tcPr>
            <w:tcW w:w="452" w:type="dxa"/>
            <w:vAlign w:val="center"/>
          </w:tcPr>
          <w:p w14:paraId="481928D2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(7)</w:t>
            </w:r>
          </w:p>
        </w:tc>
        <w:tc>
          <w:tcPr>
            <w:tcW w:w="452" w:type="dxa"/>
            <w:vAlign w:val="center"/>
          </w:tcPr>
          <w:p w14:paraId="083FECC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(8)</w:t>
            </w:r>
          </w:p>
        </w:tc>
        <w:tc>
          <w:tcPr>
            <w:tcW w:w="508" w:type="dxa"/>
            <w:vAlign w:val="center"/>
          </w:tcPr>
          <w:p w14:paraId="176BB576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(9)</w:t>
            </w:r>
          </w:p>
        </w:tc>
        <w:tc>
          <w:tcPr>
            <w:tcW w:w="1542" w:type="dxa"/>
            <w:vAlign w:val="center"/>
          </w:tcPr>
          <w:p w14:paraId="1A1D2C90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(10)</w:t>
            </w:r>
          </w:p>
        </w:tc>
      </w:tr>
      <w:tr w:rsidR="00611C5B" w:rsidRPr="00461DCE" w14:paraId="689FDE93" w14:textId="77777777">
        <w:tc>
          <w:tcPr>
            <w:tcW w:w="538" w:type="dxa"/>
            <w:vAlign w:val="center"/>
          </w:tcPr>
          <w:p w14:paraId="6C4A2584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7" w:type="dxa"/>
            <w:vAlign w:val="center"/>
          </w:tcPr>
          <w:p w14:paraId="738E3542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5" w:type="dxa"/>
            <w:vAlign w:val="center"/>
          </w:tcPr>
          <w:p w14:paraId="319E0C01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173F52E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vAlign w:val="center"/>
          </w:tcPr>
          <w:p w14:paraId="735C9899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8" w:type="dxa"/>
            <w:vAlign w:val="center"/>
          </w:tcPr>
          <w:p w14:paraId="42570B43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2057CF8D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63C20F44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" w:type="dxa"/>
            <w:vAlign w:val="center"/>
          </w:tcPr>
          <w:p w14:paraId="26D082A4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2" w:type="dxa"/>
            <w:vAlign w:val="center"/>
          </w:tcPr>
          <w:p w14:paraId="28308660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11C5B" w:rsidRPr="00461DCE" w14:paraId="5BC5B34A" w14:textId="77777777">
        <w:tc>
          <w:tcPr>
            <w:tcW w:w="538" w:type="dxa"/>
            <w:vAlign w:val="center"/>
          </w:tcPr>
          <w:p w14:paraId="582A951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7" w:type="dxa"/>
            <w:vAlign w:val="center"/>
          </w:tcPr>
          <w:p w14:paraId="74A6EF44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5" w:type="dxa"/>
            <w:vAlign w:val="center"/>
          </w:tcPr>
          <w:p w14:paraId="43360854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0AEA457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vAlign w:val="center"/>
          </w:tcPr>
          <w:p w14:paraId="58780D52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8" w:type="dxa"/>
            <w:vAlign w:val="center"/>
          </w:tcPr>
          <w:p w14:paraId="10A3DEE1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79AA1A47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0DBF0D02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" w:type="dxa"/>
            <w:vAlign w:val="center"/>
          </w:tcPr>
          <w:p w14:paraId="7562B8E6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2" w:type="dxa"/>
            <w:vAlign w:val="center"/>
          </w:tcPr>
          <w:p w14:paraId="675C5214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11C5B" w:rsidRPr="00461DCE" w14:paraId="19B3139A" w14:textId="77777777">
        <w:tc>
          <w:tcPr>
            <w:tcW w:w="538" w:type="dxa"/>
            <w:vAlign w:val="center"/>
          </w:tcPr>
          <w:p w14:paraId="4A7BF88C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7" w:type="dxa"/>
            <w:vAlign w:val="center"/>
          </w:tcPr>
          <w:p w14:paraId="10FAE476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5" w:type="dxa"/>
            <w:vAlign w:val="center"/>
          </w:tcPr>
          <w:p w14:paraId="041B2EEE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21E40C72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vAlign w:val="center"/>
          </w:tcPr>
          <w:p w14:paraId="44BE3CCB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8" w:type="dxa"/>
            <w:vAlign w:val="center"/>
          </w:tcPr>
          <w:p w14:paraId="512F073F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1435CB04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6EBA04BC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" w:type="dxa"/>
            <w:vAlign w:val="center"/>
          </w:tcPr>
          <w:p w14:paraId="7154878C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2" w:type="dxa"/>
            <w:vAlign w:val="center"/>
          </w:tcPr>
          <w:p w14:paraId="52E0EB63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11C5B" w:rsidRPr="00461DCE" w14:paraId="6628B56D" w14:textId="77777777">
        <w:tc>
          <w:tcPr>
            <w:tcW w:w="538" w:type="dxa"/>
            <w:vAlign w:val="center"/>
          </w:tcPr>
          <w:p w14:paraId="0603BE3C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7" w:type="dxa"/>
            <w:vAlign w:val="center"/>
          </w:tcPr>
          <w:p w14:paraId="58A5BB9E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5" w:type="dxa"/>
            <w:vAlign w:val="center"/>
          </w:tcPr>
          <w:p w14:paraId="691B8299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2" w:type="dxa"/>
            <w:vAlign w:val="center"/>
          </w:tcPr>
          <w:p w14:paraId="5F6E1E7E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vAlign w:val="center"/>
          </w:tcPr>
          <w:p w14:paraId="1E94ABBB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8" w:type="dxa"/>
            <w:vAlign w:val="center"/>
          </w:tcPr>
          <w:p w14:paraId="488CE43F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601D3162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2" w:type="dxa"/>
            <w:vAlign w:val="center"/>
          </w:tcPr>
          <w:p w14:paraId="5AFC570A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8" w:type="dxa"/>
            <w:vAlign w:val="center"/>
          </w:tcPr>
          <w:p w14:paraId="1DA3FDB1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2" w:type="dxa"/>
            <w:vAlign w:val="center"/>
          </w:tcPr>
          <w:p w14:paraId="374827B9" w14:textId="77777777" w:rsidR="00611C5B" w:rsidRPr="00461DCE" w:rsidRDefault="00611C5B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C512E7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34319" w:rsidRPr="00461DCE" w14:paraId="594D8B0F" w14:textId="77777777">
        <w:tc>
          <w:tcPr>
            <w:tcW w:w="4428" w:type="dxa"/>
          </w:tcPr>
          <w:p w14:paraId="1D730EDF" w14:textId="77777777" w:rsidR="00034319" w:rsidRPr="00461DCE" w:rsidRDefault="00034319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Trưởng ban (Trợ lý) An toàn lao động</w:t>
            </w:r>
            <w:r w:rsidR="00F71DD7"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br/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(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>Ký, ghi rõ họ tê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n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4428" w:type="dxa"/>
          </w:tcPr>
          <w:p w14:paraId="620E4A84" w14:textId="77777777" w:rsidR="00034319" w:rsidRPr="00461DCE" w:rsidRDefault="00034319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Thủ trưởng đơn vị</w:t>
            </w:r>
            <w:r w:rsidR="00F71DD7" w:rsidRPr="00461DCE">
              <w:rPr>
                <w:rFonts w:ascii="Times New Roman" w:eastAsia="Times New Roman" w:hAnsi="Times New Roman" w:cs="Times New Roman"/>
                <w:b/>
                <w:lang w:val="en-US"/>
              </w:rPr>
              <w:br/>
            </w:r>
            <w:r w:rsidRPr="00461DCE">
              <w:rPr>
                <w:rFonts w:ascii="Times New Roman" w:eastAsia="Times New Roman" w:hAnsi="Times New Roman" w:cs="Times New Roman"/>
                <w:i/>
              </w:rPr>
              <w:t>(Ký tên, ghi rõ họ tên, đóng dấu)</w:t>
            </w:r>
          </w:p>
        </w:tc>
      </w:tr>
    </w:tbl>
    <w:p w14:paraId="0EDCA7E0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i/>
        </w:rPr>
      </w:pPr>
    </w:p>
    <w:p w14:paraId="422105A8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b/>
        </w:rPr>
        <w:t>Ghi ch</w:t>
      </w:r>
      <w:r w:rsidR="001D782B" w:rsidRPr="00461DCE">
        <w:rPr>
          <w:rFonts w:ascii="Times New Roman" w:hAnsi="Times New Roman" w:cs="Times New Roman"/>
          <w:b/>
          <w:lang w:val="en-US"/>
        </w:rPr>
        <w:t>ú</w:t>
      </w:r>
      <w:r w:rsidRPr="00461DCE">
        <w:rPr>
          <w:rFonts w:ascii="Times New Roman" w:hAnsi="Times New Roman" w:cs="Times New Roman"/>
          <w:b/>
        </w:rPr>
        <w:t>:</w:t>
      </w:r>
      <w:r w:rsidRPr="00461DCE">
        <w:rPr>
          <w:rFonts w:ascii="Times New Roman" w:hAnsi="Times New Roman" w:cs="Times New Roman"/>
        </w:rPr>
        <w:t xml:space="preserve"> </w:t>
      </w:r>
      <w:r w:rsidR="00DE5134" w:rsidRPr="00461DCE">
        <w:rPr>
          <w:rFonts w:ascii="Times New Roman" w:hAnsi="Times New Roman" w:cs="Times New Roman"/>
        </w:rPr>
        <w:t>Tờ khai</w:t>
      </w:r>
      <w:r w:rsidRPr="00461DCE">
        <w:rPr>
          <w:rFonts w:ascii="Times New Roman" w:hAnsi="Times New Roman" w:cs="Times New Roman"/>
        </w:rPr>
        <w:t xml:space="preserve"> dùng cho đơn vị cơ sở và các đầu mối trực thuộc Bộ Quốc phòng:</w:t>
      </w:r>
    </w:p>
    <w:p w14:paraId="07E2CA3D" w14:textId="77777777" w:rsidR="00FC33D7" w:rsidRPr="00461DCE" w:rsidRDefault="001D782B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(1)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*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Tên đơn vị quản lý cấp trên;</w:t>
      </w:r>
    </w:p>
    <w:p w14:paraId="22752F39" w14:textId="77777777" w:rsidR="00FC33D7" w:rsidRPr="00461DCE" w:rsidRDefault="001D782B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(2)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*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Tên đơn vị, đầu mối khai đăng ký;</w:t>
      </w:r>
    </w:p>
    <w:p w14:paraId="04A165DE" w14:textId="77777777" w:rsidR="00FC33D7" w:rsidRPr="00461DCE" w:rsidRDefault="001D782B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(3)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*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Tên đơn vị đăng ký;</w:t>
      </w:r>
    </w:p>
    <w:p w14:paraId="3ECDA60D" w14:textId="77777777" w:rsidR="00FC33D7" w:rsidRPr="00461DCE" w:rsidRDefault="001D782B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(2)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Tên đối tượng, nước sản xuất, năm sản xuất;</w:t>
      </w:r>
    </w:p>
    <w:p w14:paraId="72682799" w14:textId="77777777" w:rsidR="00FC33D7" w:rsidRPr="00461DCE" w:rsidRDefault="001D782B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>(4)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Đơn vị chế tạo, địa chỉ đơn vị chế tạo;</w:t>
      </w:r>
    </w:p>
    <w:p w14:paraId="20C4017C" w14:textId="77777777" w:rsidR="00FC33D7" w:rsidRPr="00461DCE" w:rsidRDefault="001D782B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  <w:lang w:val="en-US"/>
        </w:rPr>
        <w:t xml:space="preserve">(5) </w:t>
      </w:r>
      <w:r w:rsidR="00FC33D7" w:rsidRPr="00461DCE">
        <w:rPr>
          <w:rFonts w:ascii="Times New Roman" w:hAnsi="Times New Roman" w:cs="Times New Roman"/>
        </w:rPr>
        <w:t xml:space="preserve">Đơn vị lắp đặt (sử dụng </w:t>
      </w:r>
      <w:r w:rsidR="006344E8" w:rsidRPr="00461DCE">
        <w:rPr>
          <w:rFonts w:ascii="Times New Roman" w:hAnsi="Times New Roman" w:cs="Times New Roman"/>
        </w:rPr>
        <w:t>thi</w:t>
      </w:r>
      <w:r w:rsidR="00FC33D7" w:rsidRPr="00461DCE">
        <w:rPr>
          <w:rFonts w:ascii="Times New Roman" w:hAnsi="Times New Roman" w:cs="Times New Roman"/>
        </w:rPr>
        <w:t>ết bị), địa chỉ đơn vị lắp đặt.</w:t>
      </w:r>
    </w:p>
    <w:p w14:paraId="1A79B0EA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*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>Đặc tính k</w:t>
      </w:r>
      <w:r w:rsidR="001D782B" w:rsidRPr="00461DCE">
        <w:rPr>
          <w:rFonts w:ascii="Times New Roman" w:hAnsi="Times New Roman" w:cs="Times New Roman"/>
          <w:lang w:val="en-US"/>
        </w:rPr>
        <w:t>ỹ</w:t>
      </w:r>
      <w:r w:rsidRPr="00461DCE">
        <w:rPr>
          <w:rFonts w:ascii="Times New Roman" w:hAnsi="Times New Roman" w:cs="Times New Roman"/>
        </w:rPr>
        <w:t xml:space="preserve"> thuật cơ bản (6), (7), (8), (9) ghi các thông số sau:</w:t>
      </w:r>
    </w:p>
    <w:p w14:paraId="4984C3B2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Đối với </w:t>
      </w:r>
      <w:r w:rsidR="006344E8" w:rsidRPr="00461DCE">
        <w:rPr>
          <w:rFonts w:ascii="Times New Roman" w:hAnsi="Times New Roman" w:cs="Times New Roman"/>
        </w:rPr>
        <w:t>thi</w:t>
      </w:r>
      <w:r w:rsidRPr="00461DCE">
        <w:rPr>
          <w:rFonts w:ascii="Times New Roman" w:hAnsi="Times New Roman" w:cs="Times New Roman"/>
        </w:rPr>
        <w:t>ết bị áp lực, A: Áp suất (bar, 1 bar = 1,02 KG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>cm</w:t>
      </w:r>
      <w:r w:rsidRPr="00461DCE">
        <w:rPr>
          <w:rFonts w:ascii="Times New Roman" w:hAnsi="Times New Roman" w:cs="Times New Roman"/>
          <w:vertAlign w:val="superscript"/>
        </w:rPr>
        <w:t>2</w:t>
      </w:r>
      <w:r w:rsidRPr="00461DCE">
        <w:rPr>
          <w:rFonts w:ascii="Times New Roman" w:hAnsi="Times New Roman" w:cs="Times New Roman"/>
        </w:rPr>
        <w:t>); B: Dung tích (</w:t>
      </w:r>
      <w:r w:rsidR="001D782B" w:rsidRPr="00461DCE">
        <w:rPr>
          <w:rFonts w:ascii="Times New Roman" w:hAnsi="Times New Roman" w:cs="Times New Roman"/>
          <w:lang w:val="en-US"/>
        </w:rPr>
        <w:t>l</w:t>
      </w:r>
      <w:r w:rsidRPr="00461DCE">
        <w:rPr>
          <w:rFonts w:ascii="Times New Roman" w:hAnsi="Times New Roman" w:cs="Times New Roman"/>
        </w:rPr>
        <w:t>);</w:t>
      </w:r>
      <w:r w:rsidR="001D782B" w:rsidRPr="00461DCE">
        <w:rPr>
          <w:rFonts w:ascii="Times New Roman" w:hAnsi="Times New Roman" w:cs="Times New Roman"/>
          <w:lang w:val="en-US"/>
        </w:rPr>
        <w:t xml:space="preserve"> </w:t>
      </w:r>
      <w:r w:rsidRPr="00461DCE">
        <w:rPr>
          <w:rFonts w:ascii="Times New Roman" w:hAnsi="Times New Roman" w:cs="Times New Roman"/>
        </w:rPr>
        <w:t>C: Năng suất (kg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>h, kcal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>h);</w:t>
      </w:r>
    </w:p>
    <w:p w14:paraId="05545078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Đối với </w:t>
      </w:r>
      <w:r w:rsidR="006344E8" w:rsidRPr="00461DCE">
        <w:rPr>
          <w:rFonts w:ascii="Times New Roman" w:hAnsi="Times New Roman" w:cs="Times New Roman"/>
        </w:rPr>
        <w:t>thi</w:t>
      </w:r>
      <w:r w:rsidRPr="00461DCE">
        <w:rPr>
          <w:rFonts w:ascii="Times New Roman" w:hAnsi="Times New Roman" w:cs="Times New Roman"/>
        </w:rPr>
        <w:t>ết bị nâng, A: Trọng tải (T); B: Khẩu độ (m); C: Vận tố</w:t>
      </w:r>
      <w:r w:rsidR="001D782B" w:rsidRPr="00461DCE">
        <w:rPr>
          <w:rFonts w:ascii="Times New Roman" w:hAnsi="Times New Roman" w:cs="Times New Roman"/>
        </w:rPr>
        <w:t>c (m</w:t>
      </w:r>
      <w:r w:rsidR="001C4A79" w:rsidRPr="00461DCE">
        <w:rPr>
          <w:rFonts w:ascii="Times New Roman" w:hAnsi="Times New Roman" w:cs="Times New Roman"/>
        </w:rPr>
        <w:t>/</w:t>
      </w:r>
      <w:r w:rsidR="001D782B" w:rsidRPr="00461DCE">
        <w:rPr>
          <w:rFonts w:ascii="Times New Roman" w:hAnsi="Times New Roman" w:cs="Times New Roman"/>
          <w:lang w:val="en-US"/>
        </w:rPr>
        <w:t>m</w:t>
      </w:r>
      <w:r w:rsidRPr="00461DCE">
        <w:rPr>
          <w:rFonts w:ascii="Times New Roman" w:hAnsi="Times New Roman" w:cs="Times New Roman"/>
        </w:rPr>
        <w:t>in);</w:t>
      </w:r>
    </w:p>
    <w:p w14:paraId="0E9FC60B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Đối </w:t>
      </w:r>
      <w:r w:rsidR="000D382E" w:rsidRPr="00461DCE">
        <w:rPr>
          <w:rFonts w:ascii="Times New Roman" w:hAnsi="Times New Roman" w:cs="Times New Roman"/>
        </w:rPr>
        <w:t>với</w:t>
      </w:r>
      <w:r w:rsidRPr="00461DCE">
        <w:rPr>
          <w:rFonts w:ascii="Times New Roman" w:hAnsi="Times New Roman" w:cs="Times New Roman"/>
        </w:rPr>
        <w:t xml:space="preserve"> </w:t>
      </w:r>
      <w:r w:rsidR="006344E8" w:rsidRPr="00461DCE">
        <w:rPr>
          <w:rFonts w:ascii="Times New Roman" w:hAnsi="Times New Roman" w:cs="Times New Roman"/>
        </w:rPr>
        <w:t>thang</w:t>
      </w:r>
      <w:r w:rsidRPr="00461DCE">
        <w:rPr>
          <w:rFonts w:ascii="Times New Roman" w:hAnsi="Times New Roman" w:cs="Times New Roman"/>
        </w:rPr>
        <w:t xml:space="preserve"> máy, A: Trọng tải (kg); B: </w:t>
      </w:r>
      <w:r w:rsidR="001D782B" w:rsidRPr="00461DCE">
        <w:rPr>
          <w:rFonts w:ascii="Times New Roman" w:hAnsi="Times New Roman" w:cs="Times New Roman"/>
          <w:lang w:val="en-US"/>
        </w:rPr>
        <w:t>S</w:t>
      </w:r>
      <w:r w:rsidRPr="00461DCE">
        <w:rPr>
          <w:rFonts w:ascii="Times New Roman" w:hAnsi="Times New Roman" w:cs="Times New Roman"/>
        </w:rPr>
        <w:t>ố tầng dừng; C: Vận tốc (m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>min).</w:t>
      </w:r>
    </w:p>
    <w:p w14:paraId="227D3B30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Đối với các </w:t>
      </w:r>
      <w:r w:rsidR="006344E8" w:rsidRPr="00461DCE">
        <w:rPr>
          <w:rFonts w:ascii="Times New Roman" w:hAnsi="Times New Roman" w:cs="Times New Roman"/>
        </w:rPr>
        <w:t>thi</w:t>
      </w:r>
      <w:r w:rsidRPr="00461DCE">
        <w:rPr>
          <w:rFonts w:ascii="Times New Roman" w:hAnsi="Times New Roman" w:cs="Times New Roman"/>
        </w:rPr>
        <w:t xml:space="preserve">ết bị đặc thù quân sự, ghi các thông số yêu cầu </w:t>
      </w:r>
      <w:r w:rsidR="006344E8" w:rsidRPr="00461DCE">
        <w:rPr>
          <w:rFonts w:ascii="Times New Roman" w:hAnsi="Times New Roman" w:cs="Times New Roman"/>
        </w:rPr>
        <w:t>nghiêm</w:t>
      </w:r>
      <w:r w:rsidRPr="00461DCE">
        <w:rPr>
          <w:rFonts w:ascii="Times New Roman" w:hAnsi="Times New Roman" w:cs="Times New Roman"/>
        </w:rPr>
        <w:t xml:space="preserve"> ngặt về an toàn đặc trưng;</w:t>
      </w:r>
    </w:p>
    <w:p w14:paraId="395453D7" w14:textId="77777777" w:rsidR="00FC33D7" w:rsidRPr="00461DCE" w:rsidRDefault="00FC33D7" w:rsidP="007B31B4">
      <w:pPr>
        <w:spacing w:before="120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</w:rPr>
        <w:t>*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 xml:space="preserve">Nếu đăng ký </w:t>
      </w:r>
      <w:r w:rsidR="006344E8" w:rsidRPr="00461DCE">
        <w:rPr>
          <w:rFonts w:ascii="Times New Roman" w:hAnsi="Times New Roman" w:cs="Times New Roman"/>
        </w:rPr>
        <w:t>lại</w:t>
      </w:r>
      <w:r w:rsidRPr="00461DCE">
        <w:rPr>
          <w:rFonts w:ascii="Times New Roman" w:hAnsi="Times New Roman" w:cs="Times New Roman"/>
        </w:rPr>
        <w:t xml:space="preserve"> cần ghi dòng chữ “Đăng ký </w:t>
      </w:r>
      <w:r w:rsidR="006344E8" w:rsidRPr="00461DCE">
        <w:rPr>
          <w:rFonts w:ascii="Times New Roman" w:hAnsi="Times New Roman" w:cs="Times New Roman"/>
        </w:rPr>
        <w:t>lại</w:t>
      </w:r>
      <w:r w:rsidRPr="00461DCE">
        <w:rPr>
          <w:rFonts w:ascii="Times New Roman" w:hAnsi="Times New Roman" w:cs="Times New Roman"/>
        </w:rPr>
        <w:t>” dưới dòng “</w:t>
      </w:r>
      <w:r w:rsidR="00DE5134" w:rsidRPr="00461DCE">
        <w:rPr>
          <w:rFonts w:ascii="Times New Roman" w:hAnsi="Times New Roman" w:cs="Times New Roman"/>
        </w:rPr>
        <w:t>Tờ khai</w:t>
      </w:r>
      <w:r w:rsidRPr="00461DCE">
        <w:rPr>
          <w:rFonts w:ascii="Times New Roman" w:hAnsi="Times New Roman" w:cs="Times New Roman"/>
        </w:rPr>
        <w:t xml:space="preserve"> đăng ký”.</w:t>
      </w:r>
      <w:r w:rsidR="007B31B4" w:rsidRPr="00461DCE">
        <w:rPr>
          <w:rFonts w:ascii="Times New Roman" w:hAnsi="Times New Roman" w:cs="Times New Roman"/>
          <w:b/>
        </w:rPr>
        <w:t xml:space="preserve"> </w:t>
      </w:r>
    </w:p>
    <w:sectPr w:rsidR="00FC33D7" w:rsidRPr="00461DCE" w:rsidSect="00480F6E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num w:numId="1" w16cid:durableId="1981228837">
    <w:abstractNumId w:val="0"/>
  </w:num>
  <w:num w:numId="2" w16cid:durableId="1657566395">
    <w:abstractNumId w:val="1"/>
  </w:num>
  <w:num w:numId="3" w16cid:durableId="234710018">
    <w:abstractNumId w:val="2"/>
  </w:num>
  <w:num w:numId="4" w16cid:durableId="1662391229">
    <w:abstractNumId w:val="3"/>
  </w:num>
  <w:num w:numId="5" w16cid:durableId="1988238582">
    <w:abstractNumId w:val="4"/>
  </w:num>
  <w:num w:numId="6" w16cid:durableId="994526363">
    <w:abstractNumId w:val="5"/>
  </w:num>
  <w:num w:numId="7" w16cid:durableId="680938466">
    <w:abstractNumId w:val="6"/>
  </w:num>
  <w:num w:numId="8" w16cid:durableId="1856730704">
    <w:abstractNumId w:val="7"/>
  </w:num>
  <w:num w:numId="9" w16cid:durableId="967667699">
    <w:abstractNumId w:val="8"/>
  </w:num>
  <w:num w:numId="10" w16cid:durableId="300575698">
    <w:abstractNumId w:val="9"/>
  </w:num>
  <w:num w:numId="11" w16cid:durableId="589000609">
    <w:abstractNumId w:val="10"/>
  </w:num>
  <w:num w:numId="12" w16cid:durableId="960452975">
    <w:abstractNumId w:val="11"/>
  </w:num>
  <w:num w:numId="13" w16cid:durableId="1163886501">
    <w:abstractNumId w:val="12"/>
  </w:num>
  <w:num w:numId="14" w16cid:durableId="721833150">
    <w:abstractNumId w:val="13"/>
  </w:num>
  <w:num w:numId="15" w16cid:durableId="1824814628">
    <w:abstractNumId w:val="14"/>
  </w:num>
  <w:num w:numId="16" w16cid:durableId="123082481">
    <w:abstractNumId w:val="15"/>
  </w:num>
  <w:num w:numId="17" w16cid:durableId="1060517424">
    <w:abstractNumId w:val="16"/>
  </w:num>
  <w:num w:numId="18" w16cid:durableId="238256021">
    <w:abstractNumId w:val="17"/>
  </w:num>
  <w:num w:numId="19" w16cid:durableId="1140810237">
    <w:abstractNumId w:val="18"/>
  </w:num>
  <w:num w:numId="20" w16cid:durableId="1616015324">
    <w:abstractNumId w:val="19"/>
  </w:num>
  <w:num w:numId="21" w16cid:durableId="442849950">
    <w:abstractNumId w:val="20"/>
  </w:num>
  <w:num w:numId="22" w16cid:durableId="1001933074">
    <w:abstractNumId w:val="21"/>
  </w:num>
  <w:num w:numId="23" w16cid:durableId="1768229693">
    <w:abstractNumId w:val="22"/>
  </w:num>
  <w:num w:numId="24" w16cid:durableId="1561866184">
    <w:abstractNumId w:val="23"/>
  </w:num>
  <w:num w:numId="25" w16cid:durableId="1115173095">
    <w:abstractNumId w:val="24"/>
  </w:num>
  <w:num w:numId="26" w16cid:durableId="936906338">
    <w:abstractNumId w:val="25"/>
  </w:num>
  <w:num w:numId="27" w16cid:durableId="1933009337">
    <w:abstractNumId w:val="26"/>
  </w:num>
  <w:num w:numId="28" w16cid:durableId="999043306">
    <w:abstractNumId w:val="27"/>
  </w:num>
  <w:num w:numId="29" w16cid:durableId="1119225785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B67"/>
    <w:rsid w:val="00007EDF"/>
    <w:rsid w:val="00034319"/>
    <w:rsid w:val="00042D2D"/>
    <w:rsid w:val="00053686"/>
    <w:rsid w:val="000672B8"/>
    <w:rsid w:val="0008657B"/>
    <w:rsid w:val="00091618"/>
    <w:rsid w:val="00096A3E"/>
    <w:rsid w:val="000B332C"/>
    <w:rsid w:val="000C71BE"/>
    <w:rsid w:val="000D382E"/>
    <w:rsid w:val="000D42E9"/>
    <w:rsid w:val="000D7E03"/>
    <w:rsid w:val="000F7D1F"/>
    <w:rsid w:val="001119A1"/>
    <w:rsid w:val="00114D8C"/>
    <w:rsid w:val="00122886"/>
    <w:rsid w:val="001365A7"/>
    <w:rsid w:val="00136B67"/>
    <w:rsid w:val="00156C10"/>
    <w:rsid w:val="00182FC7"/>
    <w:rsid w:val="001839D9"/>
    <w:rsid w:val="00195C02"/>
    <w:rsid w:val="001C2AE2"/>
    <w:rsid w:val="001C4A79"/>
    <w:rsid w:val="001D68CD"/>
    <w:rsid w:val="001D782B"/>
    <w:rsid w:val="001E09BB"/>
    <w:rsid w:val="001E20C6"/>
    <w:rsid w:val="001F2CCA"/>
    <w:rsid w:val="00210052"/>
    <w:rsid w:val="00221895"/>
    <w:rsid w:val="00236A74"/>
    <w:rsid w:val="00242BE9"/>
    <w:rsid w:val="00246CDB"/>
    <w:rsid w:val="002536E1"/>
    <w:rsid w:val="00267D70"/>
    <w:rsid w:val="00285D6A"/>
    <w:rsid w:val="00294349"/>
    <w:rsid w:val="002B375E"/>
    <w:rsid w:val="002C6576"/>
    <w:rsid w:val="002D6ADC"/>
    <w:rsid w:val="003014EB"/>
    <w:rsid w:val="00301E64"/>
    <w:rsid w:val="003124BB"/>
    <w:rsid w:val="0031603F"/>
    <w:rsid w:val="003171BA"/>
    <w:rsid w:val="00323E7D"/>
    <w:rsid w:val="00325EB4"/>
    <w:rsid w:val="00330666"/>
    <w:rsid w:val="00331DC0"/>
    <w:rsid w:val="0033730B"/>
    <w:rsid w:val="00346CD7"/>
    <w:rsid w:val="00373727"/>
    <w:rsid w:val="003852E6"/>
    <w:rsid w:val="003E5F05"/>
    <w:rsid w:val="00403EE1"/>
    <w:rsid w:val="004106CF"/>
    <w:rsid w:val="00454AEF"/>
    <w:rsid w:val="00461DCE"/>
    <w:rsid w:val="00466D43"/>
    <w:rsid w:val="00480F6E"/>
    <w:rsid w:val="00490314"/>
    <w:rsid w:val="004909B1"/>
    <w:rsid w:val="0049280A"/>
    <w:rsid w:val="004A7AF6"/>
    <w:rsid w:val="004B11B8"/>
    <w:rsid w:val="004D6387"/>
    <w:rsid w:val="004F6B52"/>
    <w:rsid w:val="00520173"/>
    <w:rsid w:val="00525445"/>
    <w:rsid w:val="005409A5"/>
    <w:rsid w:val="00554864"/>
    <w:rsid w:val="00562771"/>
    <w:rsid w:val="0056490E"/>
    <w:rsid w:val="00572281"/>
    <w:rsid w:val="005A247E"/>
    <w:rsid w:val="005A56E9"/>
    <w:rsid w:val="005B3CF0"/>
    <w:rsid w:val="005C6A04"/>
    <w:rsid w:val="00611446"/>
    <w:rsid w:val="00611C5B"/>
    <w:rsid w:val="00616800"/>
    <w:rsid w:val="006344E8"/>
    <w:rsid w:val="00640CA8"/>
    <w:rsid w:val="006437A3"/>
    <w:rsid w:val="006628BF"/>
    <w:rsid w:val="00665302"/>
    <w:rsid w:val="0067407B"/>
    <w:rsid w:val="00677BF2"/>
    <w:rsid w:val="00680F02"/>
    <w:rsid w:val="006953C9"/>
    <w:rsid w:val="006A46D6"/>
    <w:rsid w:val="006C33A3"/>
    <w:rsid w:val="006D175E"/>
    <w:rsid w:val="006E12FC"/>
    <w:rsid w:val="006E44F8"/>
    <w:rsid w:val="006E4740"/>
    <w:rsid w:val="006F3601"/>
    <w:rsid w:val="006F63B6"/>
    <w:rsid w:val="007116C5"/>
    <w:rsid w:val="007139D9"/>
    <w:rsid w:val="00722624"/>
    <w:rsid w:val="00722D4E"/>
    <w:rsid w:val="007349CF"/>
    <w:rsid w:val="00734EDC"/>
    <w:rsid w:val="00743568"/>
    <w:rsid w:val="00754506"/>
    <w:rsid w:val="007651BA"/>
    <w:rsid w:val="00780A6D"/>
    <w:rsid w:val="00792391"/>
    <w:rsid w:val="007A4881"/>
    <w:rsid w:val="007A5FAB"/>
    <w:rsid w:val="007A6EB4"/>
    <w:rsid w:val="007A7812"/>
    <w:rsid w:val="007B31B4"/>
    <w:rsid w:val="007B4695"/>
    <w:rsid w:val="007B4B14"/>
    <w:rsid w:val="007E1146"/>
    <w:rsid w:val="007E3042"/>
    <w:rsid w:val="00802272"/>
    <w:rsid w:val="00803A1F"/>
    <w:rsid w:val="00813D6E"/>
    <w:rsid w:val="00831D34"/>
    <w:rsid w:val="00855BC8"/>
    <w:rsid w:val="0085736E"/>
    <w:rsid w:val="00877E88"/>
    <w:rsid w:val="00886372"/>
    <w:rsid w:val="0089031D"/>
    <w:rsid w:val="008B62A0"/>
    <w:rsid w:val="008E308D"/>
    <w:rsid w:val="008F2C50"/>
    <w:rsid w:val="0090010F"/>
    <w:rsid w:val="00904F34"/>
    <w:rsid w:val="00911DB3"/>
    <w:rsid w:val="00927900"/>
    <w:rsid w:val="00930022"/>
    <w:rsid w:val="00937185"/>
    <w:rsid w:val="00944673"/>
    <w:rsid w:val="00977CC7"/>
    <w:rsid w:val="00997148"/>
    <w:rsid w:val="009A6663"/>
    <w:rsid w:val="009A709D"/>
    <w:rsid w:val="009B747B"/>
    <w:rsid w:val="009C7D48"/>
    <w:rsid w:val="009F01D9"/>
    <w:rsid w:val="009F5FEB"/>
    <w:rsid w:val="00A16F5D"/>
    <w:rsid w:val="00A226C9"/>
    <w:rsid w:val="00A32253"/>
    <w:rsid w:val="00A35D26"/>
    <w:rsid w:val="00A41F7F"/>
    <w:rsid w:val="00A43BBB"/>
    <w:rsid w:val="00A5726A"/>
    <w:rsid w:val="00A6129A"/>
    <w:rsid w:val="00A75156"/>
    <w:rsid w:val="00A83220"/>
    <w:rsid w:val="00A8349F"/>
    <w:rsid w:val="00A93FBC"/>
    <w:rsid w:val="00A95AEE"/>
    <w:rsid w:val="00AB04D7"/>
    <w:rsid w:val="00AE2C1D"/>
    <w:rsid w:val="00AE443D"/>
    <w:rsid w:val="00AE500C"/>
    <w:rsid w:val="00AF2527"/>
    <w:rsid w:val="00AF5235"/>
    <w:rsid w:val="00AF7E20"/>
    <w:rsid w:val="00B2071D"/>
    <w:rsid w:val="00B2654B"/>
    <w:rsid w:val="00B43A9F"/>
    <w:rsid w:val="00B531AB"/>
    <w:rsid w:val="00B5558A"/>
    <w:rsid w:val="00B67511"/>
    <w:rsid w:val="00B8592B"/>
    <w:rsid w:val="00BB20AC"/>
    <w:rsid w:val="00BC2E72"/>
    <w:rsid w:val="00BC30D8"/>
    <w:rsid w:val="00BC4DF9"/>
    <w:rsid w:val="00BC4F69"/>
    <w:rsid w:val="00BF2A32"/>
    <w:rsid w:val="00BF2CF3"/>
    <w:rsid w:val="00BF35AD"/>
    <w:rsid w:val="00C02313"/>
    <w:rsid w:val="00C05A8A"/>
    <w:rsid w:val="00C23286"/>
    <w:rsid w:val="00C2575A"/>
    <w:rsid w:val="00C26562"/>
    <w:rsid w:val="00C310AA"/>
    <w:rsid w:val="00C4623A"/>
    <w:rsid w:val="00C5051B"/>
    <w:rsid w:val="00C62057"/>
    <w:rsid w:val="00C965E4"/>
    <w:rsid w:val="00CD1812"/>
    <w:rsid w:val="00CE1D17"/>
    <w:rsid w:val="00CE6B55"/>
    <w:rsid w:val="00CF0BF0"/>
    <w:rsid w:val="00D0331F"/>
    <w:rsid w:val="00D16425"/>
    <w:rsid w:val="00D17ECA"/>
    <w:rsid w:val="00D27F4B"/>
    <w:rsid w:val="00D34C72"/>
    <w:rsid w:val="00D357E1"/>
    <w:rsid w:val="00D41492"/>
    <w:rsid w:val="00D50602"/>
    <w:rsid w:val="00D6029C"/>
    <w:rsid w:val="00D621AA"/>
    <w:rsid w:val="00D72790"/>
    <w:rsid w:val="00D75D94"/>
    <w:rsid w:val="00D774EA"/>
    <w:rsid w:val="00D907FB"/>
    <w:rsid w:val="00DC25A5"/>
    <w:rsid w:val="00DC2F31"/>
    <w:rsid w:val="00DC7484"/>
    <w:rsid w:val="00DE5134"/>
    <w:rsid w:val="00DF0361"/>
    <w:rsid w:val="00DF59DB"/>
    <w:rsid w:val="00E22A86"/>
    <w:rsid w:val="00E35307"/>
    <w:rsid w:val="00E463B1"/>
    <w:rsid w:val="00E51BC4"/>
    <w:rsid w:val="00E520A3"/>
    <w:rsid w:val="00E537E9"/>
    <w:rsid w:val="00E566C6"/>
    <w:rsid w:val="00E754C6"/>
    <w:rsid w:val="00E76144"/>
    <w:rsid w:val="00E77289"/>
    <w:rsid w:val="00EA6D00"/>
    <w:rsid w:val="00EA770A"/>
    <w:rsid w:val="00EC147F"/>
    <w:rsid w:val="00EC252B"/>
    <w:rsid w:val="00EC2762"/>
    <w:rsid w:val="00EE4EEE"/>
    <w:rsid w:val="00F03A64"/>
    <w:rsid w:val="00F11D6F"/>
    <w:rsid w:val="00F12800"/>
    <w:rsid w:val="00F45A75"/>
    <w:rsid w:val="00F50E6B"/>
    <w:rsid w:val="00F55F68"/>
    <w:rsid w:val="00F56636"/>
    <w:rsid w:val="00F71DD7"/>
    <w:rsid w:val="00F77FEB"/>
    <w:rsid w:val="00F85928"/>
    <w:rsid w:val="00F91FD3"/>
    <w:rsid w:val="00FC33D7"/>
    <w:rsid w:val="00FC3872"/>
    <w:rsid w:val="00FC5767"/>
    <w:rsid w:val="00FC580A"/>
    <w:rsid w:val="00FD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78F1F5E"/>
  <w15:chartTrackingRefBased/>
  <w15:docId w15:val="{2EF76707-9F75-480D-B0E3-C2EB623B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1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0">
    <w:name w:val="Body text (2)"/>
    <w:basedOn w:val="Bodytext2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TimesNewRoman">
    <w:name w:val="Body text (2) + Times New Roman"/>
    <w:aliases w:val="5.5 pt,Italic,Spacing -1 pt"/>
    <w:rPr>
      <w:rFonts w:ascii="Times New Roman" w:hAnsi="Times New Roman" w:cs="Times New Roman"/>
      <w:i/>
      <w:iCs/>
      <w:spacing w:val="-22"/>
      <w:sz w:val="11"/>
      <w:szCs w:val="11"/>
      <w:u w:val="none"/>
    </w:rPr>
  </w:style>
  <w:style w:type="character" w:customStyle="1" w:styleId="Bodytext23">
    <w:name w:val="Body text (2)3"/>
    <w:basedOn w:val="Bodytext2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75pt">
    <w:name w:val="Body text (2) + 7.5 pt"/>
    <w:aliases w:val="Bold,Spacing 0 pt,Scale 150%"/>
    <w:rPr>
      <w:rFonts w:ascii="Segoe UI" w:hAnsi="Segoe UI" w:cs="Segoe UI"/>
      <w:b/>
      <w:bCs/>
      <w:spacing w:val="0"/>
      <w:w w:val="150"/>
      <w:sz w:val="15"/>
      <w:szCs w:val="15"/>
      <w:u w:val="none"/>
    </w:rPr>
  </w:style>
  <w:style w:type="character" w:customStyle="1" w:styleId="Bodytext275pt3">
    <w:name w:val="Body text (2) + 7.5 pt3"/>
    <w:aliases w:val="Bold12,Spacing 0 pt45,Scale 150%4"/>
    <w:rPr>
      <w:rFonts w:ascii="Segoe UI" w:hAnsi="Segoe UI" w:cs="Segoe UI"/>
      <w:b/>
      <w:bCs/>
      <w:spacing w:val="0"/>
      <w:w w:val="150"/>
      <w:sz w:val="15"/>
      <w:szCs w:val="15"/>
      <w:u w:val="single"/>
    </w:rPr>
  </w:style>
  <w:style w:type="character" w:customStyle="1" w:styleId="Bodytext275pt2">
    <w:name w:val="Body text (2) + 7.5 pt2"/>
    <w:aliases w:val="Spacing -1 pt2"/>
    <w:rPr>
      <w:rFonts w:ascii="Segoe UI" w:hAnsi="Segoe UI" w:cs="Segoe UI"/>
      <w:spacing w:val="-30"/>
      <w:sz w:val="15"/>
      <w:szCs w:val="15"/>
      <w:u w:val="single"/>
    </w:rPr>
  </w:style>
  <w:style w:type="character" w:customStyle="1" w:styleId="Bodytext275pt1">
    <w:name w:val="Body text (2) + 7.5 pt1"/>
    <w:aliases w:val="Bold11,Spacing 0 pt44,Scale 150%3"/>
    <w:rPr>
      <w:rFonts w:ascii="Segoe UI" w:hAnsi="Segoe UI" w:cs="Segoe UI"/>
      <w:b/>
      <w:bCs/>
      <w:noProof/>
      <w:spacing w:val="0"/>
      <w:w w:val="150"/>
      <w:sz w:val="15"/>
      <w:szCs w:val="15"/>
      <w:u w:val="none"/>
    </w:rPr>
  </w:style>
  <w:style w:type="character" w:customStyle="1" w:styleId="Bodytext22">
    <w:name w:val="Body text (2)2"/>
    <w:rPr>
      <w:rFonts w:ascii="Segoe UI" w:hAnsi="Segoe UI" w:cs="Segoe UI"/>
      <w:strike/>
      <w:spacing w:val="-5"/>
      <w:sz w:val="10"/>
      <w:szCs w:val="10"/>
      <w:u w:val="singl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1"/>
      <w:sz w:val="29"/>
      <w:szCs w:val="29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4">
    <w:name w:val="Body text (4)_"/>
    <w:link w:val="Bodytext41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4NotItalic">
    <w:name w:val="Body text (4) + Not Italic"/>
    <w:aliases w:val="Spacing 0 pt43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Italic">
    <w:name w:val="Body text + Italic"/>
    <w:aliases w:val="Spacing 0 pt42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3NotBold">
    <w:name w:val="Body text (3) + Not Bold"/>
    <w:basedOn w:val="Bodytext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Bold">
    <w:name w:val="Body text + Bold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">
    <w:name w:val="Heading #3_"/>
    <w:link w:val="Heading31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30">
    <w:name w:val="Body text3"/>
    <w:basedOn w:val="Bodytex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SegoeUI">
    <w:name w:val="Body text + Segoe UI"/>
    <w:aliases w:val="10 pt,Spacing 0 pt41"/>
    <w:rPr>
      <w:rFonts w:ascii="Segoe UI" w:hAnsi="Segoe UI" w:cs="Segoe UI"/>
      <w:noProof/>
      <w:spacing w:val="0"/>
      <w:sz w:val="20"/>
      <w:szCs w:val="20"/>
      <w:u w:val="none"/>
    </w:rPr>
  </w:style>
  <w:style w:type="character" w:customStyle="1" w:styleId="BodytextBold3">
    <w:name w:val="Body text + Bold3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Heading313pt">
    <w:name w:val="Heading #3 + 13 pt"/>
    <w:aliases w:val="Small Caps,Spacing 0 pt40"/>
    <w:rPr>
      <w:rFonts w:ascii="Times New Roman" w:hAnsi="Times New Roman" w:cs="Times New Roman"/>
      <w:b/>
      <w:bCs/>
      <w:smallCaps/>
      <w:spacing w:val="2"/>
      <w:sz w:val="26"/>
      <w:szCs w:val="26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Bodytext32">
    <w:name w:val="Body text (3)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6">
    <w:name w:val="Body text (6)_"/>
    <w:link w:val="Bodytext6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24">
    <w:name w:val="Body text2"/>
    <w:rPr>
      <w:rFonts w:ascii="Times New Roman" w:hAnsi="Times New Roman" w:cs="Times New Roman"/>
      <w:spacing w:val="2"/>
      <w:sz w:val="23"/>
      <w:szCs w:val="23"/>
      <w:u w:val="singl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Italic2">
    <w:name w:val="Body text + Italic2"/>
    <w:aliases w:val="Spacing 0 pt39"/>
    <w:rPr>
      <w:rFonts w:ascii="Times New Roman" w:hAnsi="Times New Roman" w:cs="Times New Roman"/>
      <w:i/>
      <w:iCs/>
      <w:spacing w:val="12"/>
      <w:sz w:val="23"/>
      <w:szCs w:val="23"/>
      <w:u w:val="none"/>
    </w:rPr>
  </w:style>
  <w:style w:type="character" w:customStyle="1" w:styleId="Bodytext13pt">
    <w:name w:val="Body text + 13 pt"/>
    <w:aliases w:val="Bold10,Spacing 0 pt38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BodytextSegoeUI5">
    <w:name w:val="Body text + Segoe UI5"/>
    <w:aliases w:val="25.5 pt,Spacing 0 pt37"/>
    <w:rPr>
      <w:rFonts w:ascii="Segoe UI" w:hAnsi="Segoe UI" w:cs="Segoe UI"/>
      <w:spacing w:val="0"/>
      <w:sz w:val="51"/>
      <w:szCs w:val="51"/>
      <w:u w:val="none"/>
    </w:rPr>
  </w:style>
  <w:style w:type="character" w:customStyle="1" w:styleId="BodytextTrebuchetMS">
    <w:name w:val="Body text + Trebuchet MS"/>
    <w:aliases w:val="7 pt,Spacing 0 pt36"/>
    <w:rPr>
      <w:rFonts w:ascii="Trebuchet MS" w:hAnsi="Trebuchet MS" w:cs="Trebuchet MS"/>
      <w:spacing w:val="0"/>
      <w:sz w:val="14"/>
      <w:szCs w:val="14"/>
      <w:u w:val="none"/>
    </w:rPr>
  </w:style>
  <w:style w:type="character" w:customStyle="1" w:styleId="BodytextSegoeUI4">
    <w:name w:val="Body text + Segoe UI4"/>
    <w:aliases w:val="7.5 pt,Spacing 0 pt35"/>
    <w:rPr>
      <w:rFonts w:ascii="Segoe UI" w:hAnsi="Segoe UI" w:cs="Segoe UI"/>
      <w:noProof/>
      <w:spacing w:val="0"/>
      <w:sz w:val="15"/>
      <w:szCs w:val="15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i/>
      <w:iCs/>
      <w:sz w:val="20"/>
      <w:szCs w:val="20"/>
      <w:u w:val="none"/>
    </w:rPr>
  </w:style>
  <w:style w:type="character" w:customStyle="1" w:styleId="Bodytext125pt">
    <w:name w:val="Body text + 12.5 pt"/>
    <w:aliases w:val="Spacing 0 pt34"/>
    <w:rPr>
      <w:rFonts w:ascii="Times New Roman" w:hAnsi="Times New Roman" w:cs="Times New Roman"/>
      <w:spacing w:val="0"/>
      <w:sz w:val="25"/>
      <w:szCs w:val="25"/>
      <w:u w:val="none"/>
    </w:rPr>
  </w:style>
  <w:style w:type="character" w:customStyle="1" w:styleId="Headerorfooter3">
    <w:name w:val="Header or footer (3)_"/>
    <w:link w:val="Headerorfooter30"/>
    <w:rPr>
      <w:rFonts w:ascii="Segoe UI" w:hAnsi="Segoe UI" w:cs="Segoe UI"/>
      <w:spacing w:val="-12"/>
      <w:sz w:val="12"/>
      <w:szCs w:val="12"/>
      <w:u w:val="none"/>
    </w:rPr>
  </w:style>
  <w:style w:type="character" w:customStyle="1" w:styleId="Bodytext6NotBold">
    <w:name w:val="Body text (6) + Not Bold"/>
    <w:aliases w:val="Spacing 0 pt3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i/>
      <w:iCs/>
      <w:sz w:val="23"/>
      <w:szCs w:val="23"/>
      <w:u w:val="none"/>
    </w:rPr>
  </w:style>
  <w:style w:type="character" w:customStyle="1" w:styleId="Bodytext7NotItalic">
    <w:name w:val="Body text (7) + Not Italic"/>
    <w:aliases w:val="Spacing 0 pt32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BodytextBold1">
    <w:name w:val="Body text + Bold1"/>
    <w:aliases w:val="Spacing 0 pt31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Bodytext4pt">
    <w:name w:val="Body text + 4 pt"/>
    <w:aliases w:val="Spacing 0 pt30,Scale 150%2"/>
    <w:rPr>
      <w:rFonts w:ascii="Times New Roman" w:hAnsi="Times New Roman" w:cs="Times New Roman"/>
      <w:spacing w:val="10"/>
      <w:w w:val="150"/>
      <w:sz w:val="8"/>
      <w:szCs w:val="8"/>
      <w:u w:val="none"/>
    </w:rPr>
  </w:style>
  <w:style w:type="character" w:customStyle="1" w:styleId="BodytextConsolas">
    <w:name w:val="Body text + Consolas"/>
    <w:aliases w:val="4 pt,Italic8,Spacing 0 pt29"/>
    <w:rPr>
      <w:rFonts w:ascii="Consolas" w:hAnsi="Consolas" w:cs="Consolas"/>
      <w:i/>
      <w:iCs/>
      <w:noProof/>
      <w:spacing w:val="0"/>
      <w:sz w:val="8"/>
      <w:szCs w:val="8"/>
      <w:u w:val="none"/>
    </w:rPr>
  </w:style>
  <w:style w:type="character" w:customStyle="1" w:styleId="Bodytext8pt">
    <w:name w:val="Body text + 8 pt"/>
    <w:aliases w:val="Bold9,Spacing 0 pt28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pacing w:val="5"/>
      <w:sz w:val="14"/>
      <w:szCs w:val="14"/>
      <w:u w:val="none"/>
    </w:rPr>
  </w:style>
  <w:style w:type="character" w:customStyle="1" w:styleId="Bodytext8115pt">
    <w:name w:val="Body text (8) + 11.5 pt"/>
    <w:aliases w:val="Not Bold,Italic7,Spacing 0 pt27"/>
    <w:rPr>
      <w:rFonts w:ascii="Times New Roman" w:hAnsi="Times New Roman" w:cs="Times New Roman"/>
      <w:b/>
      <w:bCs/>
      <w:i/>
      <w:iCs/>
      <w:spacing w:val="5"/>
      <w:sz w:val="23"/>
      <w:szCs w:val="23"/>
      <w:u w:val="none"/>
    </w:rPr>
  </w:style>
  <w:style w:type="character" w:customStyle="1" w:styleId="Bodytext84pt">
    <w:name w:val="Body text (8) + 4 pt"/>
    <w:aliases w:val="Not Bold4,Italic6,Spacing 0 pt26"/>
    <w:rPr>
      <w:rFonts w:ascii="Times New Roman" w:hAnsi="Times New Roman" w:cs="Times New Roman"/>
      <w:b/>
      <w:bCs/>
      <w:i/>
      <w:iCs/>
      <w:noProof/>
      <w:spacing w:val="0"/>
      <w:sz w:val="8"/>
      <w:szCs w:val="8"/>
      <w:u w:val="none"/>
    </w:rPr>
  </w:style>
  <w:style w:type="character" w:customStyle="1" w:styleId="Bodytext40">
    <w:name w:val="Body text (4)"/>
    <w:rPr>
      <w:rFonts w:ascii="Times New Roman" w:hAnsi="Times New Roman" w:cs="Times New Roman"/>
      <w:i/>
      <w:iCs/>
      <w:spacing w:val="-4"/>
      <w:sz w:val="23"/>
      <w:szCs w:val="23"/>
      <w:u w:val="single"/>
    </w:rPr>
  </w:style>
  <w:style w:type="character" w:customStyle="1" w:styleId="BodytextConsolas2">
    <w:name w:val="Body text + Consolas2"/>
    <w:aliases w:val="5 pt,Spacing 0 pt25"/>
    <w:rPr>
      <w:rFonts w:ascii="Consolas" w:hAnsi="Consolas" w:cs="Consolas"/>
      <w:spacing w:val="0"/>
      <w:sz w:val="10"/>
      <w:szCs w:val="10"/>
      <w:u w:val="none"/>
    </w:rPr>
  </w:style>
  <w:style w:type="character" w:customStyle="1" w:styleId="Bodytext60">
    <w:name w:val="Body text (6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Headerorfooter3Spacing0pt">
    <w:name w:val="Header or footer (3) + Spacing 0 pt"/>
    <w:rPr>
      <w:rFonts w:ascii="Segoe UI" w:hAnsi="Segoe UI" w:cs="Segoe UI"/>
      <w:noProof/>
      <w:spacing w:val="0"/>
      <w:sz w:val="12"/>
      <w:szCs w:val="1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spacing w:val="2"/>
      <w:sz w:val="22"/>
      <w:szCs w:val="22"/>
      <w:u w:val="none"/>
    </w:rPr>
  </w:style>
  <w:style w:type="character" w:customStyle="1" w:styleId="Bodytext10pt">
    <w:name w:val="Body text + 10 pt"/>
    <w:aliases w:val="Spacing 0 pt2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Consolas1">
    <w:name w:val="Body text + Consolas1"/>
    <w:aliases w:val="5.5 pt1,Spacing 0 pt23"/>
    <w:rPr>
      <w:rFonts w:ascii="Consolas" w:hAnsi="Consolas" w:cs="Consolas"/>
      <w:noProof/>
      <w:spacing w:val="0"/>
      <w:sz w:val="11"/>
      <w:szCs w:val="11"/>
      <w:u w:val="none"/>
    </w:rPr>
  </w:style>
  <w:style w:type="character" w:customStyle="1" w:styleId="Headerorfooter4105pt">
    <w:name w:val="Header or footer (4) + 10.5 pt"/>
    <w:aliases w:val="Spacing 0 pt22"/>
    <w:rPr>
      <w:rFonts w:ascii="Times New Roman" w:hAnsi="Times New Roman" w:cs="Times New Roman"/>
      <w:b/>
      <w:bCs/>
      <w:spacing w:val="-4"/>
      <w:sz w:val="21"/>
      <w:szCs w:val="21"/>
      <w:u w:val="none"/>
    </w:rPr>
  </w:style>
  <w:style w:type="character" w:customStyle="1" w:styleId="Bodytext9">
    <w:name w:val="Body text (9)_"/>
    <w:link w:val="Bodytext90"/>
    <w:rPr>
      <w:rFonts w:ascii="Arial" w:hAnsi="Arial" w:cs="Arial"/>
      <w:spacing w:val="-7"/>
      <w:sz w:val="14"/>
      <w:szCs w:val="14"/>
      <w:u w:val="none"/>
    </w:rPr>
  </w:style>
  <w:style w:type="character" w:customStyle="1" w:styleId="Headerorfooter3SmallCaps">
    <w:name w:val="Header or footer (3) + Small Caps"/>
    <w:rPr>
      <w:rFonts w:ascii="Segoe UI" w:hAnsi="Segoe UI" w:cs="Segoe UI"/>
      <w:smallCaps/>
      <w:spacing w:val="-12"/>
      <w:sz w:val="12"/>
      <w:szCs w:val="12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10Italic">
    <w:name w:val="Body text (10) + Italic"/>
    <w:aliases w:val="Spacing 0 pt21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Bodytext313pt">
    <w:name w:val="Body text (3) + 13 pt"/>
    <w:aliases w:val="Spacing 0 pt20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Heading30">
    <w:name w:val="Heading #3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11">
    <w:name w:val="Body text (11)_"/>
    <w:link w:val="Bodytext110"/>
    <w:rPr>
      <w:rFonts w:ascii="Segoe UI" w:hAnsi="Segoe UI" w:cs="Segoe UI"/>
      <w:b/>
      <w:bCs/>
      <w:spacing w:val="-34"/>
      <w:sz w:val="25"/>
      <w:szCs w:val="25"/>
      <w:u w:val="none"/>
    </w:rPr>
  </w:style>
  <w:style w:type="character" w:customStyle="1" w:styleId="Bodytext11TrebuchetMS">
    <w:name w:val="Body text (11) + Trebuchet MS"/>
    <w:aliases w:val="12 pt,Not Bold3,Spacing 0 pt19"/>
    <w:rPr>
      <w:rFonts w:ascii="Trebuchet MS" w:hAnsi="Trebuchet MS" w:cs="Trebuchet MS"/>
      <w:b/>
      <w:bCs/>
      <w:noProof/>
      <w:spacing w:val="0"/>
      <w:sz w:val="24"/>
      <w:szCs w:val="24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pacing w:val="7"/>
      <w:sz w:val="23"/>
      <w:szCs w:val="23"/>
      <w:u w:val="none"/>
    </w:rPr>
  </w:style>
  <w:style w:type="character" w:customStyle="1" w:styleId="Bodytext12NotBold">
    <w:name w:val="Body text (12) + Not Bold"/>
    <w:aliases w:val="Spacing 0 pt18"/>
    <w:rPr>
      <w:rFonts w:ascii="Times New Roman" w:hAnsi="Times New Roman" w:cs="Times New Roman"/>
      <w:b/>
      <w:bCs/>
      <w:noProof/>
      <w:spacing w:val="0"/>
      <w:sz w:val="23"/>
      <w:szCs w:val="23"/>
      <w:u w:val="none"/>
    </w:rPr>
  </w:style>
  <w:style w:type="character" w:customStyle="1" w:styleId="Bodytext13">
    <w:name w:val="Body text (13)_"/>
    <w:link w:val="Bodytext131"/>
    <w:rPr>
      <w:rFonts w:ascii="Times New Roman" w:hAnsi="Times New Roman" w:cs="Times New Roman"/>
      <w:b/>
      <w:bCs/>
      <w:i/>
      <w:iCs/>
      <w:sz w:val="25"/>
      <w:szCs w:val="25"/>
      <w:u w:val="none"/>
    </w:rPr>
  </w:style>
  <w:style w:type="character" w:customStyle="1" w:styleId="Bodytext130">
    <w:name w:val="Body text (13)"/>
    <w:rPr>
      <w:rFonts w:ascii="Times New Roman" w:hAnsi="Times New Roman" w:cs="Times New Roman"/>
      <w:b/>
      <w:bCs/>
      <w:i/>
      <w:iCs/>
      <w:sz w:val="25"/>
      <w:szCs w:val="25"/>
      <w:u w:val="single"/>
    </w:rPr>
  </w:style>
  <w:style w:type="character" w:customStyle="1" w:styleId="BodytextSegoeUI3">
    <w:name w:val="Body text + Segoe UI3"/>
    <w:aliases w:val="5 pt1,Spacing 0 pt17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55pt">
    <w:name w:val="Body text + 5.5 pt"/>
    <w:aliases w:val="Italic5,Spacing -1 pt1"/>
    <w:rPr>
      <w:rFonts w:ascii="Times New Roman" w:hAnsi="Times New Roman" w:cs="Times New Roman"/>
      <w:i/>
      <w:iCs/>
      <w:spacing w:val="-22"/>
      <w:sz w:val="11"/>
      <w:szCs w:val="11"/>
      <w:u w:val="none"/>
    </w:rPr>
  </w:style>
  <w:style w:type="character" w:customStyle="1" w:styleId="Bodytext14">
    <w:name w:val="Body text (14)_"/>
    <w:link w:val="Bodytext141"/>
    <w:rPr>
      <w:rFonts w:ascii="Times New Roman" w:hAnsi="Times New Roman" w:cs="Times New Roman"/>
      <w:sz w:val="10"/>
      <w:szCs w:val="10"/>
      <w:u w:val="none"/>
    </w:rPr>
  </w:style>
  <w:style w:type="character" w:customStyle="1" w:styleId="Bodytext140">
    <w:name w:val="Body text (14)"/>
    <w:rPr>
      <w:rFonts w:ascii="Times New Roman" w:hAnsi="Times New Roman" w:cs="Times New Roman"/>
      <w:sz w:val="10"/>
      <w:szCs w:val="10"/>
      <w:u w:val="single"/>
    </w:rPr>
  </w:style>
  <w:style w:type="character" w:customStyle="1" w:styleId="Bodytext15">
    <w:name w:val="Body text (15)_"/>
    <w:link w:val="Bodytext151"/>
    <w:rPr>
      <w:rFonts w:ascii="Consolas" w:hAnsi="Consolas" w:cs="Consolas"/>
      <w:sz w:val="11"/>
      <w:szCs w:val="11"/>
      <w:u w:val="none"/>
    </w:rPr>
  </w:style>
  <w:style w:type="character" w:customStyle="1" w:styleId="Bodytext150">
    <w:name w:val="Body text (15)"/>
    <w:rPr>
      <w:rFonts w:ascii="Consolas" w:hAnsi="Consolas" w:cs="Consolas"/>
      <w:noProof/>
      <w:sz w:val="11"/>
      <w:szCs w:val="11"/>
      <w:u w:val="singl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ing2Bold">
    <w:name w:val="Heading #2 + Bold"/>
    <w:aliases w:val="Spacing 0 pt16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Arial">
    <w:name w:val="Body text + Arial"/>
    <w:aliases w:val="12 pt1,Bold8,Spacing 0 pt15"/>
    <w:rPr>
      <w:rFonts w:ascii="Arial" w:hAnsi="Arial" w:cs="Arial"/>
      <w:b/>
      <w:bCs/>
      <w:spacing w:val="-11"/>
      <w:sz w:val="24"/>
      <w:szCs w:val="24"/>
      <w:u w:val="none"/>
    </w:rPr>
  </w:style>
  <w:style w:type="character" w:customStyle="1" w:styleId="Bodytext4Spacing0pt">
    <w:name w:val="Body text (4) + Spacing 0 pt"/>
    <w:basedOn w:val="Bodytext4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16">
    <w:name w:val="Body text (16)_"/>
    <w:link w:val="Bodytext160"/>
    <w:rPr>
      <w:rFonts w:ascii="Consolas" w:hAnsi="Consolas" w:cs="Consolas"/>
      <w:sz w:val="8"/>
      <w:szCs w:val="8"/>
      <w:u w:val="none"/>
    </w:rPr>
  </w:style>
  <w:style w:type="character" w:customStyle="1" w:styleId="Bodytext16SegoeUI">
    <w:name w:val="Body text (16) + Segoe UI"/>
    <w:aliases w:val="10 pt1"/>
    <w:rPr>
      <w:rFonts w:ascii="Segoe UI" w:hAnsi="Segoe UI" w:cs="Segoe UI"/>
      <w:noProof/>
      <w:sz w:val="20"/>
      <w:szCs w:val="20"/>
      <w:u w:val="none"/>
    </w:rPr>
  </w:style>
  <w:style w:type="character" w:customStyle="1" w:styleId="BodytextItalic1">
    <w:name w:val="Body text + Italic1"/>
    <w:aliases w:val="Spacing 0 pt14"/>
    <w:rPr>
      <w:rFonts w:ascii="Times New Roman" w:hAnsi="Times New Roman" w:cs="Times New Roman"/>
      <w:i/>
      <w:iCs/>
      <w:noProof/>
      <w:spacing w:val="-4"/>
      <w:sz w:val="23"/>
      <w:szCs w:val="23"/>
      <w:u w:val="none"/>
    </w:rPr>
  </w:style>
  <w:style w:type="character" w:customStyle="1" w:styleId="Bodytext45pt">
    <w:name w:val="Body text + 4.5 pt"/>
    <w:aliases w:val="Spacing 1 pt"/>
    <w:rPr>
      <w:rFonts w:ascii="Times New Roman" w:hAnsi="Times New Roman" w:cs="Times New Roman"/>
      <w:spacing w:val="39"/>
      <w:sz w:val="9"/>
      <w:szCs w:val="9"/>
      <w:u w:val="none"/>
    </w:rPr>
  </w:style>
  <w:style w:type="character" w:customStyle="1" w:styleId="Bodytext45pt1">
    <w:name w:val="Body text + 4.5 pt1"/>
    <w:aliases w:val="Italic4,Spacing 0 pt13,Scale 120%"/>
    <w:rPr>
      <w:rFonts w:ascii="Times New Roman" w:hAnsi="Times New Roman" w:cs="Times New Roman"/>
      <w:i/>
      <w:iCs/>
      <w:spacing w:val="-18"/>
      <w:w w:val="120"/>
      <w:sz w:val="9"/>
      <w:szCs w:val="9"/>
      <w:u w:val="none"/>
    </w:rPr>
  </w:style>
  <w:style w:type="character" w:customStyle="1" w:styleId="Tablecaption2">
    <w:name w:val="Table caption (2)_"/>
    <w:link w:val="Tablecaption20"/>
    <w:rPr>
      <w:rFonts w:ascii="David" w:hAnsi="David" w:cs="David"/>
      <w:sz w:val="8"/>
      <w:szCs w:val="8"/>
      <w:u w:val="none"/>
    </w:rPr>
  </w:style>
  <w:style w:type="character" w:customStyle="1" w:styleId="Tablecaption2Consolas">
    <w:name w:val="Table caption (2) + Consolas"/>
    <w:aliases w:val="Italic3"/>
    <w:rPr>
      <w:rFonts w:ascii="Consolas" w:hAnsi="Consolas" w:cs="Consolas"/>
      <w:i/>
      <w:iCs/>
      <w:noProof/>
      <w:sz w:val="8"/>
      <w:szCs w:val="8"/>
      <w:u w:val="none"/>
    </w:rPr>
  </w:style>
  <w:style w:type="character" w:customStyle="1" w:styleId="Tablecaption2SegoeUI">
    <w:name w:val="Table caption (2) + Segoe UI"/>
    <w:aliases w:val="Scale 150%1"/>
    <w:rPr>
      <w:rFonts w:ascii="Segoe UI" w:hAnsi="Segoe UI" w:cs="Segoe UI"/>
      <w:noProof/>
      <w:w w:val="150"/>
      <w:sz w:val="8"/>
      <w:szCs w:val="8"/>
      <w:u w:val="none"/>
    </w:rPr>
  </w:style>
  <w:style w:type="character" w:customStyle="1" w:styleId="Heading32">
    <w:name w:val="Heading #3 (2)_"/>
    <w:link w:val="Heading321"/>
    <w:rPr>
      <w:rFonts w:ascii="Times New Roman" w:hAnsi="Times New Roman" w:cs="Times New Roman"/>
      <w:b/>
      <w:bCs/>
      <w:i/>
      <w:iCs/>
      <w:sz w:val="25"/>
      <w:szCs w:val="25"/>
      <w:u w:val="none"/>
    </w:rPr>
  </w:style>
  <w:style w:type="character" w:customStyle="1" w:styleId="Heading320">
    <w:name w:val="Heading #3 (2)"/>
    <w:rPr>
      <w:rFonts w:ascii="Times New Roman" w:hAnsi="Times New Roman" w:cs="Times New Roman"/>
      <w:b/>
      <w:bCs/>
      <w:i/>
      <w:iCs/>
      <w:sz w:val="25"/>
      <w:szCs w:val="25"/>
      <w:u w:val="single"/>
    </w:rPr>
  </w:style>
  <w:style w:type="character" w:customStyle="1" w:styleId="Bodytext445pt">
    <w:name w:val="Body text (4) + 4.5 pt"/>
    <w:aliases w:val="Not Italic,Spacing 1 pt1"/>
    <w:rPr>
      <w:rFonts w:ascii="Times New Roman" w:hAnsi="Times New Roman" w:cs="Times New Roman"/>
      <w:i/>
      <w:iCs/>
      <w:spacing w:val="39"/>
      <w:sz w:val="9"/>
      <w:szCs w:val="9"/>
      <w:u w:val="none"/>
    </w:rPr>
  </w:style>
  <w:style w:type="character" w:customStyle="1" w:styleId="Heading3NotBold">
    <w:name w:val="Heading #3 + Not Bold"/>
    <w:basedOn w:val="Heading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13pt1">
    <w:name w:val="Body text + 13 pt1"/>
    <w:aliases w:val="Bold7,Italic2,Spacing 0 pt12"/>
    <w:rPr>
      <w:rFonts w:ascii="Times New Roman" w:hAnsi="Times New Roman" w:cs="Times New Roman"/>
      <w:b/>
      <w:bCs/>
      <w:i/>
      <w:iCs/>
      <w:spacing w:val="-7"/>
      <w:sz w:val="26"/>
      <w:szCs w:val="26"/>
      <w:u w:val="none"/>
    </w:rPr>
  </w:style>
  <w:style w:type="character" w:customStyle="1" w:styleId="Heading33">
    <w:name w:val="Heading #3 (3)_"/>
    <w:link w:val="Heading331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Heading330">
    <w:name w:val="Heading #3 (3)"/>
    <w:rPr>
      <w:rFonts w:ascii="Times New Roman" w:hAnsi="Times New Roman" w:cs="Times New Roman"/>
      <w:i/>
      <w:iCs/>
      <w:spacing w:val="-4"/>
      <w:sz w:val="23"/>
      <w:szCs w:val="23"/>
      <w:u w:val="singl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1745pt">
    <w:name w:val="Body text (17) + 4.5 pt"/>
    <w:aliases w:val="Not Bold2,Italic1,Spacing 0 pt11"/>
    <w:rPr>
      <w:rFonts w:ascii="Times New Roman" w:hAnsi="Times New Roman" w:cs="Times New Roman"/>
      <w:b/>
      <w:bCs/>
      <w:i/>
      <w:iCs/>
      <w:noProof/>
      <w:spacing w:val="0"/>
      <w:sz w:val="9"/>
      <w:szCs w:val="9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4">
    <w:name w:val="Heading #3 (4)_"/>
    <w:link w:val="Heading34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Heading34NotBold">
    <w:name w:val="Heading #3 (4) + Not Bold"/>
    <w:aliases w:val="Spacing 0 pt10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4Spacing0pt">
    <w:name w:val="Heading #3 (4) + Spacing 0 pt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7Spacing0pt">
    <w:name w:val="Body text (7) + Spacing 0 pt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6David">
    <w:name w:val="Body text (6) + David"/>
    <w:aliases w:val="18 pt,Not Bold1,Spacing 0 pt9"/>
    <w:rPr>
      <w:rFonts w:ascii="David" w:hAnsi="David" w:cs="David"/>
      <w:b/>
      <w:bCs/>
      <w:spacing w:val="-12"/>
      <w:sz w:val="36"/>
      <w:szCs w:val="36"/>
      <w:u w:val="none"/>
    </w:rPr>
  </w:style>
  <w:style w:type="character" w:customStyle="1" w:styleId="Bodytext4pt1">
    <w:name w:val="Body text + 4 pt1"/>
    <w:aliases w:val="Spacing 0 pt8"/>
    <w:rPr>
      <w:rFonts w:ascii="Times New Roman" w:hAnsi="Times New Roman" w:cs="Times New Roman"/>
      <w:spacing w:val="-7"/>
      <w:sz w:val="8"/>
      <w:szCs w:val="8"/>
      <w:u w:val="none"/>
    </w:rPr>
  </w:style>
  <w:style w:type="character" w:customStyle="1" w:styleId="Heading340">
    <w:name w:val="Heading #3 (4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Heading34Spacing0pt1">
    <w:name w:val="Heading #3 (4) + Spacing 0 pt1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7Spacing1pt">
    <w:name w:val="Body text (7) + Spacing 1 pt"/>
    <w:rPr>
      <w:rFonts w:ascii="Times New Roman" w:hAnsi="Times New Roman" w:cs="Times New Roman"/>
      <w:i/>
      <w:iCs/>
      <w:spacing w:val="39"/>
      <w:sz w:val="23"/>
      <w:szCs w:val="23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SegoeUI2">
    <w:name w:val="Body text + Segoe UI2"/>
    <w:aliases w:val="7.5 pt1,Bold6,Spacing 2 pt"/>
    <w:rPr>
      <w:rFonts w:ascii="Segoe UI" w:hAnsi="Segoe UI" w:cs="Segoe UI"/>
      <w:b/>
      <w:bCs/>
      <w:spacing w:val="42"/>
      <w:sz w:val="15"/>
      <w:szCs w:val="15"/>
      <w:u w:val="none"/>
    </w:rPr>
  </w:style>
  <w:style w:type="character" w:customStyle="1" w:styleId="Bodytext11pt">
    <w:name w:val="Body text + 11 pt"/>
    <w:aliases w:val="Bold5,Spacing 0 pt7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8NotItalic">
    <w:name w:val="Body text (18) + Not Italic"/>
    <w:aliases w:val="Spacing 0 pt6"/>
    <w:rPr>
      <w:rFonts w:ascii="Times New Roman" w:hAnsi="Times New Roman" w:cs="Times New Roman"/>
      <w:i/>
      <w:iCs/>
      <w:spacing w:val="1"/>
      <w:sz w:val="26"/>
      <w:szCs w:val="26"/>
      <w:u w:val="none"/>
    </w:rPr>
  </w:style>
  <w:style w:type="character" w:customStyle="1" w:styleId="Heading35">
    <w:name w:val="Heading #3 (5)_"/>
    <w:link w:val="Heading350"/>
    <w:rPr>
      <w:rFonts w:ascii="Times New Roman" w:hAnsi="Times New Roman" w:cs="Times New Roman"/>
      <w:b/>
      <w:bCs/>
      <w:spacing w:val="-7"/>
      <w:sz w:val="26"/>
      <w:szCs w:val="26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1pt1">
    <w:name w:val="Body text + 11 pt1"/>
    <w:aliases w:val="Bold4,Spacing 0 pt5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BodytextTrebuchetMS1">
    <w:name w:val="Body text + Trebuchet MS1"/>
    <w:aliases w:val="4.5 pt,Spacing 0 pt4"/>
    <w:rPr>
      <w:rFonts w:ascii="Trebuchet MS" w:hAnsi="Trebuchet MS" w:cs="Trebuchet MS"/>
      <w:spacing w:val="-6"/>
      <w:sz w:val="9"/>
      <w:szCs w:val="9"/>
      <w:u w:val="none"/>
    </w:rPr>
  </w:style>
  <w:style w:type="character" w:customStyle="1" w:styleId="Bodytext10pt1">
    <w:name w:val="Body text + 10 pt1"/>
    <w:aliases w:val="Bold3,Spacing 0 pt3"/>
    <w:rPr>
      <w:rFonts w:ascii="Times New Roman" w:hAnsi="Times New Roman" w:cs="Times New Roman"/>
      <w:b/>
      <w:bCs/>
      <w:spacing w:val="-6"/>
      <w:sz w:val="20"/>
      <w:szCs w:val="20"/>
      <w:u w:val="none"/>
    </w:rPr>
  </w:style>
  <w:style w:type="character" w:customStyle="1" w:styleId="BodytextSegoeUI1">
    <w:name w:val="Body text + Segoe UI1"/>
    <w:aliases w:val="9 pt,Bold2,Spacing 0 pt2"/>
    <w:rPr>
      <w:rFonts w:ascii="Segoe UI" w:hAnsi="Segoe UI" w:cs="Segoe UI"/>
      <w:b/>
      <w:bCs/>
      <w:noProof/>
      <w:spacing w:val="0"/>
      <w:sz w:val="18"/>
      <w:szCs w:val="18"/>
      <w:u w:val="none"/>
    </w:rPr>
  </w:style>
  <w:style w:type="character" w:customStyle="1" w:styleId="Bodytext9pt">
    <w:name w:val="Body text + 9 pt"/>
    <w:aliases w:val="Bold1,Spacing 0 pt1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spacing w:val="-11"/>
      <w:u w:val="none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117" w:lineRule="exact"/>
      <w:jc w:val="both"/>
    </w:pPr>
    <w:rPr>
      <w:rFonts w:ascii="Segoe UI" w:hAnsi="Segoe UI" w:cs="Segoe UI"/>
      <w:color w:val="auto"/>
      <w:spacing w:val="-5"/>
      <w:sz w:val="10"/>
      <w:szCs w:val="10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600" w:after="300" w:line="240" w:lineRule="atLeast"/>
      <w:ind w:hanging="880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300" w:after="300"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pacing w:val="1"/>
      <w:sz w:val="29"/>
      <w:szCs w:val="29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sz w:val="23"/>
      <w:szCs w:val="23"/>
      <w:lang w:eastAsia="en-US"/>
    </w:rPr>
  </w:style>
  <w:style w:type="paragraph" w:customStyle="1" w:styleId="Bodytext41">
    <w:name w:val="Body text (4)1"/>
    <w:basedOn w:val="Normal"/>
    <w:link w:val="Bodytext4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4"/>
      <w:sz w:val="23"/>
      <w:szCs w:val="23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Heading31">
    <w:name w:val="Heading #31"/>
    <w:basedOn w:val="Normal"/>
    <w:link w:val="Heading3"/>
    <w:pPr>
      <w:shd w:val="clear" w:color="auto" w:fill="FFFFFF"/>
      <w:spacing w:before="120" w:after="120" w:line="302" w:lineRule="exact"/>
      <w:jc w:val="center"/>
      <w:outlineLvl w:val="2"/>
    </w:pPr>
    <w:rPr>
      <w:rFonts w:ascii="Times New Roman" w:hAnsi="Times New Roman" w:cs="Times New Roman"/>
      <w:b/>
      <w:bCs/>
      <w:color w:val="auto"/>
      <w:spacing w:val="2"/>
      <w:sz w:val="23"/>
      <w:szCs w:val="23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560" w:after="60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sz w:val="26"/>
      <w:szCs w:val="26"/>
      <w:lang w:eastAsia="en-US"/>
    </w:rPr>
  </w:style>
  <w:style w:type="paragraph" w:customStyle="1" w:styleId="Bodytext61">
    <w:name w:val="Body text (6)1"/>
    <w:basedOn w:val="Normal"/>
    <w:link w:val="Bodytext6"/>
    <w:pPr>
      <w:shd w:val="clear" w:color="auto" w:fill="FFFFFF"/>
      <w:spacing w:line="397" w:lineRule="exact"/>
      <w:ind w:hanging="340"/>
      <w:jc w:val="both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20"/>
      <w:szCs w:val="20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Segoe UI" w:hAnsi="Segoe UI" w:cs="Segoe UI"/>
      <w:color w:val="auto"/>
      <w:spacing w:val="-12"/>
      <w:sz w:val="12"/>
      <w:szCs w:val="1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before="360" w:after="480" w:line="240" w:lineRule="atLeast"/>
    </w:pPr>
    <w:rPr>
      <w:rFonts w:ascii="Times New Roman" w:hAnsi="Times New Roman" w:cs="Times New Roman"/>
      <w:i/>
      <w:iCs/>
      <w:color w:val="auto"/>
      <w:spacing w:val="-1"/>
      <w:sz w:val="23"/>
      <w:szCs w:val="23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14"/>
      <w:szCs w:val="14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2"/>
      <w:sz w:val="22"/>
      <w:szCs w:val="22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</w:pPr>
    <w:rPr>
      <w:rFonts w:ascii="Arial" w:hAnsi="Arial" w:cs="Arial"/>
      <w:color w:val="auto"/>
      <w:spacing w:val="-7"/>
      <w:sz w:val="14"/>
      <w:szCs w:val="14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83" w:lineRule="exact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</w:pPr>
    <w:rPr>
      <w:rFonts w:ascii="Segoe UI" w:hAnsi="Segoe UI" w:cs="Segoe UI"/>
      <w:b/>
      <w:bCs/>
      <w:color w:val="auto"/>
      <w:spacing w:val="-34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7"/>
      <w:sz w:val="23"/>
      <w:szCs w:val="23"/>
      <w:lang w:eastAsia="en-US"/>
    </w:rPr>
  </w:style>
  <w:style w:type="paragraph" w:customStyle="1" w:styleId="Bodytext131">
    <w:name w:val="Body text (13)1"/>
    <w:basedOn w:val="Normal"/>
    <w:link w:val="Bodytext13"/>
    <w:pPr>
      <w:shd w:val="clear" w:color="auto" w:fill="FFFFFF"/>
      <w:spacing w:before="2160" w:after="6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5"/>
      <w:szCs w:val="25"/>
      <w:lang w:eastAsia="en-US"/>
    </w:rPr>
  </w:style>
  <w:style w:type="paragraph" w:customStyle="1" w:styleId="Bodytext141">
    <w:name w:val="Body text (14)1"/>
    <w:basedOn w:val="Normal"/>
    <w:link w:val="Bodytext14"/>
    <w:pPr>
      <w:shd w:val="clear" w:color="auto" w:fill="FFFFFF"/>
      <w:spacing w:after="540" w:line="86" w:lineRule="exact"/>
      <w:jc w:val="both"/>
    </w:pPr>
    <w:rPr>
      <w:rFonts w:ascii="Times New Roman" w:hAnsi="Times New Roman" w:cs="Times New Roman"/>
      <w:color w:val="auto"/>
      <w:sz w:val="10"/>
      <w:szCs w:val="10"/>
      <w:lang w:eastAsia="en-US"/>
    </w:rPr>
  </w:style>
  <w:style w:type="paragraph" w:customStyle="1" w:styleId="Bodytext151">
    <w:name w:val="Body text (15)1"/>
    <w:basedOn w:val="Normal"/>
    <w:link w:val="Bodytext15"/>
    <w:pPr>
      <w:shd w:val="clear" w:color="auto" w:fill="FFFFFF"/>
      <w:spacing w:after="240" w:line="315" w:lineRule="exact"/>
      <w:jc w:val="both"/>
    </w:pPr>
    <w:rPr>
      <w:rFonts w:ascii="Consolas" w:hAnsi="Consolas" w:cs="Consolas"/>
      <w:color w:val="auto"/>
      <w:sz w:val="11"/>
      <w:szCs w:val="11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47" w:lineRule="exact"/>
      <w:jc w:val="both"/>
      <w:outlineLvl w:val="1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56" w:lineRule="exact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after="360" w:line="240" w:lineRule="atLeast"/>
      <w:jc w:val="both"/>
    </w:pPr>
    <w:rPr>
      <w:rFonts w:ascii="Consolas" w:hAnsi="Consolas" w:cs="Consolas"/>
      <w:color w:val="auto"/>
      <w:sz w:val="8"/>
      <w:szCs w:val="8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David" w:hAnsi="David" w:cs="David"/>
      <w:color w:val="auto"/>
      <w:sz w:val="8"/>
      <w:szCs w:val="8"/>
      <w:lang w:eastAsia="en-US"/>
    </w:rPr>
  </w:style>
  <w:style w:type="paragraph" w:customStyle="1" w:styleId="Heading321">
    <w:name w:val="Heading #3 (2)1"/>
    <w:basedOn w:val="Normal"/>
    <w:link w:val="Heading32"/>
    <w:pPr>
      <w:shd w:val="clear" w:color="auto" w:fill="FFFFFF"/>
      <w:spacing w:before="2160" w:line="315" w:lineRule="exact"/>
      <w:jc w:val="both"/>
      <w:outlineLvl w:val="2"/>
    </w:pPr>
    <w:rPr>
      <w:rFonts w:ascii="Times New Roman" w:hAnsi="Times New Roman" w:cs="Times New Roman"/>
      <w:b/>
      <w:bCs/>
      <w:i/>
      <w:iCs/>
      <w:color w:val="auto"/>
      <w:spacing w:val="-1"/>
      <w:sz w:val="25"/>
      <w:szCs w:val="25"/>
      <w:lang w:eastAsia="en-US"/>
    </w:rPr>
  </w:style>
  <w:style w:type="paragraph" w:customStyle="1" w:styleId="Heading331">
    <w:name w:val="Heading #3 (3)1"/>
    <w:basedOn w:val="Normal"/>
    <w:link w:val="Heading33"/>
    <w:pPr>
      <w:shd w:val="clear" w:color="auto" w:fill="FFFFFF"/>
      <w:spacing w:before="660" w:line="240" w:lineRule="atLeast"/>
      <w:outlineLvl w:val="2"/>
    </w:pPr>
    <w:rPr>
      <w:rFonts w:ascii="Times New Roman" w:hAnsi="Times New Roman" w:cs="Times New Roman"/>
      <w:i/>
      <w:iCs/>
      <w:color w:val="auto"/>
      <w:spacing w:val="-4"/>
      <w:sz w:val="23"/>
      <w:szCs w:val="23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6" w:lineRule="exact"/>
      <w:jc w:val="both"/>
    </w:pPr>
    <w:rPr>
      <w:rFonts w:ascii="Times New Roman" w:hAnsi="Times New Roman" w:cs="Times New Roman"/>
      <w:b/>
      <w:bCs/>
      <w:color w:val="auto"/>
      <w:spacing w:val="4"/>
      <w:sz w:val="16"/>
      <w:szCs w:val="16"/>
      <w:lang w:eastAsia="en-US"/>
    </w:rPr>
  </w:style>
  <w:style w:type="paragraph" w:customStyle="1" w:styleId="Heading341">
    <w:name w:val="Heading #3 (4)1"/>
    <w:basedOn w:val="Normal"/>
    <w:link w:val="Heading34"/>
    <w:pPr>
      <w:shd w:val="clear" w:color="auto" w:fill="FFFFFF"/>
      <w:spacing w:before="60" w:after="420"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304" w:lineRule="exact"/>
      <w:jc w:val="center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300" w:after="120" w:line="240" w:lineRule="atLeast"/>
      <w:ind w:firstLine="640"/>
      <w:jc w:val="both"/>
    </w:pPr>
    <w:rPr>
      <w:rFonts w:ascii="Times New Roman" w:hAnsi="Times New Roman" w:cs="Times New Roman"/>
      <w:i/>
      <w:iCs/>
      <w:color w:val="auto"/>
      <w:spacing w:val="-3"/>
      <w:sz w:val="26"/>
      <w:szCs w:val="26"/>
      <w:lang w:eastAsia="en-US"/>
    </w:rPr>
  </w:style>
  <w:style w:type="paragraph" w:customStyle="1" w:styleId="Heading350">
    <w:name w:val="Heading #3 (5)"/>
    <w:basedOn w:val="Normal"/>
    <w:link w:val="Heading35"/>
    <w:pPr>
      <w:shd w:val="clear" w:color="auto" w:fill="FFFFFF"/>
      <w:spacing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pacing w:val="-7"/>
      <w:sz w:val="26"/>
      <w:szCs w:val="26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after="300" w:line="240" w:lineRule="atLeast"/>
      <w:ind w:firstLine="6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306" w:lineRule="exact"/>
      <w:jc w:val="both"/>
    </w:pPr>
    <w:rPr>
      <w:rFonts w:ascii="Times New Roman" w:hAnsi="Times New Roman" w:cs="Times New Roman"/>
      <w:color w:val="auto"/>
      <w:spacing w:val="-11"/>
      <w:lang w:eastAsia="en-US"/>
    </w:rPr>
  </w:style>
  <w:style w:type="table" w:styleId="TableGrid">
    <w:name w:val="Table Grid"/>
    <w:basedOn w:val="TableNormal"/>
    <w:rsid w:val="009F01D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9F01D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