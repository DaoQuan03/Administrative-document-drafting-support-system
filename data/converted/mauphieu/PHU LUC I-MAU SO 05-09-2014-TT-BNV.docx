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FAF58" w14:textId="77777777" w:rsidR="00532195" w:rsidRPr="009B40B1" w:rsidRDefault="004A7CC4" w:rsidP="006D19F1">
      <w:pPr>
        <w:spacing w:before="120"/>
        <w:rPr>
          <w:rFonts w:ascii="Times New Roman" w:hAnsi="Times New Roman" w:cs="Times New Roman"/>
          <w:b/>
        </w:rPr>
      </w:pPr>
      <w:r w:rsidRPr="009B40B1">
        <w:rPr>
          <w:rFonts w:ascii="Times New Roman" w:hAnsi="Times New Roman" w:cs="Times New Roman"/>
          <w:b/>
        </w:rPr>
        <w:t>Mẫu</w:t>
      </w:r>
      <w:r w:rsidR="003E72A2" w:rsidRPr="009B40B1">
        <w:rPr>
          <w:rFonts w:ascii="Times New Roman" w:hAnsi="Times New Roman" w:cs="Times New Roman"/>
          <w:b/>
        </w:rPr>
        <w:t xml:space="preserve"> 5: </w:t>
      </w:r>
      <w:r w:rsidRPr="009B40B1">
        <w:rPr>
          <w:rFonts w:ascii="Times New Roman" w:hAnsi="Times New Roman" w:cs="Times New Roman"/>
          <w:b/>
        </w:rPr>
        <w:t>Phiếu</w:t>
      </w:r>
      <w:r w:rsidR="003E72A2" w:rsidRPr="009B40B1">
        <w:rPr>
          <w:rFonts w:ascii="Times New Roman" w:hAnsi="Times New Roman" w:cs="Times New Roman"/>
          <w:b/>
        </w:rPr>
        <w:t xml:space="preserve"> tiếp nhận hồ sơ đề nghị cấp, cấp lại Chứng chỉ hành nghề lưu trữ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3577DE" w:rsidRPr="009B40B1" w14:paraId="6B651DE0" w14:textId="77777777" w:rsidTr="0055062E">
        <w:tc>
          <w:tcPr>
            <w:tcW w:w="3348" w:type="dxa"/>
          </w:tcPr>
          <w:p w14:paraId="09468B5A" w14:textId="77777777" w:rsidR="003577DE" w:rsidRPr="009B40B1" w:rsidRDefault="003577DE" w:rsidP="0055062E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B40B1">
              <w:rPr>
                <w:rFonts w:ascii="Times New Roman" w:hAnsi="Times New Roman" w:cs="Times New Roman"/>
              </w:rPr>
              <w:t xml:space="preserve">BAN NHÂN DÂN TỈNH </w:t>
            </w:r>
            <w:r w:rsidRPr="009B40B1">
              <w:rPr>
                <w:rFonts w:ascii="Times New Roman" w:hAnsi="Times New Roman" w:cs="Times New Roman"/>
              </w:rPr>
              <w:br/>
              <w:t>(</w:t>
            </w:r>
            <w:r w:rsidRPr="009B40B1">
              <w:rPr>
                <w:rFonts w:ascii="Times New Roman" w:hAnsi="Times New Roman" w:cs="Times New Roman"/>
                <w:lang w:val="en-US"/>
              </w:rPr>
              <w:t>THÀNH PHỐ</w:t>
            </w:r>
            <w:r w:rsidRPr="009B40B1">
              <w:rPr>
                <w:rFonts w:ascii="Times New Roman" w:hAnsi="Times New Roman" w:cs="Times New Roman"/>
              </w:rPr>
              <w:t xml:space="preserve">)... </w:t>
            </w:r>
            <w:r w:rsidRPr="009B40B1">
              <w:rPr>
                <w:rFonts w:ascii="Times New Roman" w:hAnsi="Times New Roman" w:cs="Times New Roman"/>
              </w:rPr>
              <w:br/>
            </w:r>
            <w:r w:rsidRPr="009B40B1">
              <w:rPr>
                <w:rFonts w:ascii="Times New Roman" w:hAnsi="Times New Roman" w:cs="Times New Roman"/>
                <w:b/>
              </w:rPr>
              <w:t>SỞ NỘI</w:t>
            </w:r>
            <w:r w:rsidRPr="009B40B1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9B40B1">
              <w:rPr>
                <w:rFonts w:ascii="Times New Roman" w:hAnsi="Times New Roman" w:cs="Times New Roman"/>
                <w:b/>
              </w:rPr>
              <w:t>VỤ</w:t>
            </w:r>
            <w:r w:rsidRPr="009B40B1">
              <w:rPr>
                <w:rFonts w:ascii="Times New Roman" w:hAnsi="Times New Roman" w:cs="Times New Roman"/>
                <w:b/>
              </w:rPr>
              <w:br/>
              <w:t>-------</w:t>
            </w:r>
          </w:p>
        </w:tc>
        <w:tc>
          <w:tcPr>
            <w:tcW w:w="5508" w:type="dxa"/>
          </w:tcPr>
          <w:p w14:paraId="725CC100" w14:textId="77777777" w:rsidR="003577DE" w:rsidRPr="009B40B1" w:rsidRDefault="003577DE" w:rsidP="0055062E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B40B1">
              <w:rPr>
                <w:rFonts w:ascii="Times New Roman" w:hAnsi="Times New Roman" w:cs="Times New Roman"/>
                <w:b/>
              </w:rPr>
              <w:t>CỘNG HÒA XÃ HỘI CHỦ NGHĨA VIỆT NAM</w:t>
            </w:r>
            <w:r w:rsidRPr="009B40B1">
              <w:rPr>
                <w:rFonts w:ascii="Times New Roman" w:hAnsi="Times New Roman" w:cs="Times New Roman"/>
                <w:b/>
              </w:rPr>
              <w:br/>
              <w:t xml:space="preserve">Độc lập - Tự do - Hạnh phúc </w:t>
            </w:r>
            <w:r w:rsidRPr="009B40B1">
              <w:rPr>
                <w:rFonts w:ascii="Times New Roman" w:hAnsi="Times New Roman" w:cs="Times New Roman"/>
                <w:b/>
              </w:rPr>
              <w:br/>
              <w:t>---------------</w:t>
            </w:r>
          </w:p>
        </w:tc>
      </w:tr>
      <w:tr w:rsidR="003577DE" w:rsidRPr="009B40B1" w14:paraId="0D851F51" w14:textId="77777777" w:rsidTr="0055062E">
        <w:tc>
          <w:tcPr>
            <w:tcW w:w="3348" w:type="dxa"/>
          </w:tcPr>
          <w:p w14:paraId="21380467" w14:textId="77777777" w:rsidR="003577DE" w:rsidRPr="009B40B1" w:rsidRDefault="003577DE" w:rsidP="0055062E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B40B1">
              <w:rPr>
                <w:rFonts w:ascii="Times New Roman" w:hAnsi="Times New Roman" w:cs="Times New Roman"/>
              </w:rPr>
              <w:t xml:space="preserve">Số: </w:t>
            </w:r>
            <w:r w:rsidRPr="009B40B1">
              <w:rPr>
                <w:rFonts w:ascii="Times New Roman" w:hAnsi="Times New Roman" w:cs="Times New Roman"/>
                <w:lang w:val="en-US"/>
              </w:rPr>
              <w:t xml:space="preserve">   </w:t>
            </w:r>
            <w:r w:rsidRPr="009B40B1">
              <w:rPr>
                <w:rFonts w:ascii="Times New Roman" w:hAnsi="Times New Roman" w:cs="Times New Roman"/>
              </w:rPr>
              <w:t>/PTN-SNV</w:t>
            </w:r>
          </w:p>
        </w:tc>
        <w:tc>
          <w:tcPr>
            <w:tcW w:w="5508" w:type="dxa"/>
          </w:tcPr>
          <w:p w14:paraId="7D0D97CA" w14:textId="77777777" w:rsidR="003577DE" w:rsidRPr="009B40B1" w:rsidRDefault="003577DE" w:rsidP="0055062E">
            <w:pPr>
              <w:spacing w:before="120"/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470F0E83" w14:textId="77777777" w:rsidR="003577DE" w:rsidRPr="009B40B1" w:rsidRDefault="003577DE" w:rsidP="006D19F1">
      <w:pPr>
        <w:spacing w:before="120"/>
        <w:rPr>
          <w:rFonts w:ascii="Times New Roman" w:hAnsi="Times New Roman" w:cs="Times New Roman"/>
          <w:lang w:val="en-US"/>
        </w:rPr>
      </w:pPr>
    </w:p>
    <w:p w14:paraId="27AC9840" w14:textId="77777777" w:rsidR="006D19F1" w:rsidRPr="009B40B1" w:rsidRDefault="004A7CC4" w:rsidP="006D19F1">
      <w:pPr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9B40B1">
        <w:rPr>
          <w:rFonts w:ascii="Times New Roman" w:hAnsi="Times New Roman" w:cs="Times New Roman"/>
          <w:b/>
        </w:rPr>
        <w:t>PHIẾU</w:t>
      </w:r>
      <w:r w:rsidR="000D5A8E" w:rsidRPr="009B40B1">
        <w:rPr>
          <w:rFonts w:ascii="Times New Roman" w:hAnsi="Times New Roman" w:cs="Times New Roman"/>
          <w:b/>
        </w:rPr>
        <w:t xml:space="preserve"> TIẾP NHẬN </w:t>
      </w:r>
    </w:p>
    <w:p w14:paraId="23598EDE" w14:textId="77777777" w:rsidR="00532195" w:rsidRPr="009B40B1" w:rsidRDefault="00532195" w:rsidP="006D19F1">
      <w:pPr>
        <w:spacing w:before="120"/>
        <w:jc w:val="center"/>
        <w:rPr>
          <w:rFonts w:ascii="Times New Roman" w:hAnsi="Times New Roman" w:cs="Times New Roman"/>
          <w:b/>
        </w:rPr>
      </w:pPr>
      <w:r w:rsidRPr="009B40B1">
        <w:rPr>
          <w:rFonts w:ascii="Times New Roman" w:hAnsi="Times New Roman" w:cs="Times New Roman"/>
          <w:b/>
        </w:rPr>
        <w:t>Hồ sơ đề nghị cấp, cấp lại Chứng chỉ hành nghề lưu trữ</w:t>
      </w:r>
    </w:p>
    <w:p w14:paraId="3DCA964B" w14:textId="77777777" w:rsidR="00532195" w:rsidRPr="009B40B1" w:rsidRDefault="00532195" w:rsidP="006D19F1">
      <w:pPr>
        <w:tabs>
          <w:tab w:val="right" w:leader="dot" w:pos="8151"/>
        </w:tabs>
        <w:spacing w:before="120"/>
        <w:rPr>
          <w:rFonts w:ascii="Times New Roman" w:hAnsi="Times New Roman" w:cs="Times New Roman"/>
        </w:rPr>
      </w:pPr>
      <w:r w:rsidRPr="009B40B1">
        <w:rPr>
          <w:rFonts w:ascii="Times New Roman" w:hAnsi="Times New Roman" w:cs="Times New Roman"/>
        </w:rPr>
        <w:t>Họ và tên:</w:t>
      </w:r>
      <w:r w:rsidR="003F0312" w:rsidRPr="009B40B1">
        <w:rPr>
          <w:rFonts w:ascii="Times New Roman" w:hAnsi="Times New Roman" w:cs="Times New Roman"/>
        </w:rPr>
        <w:t xml:space="preserve"> </w:t>
      </w:r>
      <w:r w:rsidR="0055036A" w:rsidRPr="009B40B1">
        <w:rPr>
          <w:rFonts w:ascii="Times New Roman" w:hAnsi="Times New Roman" w:cs="Times New Roman"/>
          <w:lang w:val="en-US"/>
        </w:rPr>
        <w:tab/>
      </w:r>
      <w:r w:rsidRPr="009B40B1">
        <w:rPr>
          <w:rFonts w:ascii="Times New Roman" w:hAnsi="Times New Roman" w:cs="Times New Roman"/>
        </w:rPr>
        <w:t>;</w:t>
      </w:r>
    </w:p>
    <w:p w14:paraId="1FF48534" w14:textId="77777777" w:rsidR="00532195" w:rsidRPr="009B40B1" w:rsidRDefault="00532195" w:rsidP="006D19F1">
      <w:pPr>
        <w:tabs>
          <w:tab w:val="right" w:leader="dot" w:pos="8151"/>
        </w:tabs>
        <w:spacing w:before="120"/>
        <w:rPr>
          <w:rFonts w:ascii="Times New Roman" w:hAnsi="Times New Roman" w:cs="Times New Roman"/>
        </w:rPr>
      </w:pPr>
      <w:r w:rsidRPr="009B40B1">
        <w:rPr>
          <w:rFonts w:ascii="Times New Roman" w:hAnsi="Times New Roman" w:cs="Times New Roman"/>
        </w:rPr>
        <w:t>Địa chỉ liên hệ:</w:t>
      </w:r>
      <w:r w:rsidR="003F0312" w:rsidRPr="009B40B1">
        <w:rPr>
          <w:rFonts w:ascii="Times New Roman" w:hAnsi="Times New Roman" w:cs="Times New Roman"/>
        </w:rPr>
        <w:t xml:space="preserve"> </w:t>
      </w:r>
      <w:r w:rsidR="0055036A" w:rsidRPr="009B40B1">
        <w:rPr>
          <w:rFonts w:ascii="Times New Roman" w:hAnsi="Times New Roman" w:cs="Times New Roman"/>
          <w:lang w:val="en-US"/>
        </w:rPr>
        <w:tab/>
      </w:r>
      <w:r w:rsidR="007A24AA" w:rsidRPr="009B40B1">
        <w:rPr>
          <w:rFonts w:ascii="Times New Roman" w:hAnsi="Times New Roman" w:cs="Times New Roman"/>
        </w:rPr>
        <w:t>;</w:t>
      </w:r>
    </w:p>
    <w:p w14:paraId="02A6DA16" w14:textId="77777777" w:rsidR="00532195" w:rsidRPr="009B40B1" w:rsidRDefault="00532195" w:rsidP="006D19F1">
      <w:pPr>
        <w:tabs>
          <w:tab w:val="right" w:leader="dot" w:pos="8151"/>
        </w:tabs>
        <w:spacing w:before="120"/>
        <w:rPr>
          <w:rFonts w:ascii="Times New Roman" w:hAnsi="Times New Roman" w:cs="Times New Roman"/>
        </w:rPr>
      </w:pPr>
      <w:r w:rsidRPr="009B40B1">
        <w:rPr>
          <w:rFonts w:ascii="Times New Roman" w:hAnsi="Times New Roman" w:cs="Times New Roman"/>
        </w:rPr>
        <w:t>Điện thoại:</w:t>
      </w:r>
      <w:r w:rsidR="0055036A" w:rsidRPr="009B40B1">
        <w:rPr>
          <w:rFonts w:ascii="Times New Roman" w:hAnsi="Times New Roman" w:cs="Times New Roman"/>
          <w:lang w:val="en-US"/>
        </w:rPr>
        <w:tab/>
      </w:r>
      <w:r w:rsidR="007A24AA" w:rsidRPr="009B40B1">
        <w:rPr>
          <w:rFonts w:ascii="Times New Roman" w:hAnsi="Times New Roman" w:cs="Times New Roman"/>
        </w:rPr>
        <w:t>;</w:t>
      </w:r>
    </w:p>
    <w:p w14:paraId="56092853" w14:textId="77777777" w:rsidR="00532195" w:rsidRPr="009B40B1" w:rsidRDefault="00532195" w:rsidP="006D19F1">
      <w:pPr>
        <w:spacing w:before="120"/>
        <w:rPr>
          <w:rFonts w:ascii="Times New Roman" w:hAnsi="Times New Roman" w:cs="Times New Roman"/>
          <w:lang w:val="en-US"/>
        </w:rPr>
      </w:pPr>
      <w:r w:rsidRPr="009B40B1">
        <w:rPr>
          <w:rFonts w:ascii="Times New Roman" w:hAnsi="Times New Roman" w:cs="Times New Roman"/>
        </w:rPr>
        <w:t>Hình thức cấp Chứng chỉ hành nghề lưu trữ:</w:t>
      </w:r>
      <w:r w:rsidR="003F0312" w:rsidRPr="009B40B1">
        <w:rPr>
          <w:rFonts w:ascii="Times New Roman" w:hAnsi="Times New Roman" w:cs="Times New Roman"/>
        </w:rPr>
        <w:t xml:space="preserve"> </w:t>
      </w:r>
      <w:r w:rsidR="0055036A" w:rsidRPr="009B40B1">
        <w:rPr>
          <w:rFonts w:ascii="Times New Roman" w:hAnsi="Times New Roman" w:cs="Times New Roman"/>
          <w:lang w:val="en-US"/>
        </w:rPr>
        <w:t xml:space="preserve">     </w:t>
      </w:r>
      <w:r w:rsidR="007A24AA" w:rsidRPr="009B40B1">
        <w:rPr>
          <w:rFonts w:ascii="Times New Roman" w:hAnsi="Times New Roman" w:cs="Times New Roman"/>
          <w:lang w:val="en-US"/>
        </w:rPr>
        <w:t>C</w:t>
      </w:r>
      <w:r w:rsidRPr="009B40B1">
        <w:rPr>
          <w:rFonts w:ascii="Times New Roman" w:hAnsi="Times New Roman" w:cs="Times New Roman"/>
        </w:rPr>
        <w:t>ấp</w:t>
      </w:r>
      <w:r w:rsidR="003F0312" w:rsidRPr="009B40B1">
        <w:rPr>
          <w:rFonts w:ascii="Times New Roman" w:hAnsi="Times New Roman" w:cs="Times New Roman"/>
        </w:rPr>
        <w:t xml:space="preserve"> </w:t>
      </w:r>
      <w:r w:rsidR="0055036A" w:rsidRPr="009B40B1">
        <w:rPr>
          <w:rFonts w:ascii="Times New Roman" w:hAnsi="Times New Roman" w:cs="Times New Roman"/>
          <w:lang w:val="en-US"/>
        </w:rPr>
        <w:t xml:space="preserve">     </w:t>
      </w:r>
      <w:r w:rsidR="007A24AA" w:rsidRPr="009B40B1">
        <w:rPr>
          <w:rFonts w:ascii="Times New Roman" w:hAnsi="Times New Roman" w:cs="Times New Roman"/>
        </w:rPr>
        <w:sym w:font="Wingdings 2" w:char="F0A3"/>
      </w:r>
      <w:r w:rsidRPr="009B40B1">
        <w:rPr>
          <w:rFonts w:ascii="Times New Roman" w:hAnsi="Times New Roman" w:cs="Times New Roman"/>
        </w:rPr>
        <w:t xml:space="preserve"> </w:t>
      </w:r>
      <w:r w:rsidR="0055036A" w:rsidRPr="009B40B1">
        <w:rPr>
          <w:rFonts w:ascii="Times New Roman" w:hAnsi="Times New Roman" w:cs="Times New Roman"/>
          <w:lang w:val="en-US"/>
        </w:rPr>
        <w:t xml:space="preserve">        </w:t>
      </w:r>
      <w:r w:rsidR="007A24AA" w:rsidRPr="009B40B1">
        <w:rPr>
          <w:rFonts w:ascii="Times New Roman" w:hAnsi="Times New Roman" w:cs="Times New Roman"/>
          <w:lang w:val="en-US"/>
        </w:rPr>
        <w:t>C</w:t>
      </w:r>
      <w:r w:rsidRPr="009B40B1">
        <w:rPr>
          <w:rFonts w:ascii="Times New Roman" w:hAnsi="Times New Roman" w:cs="Times New Roman"/>
        </w:rPr>
        <w:t>ấp lại</w:t>
      </w:r>
      <w:r w:rsidR="0055036A" w:rsidRPr="009B40B1">
        <w:rPr>
          <w:rFonts w:ascii="Times New Roman" w:hAnsi="Times New Roman" w:cs="Times New Roman"/>
          <w:lang w:val="en-US"/>
        </w:rPr>
        <w:t xml:space="preserve">      </w:t>
      </w:r>
      <w:r w:rsidR="007A24AA" w:rsidRPr="009B40B1">
        <w:rPr>
          <w:rFonts w:ascii="Times New Roman" w:hAnsi="Times New Roman" w:cs="Times New Roman"/>
        </w:rPr>
        <w:sym w:font="Wingdings 2" w:char="F0A3"/>
      </w:r>
    </w:p>
    <w:p w14:paraId="385CEA0C" w14:textId="77777777" w:rsidR="00532195" w:rsidRPr="009B40B1" w:rsidRDefault="00532195" w:rsidP="006D19F1">
      <w:pPr>
        <w:spacing w:before="120"/>
        <w:rPr>
          <w:rFonts w:ascii="Times New Roman" w:hAnsi="Times New Roman" w:cs="Times New Roman"/>
          <w:lang w:val="en-US"/>
        </w:rPr>
      </w:pPr>
      <w:r w:rsidRPr="009B40B1">
        <w:rPr>
          <w:rFonts w:ascii="Times New Roman" w:hAnsi="Times New Roman" w:cs="Times New Roman"/>
        </w:rPr>
        <w:t>Đã nhận hồ sơ đề nghị cấp, cấp lại Chứng chỉ hành nghề lưu trữ bao gồm: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777"/>
        <w:gridCol w:w="1748"/>
      </w:tblGrid>
      <w:tr w:rsidR="005A6645" w:rsidRPr="009B40B1" w14:paraId="51875315" w14:textId="77777777" w:rsidTr="0055062E">
        <w:tc>
          <w:tcPr>
            <w:tcW w:w="6777" w:type="dxa"/>
          </w:tcPr>
          <w:p w14:paraId="5F8B9C6F" w14:textId="77777777" w:rsidR="005A6645" w:rsidRPr="009B40B1" w:rsidRDefault="005A6645" w:rsidP="0055062E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9B40B1">
              <w:rPr>
                <w:rFonts w:ascii="Times New Roman" w:hAnsi="Times New Roman" w:cs="Times New Roman"/>
                <w:lang w:val="en-US"/>
              </w:rPr>
              <w:t xml:space="preserve">1. </w:t>
            </w:r>
            <w:r w:rsidR="004A7CC4" w:rsidRPr="009B40B1">
              <w:rPr>
                <w:rFonts w:ascii="Times New Roman" w:hAnsi="Times New Roman" w:cs="Times New Roman"/>
              </w:rPr>
              <w:t>Đơn</w:t>
            </w:r>
            <w:r w:rsidRPr="009B40B1">
              <w:rPr>
                <w:rFonts w:ascii="Times New Roman" w:hAnsi="Times New Roman" w:cs="Times New Roman"/>
              </w:rPr>
              <w:t xml:space="preserve"> đề nghị cấp Chứng chỉ hành nghề lưu trữ</w:t>
            </w:r>
          </w:p>
        </w:tc>
        <w:tc>
          <w:tcPr>
            <w:tcW w:w="1748" w:type="dxa"/>
          </w:tcPr>
          <w:p w14:paraId="09FD3282" w14:textId="77777777" w:rsidR="005A6645" w:rsidRPr="009B40B1" w:rsidRDefault="005A6645" w:rsidP="0055062E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9B40B1">
              <w:rPr>
                <w:rFonts w:ascii="Times New Roman" w:hAnsi="Times New Roman" w:cs="Times New Roman"/>
              </w:rPr>
              <w:sym w:font="Wingdings 2" w:char="F0A3"/>
            </w:r>
          </w:p>
        </w:tc>
      </w:tr>
      <w:tr w:rsidR="005A6645" w:rsidRPr="009B40B1" w14:paraId="401F17E9" w14:textId="77777777" w:rsidTr="0055062E">
        <w:tc>
          <w:tcPr>
            <w:tcW w:w="6777" w:type="dxa"/>
          </w:tcPr>
          <w:p w14:paraId="4F8B2CC3" w14:textId="77777777" w:rsidR="005A6645" w:rsidRPr="009B40B1" w:rsidRDefault="005A6645" w:rsidP="0055062E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9B40B1">
              <w:rPr>
                <w:rFonts w:ascii="Times New Roman" w:hAnsi="Times New Roman" w:cs="Times New Roman"/>
                <w:lang w:val="en-US"/>
              </w:rPr>
              <w:t xml:space="preserve">2. </w:t>
            </w:r>
            <w:r w:rsidRPr="009B40B1">
              <w:rPr>
                <w:rFonts w:ascii="Times New Roman" w:hAnsi="Times New Roman" w:cs="Times New Roman"/>
              </w:rPr>
              <w:t>Bản sao có chứng thực văn bằng, Chứng chỉ bồi dưỡng (nếu có)</w:t>
            </w:r>
          </w:p>
        </w:tc>
        <w:tc>
          <w:tcPr>
            <w:tcW w:w="1748" w:type="dxa"/>
          </w:tcPr>
          <w:p w14:paraId="29411067" w14:textId="77777777" w:rsidR="005A6645" w:rsidRPr="009B40B1" w:rsidRDefault="005A6645" w:rsidP="0055062E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9B40B1">
              <w:rPr>
                <w:rFonts w:ascii="Times New Roman" w:hAnsi="Times New Roman" w:cs="Times New Roman"/>
              </w:rPr>
              <w:sym w:font="Wingdings 2" w:char="F0A3"/>
            </w:r>
          </w:p>
        </w:tc>
      </w:tr>
      <w:tr w:rsidR="005A6645" w:rsidRPr="009B40B1" w14:paraId="108CA63E" w14:textId="77777777" w:rsidTr="0055062E">
        <w:tc>
          <w:tcPr>
            <w:tcW w:w="6777" w:type="dxa"/>
          </w:tcPr>
          <w:p w14:paraId="03E50CFB" w14:textId="77777777" w:rsidR="005A6645" w:rsidRPr="009B40B1" w:rsidRDefault="005A6645" w:rsidP="0055062E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9B40B1">
              <w:rPr>
                <w:rFonts w:ascii="Times New Roman" w:hAnsi="Times New Roman" w:cs="Times New Roman"/>
                <w:lang w:val="en-US"/>
              </w:rPr>
              <w:t xml:space="preserve">3. </w:t>
            </w:r>
            <w:r w:rsidRPr="009B40B1">
              <w:rPr>
                <w:rFonts w:ascii="Times New Roman" w:hAnsi="Times New Roman" w:cs="Times New Roman"/>
              </w:rPr>
              <w:t>Giấy xác nhận thời gian làm việc trong lĩnh vực hành nghề</w:t>
            </w:r>
          </w:p>
        </w:tc>
        <w:tc>
          <w:tcPr>
            <w:tcW w:w="1748" w:type="dxa"/>
          </w:tcPr>
          <w:p w14:paraId="052FA9AB" w14:textId="77777777" w:rsidR="005A6645" w:rsidRPr="009B40B1" w:rsidRDefault="005A6645" w:rsidP="0055062E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9B40B1">
              <w:rPr>
                <w:rFonts w:ascii="Times New Roman" w:hAnsi="Times New Roman" w:cs="Times New Roman"/>
              </w:rPr>
              <w:sym w:font="Wingdings 2" w:char="F0A3"/>
            </w:r>
          </w:p>
        </w:tc>
      </w:tr>
      <w:tr w:rsidR="005A6645" w:rsidRPr="009B40B1" w14:paraId="43369CE9" w14:textId="77777777" w:rsidTr="0055062E">
        <w:tc>
          <w:tcPr>
            <w:tcW w:w="6777" w:type="dxa"/>
          </w:tcPr>
          <w:p w14:paraId="7ED256EF" w14:textId="77777777" w:rsidR="005A6645" w:rsidRPr="009B40B1" w:rsidRDefault="005A6645" w:rsidP="0055062E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9B40B1">
              <w:rPr>
                <w:rFonts w:ascii="Times New Roman" w:hAnsi="Times New Roman" w:cs="Times New Roman"/>
                <w:lang w:val="en-US"/>
              </w:rPr>
              <w:t xml:space="preserve">4. </w:t>
            </w:r>
            <w:r w:rsidRPr="009B40B1">
              <w:rPr>
                <w:rFonts w:ascii="Times New Roman" w:hAnsi="Times New Roman" w:cs="Times New Roman"/>
              </w:rPr>
              <w:t>Sơ y</w:t>
            </w:r>
            <w:r w:rsidRPr="009B40B1">
              <w:rPr>
                <w:rFonts w:ascii="Times New Roman" w:hAnsi="Times New Roman" w:cs="Times New Roman"/>
                <w:lang w:val="en-US"/>
              </w:rPr>
              <w:t>ế</w:t>
            </w:r>
            <w:r w:rsidRPr="009B40B1">
              <w:rPr>
                <w:rFonts w:ascii="Times New Roman" w:hAnsi="Times New Roman" w:cs="Times New Roman"/>
              </w:rPr>
              <w:t>u lý lịch</w:t>
            </w:r>
          </w:p>
        </w:tc>
        <w:tc>
          <w:tcPr>
            <w:tcW w:w="1748" w:type="dxa"/>
          </w:tcPr>
          <w:p w14:paraId="665E1ACA" w14:textId="77777777" w:rsidR="005A6645" w:rsidRPr="009B40B1" w:rsidRDefault="005A6645" w:rsidP="0055062E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9B40B1">
              <w:rPr>
                <w:rFonts w:ascii="Times New Roman" w:hAnsi="Times New Roman" w:cs="Times New Roman"/>
              </w:rPr>
              <w:sym w:font="Wingdings 2" w:char="F0A3"/>
            </w:r>
          </w:p>
        </w:tc>
      </w:tr>
      <w:tr w:rsidR="005A6645" w:rsidRPr="009B40B1" w14:paraId="282E7959" w14:textId="77777777" w:rsidTr="0055062E">
        <w:tc>
          <w:tcPr>
            <w:tcW w:w="6777" w:type="dxa"/>
          </w:tcPr>
          <w:p w14:paraId="212E7535" w14:textId="77777777" w:rsidR="005A6645" w:rsidRPr="009B40B1" w:rsidRDefault="005A6645" w:rsidP="0055062E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9B40B1">
              <w:rPr>
                <w:rFonts w:ascii="Times New Roman" w:hAnsi="Times New Roman" w:cs="Times New Roman"/>
                <w:lang w:val="en-US"/>
              </w:rPr>
              <w:t xml:space="preserve">5. </w:t>
            </w:r>
            <w:r w:rsidRPr="009B40B1">
              <w:rPr>
                <w:rFonts w:ascii="Times New Roman" w:hAnsi="Times New Roman" w:cs="Times New Roman"/>
              </w:rPr>
              <w:t>Giấy Chứng nhận kết quả kiểm tra nghiệp vụ lưu trữ</w:t>
            </w:r>
          </w:p>
        </w:tc>
        <w:tc>
          <w:tcPr>
            <w:tcW w:w="1748" w:type="dxa"/>
          </w:tcPr>
          <w:p w14:paraId="0E532E93" w14:textId="77777777" w:rsidR="005A6645" w:rsidRPr="009B40B1" w:rsidRDefault="005A6645" w:rsidP="0055062E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9B40B1">
              <w:rPr>
                <w:rFonts w:ascii="Times New Roman" w:hAnsi="Times New Roman" w:cs="Times New Roman"/>
              </w:rPr>
              <w:sym w:font="Wingdings 2" w:char="F0A3"/>
            </w:r>
          </w:p>
        </w:tc>
      </w:tr>
      <w:tr w:rsidR="0055036A" w:rsidRPr="009B40B1" w14:paraId="71679EE8" w14:textId="77777777" w:rsidTr="0055062E">
        <w:tc>
          <w:tcPr>
            <w:tcW w:w="6777" w:type="dxa"/>
          </w:tcPr>
          <w:p w14:paraId="19F20ACD" w14:textId="77777777" w:rsidR="0055036A" w:rsidRPr="009B40B1" w:rsidRDefault="0055036A" w:rsidP="0055062E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9B40B1">
              <w:rPr>
                <w:rFonts w:ascii="Times New Roman" w:hAnsi="Times New Roman" w:cs="Times New Roman"/>
                <w:lang w:val="en-US"/>
              </w:rPr>
              <w:t xml:space="preserve">6. </w:t>
            </w:r>
            <w:r w:rsidRPr="009B40B1">
              <w:rPr>
                <w:rFonts w:ascii="Times New Roman" w:hAnsi="Times New Roman" w:cs="Times New Roman"/>
              </w:rPr>
              <w:t xml:space="preserve">Hai (02) ảnh 2 </w:t>
            </w:r>
            <w:r w:rsidRPr="009B40B1">
              <w:rPr>
                <w:rFonts w:ascii="Times New Roman" w:hAnsi="Times New Roman" w:cs="Times New Roman"/>
                <w:lang w:val="en-US"/>
              </w:rPr>
              <w:t>x</w:t>
            </w:r>
            <w:r w:rsidRPr="009B40B1">
              <w:rPr>
                <w:rFonts w:ascii="Times New Roman" w:hAnsi="Times New Roman" w:cs="Times New Roman"/>
              </w:rPr>
              <w:t xml:space="preserve"> 3 cm</w:t>
            </w:r>
          </w:p>
        </w:tc>
        <w:tc>
          <w:tcPr>
            <w:tcW w:w="1748" w:type="dxa"/>
          </w:tcPr>
          <w:p w14:paraId="7595082D" w14:textId="77777777" w:rsidR="0055036A" w:rsidRPr="009B40B1" w:rsidRDefault="0055036A" w:rsidP="0055062E">
            <w:pPr>
              <w:spacing w:before="120"/>
              <w:rPr>
                <w:rFonts w:ascii="Times New Roman" w:hAnsi="Times New Roman" w:cs="Times New Roman"/>
              </w:rPr>
            </w:pPr>
            <w:r w:rsidRPr="009B40B1">
              <w:rPr>
                <w:rFonts w:ascii="Times New Roman" w:hAnsi="Times New Roman" w:cs="Times New Roman"/>
              </w:rPr>
              <w:sym w:font="Wingdings 2" w:char="F0A3"/>
            </w:r>
          </w:p>
        </w:tc>
      </w:tr>
    </w:tbl>
    <w:p w14:paraId="2F480E29" w14:textId="77777777" w:rsidR="00532195" w:rsidRPr="009B40B1" w:rsidRDefault="00532195" w:rsidP="006D19F1">
      <w:pPr>
        <w:spacing w:before="120"/>
        <w:rPr>
          <w:rFonts w:ascii="Times New Roman" w:hAnsi="Times New Roman" w:cs="Times New Roman"/>
          <w:lang w:val="en-US"/>
        </w:rPr>
      </w:pPr>
      <w:r w:rsidRPr="009B40B1">
        <w:rPr>
          <w:rFonts w:ascii="Times New Roman" w:hAnsi="Times New Roman" w:cs="Times New Roman"/>
        </w:rPr>
        <w:t>Ngày trả kết quả:</w:t>
      </w:r>
      <w:r w:rsidR="003F0312" w:rsidRPr="009B40B1">
        <w:rPr>
          <w:rFonts w:ascii="Times New Roman" w:hAnsi="Times New Roman" w:cs="Times New Roman"/>
        </w:rPr>
        <w:t xml:space="preserve"> </w:t>
      </w:r>
      <w:r w:rsidR="007D151B" w:rsidRPr="009B40B1">
        <w:rPr>
          <w:rFonts w:ascii="Times New Roman" w:hAnsi="Times New Roman" w:cs="Times New Roman"/>
          <w:lang w:val="en-US"/>
        </w:rPr>
        <w:t>……………………………………………………………………………………..</w:t>
      </w:r>
    </w:p>
    <w:p w14:paraId="7A5419AD" w14:textId="77777777" w:rsidR="007D151B" w:rsidRPr="009B40B1" w:rsidRDefault="007D151B" w:rsidP="006D19F1">
      <w:pPr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7D151B" w:rsidRPr="009B40B1" w14:paraId="2AA530A8" w14:textId="77777777" w:rsidTr="0055062E">
        <w:tc>
          <w:tcPr>
            <w:tcW w:w="4428" w:type="dxa"/>
          </w:tcPr>
          <w:p w14:paraId="0769F970" w14:textId="77777777" w:rsidR="007D151B" w:rsidRPr="009B40B1" w:rsidRDefault="007D151B" w:rsidP="0055062E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428" w:type="dxa"/>
          </w:tcPr>
          <w:p w14:paraId="0792ED45" w14:textId="77777777" w:rsidR="007D151B" w:rsidRPr="009B40B1" w:rsidRDefault="007D151B" w:rsidP="0055062E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B40B1">
              <w:rPr>
                <w:rFonts w:ascii="Times New Roman" w:hAnsi="Times New Roman" w:cs="Times New Roman"/>
                <w:i/>
                <w:lang w:val="en-US"/>
              </w:rPr>
              <w:t>…………..</w:t>
            </w:r>
            <w:r w:rsidRPr="009B40B1">
              <w:rPr>
                <w:rFonts w:ascii="Times New Roman" w:hAnsi="Times New Roman" w:cs="Times New Roman"/>
                <w:i/>
              </w:rPr>
              <w:t xml:space="preserve">, ngày </w:t>
            </w:r>
            <w:r w:rsidRPr="009B40B1">
              <w:rPr>
                <w:rFonts w:ascii="Times New Roman" w:hAnsi="Times New Roman" w:cs="Times New Roman"/>
                <w:i/>
                <w:lang w:val="en-US"/>
              </w:rPr>
              <w:t xml:space="preserve">….. </w:t>
            </w:r>
            <w:r w:rsidRPr="009B40B1">
              <w:rPr>
                <w:rFonts w:ascii="Times New Roman" w:hAnsi="Times New Roman" w:cs="Times New Roman"/>
                <w:i/>
              </w:rPr>
              <w:t xml:space="preserve">tháng </w:t>
            </w:r>
            <w:r w:rsidRPr="009B40B1">
              <w:rPr>
                <w:rFonts w:ascii="Times New Roman" w:hAnsi="Times New Roman" w:cs="Times New Roman"/>
                <w:i/>
                <w:lang w:val="en-US"/>
              </w:rPr>
              <w:t xml:space="preserve">….. </w:t>
            </w:r>
            <w:r w:rsidRPr="009B40B1">
              <w:rPr>
                <w:rFonts w:ascii="Times New Roman" w:hAnsi="Times New Roman" w:cs="Times New Roman"/>
                <w:i/>
              </w:rPr>
              <w:t>năm 20...</w:t>
            </w:r>
            <w:r w:rsidRPr="009B40B1">
              <w:rPr>
                <w:rFonts w:ascii="Times New Roman" w:hAnsi="Times New Roman" w:cs="Times New Roman"/>
                <w:i/>
              </w:rPr>
              <w:br/>
            </w:r>
            <w:r w:rsidRPr="009B40B1">
              <w:rPr>
                <w:rFonts w:ascii="Times New Roman" w:hAnsi="Times New Roman" w:cs="Times New Roman"/>
                <w:b/>
              </w:rPr>
              <w:t>NGƯỜI TIỂP NHẬN HỒ SƠ</w:t>
            </w:r>
            <w:r w:rsidRPr="009B40B1">
              <w:rPr>
                <w:rFonts w:ascii="Times New Roman" w:hAnsi="Times New Roman" w:cs="Times New Roman"/>
                <w:b/>
              </w:rPr>
              <w:br/>
            </w:r>
            <w:r w:rsidRPr="009B40B1">
              <w:rPr>
                <w:rFonts w:ascii="Times New Roman" w:hAnsi="Times New Roman" w:cs="Times New Roman"/>
              </w:rPr>
              <w:t>(Ký và ghi rõ họ, tên)</w:t>
            </w:r>
          </w:p>
        </w:tc>
      </w:tr>
    </w:tbl>
    <w:p w14:paraId="1E48668A" w14:textId="77777777" w:rsidR="008A034C" w:rsidRPr="009B40B1" w:rsidRDefault="008A034C" w:rsidP="00F94A09">
      <w:pPr>
        <w:spacing w:before="120"/>
        <w:rPr>
          <w:rFonts w:ascii="Times New Roman" w:hAnsi="Times New Roman" w:cs="Times New Roman"/>
          <w:b/>
          <w:lang w:val="en-US"/>
        </w:rPr>
      </w:pPr>
    </w:p>
    <w:sectPr w:rsidR="008A034C" w:rsidRPr="009B40B1" w:rsidSect="004A7CC4">
      <w:pgSz w:w="11906" w:h="16838" w:code="9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FrankRuehl">
    <w:charset w:val="B1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bullet"/>
      <w:lvlText w:val="•"/>
      <w:lvlJc w:val="left"/>
      <w:rPr>
        <w:rFonts w:ascii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8"/>
        <w:szCs w:val="8"/>
        <w:u w:val="none"/>
      </w:rPr>
    </w:lvl>
    <w:lvl w:ilvl="1">
      <w:start w:val="1"/>
      <w:numFmt w:val="bullet"/>
      <w:lvlText w:val="•"/>
      <w:lvlJc w:val="left"/>
      <w:rPr>
        <w:rFonts w:ascii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8"/>
        <w:szCs w:val="8"/>
        <w:u w:val="none"/>
      </w:rPr>
    </w:lvl>
    <w:lvl w:ilvl="2">
      <w:start w:val="1"/>
      <w:numFmt w:val="bullet"/>
      <w:lvlText w:val="•"/>
      <w:lvlJc w:val="left"/>
      <w:rPr>
        <w:rFonts w:ascii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8"/>
        <w:szCs w:val="8"/>
        <w:u w:val="none"/>
      </w:rPr>
    </w:lvl>
    <w:lvl w:ilvl="3">
      <w:start w:val="1"/>
      <w:numFmt w:val="bullet"/>
      <w:lvlText w:val="•"/>
      <w:lvlJc w:val="left"/>
      <w:rPr>
        <w:rFonts w:ascii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8"/>
        <w:szCs w:val="8"/>
        <w:u w:val="none"/>
      </w:rPr>
    </w:lvl>
    <w:lvl w:ilvl="4">
      <w:start w:val="1"/>
      <w:numFmt w:val="bullet"/>
      <w:lvlText w:val="•"/>
      <w:lvlJc w:val="left"/>
      <w:rPr>
        <w:rFonts w:ascii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8"/>
        <w:szCs w:val="8"/>
        <w:u w:val="none"/>
      </w:rPr>
    </w:lvl>
    <w:lvl w:ilvl="5">
      <w:start w:val="1"/>
      <w:numFmt w:val="bullet"/>
      <w:lvlText w:val="•"/>
      <w:lvlJc w:val="left"/>
      <w:rPr>
        <w:rFonts w:ascii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8"/>
        <w:szCs w:val="8"/>
        <w:u w:val="none"/>
      </w:rPr>
    </w:lvl>
    <w:lvl w:ilvl="6">
      <w:start w:val="1"/>
      <w:numFmt w:val="bullet"/>
      <w:lvlText w:val="•"/>
      <w:lvlJc w:val="left"/>
      <w:rPr>
        <w:rFonts w:ascii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8"/>
        <w:szCs w:val="8"/>
        <w:u w:val="none"/>
      </w:rPr>
    </w:lvl>
    <w:lvl w:ilvl="7">
      <w:start w:val="1"/>
      <w:numFmt w:val="bullet"/>
      <w:lvlText w:val="•"/>
      <w:lvlJc w:val="left"/>
      <w:rPr>
        <w:rFonts w:ascii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8"/>
        <w:szCs w:val="8"/>
        <w:u w:val="none"/>
      </w:rPr>
    </w:lvl>
    <w:lvl w:ilvl="8">
      <w:start w:val="1"/>
      <w:numFmt w:val="bullet"/>
      <w:lvlText w:val="•"/>
      <w:lvlJc w:val="left"/>
      <w:rPr>
        <w:rFonts w:ascii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8"/>
        <w:szCs w:val="8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bullet"/>
      <w:lvlText w:val="-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18"/>
        <w:szCs w:val="18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18"/>
        <w:szCs w:val="18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18"/>
        <w:szCs w:val="18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18"/>
        <w:szCs w:val="18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18"/>
        <w:szCs w:val="18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18"/>
        <w:szCs w:val="18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18"/>
        <w:szCs w:val="18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18"/>
        <w:szCs w:val="18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5"/>
        <w:w w:val="100"/>
        <w:position w:val="0"/>
        <w:sz w:val="18"/>
        <w:szCs w:val="18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2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2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2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2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2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2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2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2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-2"/>
        <w:w w:val="100"/>
        <w:position w:val="0"/>
        <w:sz w:val="22"/>
        <w:szCs w:val="22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num w:numId="1" w16cid:durableId="2038579320">
    <w:abstractNumId w:val="0"/>
  </w:num>
  <w:num w:numId="2" w16cid:durableId="2128695151">
    <w:abstractNumId w:val="1"/>
  </w:num>
  <w:num w:numId="3" w16cid:durableId="640426595">
    <w:abstractNumId w:val="2"/>
  </w:num>
  <w:num w:numId="4" w16cid:durableId="2033871801">
    <w:abstractNumId w:val="3"/>
  </w:num>
  <w:num w:numId="5" w16cid:durableId="1774742455">
    <w:abstractNumId w:val="4"/>
  </w:num>
  <w:num w:numId="6" w16cid:durableId="136189756">
    <w:abstractNumId w:val="5"/>
  </w:num>
  <w:num w:numId="7" w16cid:durableId="229269784">
    <w:abstractNumId w:val="6"/>
  </w:num>
  <w:num w:numId="8" w16cid:durableId="559904899">
    <w:abstractNumId w:val="7"/>
  </w:num>
  <w:num w:numId="9" w16cid:durableId="261492064">
    <w:abstractNumId w:val="8"/>
  </w:num>
  <w:num w:numId="10" w16cid:durableId="1083454429">
    <w:abstractNumId w:val="9"/>
  </w:num>
  <w:num w:numId="11" w16cid:durableId="1958831637">
    <w:abstractNumId w:val="10"/>
  </w:num>
  <w:num w:numId="12" w16cid:durableId="2095978567">
    <w:abstractNumId w:val="11"/>
  </w:num>
  <w:num w:numId="13" w16cid:durableId="261113992">
    <w:abstractNumId w:val="12"/>
  </w:num>
  <w:num w:numId="14" w16cid:durableId="1446458797">
    <w:abstractNumId w:val="13"/>
  </w:num>
  <w:num w:numId="15" w16cid:durableId="1709337931">
    <w:abstractNumId w:val="14"/>
  </w:num>
  <w:num w:numId="16" w16cid:durableId="851723825">
    <w:abstractNumId w:val="15"/>
  </w:num>
  <w:num w:numId="17" w16cid:durableId="220557236">
    <w:abstractNumId w:val="16"/>
  </w:num>
  <w:num w:numId="18" w16cid:durableId="680397166">
    <w:abstractNumId w:val="17"/>
  </w:num>
  <w:num w:numId="19" w16cid:durableId="1696231946">
    <w:abstractNumId w:val="18"/>
  </w:num>
  <w:num w:numId="20" w16cid:durableId="1007095923">
    <w:abstractNumId w:val="19"/>
  </w:num>
  <w:num w:numId="21" w16cid:durableId="836698279">
    <w:abstractNumId w:val="20"/>
  </w:num>
  <w:num w:numId="22" w16cid:durableId="1079209347">
    <w:abstractNumId w:val="21"/>
  </w:num>
  <w:num w:numId="23" w16cid:durableId="107240032">
    <w:abstractNumId w:val="22"/>
  </w:num>
  <w:num w:numId="24" w16cid:durableId="1606428263">
    <w:abstractNumId w:val="23"/>
  </w:num>
  <w:num w:numId="25" w16cid:durableId="1729257062">
    <w:abstractNumId w:val="24"/>
  </w:num>
  <w:num w:numId="26" w16cid:durableId="823548031">
    <w:abstractNumId w:val="25"/>
  </w:num>
  <w:num w:numId="27" w16cid:durableId="1029182504">
    <w:abstractNumId w:val="26"/>
  </w:num>
  <w:num w:numId="28" w16cid:durableId="1852453024">
    <w:abstractNumId w:val="27"/>
  </w:num>
  <w:num w:numId="29" w16cid:durableId="522213406">
    <w:abstractNumId w:val="28"/>
  </w:num>
  <w:num w:numId="30" w16cid:durableId="1257712027">
    <w:abstractNumId w:val="29"/>
  </w:num>
  <w:num w:numId="31" w16cid:durableId="1396394269">
    <w:abstractNumId w:val="30"/>
  </w:num>
  <w:num w:numId="32" w16cid:durableId="717171026">
    <w:abstractNumId w:val="31"/>
  </w:num>
  <w:num w:numId="33" w16cid:durableId="1938713056">
    <w:abstractNumId w:val="32"/>
  </w:num>
  <w:num w:numId="34" w16cid:durableId="228150442">
    <w:abstractNumId w:val="33"/>
  </w:num>
  <w:num w:numId="35" w16cid:durableId="170991182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2195"/>
    <w:rsid w:val="000278B7"/>
    <w:rsid w:val="00036CF4"/>
    <w:rsid w:val="000566CE"/>
    <w:rsid w:val="00057E06"/>
    <w:rsid w:val="000D5A8E"/>
    <w:rsid w:val="000D7199"/>
    <w:rsid w:val="000F4E14"/>
    <w:rsid w:val="00176D99"/>
    <w:rsid w:val="00190860"/>
    <w:rsid w:val="001A01BC"/>
    <w:rsid w:val="001A09FB"/>
    <w:rsid w:val="001C0655"/>
    <w:rsid w:val="001E09CE"/>
    <w:rsid w:val="0020231F"/>
    <w:rsid w:val="002148FB"/>
    <w:rsid w:val="002440EF"/>
    <w:rsid w:val="002A36B1"/>
    <w:rsid w:val="002A3A6C"/>
    <w:rsid w:val="002B11EF"/>
    <w:rsid w:val="002B617F"/>
    <w:rsid w:val="002E674B"/>
    <w:rsid w:val="00307598"/>
    <w:rsid w:val="0034023E"/>
    <w:rsid w:val="00344E37"/>
    <w:rsid w:val="003577DE"/>
    <w:rsid w:val="00387CE8"/>
    <w:rsid w:val="003B1F2D"/>
    <w:rsid w:val="003C2002"/>
    <w:rsid w:val="003D66B5"/>
    <w:rsid w:val="003E72A2"/>
    <w:rsid w:val="003F0312"/>
    <w:rsid w:val="003F55A0"/>
    <w:rsid w:val="004054EF"/>
    <w:rsid w:val="00482414"/>
    <w:rsid w:val="004907CC"/>
    <w:rsid w:val="004A7CC4"/>
    <w:rsid w:val="004B386F"/>
    <w:rsid w:val="00532195"/>
    <w:rsid w:val="0054265A"/>
    <w:rsid w:val="0055036A"/>
    <w:rsid w:val="0055062E"/>
    <w:rsid w:val="00565A40"/>
    <w:rsid w:val="00586B9A"/>
    <w:rsid w:val="005A6645"/>
    <w:rsid w:val="005C1379"/>
    <w:rsid w:val="005D1071"/>
    <w:rsid w:val="005D4577"/>
    <w:rsid w:val="005E1328"/>
    <w:rsid w:val="0063011B"/>
    <w:rsid w:val="0068564A"/>
    <w:rsid w:val="006A3EA8"/>
    <w:rsid w:val="006B2E7D"/>
    <w:rsid w:val="006D19F1"/>
    <w:rsid w:val="006D2B8D"/>
    <w:rsid w:val="00703275"/>
    <w:rsid w:val="00766BA2"/>
    <w:rsid w:val="007A24AA"/>
    <w:rsid w:val="007B2083"/>
    <w:rsid w:val="007C2EED"/>
    <w:rsid w:val="007D151B"/>
    <w:rsid w:val="007D1E56"/>
    <w:rsid w:val="007D40F6"/>
    <w:rsid w:val="007F1BDC"/>
    <w:rsid w:val="0083278F"/>
    <w:rsid w:val="008429FE"/>
    <w:rsid w:val="00846F14"/>
    <w:rsid w:val="00855D92"/>
    <w:rsid w:val="00867C1A"/>
    <w:rsid w:val="00877314"/>
    <w:rsid w:val="008846F5"/>
    <w:rsid w:val="008909B9"/>
    <w:rsid w:val="00893F56"/>
    <w:rsid w:val="008A034C"/>
    <w:rsid w:val="008E562A"/>
    <w:rsid w:val="00997447"/>
    <w:rsid w:val="009B40B1"/>
    <w:rsid w:val="009B5E12"/>
    <w:rsid w:val="009D0335"/>
    <w:rsid w:val="009F504A"/>
    <w:rsid w:val="00A17CA3"/>
    <w:rsid w:val="00A463C2"/>
    <w:rsid w:val="00AC43DA"/>
    <w:rsid w:val="00AF06D9"/>
    <w:rsid w:val="00B05E76"/>
    <w:rsid w:val="00B10C54"/>
    <w:rsid w:val="00B2124F"/>
    <w:rsid w:val="00BA7ECE"/>
    <w:rsid w:val="00BE62D4"/>
    <w:rsid w:val="00BF3F96"/>
    <w:rsid w:val="00C325E4"/>
    <w:rsid w:val="00C34354"/>
    <w:rsid w:val="00C372B3"/>
    <w:rsid w:val="00C40162"/>
    <w:rsid w:val="00C419C3"/>
    <w:rsid w:val="00C46625"/>
    <w:rsid w:val="00C528B0"/>
    <w:rsid w:val="00CB64F4"/>
    <w:rsid w:val="00CC2C1E"/>
    <w:rsid w:val="00CC3525"/>
    <w:rsid w:val="00D1709F"/>
    <w:rsid w:val="00D54009"/>
    <w:rsid w:val="00D64990"/>
    <w:rsid w:val="00DD682C"/>
    <w:rsid w:val="00E55BA4"/>
    <w:rsid w:val="00E6128E"/>
    <w:rsid w:val="00E65D62"/>
    <w:rsid w:val="00E71F6D"/>
    <w:rsid w:val="00E9142B"/>
    <w:rsid w:val="00EE6159"/>
    <w:rsid w:val="00EF391C"/>
    <w:rsid w:val="00F710D3"/>
    <w:rsid w:val="00F856F5"/>
    <w:rsid w:val="00F85710"/>
    <w:rsid w:val="00F94A09"/>
    <w:rsid w:val="00F97DB9"/>
    <w:rsid w:val="00FA62C3"/>
    <w:rsid w:val="00FD1244"/>
    <w:rsid w:val="00FD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0FB9AD52"/>
  <w15:chartTrackingRefBased/>
  <w15:docId w15:val="{EA6D1DCC-EFE8-4552-A04C-37E806946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66CC"/>
      <w:u w:val="single"/>
    </w:rPr>
  </w:style>
  <w:style w:type="character" w:customStyle="1" w:styleId="Bodytext2">
    <w:name w:val="Body text (2)_"/>
    <w:link w:val="Bodytext20"/>
    <w:rPr>
      <w:rFonts w:ascii="Times New Roman" w:hAnsi="Times New Roman" w:cs="Times New Roman"/>
      <w:b/>
      <w:bCs/>
      <w:spacing w:val="-6"/>
      <w:u w:val="none"/>
    </w:rPr>
  </w:style>
  <w:style w:type="character" w:customStyle="1" w:styleId="Bodytext3">
    <w:name w:val="Body text (3)_"/>
    <w:link w:val="Bodytext31"/>
    <w:rPr>
      <w:rFonts w:ascii="Times New Roman" w:hAnsi="Times New Roman" w:cs="Times New Roman"/>
      <w:b/>
      <w:bCs/>
      <w:u w:val="none"/>
    </w:rPr>
  </w:style>
  <w:style w:type="character" w:customStyle="1" w:styleId="Bodytext30">
    <w:name w:val="Body text (3)"/>
    <w:rPr>
      <w:rFonts w:ascii="Times New Roman" w:hAnsi="Times New Roman" w:cs="Times New Roman"/>
      <w:b/>
      <w:bCs/>
      <w:u w:val="single"/>
    </w:rPr>
  </w:style>
  <w:style w:type="character" w:customStyle="1" w:styleId="Bodytext4">
    <w:name w:val="Body text (4)_"/>
    <w:link w:val="Bodytext41"/>
    <w:rPr>
      <w:rFonts w:ascii="Times New Roman" w:hAnsi="Times New Roman" w:cs="Times New Roman"/>
      <w:i/>
      <w:iCs/>
      <w:spacing w:val="-3"/>
      <w:sz w:val="23"/>
      <w:szCs w:val="23"/>
      <w:u w:val="none"/>
    </w:rPr>
  </w:style>
  <w:style w:type="character" w:customStyle="1" w:styleId="Bodytext4NotItalic">
    <w:name w:val="Body text (4) + Not Italic"/>
    <w:aliases w:val="Spacing 0 pt"/>
    <w:rPr>
      <w:rFonts w:ascii="Times New Roman" w:hAnsi="Times New Roman" w:cs="Times New Roman"/>
      <w:i/>
      <w:iCs/>
      <w:spacing w:val="0"/>
      <w:sz w:val="23"/>
      <w:szCs w:val="23"/>
      <w:u w:val="none"/>
    </w:rPr>
  </w:style>
  <w:style w:type="character" w:customStyle="1" w:styleId="Bodytext">
    <w:name w:val="Body text_"/>
    <w:link w:val="Bodytext1"/>
    <w:rPr>
      <w:rFonts w:ascii="Times New Roman" w:hAnsi="Times New Roman" w:cs="Times New Roman"/>
      <w:sz w:val="23"/>
      <w:szCs w:val="23"/>
      <w:u w:val="none"/>
    </w:rPr>
  </w:style>
  <w:style w:type="character" w:customStyle="1" w:styleId="Bodytext3Candara">
    <w:name w:val="Body text (3) + Candara"/>
    <w:aliases w:val="12.5 pt,Spacing -1 pt"/>
    <w:rPr>
      <w:rFonts w:ascii="Candara" w:hAnsi="Candara" w:cs="Candara"/>
      <w:b/>
      <w:bCs/>
      <w:spacing w:val="-23"/>
      <w:sz w:val="25"/>
      <w:szCs w:val="25"/>
      <w:u w:val="none"/>
    </w:rPr>
  </w:style>
  <w:style w:type="character" w:customStyle="1" w:styleId="Bodytext85pt">
    <w:name w:val="Body text + 8.5 pt"/>
    <w:aliases w:val="Bold"/>
    <w:rPr>
      <w:rFonts w:ascii="Times New Roman" w:hAnsi="Times New Roman" w:cs="Times New Roman"/>
      <w:b/>
      <w:bCs/>
      <w:sz w:val="17"/>
      <w:szCs w:val="17"/>
      <w:u w:val="none"/>
    </w:rPr>
  </w:style>
  <w:style w:type="character" w:customStyle="1" w:styleId="Headerorfooter2">
    <w:name w:val="Header or footer (2)_"/>
    <w:link w:val="Headerorfooter20"/>
    <w:rPr>
      <w:rFonts w:ascii="Times New Roman" w:hAnsi="Times New Roman" w:cs="Times New Roman"/>
      <w:u w:val="none"/>
    </w:rPr>
  </w:style>
  <w:style w:type="character" w:customStyle="1" w:styleId="Headerorfooter3">
    <w:name w:val="Header or footer (3)_"/>
    <w:link w:val="Headerorfooter30"/>
    <w:rPr>
      <w:rFonts w:ascii="FrankRuehl" w:cs="FrankRuehl"/>
      <w:spacing w:val="2"/>
      <w:sz w:val="27"/>
      <w:szCs w:val="27"/>
      <w:u w:val="none"/>
    </w:rPr>
  </w:style>
  <w:style w:type="character" w:customStyle="1" w:styleId="Bodytext5">
    <w:name w:val="Body text (5)_"/>
    <w:link w:val="Bodytext50"/>
    <w:rPr>
      <w:sz w:val="8"/>
      <w:szCs w:val="8"/>
      <w:u w:val="none"/>
    </w:rPr>
  </w:style>
  <w:style w:type="character" w:customStyle="1" w:styleId="Bodytext6">
    <w:name w:val="Body text (6)_"/>
    <w:link w:val="Bodytext60"/>
    <w:rPr>
      <w:rFonts w:ascii="Times New Roman" w:hAnsi="Times New Roman" w:cs="Times New Roman"/>
      <w:b/>
      <w:bCs/>
      <w:i/>
      <w:iCs/>
      <w:spacing w:val="-3"/>
      <w:sz w:val="20"/>
      <w:szCs w:val="20"/>
      <w:u w:val="none"/>
    </w:rPr>
  </w:style>
  <w:style w:type="character" w:customStyle="1" w:styleId="Bodytext7">
    <w:name w:val="Body text (7)_"/>
    <w:link w:val="Bodytext70"/>
    <w:rPr>
      <w:rFonts w:ascii="Times New Roman" w:hAnsi="Times New Roman" w:cs="Times New Roman"/>
      <w:b/>
      <w:bCs/>
      <w:spacing w:val="-5"/>
      <w:sz w:val="18"/>
      <w:szCs w:val="18"/>
      <w:u w:val="none"/>
    </w:rPr>
  </w:style>
  <w:style w:type="character" w:customStyle="1" w:styleId="Picturecaption">
    <w:name w:val="Picture caption_"/>
    <w:link w:val="Picturecaption1"/>
    <w:rPr>
      <w:rFonts w:ascii="Times New Roman" w:hAnsi="Times New Roman" w:cs="Times New Roman"/>
      <w:b/>
      <w:bCs/>
      <w:u w:val="none"/>
    </w:rPr>
  </w:style>
  <w:style w:type="character" w:customStyle="1" w:styleId="Picturecaption0">
    <w:name w:val="Picture caption"/>
    <w:rPr>
      <w:rFonts w:ascii="Times New Roman" w:hAnsi="Times New Roman" w:cs="Times New Roman"/>
      <w:b/>
      <w:bCs/>
      <w:u w:val="single"/>
    </w:rPr>
  </w:style>
  <w:style w:type="character" w:customStyle="1" w:styleId="Bodytext8">
    <w:name w:val="Body text (8)_"/>
    <w:link w:val="Bodytext80"/>
    <w:rPr>
      <w:rFonts w:ascii="Times New Roman" w:hAnsi="Times New Roman" w:cs="Times New Roman"/>
      <w:b/>
      <w:bCs/>
      <w:spacing w:val="-2"/>
      <w:u w:val="none"/>
    </w:rPr>
  </w:style>
  <w:style w:type="character" w:customStyle="1" w:styleId="Bodytext87pt">
    <w:name w:val="Body text (8) + 7 pt"/>
    <w:aliases w:val="Italic,Spacing 0 pt14"/>
    <w:rPr>
      <w:rFonts w:ascii="Times New Roman" w:hAnsi="Times New Roman" w:cs="Times New Roman"/>
      <w:b/>
      <w:bCs/>
      <w:i/>
      <w:iCs/>
      <w:noProof/>
      <w:spacing w:val="0"/>
      <w:sz w:val="14"/>
      <w:szCs w:val="14"/>
      <w:u w:val="none"/>
    </w:rPr>
  </w:style>
  <w:style w:type="character" w:customStyle="1" w:styleId="Bodytext8Spacing1pt">
    <w:name w:val="Body text (8) + Spacing 1 pt"/>
    <w:rPr>
      <w:rFonts w:ascii="Times New Roman" w:hAnsi="Times New Roman" w:cs="Times New Roman"/>
      <w:b/>
      <w:bCs/>
      <w:spacing w:val="26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spacing w:val="0"/>
      <w:u w:val="none"/>
    </w:rPr>
  </w:style>
  <w:style w:type="character" w:customStyle="1" w:styleId="Heading2">
    <w:name w:val="Heading #2_"/>
    <w:link w:val="Heading20"/>
    <w:rPr>
      <w:rFonts w:ascii="Times New Roman" w:hAnsi="Times New Roman" w:cs="Times New Roman"/>
      <w:spacing w:val="27"/>
      <w:sz w:val="26"/>
      <w:szCs w:val="26"/>
      <w:u w:val="none"/>
    </w:rPr>
  </w:style>
  <w:style w:type="character" w:customStyle="1" w:styleId="Heading2Arial">
    <w:name w:val="Heading #2 + Arial"/>
    <w:aliases w:val="Bold9,Italic6,Spacing 0 pt13"/>
    <w:rPr>
      <w:rFonts w:ascii="Arial" w:hAnsi="Arial" w:cs="Arial"/>
      <w:b/>
      <w:bCs/>
      <w:i/>
      <w:iCs/>
      <w:spacing w:val="-2"/>
      <w:sz w:val="26"/>
      <w:szCs w:val="26"/>
      <w:u w:val="none"/>
    </w:rPr>
  </w:style>
  <w:style w:type="character" w:customStyle="1" w:styleId="BodytextItalic">
    <w:name w:val="Body text + Italic"/>
    <w:aliases w:val="Spacing 0 pt12"/>
    <w:rPr>
      <w:rFonts w:ascii="Times New Roman" w:hAnsi="Times New Roman" w:cs="Times New Roman"/>
      <w:i/>
      <w:iCs/>
      <w:spacing w:val="-3"/>
      <w:sz w:val="23"/>
      <w:szCs w:val="23"/>
      <w:u w:val="none"/>
    </w:rPr>
  </w:style>
  <w:style w:type="character" w:customStyle="1" w:styleId="BodytextCandara">
    <w:name w:val="Body text + Candara"/>
    <w:aliases w:val="11 pt,Bold8,Spacing -1 pt4"/>
    <w:rPr>
      <w:rFonts w:ascii="Candara" w:hAnsi="Candara" w:cs="Candara"/>
      <w:b/>
      <w:bCs/>
      <w:spacing w:val="-25"/>
      <w:sz w:val="22"/>
      <w:szCs w:val="22"/>
      <w:u w:val="none"/>
    </w:rPr>
  </w:style>
  <w:style w:type="character" w:customStyle="1" w:styleId="Headerorfooter">
    <w:name w:val="Header or footer_"/>
    <w:link w:val="Headerorfooter1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z w:val="22"/>
      <w:szCs w:val="22"/>
      <w:u w:val="single"/>
    </w:rPr>
  </w:style>
  <w:style w:type="character" w:customStyle="1" w:styleId="Bodytext9">
    <w:name w:val="Body text (9)_"/>
    <w:link w:val="Bodytext91"/>
    <w:rPr>
      <w:rFonts w:ascii="Times New Roman" w:hAnsi="Times New Roman" w:cs="Times New Roman"/>
      <w:b/>
      <w:bCs/>
      <w:spacing w:val="-2"/>
      <w:sz w:val="22"/>
      <w:szCs w:val="22"/>
      <w:u w:val="none"/>
    </w:rPr>
  </w:style>
  <w:style w:type="character" w:customStyle="1" w:styleId="Headerorfooter4">
    <w:name w:val="Header or footer (4)_"/>
    <w:link w:val="Headerorfooter40"/>
    <w:rPr>
      <w:rFonts w:ascii="Times New Roman" w:hAnsi="Times New Roman" w:cs="Times New Roman"/>
      <w:b/>
      <w:bCs/>
      <w:i/>
      <w:iCs/>
      <w:noProof/>
      <w:sz w:val="23"/>
      <w:szCs w:val="23"/>
      <w:u w:val="none"/>
    </w:rPr>
  </w:style>
  <w:style w:type="character" w:customStyle="1" w:styleId="Bodytext90">
    <w:name w:val="Body text (9)"/>
    <w:rPr>
      <w:rFonts w:ascii="Times New Roman" w:hAnsi="Times New Roman" w:cs="Times New Roman"/>
      <w:b/>
      <w:bCs/>
      <w:spacing w:val="-2"/>
      <w:sz w:val="22"/>
      <w:szCs w:val="22"/>
      <w:u w:val="single"/>
    </w:rPr>
  </w:style>
  <w:style w:type="character" w:customStyle="1" w:styleId="Bodytext9115pt">
    <w:name w:val="Body text (9) + 11.5 pt"/>
    <w:aliases w:val="Not Bold,Spacing 0 pt11"/>
    <w:rPr>
      <w:rFonts w:ascii="Times New Roman" w:hAnsi="Times New Roman" w:cs="Times New Roman"/>
      <w:b/>
      <w:bCs/>
      <w:spacing w:val="0"/>
      <w:sz w:val="23"/>
      <w:szCs w:val="23"/>
      <w:u w:val="none"/>
    </w:rPr>
  </w:style>
  <w:style w:type="character" w:customStyle="1" w:styleId="Bodytext10">
    <w:name w:val="Body text (10)_"/>
    <w:link w:val="Bodytext100"/>
    <w:rPr>
      <w:b/>
      <w:bCs/>
      <w:spacing w:val="1"/>
      <w:sz w:val="31"/>
      <w:szCs w:val="31"/>
      <w:u w:val="none"/>
    </w:rPr>
  </w:style>
  <w:style w:type="character" w:customStyle="1" w:styleId="Bodytext912pt">
    <w:name w:val="Body text (9) + 12 pt"/>
    <w:aliases w:val="Spacing 0 pt10"/>
    <w:rPr>
      <w:rFonts w:ascii="Times New Roman" w:hAnsi="Times New Roman" w:cs="Times New Roman"/>
      <w:b/>
      <w:bCs/>
      <w:spacing w:val="0"/>
      <w:sz w:val="24"/>
      <w:szCs w:val="24"/>
      <w:u w:val="none"/>
    </w:rPr>
  </w:style>
  <w:style w:type="character" w:customStyle="1" w:styleId="Bodytext11">
    <w:name w:val="Body text (11)_"/>
    <w:link w:val="Bodytext110"/>
    <w:rPr>
      <w:rFonts w:ascii="Times New Roman" w:hAnsi="Times New Roman" w:cs="Times New Roman"/>
      <w:b/>
      <w:bCs/>
      <w:spacing w:val="-5"/>
      <w:sz w:val="25"/>
      <w:szCs w:val="25"/>
      <w:u w:val="none"/>
    </w:rPr>
  </w:style>
  <w:style w:type="character" w:customStyle="1" w:styleId="Tableofcontents">
    <w:name w:val="Table of contents_"/>
    <w:link w:val="Tableofcontents0"/>
    <w:rPr>
      <w:rFonts w:ascii="Times New Roman" w:hAnsi="Times New Roman" w:cs="Times New Roman"/>
      <w:sz w:val="23"/>
      <w:szCs w:val="23"/>
      <w:u w:val="none"/>
    </w:rPr>
  </w:style>
  <w:style w:type="character" w:customStyle="1" w:styleId="TableofcontentsItalic">
    <w:name w:val="Table of contents + Italic"/>
    <w:aliases w:val="Spacing 0 pt9"/>
    <w:rPr>
      <w:rFonts w:ascii="Times New Roman" w:hAnsi="Times New Roman" w:cs="Times New Roman"/>
      <w:i/>
      <w:iCs/>
      <w:spacing w:val="-3"/>
      <w:sz w:val="23"/>
      <w:szCs w:val="23"/>
      <w:u w:val="none"/>
    </w:rPr>
  </w:style>
  <w:style w:type="character" w:customStyle="1" w:styleId="Heading3">
    <w:name w:val="Heading #3_"/>
    <w:link w:val="Heading30"/>
    <w:rPr>
      <w:rFonts w:ascii="Times New Roman" w:hAnsi="Times New Roman" w:cs="Times New Roman"/>
      <w:sz w:val="23"/>
      <w:szCs w:val="23"/>
      <w:u w:val="none"/>
    </w:rPr>
  </w:style>
  <w:style w:type="character" w:customStyle="1" w:styleId="TableofcontentsCandara">
    <w:name w:val="Table of contents + Candara"/>
    <w:aliases w:val="11 pt1,Bold7,Spacing -1 pt3"/>
    <w:rPr>
      <w:rFonts w:ascii="Candara" w:hAnsi="Candara" w:cs="Candara"/>
      <w:b/>
      <w:bCs/>
      <w:noProof/>
      <w:spacing w:val="-25"/>
      <w:sz w:val="22"/>
      <w:szCs w:val="22"/>
      <w:u w:val="none"/>
    </w:rPr>
  </w:style>
  <w:style w:type="character" w:customStyle="1" w:styleId="Bodytext12">
    <w:name w:val="Body text (12)_"/>
    <w:link w:val="Bodytext120"/>
    <w:rPr>
      <w:rFonts w:ascii="Times New Roman" w:hAnsi="Times New Roman" w:cs="Times New Roman"/>
      <w:b/>
      <w:bCs/>
      <w:spacing w:val="-8"/>
      <w:sz w:val="23"/>
      <w:szCs w:val="23"/>
      <w:u w:val="none"/>
    </w:rPr>
  </w:style>
  <w:style w:type="character" w:customStyle="1" w:styleId="Bodytext13">
    <w:name w:val="Body text (13)_"/>
    <w:link w:val="Bodytext130"/>
    <w:rPr>
      <w:rFonts w:ascii="Times New Roman" w:hAnsi="Times New Roman" w:cs="Times New Roman"/>
      <w:b/>
      <w:bCs/>
      <w:spacing w:val="-4"/>
      <w:sz w:val="23"/>
      <w:szCs w:val="23"/>
      <w:u w:val="none"/>
    </w:rPr>
  </w:style>
  <w:style w:type="character" w:customStyle="1" w:styleId="Bodytext1312pt">
    <w:name w:val="Body text (13) + 12 pt"/>
    <w:aliases w:val="Spacing 0 pt8"/>
    <w:rPr>
      <w:rFonts w:ascii="Times New Roman" w:hAnsi="Times New Roman" w:cs="Times New Roman"/>
      <w:b/>
      <w:bCs/>
      <w:spacing w:val="-6"/>
      <w:sz w:val="24"/>
      <w:szCs w:val="24"/>
      <w:u w:val="none"/>
    </w:rPr>
  </w:style>
  <w:style w:type="character" w:customStyle="1" w:styleId="Heading1">
    <w:name w:val="Heading #1_"/>
    <w:link w:val="Heading10"/>
    <w:rPr>
      <w:rFonts w:ascii="Times New Roman" w:hAnsi="Times New Roman" w:cs="Times New Roman"/>
      <w:i/>
      <w:iCs/>
      <w:spacing w:val="-3"/>
      <w:sz w:val="23"/>
      <w:szCs w:val="23"/>
      <w:u w:val="none"/>
    </w:rPr>
  </w:style>
  <w:style w:type="character" w:customStyle="1" w:styleId="Heading1NotItalic">
    <w:name w:val="Heading #1 + Not Italic"/>
    <w:aliases w:val="Spacing 0 pt7"/>
    <w:rPr>
      <w:rFonts w:ascii="Times New Roman" w:hAnsi="Times New Roman" w:cs="Times New Roman"/>
      <w:i/>
      <w:iCs/>
      <w:spacing w:val="0"/>
      <w:sz w:val="23"/>
      <w:szCs w:val="23"/>
      <w:u w:val="none"/>
    </w:rPr>
  </w:style>
  <w:style w:type="character" w:customStyle="1" w:styleId="Bodytext0">
    <w:name w:val="Body text"/>
    <w:rPr>
      <w:rFonts w:ascii="Times New Roman" w:hAnsi="Times New Roman" w:cs="Times New Roman"/>
      <w:sz w:val="23"/>
      <w:szCs w:val="23"/>
      <w:u w:val="single"/>
    </w:rPr>
  </w:style>
  <w:style w:type="character" w:customStyle="1" w:styleId="Tableofcontents55pt">
    <w:name w:val="Table of contents + 5.5 pt"/>
    <w:aliases w:val="Bold6,Scale 33%"/>
    <w:rPr>
      <w:rFonts w:ascii="Times New Roman" w:hAnsi="Times New Roman" w:cs="Times New Roman"/>
      <w:b/>
      <w:bCs/>
      <w:w w:val="33"/>
      <w:sz w:val="11"/>
      <w:szCs w:val="11"/>
      <w:u w:val="none"/>
    </w:rPr>
  </w:style>
  <w:style w:type="character" w:customStyle="1" w:styleId="Bodytext55pt">
    <w:name w:val="Body text + 5.5 pt"/>
    <w:aliases w:val="Bold5,Scale 33%1"/>
    <w:rPr>
      <w:rFonts w:ascii="Times New Roman" w:hAnsi="Times New Roman" w:cs="Times New Roman"/>
      <w:b/>
      <w:bCs/>
      <w:w w:val="33"/>
      <w:sz w:val="11"/>
      <w:szCs w:val="11"/>
      <w:u w:val="none"/>
    </w:rPr>
  </w:style>
  <w:style w:type="character" w:customStyle="1" w:styleId="Bodytext14">
    <w:name w:val="Body text (14)_"/>
    <w:link w:val="Bodytext140"/>
    <w:rPr>
      <w:rFonts w:ascii="Times New Roman" w:hAnsi="Times New Roman" w:cs="Times New Roman"/>
      <w:b/>
      <w:bCs/>
      <w:spacing w:val="-2"/>
      <w:sz w:val="25"/>
      <w:szCs w:val="25"/>
      <w:u w:val="none"/>
    </w:rPr>
  </w:style>
  <w:style w:type="character" w:customStyle="1" w:styleId="Bodytext3NotBold">
    <w:name w:val="Body text (3) + Not Bold"/>
    <w:aliases w:val="Italic5"/>
    <w:rPr>
      <w:rFonts w:ascii="Times New Roman" w:hAnsi="Times New Roman" w:cs="Times New Roman"/>
      <w:b/>
      <w:bCs/>
      <w:i/>
      <w:iCs/>
      <w:noProof/>
      <w:u w:val="none"/>
    </w:rPr>
  </w:style>
  <w:style w:type="character" w:customStyle="1" w:styleId="Bodytext15">
    <w:name w:val="Body text (15)_"/>
    <w:link w:val="Bodytext150"/>
    <w:rPr>
      <w:rFonts w:ascii="Times New Roman" w:hAnsi="Times New Roman" w:cs="Times New Roman"/>
      <w:b/>
      <w:bCs/>
      <w:spacing w:val="-5"/>
      <w:sz w:val="26"/>
      <w:szCs w:val="26"/>
      <w:u w:val="none"/>
    </w:rPr>
  </w:style>
  <w:style w:type="character" w:customStyle="1" w:styleId="Bodytext1521pt">
    <w:name w:val="Body text (15) + 21 pt"/>
    <w:aliases w:val="Not Bold1,Italic4,Spacing -1 pt2"/>
    <w:rPr>
      <w:rFonts w:ascii="Times New Roman" w:hAnsi="Times New Roman" w:cs="Times New Roman"/>
      <w:b/>
      <w:bCs/>
      <w:i/>
      <w:iCs/>
      <w:spacing w:val="-34"/>
      <w:sz w:val="42"/>
      <w:szCs w:val="42"/>
      <w:u w:val="none"/>
    </w:rPr>
  </w:style>
  <w:style w:type="character" w:customStyle="1" w:styleId="Bodytext1512pt">
    <w:name w:val="Body text (15) + 12 pt"/>
    <w:aliases w:val="Spacing 0 pt6"/>
    <w:rPr>
      <w:rFonts w:ascii="Times New Roman" w:hAnsi="Times New Roman" w:cs="Times New Roman"/>
      <w:b/>
      <w:bCs/>
      <w:spacing w:val="0"/>
      <w:sz w:val="24"/>
      <w:szCs w:val="24"/>
      <w:u w:val="none"/>
    </w:rPr>
  </w:style>
  <w:style w:type="character" w:customStyle="1" w:styleId="Bodytext4Spacing-1pt">
    <w:name w:val="Body text (4) + Spacing -1 pt"/>
    <w:rPr>
      <w:rFonts w:ascii="Times New Roman" w:hAnsi="Times New Roman" w:cs="Times New Roman"/>
      <w:i/>
      <w:iCs/>
      <w:spacing w:val="-36"/>
      <w:sz w:val="23"/>
      <w:szCs w:val="23"/>
      <w:u w:val="none"/>
    </w:rPr>
  </w:style>
  <w:style w:type="character" w:customStyle="1" w:styleId="Bodytext16">
    <w:name w:val="Body text (16)_"/>
    <w:link w:val="Bodytext160"/>
    <w:rPr>
      <w:rFonts w:ascii="Times New Roman" w:hAnsi="Times New Roman" w:cs="Times New Roman"/>
      <w:b/>
      <w:bCs/>
      <w:sz w:val="23"/>
      <w:szCs w:val="23"/>
      <w:u w:val="none"/>
    </w:rPr>
  </w:style>
  <w:style w:type="character" w:customStyle="1" w:styleId="Bodytext11pt">
    <w:name w:val="Body text + 11 pt"/>
    <w:aliases w:val="Bold4,Spacing 0 pt5"/>
    <w:rPr>
      <w:rFonts w:ascii="Times New Roman" w:hAnsi="Times New Roman" w:cs="Times New Roman"/>
      <w:b/>
      <w:bCs/>
      <w:spacing w:val="-2"/>
      <w:sz w:val="22"/>
      <w:szCs w:val="22"/>
      <w:u w:val="none"/>
    </w:rPr>
  </w:style>
  <w:style w:type="character" w:customStyle="1" w:styleId="Bodytext17">
    <w:name w:val="Body text (17)_"/>
    <w:link w:val="Bodytext170"/>
    <w:rPr>
      <w:rFonts w:ascii="Times New Roman" w:hAnsi="Times New Roman" w:cs="Times New Roman"/>
      <w:sz w:val="26"/>
      <w:szCs w:val="26"/>
      <w:u w:val="none"/>
    </w:rPr>
  </w:style>
  <w:style w:type="character" w:customStyle="1" w:styleId="Bodytext17Arial">
    <w:name w:val="Body text (17) + Arial"/>
    <w:aliases w:val="15 pt,Bold3,Italic3,Spacing -1 pt1"/>
    <w:rPr>
      <w:rFonts w:ascii="Arial" w:hAnsi="Arial" w:cs="Arial"/>
      <w:b/>
      <w:bCs/>
      <w:i/>
      <w:iCs/>
      <w:spacing w:val="-27"/>
      <w:sz w:val="30"/>
      <w:szCs w:val="30"/>
      <w:u w:val="none"/>
    </w:rPr>
  </w:style>
  <w:style w:type="character" w:customStyle="1" w:styleId="Bodytext1714pt">
    <w:name w:val="Body text (17) + 14 pt"/>
    <w:aliases w:val="Spacing 0 pt4"/>
    <w:rPr>
      <w:rFonts w:ascii="Times New Roman" w:hAnsi="Times New Roman" w:cs="Times New Roman"/>
      <w:sz w:val="28"/>
      <w:szCs w:val="28"/>
      <w:u w:val="none"/>
    </w:rPr>
  </w:style>
  <w:style w:type="character" w:customStyle="1" w:styleId="Bodytext1712pt">
    <w:name w:val="Body text (17) + 12 pt"/>
    <w:aliases w:val="Bold2"/>
    <w:rPr>
      <w:rFonts w:ascii="Times New Roman" w:hAnsi="Times New Roman" w:cs="Times New Roman"/>
      <w:b/>
      <w:bCs/>
      <w:sz w:val="24"/>
      <w:szCs w:val="24"/>
      <w:u w:val="none"/>
    </w:rPr>
  </w:style>
  <w:style w:type="character" w:customStyle="1" w:styleId="Bodytext40">
    <w:name w:val="Body text (4)"/>
    <w:rPr>
      <w:rFonts w:ascii="Times New Roman" w:hAnsi="Times New Roman" w:cs="Times New Roman"/>
      <w:i/>
      <w:iCs/>
      <w:spacing w:val="-3"/>
      <w:sz w:val="23"/>
      <w:szCs w:val="23"/>
      <w:u w:val="single"/>
    </w:rPr>
  </w:style>
  <w:style w:type="character" w:customStyle="1" w:styleId="Bodytext9Spacing1pt">
    <w:name w:val="Body text (9) + Spacing 1 pt"/>
    <w:rPr>
      <w:rFonts w:ascii="Times New Roman" w:hAnsi="Times New Roman" w:cs="Times New Roman"/>
      <w:b/>
      <w:bCs/>
      <w:spacing w:val="32"/>
      <w:sz w:val="22"/>
      <w:szCs w:val="22"/>
      <w:u w:val="none"/>
    </w:rPr>
  </w:style>
  <w:style w:type="character" w:customStyle="1" w:styleId="Bodytext18">
    <w:name w:val="Body text (18)_"/>
    <w:link w:val="Bodytext181"/>
    <w:rPr>
      <w:rFonts w:ascii="Times New Roman" w:hAnsi="Times New Roman" w:cs="Times New Roman"/>
      <w:b/>
      <w:bCs/>
      <w:sz w:val="23"/>
      <w:szCs w:val="23"/>
      <w:u w:val="none"/>
    </w:rPr>
  </w:style>
  <w:style w:type="character" w:customStyle="1" w:styleId="Bodytext180">
    <w:name w:val="Body text (18)"/>
    <w:rPr>
      <w:rFonts w:ascii="Times New Roman" w:hAnsi="Times New Roman" w:cs="Times New Roman"/>
      <w:b/>
      <w:bCs/>
      <w:sz w:val="23"/>
      <w:szCs w:val="23"/>
      <w:u w:val="single"/>
    </w:rPr>
  </w:style>
  <w:style w:type="character" w:customStyle="1" w:styleId="Bodytext10pt">
    <w:name w:val="Body text + 10 pt"/>
    <w:aliases w:val="Bold1,Italic2,Spacing 0 pt3"/>
    <w:rPr>
      <w:rFonts w:ascii="Times New Roman" w:hAnsi="Times New Roman" w:cs="Times New Roman"/>
      <w:b/>
      <w:bCs/>
      <w:i/>
      <w:iCs/>
      <w:spacing w:val="-3"/>
      <w:sz w:val="20"/>
      <w:szCs w:val="20"/>
      <w:u w:val="none"/>
    </w:rPr>
  </w:style>
  <w:style w:type="character" w:customStyle="1" w:styleId="Bodytext10pt1">
    <w:name w:val="Body text + 10 pt1"/>
    <w:aliases w:val="Spacing 0 pt2"/>
    <w:rPr>
      <w:rFonts w:ascii="Times New Roman" w:hAnsi="Times New Roman" w:cs="Times New Roman"/>
      <w:noProof/>
      <w:spacing w:val="7"/>
      <w:sz w:val="20"/>
      <w:szCs w:val="20"/>
      <w:u w:val="none"/>
    </w:rPr>
  </w:style>
  <w:style w:type="character" w:customStyle="1" w:styleId="Bodytext19">
    <w:name w:val="Body text (19)_"/>
    <w:link w:val="Bodytext190"/>
    <w:rPr>
      <w:rFonts w:ascii="Times New Roman" w:hAnsi="Times New Roman" w:cs="Times New Roman"/>
      <w:spacing w:val="7"/>
      <w:sz w:val="20"/>
      <w:szCs w:val="20"/>
      <w:u w:val="none"/>
    </w:rPr>
  </w:style>
  <w:style w:type="character" w:customStyle="1" w:styleId="Bodytext19Bold">
    <w:name w:val="Body text (19) + Bold"/>
    <w:aliases w:val="Italic1,Spacing 0 pt1"/>
    <w:rPr>
      <w:rFonts w:ascii="Times New Roman" w:hAnsi="Times New Roman" w:cs="Times New Roman"/>
      <w:b/>
      <w:bCs/>
      <w:i/>
      <w:iCs/>
      <w:spacing w:val="-3"/>
      <w:sz w:val="20"/>
      <w:szCs w:val="20"/>
      <w:u w:val="none"/>
    </w:rPr>
  </w:style>
  <w:style w:type="paragraph" w:customStyle="1" w:styleId="Bodytext20">
    <w:name w:val="Body text (2)"/>
    <w:basedOn w:val="Normal"/>
    <w:link w:val="Bodytext2"/>
    <w:pPr>
      <w:shd w:val="clear" w:color="auto" w:fill="FFFFFF"/>
      <w:spacing w:after="60" w:line="240" w:lineRule="atLeast"/>
      <w:jc w:val="both"/>
    </w:pPr>
    <w:rPr>
      <w:rFonts w:ascii="Times New Roman" w:hAnsi="Times New Roman" w:cs="Times New Roman"/>
      <w:b/>
      <w:bCs/>
      <w:color w:val="auto"/>
      <w:spacing w:val="-6"/>
      <w:lang w:eastAsia="en-US"/>
    </w:rPr>
  </w:style>
  <w:style w:type="paragraph" w:customStyle="1" w:styleId="Bodytext31">
    <w:name w:val="Body text (3)1"/>
    <w:basedOn w:val="Normal"/>
    <w:link w:val="Bodytext3"/>
    <w:pPr>
      <w:shd w:val="clear" w:color="auto" w:fill="FFFFFF"/>
      <w:spacing w:before="60" w:after="300" w:line="240" w:lineRule="atLeast"/>
    </w:pPr>
    <w:rPr>
      <w:rFonts w:ascii="Times New Roman" w:hAnsi="Times New Roman" w:cs="Times New Roman"/>
      <w:b/>
      <w:bCs/>
      <w:color w:val="auto"/>
      <w:lang w:eastAsia="en-US"/>
    </w:rPr>
  </w:style>
  <w:style w:type="paragraph" w:customStyle="1" w:styleId="Bodytext41">
    <w:name w:val="Body text (4)1"/>
    <w:basedOn w:val="Normal"/>
    <w:link w:val="Bodytext4"/>
    <w:pPr>
      <w:shd w:val="clear" w:color="auto" w:fill="FFFFFF"/>
      <w:spacing w:before="300" w:after="54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23"/>
      <w:szCs w:val="23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before="180" w:after="60" w:line="336" w:lineRule="exact"/>
      <w:ind w:hanging="400"/>
      <w:jc w:val="both"/>
    </w:pPr>
    <w:rPr>
      <w:rFonts w:ascii="Times New Roman" w:hAnsi="Times New Roman" w:cs="Times New Roman"/>
      <w:color w:val="auto"/>
      <w:sz w:val="23"/>
      <w:szCs w:val="23"/>
      <w:lang w:eastAsia="en-US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FrankRuehl" w:cs="FrankRuehl"/>
      <w:color w:val="auto"/>
      <w:spacing w:val="2"/>
      <w:sz w:val="27"/>
      <w:szCs w:val="27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after="120" w:line="240" w:lineRule="atLeast"/>
      <w:jc w:val="both"/>
    </w:pPr>
    <w:rPr>
      <w:rFonts w:cs="Times New Roman"/>
      <w:color w:val="auto"/>
      <w:sz w:val="8"/>
      <w:szCs w:val="8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480" w:line="240" w:lineRule="exact"/>
      <w:jc w:val="both"/>
    </w:pPr>
    <w:rPr>
      <w:rFonts w:ascii="Times New Roman" w:hAnsi="Times New Roman" w:cs="Times New Roman"/>
      <w:b/>
      <w:bCs/>
      <w:i/>
      <w:iCs/>
      <w:color w:val="auto"/>
      <w:spacing w:val="-3"/>
      <w:sz w:val="20"/>
      <w:szCs w:val="20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40" w:lineRule="exact"/>
      <w:jc w:val="both"/>
    </w:pPr>
    <w:rPr>
      <w:rFonts w:ascii="Times New Roman" w:hAnsi="Times New Roman" w:cs="Times New Roman"/>
      <w:b/>
      <w:bCs/>
      <w:color w:val="auto"/>
      <w:spacing w:val="-5"/>
      <w:sz w:val="18"/>
      <w:szCs w:val="18"/>
      <w:lang w:eastAsia="en-US"/>
    </w:rPr>
  </w:style>
  <w:style w:type="paragraph" w:customStyle="1" w:styleId="Picturecaption1">
    <w:name w:val="Picture caption1"/>
    <w:basedOn w:val="Normal"/>
    <w:link w:val="Picturecaption"/>
    <w:pPr>
      <w:shd w:val="clear" w:color="auto" w:fill="FFFFFF"/>
      <w:spacing w:line="307" w:lineRule="exact"/>
      <w:jc w:val="both"/>
    </w:pPr>
    <w:rPr>
      <w:rFonts w:ascii="Times New Roman" w:hAnsi="Times New Roman" w:cs="Times New Roman"/>
      <w:b/>
      <w:bCs/>
      <w:color w:val="auto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346" w:lineRule="exact"/>
    </w:pPr>
    <w:rPr>
      <w:rFonts w:ascii="Times New Roman" w:hAnsi="Times New Roman" w:cs="Times New Roman"/>
      <w:b/>
      <w:bCs/>
      <w:color w:val="auto"/>
      <w:spacing w:val="-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240" w:lineRule="atLeast"/>
      <w:jc w:val="both"/>
      <w:outlineLvl w:val="1"/>
    </w:pPr>
    <w:rPr>
      <w:rFonts w:ascii="Times New Roman" w:hAnsi="Times New Roman" w:cs="Times New Roman"/>
      <w:color w:val="auto"/>
      <w:spacing w:val="27"/>
      <w:sz w:val="26"/>
      <w:szCs w:val="26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22"/>
      <w:szCs w:val="22"/>
      <w:lang w:eastAsia="en-US"/>
    </w:rPr>
  </w:style>
  <w:style w:type="paragraph" w:customStyle="1" w:styleId="Bodytext91">
    <w:name w:val="Body text (9)1"/>
    <w:basedOn w:val="Normal"/>
    <w:link w:val="Bodytext9"/>
    <w:pPr>
      <w:shd w:val="clear" w:color="auto" w:fill="FFFFFF"/>
      <w:spacing w:after="300" w:line="278" w:lineRule="exact"/>
      <w:jc w:val="center"/>
    </w:pPr>
    <w:rPr>
      <w:rFonts w:ascii="Times New Roman" w:hAnsi="Times New Roman" w:cs="Times New Roman"/>
      <w:b/>
      <w:bCs/>
      <w:color w:val="auto"/>
      <w:spacing w:val="-2"/>
      <w:sz w:val="22"/>
      <w:szCs w:val="22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i/>
      <w:iCs/>
      <w:noProof/>
      <w:color w:val="auto"/>
      <w:sz w:val="23"/>
      <w:szCs w:val="23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before="1500" w:line="240" w:lineRule="atLeast"/>
    </w:pPr>
    <w:rPr>
      <w:rFonts w:cs="Times New Roman"/>
      <w:b/>
      <w:bCs/>
      <w:color w:val="auto"/>
      <w:spacing w:val="1"/>
      <w:sz w:val="31"/>
      <w:szCs w:val="31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before="120" w:after="420" w:line="240" w:lineRule="atLeast"/>
      <w:jc w:val="center"/>
    </w:pPr>
    <w:rPr>
      <w:rFonts w:ascii="Times New Roman" w:hAnsi="Times New Roman" w:cs="Times New Roman"/>
      <w:b/>
      <w:bCs/>
      <w:color w:val="auto"/>
      <w:spacing w:val="-5"/>
      <w:sz w:val="25"/>
      <w:szCs w:val="25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300" w:line="312" w:lineRule="exact"/>
      <w:jc w:val="both"/>
    </w:pPr>
    <w:rPr>
      <w:rFonts w:ascii="Times New Roman" w:hAnsi="Times New Roman" w:cs="Times New Roman"/>
      <w:color w:val="auto"/>
      <w:sz w:val="23"/>
      <w:szCs w:val="23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line="418" w:lineRule="exact"/>
      <w:jc w:val="both"/>
      <w:outlineLvl w:val="2"/>
    </w:pPr>
    <w:rPr>
      <w:rFonts w:ascii="Times New Roman" w:hAnsi="Times New Roman" w:cs="Times New Roman"/>
      <w:color w:val="auto"/>
      <w:sz w:val="23"/>
      <w:szCs w:val="23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before="180" w:line="240" w:lineRule="atLeast"/>
    </w:pPr>
    <w:rPr>
      <w:rFonts w:ascii="Times New Roman" w:hAnsi="Times New Roman" w:cs="Times New Roman"/>
      <w:b/>
      <w:bCs/>
      <w:color w:val="auto"/>
      <w:spacing w:val="-8"/>
      <w:sz w:val="23"/>
      <w:szCs w:val="23"/>
      <w:lang w:eastAsia="en-US"/>
    </w:rPr>
  </w:style>
  <w:style w:type="paragraph" w:customStyle="1" w:styleId="Bodytext130">
    <w:name w:val="Body text (13)"/>
    <w:basedOn w:val="Normal"/>
    <w:link w:val="Bodytext13"/>
    <w:pPr>
      <w:shd w:val="clear" w:color="auto" w:fill="FFFFFF"/>
      <w:spacing w:before="480" w:after="480" w:line="293" w:lineRule="exact"/>
      <w:jc w:val="center"/>
    </w:pPr>
    <w:rPr>
      <w:rFonts w:ascii="Times New Roman" w:hAnsi="Times New Roman" w:cs="Times New Roman"/>
      <w:b/>
      <w:bCs/>
      <w:color w:val="auto"/>
      <w:spacing w:val="-4"/>
      <w:sz w:val="23"/>
      <w:szCs w:val="23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after="60" w:line="322" w:lineRule="exact"/>
      <w:jc w:val="both"/>
      <w:outlineLvl w:val="0"/>
    </w:pPr>
    <w:rPr>
      <w:rFonts w:ascii="Times New Roman" w:hAnsi="Times New Roman" w:cs="Times New Roman"/>
      <w:i/>
      <w:iCs/>
      <w:color w:val="auto"/>
      <w:spacing w:val="-3"/>
      <w:sz w:val="23"/>
      <w:szCs w:val="23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before="240" w:after="240" w:line="240" w:lineRule="atLeast"/>
    </w:pPr>
    <w:rPr>
      <w:rFonts w:ascii="Times New Roman" w:hAnsi="Times New Roman" w:cs="Times New Roman"/>
      <w:b/>
      <w:bCs/>
      <w:color w:val="auto"/>
      <w:spacing w:val="-2"/>
      <w:sz w:val="25"/>
      <w:szCs w:val="25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after="60" w:line="302" w:lineRule="exact"/>
      <w:jc w:val="center"/>
    </w:pPr>
    <w:rPr>
      <w:rFonts w:ascii="Times New Roman" w:hAnsi="Times New Roman" w:cs="Times New Roman"/>
      <w:b/>
      <w:bCs/>
      <w:color w:val="auto"/>
      <w:spacing w:val="-5"/>
      <w:sz w:val="26"/>
      <w:szCs w:val="26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before="540" w:line="240" w:lineRule="atLeast"/>
    </w:pPr>
    <w:rPr>
      <w:rFonts w:ascii="Times New Roman" w:hAnsi="Times New Roman" w:cs="Times New Roman"/>
      <w:b/>
      <w:bCs/>
      <w:color w:val="auto"/>
      <w:sz w:val="23"/>
      <w:szCs w:val="23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before="60" w:after="60" w:line="307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paragraph" w:customStyle="1" w:styleId="Bodytext181">
    <w:name w:val="Body text (18)1"/>
    <w:basedOn w:val="Normal"/>
    <w:link w:val="Bodytext18"/>
    <w:pPr>
      <w:shd w:val="clear" w:color="auto" w:fill="FFFFFF"/>
      <w:spacing w:after="240" w:line="288" w:lineRule="exact"/>
      <w:jc w:val="both"/>
    </w:pPr>
    <w:rPr>
      <w:rFonts w:ascii="Times New Roman" w:hAnsi="Times New Roman" w:cs="Times New Roman"/>
      <w:b/>
      <w:bCs/>
      <w:color w:val="auto"/>
      <w:spacing w:val="-1"/>
      <w:sz w:val="23"/>
      <w:szCs w:val="23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before="60" w:after="420" w:line="240" w:lineRule="atLeast"/>
      <w:jc w:val="both"/>
    </w:pPr>
    <w:rPr>
      <w:rFonts w:ascii="Times New Roman" w:hAnsi="Times New Roman" w:cs="Times New Roman"/>
      <w:color w:val="auto"/>
      <w:spacing w:val="7"/>
      <w:sz w:val="20"/>
      <w:szCs w:val="20"/>
      <w:lang w:eastAsia="en-US"/>
    </w:rPr>
  </w:style>
  <w:style w:type="paragraph" w:customStyle="1" w:styleId="CharCharCharCharCharCharChar">
    <w:name w:val=" Char Char Char Char Char Char Char"/>
    <w:autoRedefine/>
    <w:rsid w:val="00FD62B0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table" w:styleId="TableGrid">
    <w:name w:val="Table Grid"/>
    <w:basedOn w:val="TableNormal"/>
    <w:rsid w:val="00FD62B0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dcterms:created xsi:type="dcterms:W3CDTF">2026-05-20T19:40:00Z</dcterms:created>
  <dcterms:modified xsi:type="dcterms:W3CDTF">2026-05-20T19:40:00Z</dcterms:modified>
  <cp:category/>
</cp:coreProperties>
</file>