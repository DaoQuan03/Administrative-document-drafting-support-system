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D2DC9" w14:textId="77777777" w:rsidR="00920F36" w:rsidRPr="00920F36" w:rsidRDefault="00920F36" w:rsidP="00920F36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  <w:szCs w:val="24"/>
        </w:rPr>
      </w:pPr>
      <w:r w:rsidRPr="00920F36">
        <w:rPr>
          <w:rFonts w:eastAsia="Times New Roman"/>
          <w:b/>
          <w:bCs/>
          <w:color w:val="000000"/>
          <w:szCs w:val="24"/>
          <w:lang w:val="vi-VN"/>
        </w:rPr>
        <w:t>Phụ lục </w:t>
      </w:r>
      <w:r w:rsidRPr="00920F36">
        <w:rPr>
          <w:rFonts w:eastAsia="Times New Roman"/>
          <w:b/>
          <w:bCs/>
          <w:color w:val="000000"/>
          <w:szCs w:val="24"/>
        </w:rPr>
        <w:t>2b</w:t>
      </w:r>
      <w:r w:rsidRPr="00920F36">
        <w:rPr>
          <w:rFonts w:eastAsia="Times New Roman"/>
          <w:color w:val="000000"/>
          <w:szCs w:val="24"/>
        </w:rPr>
        <w:br/>
        <w:t>…..</w:t>
      </w:r>
      <w:r w:rsidRPr="00920F36">
        <w:rPr>
          <w:rFonts w:eastAsia="Times New Roman"/>
          <w:color w:val="000000"/>
          <w:szCs w:val="24"/>
          <w:lang w:val="vi-VN"/>
        </w:rPr>
        <w:t>/2015/TT-NHNN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4817"/>
      </w:tblGrid>
      <w:tr w:rsidR="00920F36" w:rsidRPr="00920F36" w14:paraId="356D7D8F" w14:textId="77777777" w:rsidTr="00920F36">
        <w:trPr>
          <w:tblCellSpacing w:w="0" w:type="dxa"/>
        </w:trPr>
        <w:tc>
          <w:tcPr>
            <w:tcW w:w="37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22EF2" w14:textId="77777777" w:rsidR="00920F36" w:rsidRPr="00920F36" w:rsidRDefault="00920F36" w:rsidP="00920F3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20F36">
              <w:rPr>
                <w:rFonts w:eastAsia="Times New Roman"/>
                <w:color w:val="000000"/>
                <w:szCs w:val="24"/>
              </w:rPr>
              <w:t>NGÂN HÀNG NHÀ NƯỚC VIỆT NAM</w:t>
            </w:r>
            <w:r w:rsidRPr="00920F36">
              <w:rPr>
                <w:rFonts w:eastAsia="Times New Roman"/>
                <w:color w:val="000000"/>
                <w:szCs w:val="24"/>
              </w:rPr>
              <w:br/>
            </w:r>
            <w:r w:rsidRPr="00920F36">
              <w:rPr>
                <w:rFonts w:eastAsia="Times New Roman"/>
                <w:b/>
                <w:bCs/>
                <w:color w:val="000000"/>
                <w:szCs w:val="24"/>
              </w:rPr>
              <w:t>HỘI ĐỒNG TƯ VẤN XÁC ĐỊNH NHIỆM VỤ KHOA HỌC VÀ CÔNG NGHỆ NĂM 20…</w:t>
            </w:r>
            <w:r w:rsidRPr="00920F36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</w:t>
            </w:r>
            <w:r w:rsidRPr="00920F36">
              <w:rPr>
                <w:rFonts w:eastAsia="Times New Roman"/>
                <w:b/>
                <w:bCs/>
                <w:color w:val="000000"/>
                <w:szCs w:val="24"/>
              </w:rPr>
              <w:t>--------</w:t>
            </w:r>
          </w:p>
        </w:tc>
        <w:tc>
          <w:tcPr>
            <w:tcW w:w="48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FB2DB" w14:textId="77777777" w:rsidR="00920F36" w:rsidRPr="00920F36" w:rsidRDefault="00920F36" w:rsidP="00920F3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20F36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CỘNG HÒA XÃ HỘI CHỦ NGHĨA VIỆT NAM</w:t>
            </w:r>
            <w:r w:rsidRPr="00920F36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Độc lập - Tự do - Hạnh phúc</w:t>
            </w:r>
            <w:r w:rsidRPr="00920F36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---------------</w:t>
            </w:r>
          </w:p>
        </w:tc>
      </w:tr>
      <w:tr w:rsidR="00920F36" w:rsidRPr="00920F36" w14:paraId="4D27ED2A" w14:textId="77777777" w:rsidTr="00920F36">
        <w:trPr>
          <w:tblCellSpacing w:w="0" w:type="dxa"/>
        </w:trPr>
        <w:tc>
          <w:tcPr>
            <w:tcW w:w="37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6B67C" w14:textId="77777777" w:rsidR="00920F36" w:rsidRPr="00920F36" w:rsidRDefault="00920F36" w:rsidP="00920F36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48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37D3B" w14:textId="77777777" w:rsidR="00920F36" w:rsidRPr="00920F36" w:rsidRDefault="00920F36" w:rsidP="00920F36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920F36">
              <w:rPr>
                <w:rFonts w:eastAsia="Times New Roman"/>
                <w:i/>
                <w:iCs/>
                <w:color w:val="000000"/>
                <w:szCs w:val="24"/>
              </w:rPr>
              <w:t>……….</w:t>
            </w:r>
            <w:r w:rsidRPr="00920F36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, ngày </w:t>
            </w:r>
            <w:r w:rsidRPr="00920F36">
              <w:rPr>
                <w:rFonts w:eastAsia="Times New Roman"/>
                <w:i/>
                <w:iCs/>
                <w:color w:val="000000"/>
                <w:szCs w:val="24"/>
              </w:rPr>
              <w:t>……</w:t>
            </w:r>
            <w:r w:rsidRPr="00920F36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 tháng </w:t>
            </w:r>
            <w:r w:rsidRPr="00920F36">
              <w:rPr>
                <w:rFonts w:eastAsia="Times New Roman"/>
                <w:i/>
                <w:iCs/>
                <w:color w:val="000000"/>
                <w:szCs w:val="24"/>
              </w:rPr>
              <w:t>…..</w:t>
            </w:r>
            <w:r w:rsidRPr="00920F36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 năm </w:t>
            </w:r>
            <w:r w:rsidRPr="00920F36">
              <w:rPr>
                <w:rFonts w:eastAsia="Times New Roman"/>
                <w:i/>
                <w:iCs/>
                <w:color w:val="000000"/>
                <w:szCs w:val="24"/>
              </w:rPr>
              <w:t>20…..</w:t>
            </w:r>
          </w:p>
        </w:tc>
      </w:tr>
    </w:tbl>
    <w:p w14:paraId="0FC24EF5" w14:textId="77777777" w:rsidR="00920F36" w:rsidRPr="00920F36" w:rsidRDefault="00920F36" w:rsidP="00920F36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920F36">
        <w:rPr>
          <w:rFonts w:eastAsia="Times New Roman"/>
          <w:b/>
          <w:bCs/>
          <w:color w:val="000000"/>
          <w:szCs w:val="24"/>
          <w:lang w:val="vi-VN"/>
        </w:rPr>
        <w:t>PHIẾU ĐÁNH GIÁ</w:t>
      </w:r>
    </w:p>
    <w:p w14:paraId="2C5BD9A8" w14:textId="77777777" w:rsidR="00920F36" w:rsidRPr="00920F36" w:rsidRDefault="00920F36" w:rsidP="00920F36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920F36">
        <w:rPr>
          <w:rFonts w:eastAsia="Times New Roman"/>
          <w:b/>
          <w:bCs/>
          <w:color w:val="000000"/>
          <w:szCs w:val="24"/>
          <w:lang w:val="vi-VN"/>
        </w:rPr>
        <w:t>Đ</w:t>
      </w:r>
      <w:r w:rsidRPr="00920F36">
        <w:rPr>
          <w:rFonts w:eastAsia="Times New Roman"/>
          <w:b/>
          <w:bCs/>
          <w:color w:val="000000"/>
          <w:szCs w:val="24"/>
        </w:rPr>
        <w:t>ề</w:t>
      </w:r>
      <w:r w:rsidRPr="00920F36">
        <w:rPr>
          <w:rFonts w:eastAsia="Times New Roman"/>
          <w:b/>
          <w:bCs/>
          <w:color w:val="000000"/>
          <w:szCs w:val="24"/>
          <w:lang w:val="vi-VN"/>
        </w:rPr>
        <w:t> xuất nhiệm vụ khoa học và công nghệ năm 20....</w:t>
      </w:r>
    </w:p>
    <w:p w14:paraId="5AB9D4E7" w14:textId="77777777" w:rsidR="00920F36" w:rsidRPr="00920F36" w:rsidRDefault="00920F36" w:rsidP="00920F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20F36">
        <w:rPr>
          <w:rFonts w:eastAsia="Times New Roman"/>
          <w:b/>
          <w:bCs/>
          <w:color w:val="000000"/>
          <w:szCs w:val="24"/>
          <w:lang w:val="vi-VN"/>
        </w:rPr>
        <w:t>Tên nhiệm vụ KH&amp;CN đề xuất:</w:t>
      </w:r>
    </w:p>
    <w:p w14:paraId="262977B6" w14:textId="77777777" w:rsidR="00920F36" w:rsidRPr="00920F36" w:rsidRDefault="00920F36" w:rsidP="00920F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20F36">
        <w:rPr>
          <w:rFonts w:eastAsia="Times New Roman"/>
          <w:b/>
          <w:bCs/>
          <w:color w:val="000000"/>
          <w:szCs w:val="24"/>
          <w:lang w:val="vi-VN"/>
        </w:rPr>
        <w:t>Họ và tên thành viên hội đồng/chuyên gia:</w:t>
      </w:r>
    </w:p>
    <w:p w14:paraId="1FE25A22" w14:textId="77777777" w:rsidR="00920F36" w:rsidRPr="00920F36" w:rsidRDefault="00920F36" w:rsidP="00920F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20F36">
        <w:rPr>
          <w:rFonts w:eastAsia="Times New Roman"/>
          <w:b/>
          <w:bCs/>
          <w:color w:val="000000"/>
          <w:szCs w:val="24"/>
          <w:lang w:val="vi-VN"/>
        </w:rPr>
        <w:t>Đánh giá của thành viên Hội đồng/chuyên gia:</w:t>
      </w:r>
      <w:r w:rsidRPr="00920F36">
        <w:rPr>
          <w:rFonts w:eastAsia="Times New Roman"/>
          <w:color w:val="000000"/>
          <w:szCs w:val="24"/>
          <w:lang w:val="vi-VN"/>
        </w:rPr>
        <w:t> (đánh dấu X vào 1 trong 2 ô)</w:t>
      </w:r>
    </w:p>
    <w:p w14:paraId="49A89C19" w14:textId="77777777" w:rsidR="00920F36" w:rsidRPr="00920F36" w:rsidRDefault="00920F36" w:rsidP="00920F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20F36">
        <w:rPr>
          <w:rFonts w:eastAsia="Times New Roman"/>
          <w:color w:val="000000"/>
          <w:szCs w:val="24"/>
        </w:rPr>
        <w:t>1. </w:t>
      </w:r>
      <w:r w:rsidRPr="00920F36">
        <w:rPr>
          <w:rFonts w:eastAsia="Times New Roman"/>
          <w:color w:val="000000"/>
          <w:szCs w:val="24"/>
          <w:lang w:val="vi-VN"/>
        </w:rPr>
        <w:t>Tính cấp thiết, tính mới của việc thực hiện nhiệm vụ</w:t>
      </w:r>
    </w:p>
    <w:p w14:paraId="64794B70" w14:textId="77777777" w:rsidR="00920F36" w:rsidRPr="00920F36" w:rsidRDefault="00920F36" w:rsidP="00920F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20F36">
        <w:rPr>
          <w:rFonts w:eastAsia="Times New Roman"/>
          <w:i/>
          <w:iCs/>
          <w:color w:val="000000"/>
          <w:szCs w:val="24"/>
          <w:lang w:val="vi-VN"/>
        </w:rPr>
        <w:t>Đánh gi</w:t>
      </w:r>
      <w:r w:rsidRPr="00920F36">
        <w:rPr>
          <w:rFonts w:eastAsia="Times New Roman"/>
          <w:i/>
          <w:iCs/>
          <w:color w:val="000000"/>
          <w:szCs w:val="24"/>
        </w:rPr>
        <w:t>á</w:t>
      </w:r>
      <w:r w:rsidRPr="00920F36">
        <w:rPr>
          <w:rFonts w:eastAsia="Times New Roman"/>
          <w:i/>
          <w:iCs/>
          <w:color w:val="000000"/>
          <w:szCs w:val="24"/>
          <w:lang w:val="vi-VN"/>
        </w:rPr>
        <w:t>:</w:t>
      </w:r>
      <w:r w:rsidRPr="00920F36">
        <w:rPr>
          <w:rFonts w:eastAsia="Times New Roman"/>
          <w:color w:val="000000"/>
          <w:szCs w:val="24"/>
          <w:lang w:val="vi-VN"/>
        </w:rPr>
        <w:t> Đạt yêu cầu </w:t>
      </w:r>
      <w:r w:rsidRPr="00920F36">
        <w:rPr>
          <w:rFonts w:eastAsia="Times New Roman"/>
          <w:color w:val="000000"/>
          <w:szCs w:val="24"/>
        </w:rPr>
        <w:t>c </w:t>
      </w:r>
      <w:r w:rsidRPr="00920F36">
        <w:rPr>
          <w:rFonts w:eastAsia="Times New Roman"/>
          <w:color w:val="000000"/>
          <w:szCs w:val="24"/>
          <w:lang w:val="vi-VN"/>
        </w:rPr>
        <w:t>; Không đạt yêu cầu </w:t>
      </w:r>
      <w:r w:rsidRPr="00920F36">
        <w:rPr>
          <w:rFonts w:eastAsia="Times New Roman"/>
          <w:color w:val="000000"/>
          <w:szCs w:val="24"/>
        </w:rPr>
        <w:t>c</w:t>
      </w:r>
    </w:p>
    <w:p w14:paraId="1C4FF828" w14:textId="77777777" w:rsidR="00920F36" w:rsidRPr="00920F36" w:rsidRDefault="00920F36" w:rsidP="00920F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20F36">
        <w:rPr>
          <w:rFonts w:eastAsia="Times New Roman"/>
          <w:color w:val="000000"/>
          <w:szCs w:val="24"/>
        </w:rPr>
        <w:t>2. </w:t>
      </w:r>
      <w:r w:rsidRPr="00920F36">
        <w:rPr>
          <w:rFonts w:eastAsia="Times New Roman"/>
          <w:color w:val="000000"/>
          <w:szCs w:val="24"/>
          <w:lang w:val="vi-VN"/>
        </w:rPr>
        <w:t>Khả năng không trùng lắp của nhiệm vụ đề xuất với các nhiệm vụ khoa học và công nghệ đã và đang thực hiện</w:t>
      </w:r>
    </w:p>
    <w:p w14:paraId="42EFE2A9" w14:textId="77777777" w:rsidR="00920F36" w:rsidRPr="00920F36" w:rsidRDefault="00920F36" w:rsidP="00920F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20F36">
        <w:rPr>
          <w:rFonts w:eastAsia="Times New Roman"/>
          <w:i/>
          <w:iCs/>
          <w:color w:val="000000"/>
          <w:szCs w:val="24"/>
          <w:lang w:val="vi-VN"/>
        </w:rPr>
        <w:t>Đánh giá:</w:t>
      </w:r>
      <w:r w:rsidRPr="00920F36">
        <w:rPr>
          <w:rFonts w:eastAsia="Times New Roman"/>
          <w:color w:val="000000"/>
          <w:szCs w:val="24"/>
          <w:lang w:val="vi-VN"/>
        </w:rPr>
        <w:t> Đạt yêu cầu </w:t>
      </w:r>
      <w:r w:rsidRPr="00920F36">
        <w:rPr>
          <w:rFonts w:eastAsia="Times New Roman"/>
          <w:color w:val="000000"/>
          <w:szCs w:val="24"/>
        </w:rPr>
        <w:t>c </w:t>
      </w:r>
      <w:r w:rsidRPr="00920F36">
        <w:rPr>
          <w:rFonts w:eastAsia="Times New Roman"/>
          <w:color w:val="000000"/>
          <w:szCs w:val="24"/>
          <w:lang w:val="vi-VN"/>
        </w:rPr>
        <w:t>; Không đạt yêu cầu </w:t>
      </w:r>
      <w:r w:rsidRPr="00920F36">
        <w:rPr>
          <w:rFonts w:eastAsia="Times New Roman"/>
          <w:color w:val="000000"/>
          <w:szCs w:val="24"/>
        </w:rPr>
        <w:t>c</w:t>
      </w:r>
    </w:p>
    <w:p w14:paraId="07D735DB" w14:textId="77777777" w:rsidR="00920F36" w:rsidRPr="00920F36" w:rsidRDefault="00920F36" w:rsidP="00920F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20F36">
        <w:rPr>
          <w:rFonts w:eastAsia="Times New Roman"/>
          <w:color w:val="000000"/>
          <w:szCs w:val="24"/>
        </w:rPr>
        <w:t>3. </w:t>
      </w:r>
      <w:r w:rsidRPr="00920F36">
        <w:rPr>
          <w:rFonts w:eastAsia="Times New Roman"/>
          <w:color w:val="000000"/>
          <w:szCs w:val="24"/>
          <w:lang w:val="vi-VN"/>
        </w:rPr>
        <w:t>Tính hợp lý của nội dung chính và các kết quả dự kiến của nhiệm vụ KH&amp;CN đề xuất</w:t>
      </w:r>
    </w:p>
    <w:p w14:paraId="6639B878" w14:textId="77777777" w:rsidR="00920F36" w:rsidRPr="00920F36" w:rsidRDefault="00920F36" w:rsidP="00920F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20F36">
        <w:rPr>
          <w:rFonts w:eastAsia="Times New Roman"/>
          <w:i/>
          <w:iCs/>
          <w:color w:val="000000"/>
          <w:szCs w:val="24"/>
          <w:lang w:val="vi-VN"/>
        </w:rPr>
        <w:t>Đánh giá:</w:t>
      </w:r>
      <w:r w:rsidRPr="00920F36">
        <w:rPr>
          <w:rFonts w:eastAsia="Times New Roman"/>
          <w:color w:val="000000"/>
          <w:szCs w:val="24"/>
          <w:lang w:val="vi-VN"/>
        </w:rPr>
        <w:t> Đạt yêu cầu </w:t>
      </w:r>
      <w:r w:rsidRPr="00920F36">
        <w:rPr>
          <w:rFonts w:eastAsia="Times New Roman"/>
          <w:color w:val="000000"/>
          <w:szCs w:val="24"/>
        </w:rPr>
        <w:t>c </w:t>
      </w:r>
      <w:r w:rsidRPr="00920F36">
        <w:rPr>
          <w:rFonts w:eastAsia="Times New Roman"/>
          <w:color w:val="000000"/>
          <w:szCs w:val="24"/>
          <w:lang w:val="vi-VN"/>
        </w:rPr>
        <w:t>; Không đạt yêu cầu </w:t>
      </w:r>
      <w:r w:rsidRPr="00920F36">
        <w:rPr>
          <w:rFonts w:eastAsia="Times New Roman"/>
          <w:color w:val="000000"/>
          <w:szCs w:val="24"/>
        </w:rPr>
        <w:t>c</w:t>
      </w:r>
    </w:p>
    <w:p w14:paraId="4F66D059" w14:textId="77777777" w:rsidR="00920F36" w:rsidRPr="00920F36" w:rsidRDefault="00920F36" w:rsidP="00920F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20F36">
        <w:rPr>
          <w:rFonts w:eastAsia="Times New Roman"/>
          <w:color w:val="000000"/>
          <w:szCs w:val="24"/>
        </w:rPr>
        <w:t>4. </w:t>
      </w:r>
      <w:r w:rsidRPr="00920F36">
        <w:rPr>
          <w:rFonts w:eastAsia="Times New Roman"/>
          <w:color w:val="000000"/>
          <w:szCs w:val="24"/>
          <w:lang w:val="vi-VN"/>
        </w:rPr>
        <w:t>Tính khả thi và địa chỉ ứng dụng</w:t>
      </w:r>
    </w:p>
    <w:p w14:paraId="3653D0BB" w14:textId="77777777" w:rsidR="00920F36" w:rsidRPr="00920F36" w:rsidRDefault="00920F36" w:rsidP="00920F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20F36">
        <w:rPr>
          <w:rFonts w:eastAsia="Times New Roman"/>
          <w:i/>
          <w:iCs/>
          <w:color w:val="000000"/>
          <w:szCs w:val="24"/>
          <w:lang w:val="vi-VN"/>
        </w:rPr>
        <w:t>Đánh gi</w:t>
      </w:r>
      <w:r w:rsidRPr="00920F36">
        <w:rPr>
          <w:rFonts w:eastAsia="Times New Roman"/>
          <w:i/>
          <w:iCs/>
          <w:color w:val="000000"/>
          <w:szCs w:val="24"/>
        </w:rPr>
        <w:t>á</w:t>
      </w:r>
      <w:r w:rsidRPr="00920F36">
        <w:rPr>
          <w:rFonts w:eastAsia="Times New Roman"/>
          <w:i/>
          <w:iCs/>
          <w:color w:val="000000"/>
          <w:szCs w:val="24"/>
          <w:lang w:val="vi-VN"/>
        </w:rPr>
        <w:t>:</w:t>
      </w:r>
      <w:r w:rsidRPr="00920F36">
        <w:rPr>
          <w:rFonts w:eastAsia="Times New Roman"/>
          <w:color w:val="000000"/>
          <w:szCs w:val="24"/>
          <w:lang w:val="vi-VN"/>
        </w:rPr>
        <w:t> Đạt yêu c</w:t>
      </w:r>
      <w:r w:rsidRPr="00920F36">
        <w:rPr>
          <w:rFonts w:eastAsia="Times New Roman"/>
          <w:color w:val="000000"/>
          <w:szCs w:val="24"/>
        </w:rPr>
        <w:t>ầ</w:t>
      </w:r>
      <w:r w:rsidRPr="00920F36">
        <w:rPr>
          <w:rFonts w:eastAsia="Times New Roman"/>
          <w:color w:val="000000"/>
          <w:szCs w:val="24"/>
          <w:lang w:val="vi-VN"/>
        </w:rPr>
        <w:t>u </w:t>
      </w:r>
      <w:r w:rsidRPr="00920F36">
        <w:rPr>
          <w:rFonts w:eastAsia="Times New Roman"/>
          <w:color w:val="000000"/>
          <w:szCs w:val="24"/>
        </w:rPr>
        <w:t>c </w:t>
      </w:r>
      <w:r w:rsidRPr="00920F36">
        <w:rPr>
          <w:rFonts w:eastAsia="Times New Roman"/>
          <w:color w:val="000000"/>
          <w:szCs w:val="24"/>
          <w:lang w:val="vi-VN"/>
        </w:rPr>
        <w:t>; Không đạt yêu cầu </w:t>
      </w:r>
      <w:r w:rsidRPr="00920F36">
        <w:rPr>
          <w:rFonts w:eastAsia="Times New Roman"/>
          <w:color w:val="000000"/>
          <w:szCs w:val="24"/>
        </w:rPr>
        <w:t>c</w:t>
      </w:r>
    </w:p>
    <w:p w14:paraId="487B6D13" w14:textId="77777777" w:rsidR="00920F36" w:rsidRPr="00920F36" w:rsidRDefault="00920F36" w:rsidP="00920F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20F36">
        <w:rPr>
          <w:rFonts w:eastAsia="Times New Roman"/>
          <w:color w:val="000000"/>
          <w:szCs w:val="24"/>
        </w:rPr>
        <w:t>5. </w:t>
      </w:r>
      <w:r w:rsidRPr="00920F36">
        <w:rPr>
          <w:rFonts w:eastAsia="Times New Roman"/>
          <w:color w:val="000000"/>
          <w:szCs w:val="24"/>
          <w:lang w:val="vi-VN"/>
        </w:rPr>
        <w:t>Khả năng huy động được nguồn kinh phí ngoài ngân sách để thực hiện (chỉ áp dụng đối với dự án sản xuất thử nghiệm)</w:t>
      </w:r>
    </w:p>
    <w:p w14:paraId="42145542" w14:textId="77777777" w:rsidR="00920F36" w:rsidRPr="00920F36" w:rsidRDefault="00920F36" w:rsidP="00920F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20F36">
        <w:rPr>
          <w:rFonts w:eastAsia="Times New Roman"/>
          <w:i/>
          <w:iCs/>
          <w:color w:val="000000"/>
          <w:szCs w:val="24"/>
          <w:lang w:val="vi-VN"/>
        </w:rPr>
        <w:t>Đánh giá:</w:t>
      </w:r>
      <w:r w:rsidRPr="00920F36">
        <w:rPr>
          <w:rFonts w:eastAsia="Times New Roman"/>
          <w:color w:val="000000"/>
          <w:szCs w:val="24"/>
          <w:lang w:val="vi-VN"/>
        </w:rPr>
        <w:t> Đạt yêu cầu </w:t>
      </w:r>
      <w:r w:rsidRPr="00920F36">
        <w:rPr>
          <w:rFonts w:eastAsia="Times New Roman"/>
          <w:color w:val="000000"/>
          <w:szCs w:val="24"/>
        </w:rPr>
        <w:t>c </w:t>
      </w:r>
      <w:r w:rsidRPr="00920F36">
        <w:rPr>
          <w:rFonts w:eastAsia="Times New Roman"/>
          <w:color w:val="000000"/>
          <w:szCs w:val="24"/>
          <w:lang w:val="vi-VN"/>
        </w:rPr>
        <w:t>Hoặc không đạt yêu cầu </w:t>
      </w:r>
      <w:r w:rsidRPr="00920F36">
        <w:rPr>
          <w:rFonts w:eastAsia="Times New Roman"/>
          <w:color w:val="000000"/>
          <w:szCs w:val="24"/>
        </w:rPr>
        <w:t>c</w:t>
      </w:r>
    </w:p>
    <w:p w14:paraId="21179946" w14:textId="77777777" w:rsidR="00920F36" w:rsidRPr="00920F36" w:rsidRDefault="00920F36" w:rsidP="00920F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20F36">
        <w:rPr>
          <w:rFonts w:eastAsia="Times New Roman"/>
          <w:b/>
          <w:bCs/>
          <w:color w:val="000000"/>
          <w:szCs w:val="24"/>
          <w:lang w:val="vi-VN"/>
        </w:rPr>
        <w:t>Kết luận chung:</w:t>
      </w:r>
    </w:p>
    <w:p w14:paraId="215FD32C" w14:textId="77777777" w:rsidR="00920F36" w:rsidRPr="00920F36" w:rsidRDefault="00920F36" w:rsidP="00920F36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20F36">
        <w:rPr>
          <w:rFonts w:eastAsia="Times New Roman"/>
          <w:color w:val="000000"/>
          <w:szCs w:val="24"/>
        </w:rPr>
        <w:t>c </w:t>
      </w:r>
      <w:r w:rsidRPr="00920F36">
        <w:rPr>
          <w:rFonts w:eastAsia="Times New Roman"/>
          <w:color w:val="000000"/>
          <w:szCs w:val="24"/>
          <w:lang w:val="vi-VN"/>
        </w:rPr>
        <w:t>Đề nghị thực hiện </w:t>
      </w:r>
      <w:r w:rsidRPr="00920F36">
        <w:rPr>
          <w:rFonts w:eastAsia="Times New Roman"/>
          <w:color w:val="000000"/>
          <w:szCs w:val="24"/>
        </w:rPr>
        <w:t>c </w:t>
      </w:r>
      <w:r w:rsidRPr="00920F36">
        <w:rPr>
          <w:rFonts w:eastAsia="Times New Roman"/>
          <w:color w:val="000000"/>
          <w:szCs w:val="24"/>
          <w:lang w:val="vi-VN"/>
        </w:rPr>
        <w:t>Đề nghị không thực hiện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20F36" w:rsidRPr="00920F36" w14:paraId="15A4CD2C" w14:textId="77777777" w:rsidTr="00920F36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34F00F" w14:textId="77777777" w:rsidR="00920F36" w:rsidRPr="00920F36" w:rsidRDefault="00920F36" w:rsidP="00920F36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A6EAE" w14:textId="77777777" w:rsidR="00920F36" w:rsidRPr="00920F36" w:rsidRDefault="00920F36" w:rsidP="00920F36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20F36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Thành viên Hội đồng</w:t>
            </w:r>
            <w:r w:rsidRPr="00920F36">
              <w:rPr>
                <w:rFonts w:eastAsia="Times New Roman"/>
                <w:color w:val="000000"/>
                <w:szCs w:val="24"/>
                <w:lang w:val="vi-VN"/>
              </w:rPr>
              <w:br/>
            </w:r>
            <w:r w:rsidRPr="00920F36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(K</w:t>
            </w:r>
            <w:r w:rsidRPr="00920F36">
              <w:rPr>
                <w:rFonts w:eastAsia="Times New Roman"/>
                <w:i/>
                <w:iCs/>
                <w:color w:val="000000"/>
                <w:szCs w:val="24"/>
              </w:rPr>
              <w:t>ý</w:t>
            </w:r>
            <w:r w:rsidRPr="00920F36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, ghi rõ họ tên)</w:t>
            </w:r>
          </w:p>
        </w:tc>
      </w:tr>
    </w:tbl>
    <w:p w14:paraId="6E5FE128" w14:textId="77777777" w:rsidR="000B6172" w:rsidRPr="00920F36" w:rsidRDefault="000B6172" w:rsidP="00920F36">
      <w:pPr>
        <w:rPr>
          <w:szCs w:val="24"/>
        </w:rPr>
      </w:pPr>
    </w:p>
    <w:sectPr w:rsidR="000B6172" w:rsidRPr="00920F36" w:rsidSect="00251A01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1FEF6" w14:textId="77777777" w:rsidR="000E3F3E" w:rsidRDefault="000E3F3E">
      <w:pPr>
        <w:spacing w:after="0" w:line="240" w:lineRule="auto"/>
      </w:pPr>
      <w:r>
        <w:separator/>
      </w:r>
    </w:p>
  </w:endnote>
  <w:endnote w:type="continuationSeparator" w:id="0">
    <w:p w14:paraId="1D740A31" w14:textId="77777777" w:rsidR="000E3F3E" w:rsidRDefault="000E3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39CE4" w14:textId="77777777" w:rsidR="000E3F3E" w:rsidRDefault="000E3F3E">
      <w:pPr>
        <w:spacing w:after="0" w:line="240" w:lineRule="auto"/>
      </w:pPr>
      <w:r>
        <w:separator/>
      </w:r>
    </w:p>
  </w:footnote>
  <w:footnote w:type="continuationSeparator" w:id="0">
    <w:p w14:paraId="1D76FF74" w14:textId="77777777" w:rsidR="000E3F3E" w:rsidRDefault="000E3F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num w:numId="1" w16cid:durableId="541139374">
    <w:abstractNumId w:val="0"/>
  </w:num>
  <w:num w:numId="2" w16cid:durableId="938098123">
    <w:abstractNumId w:val="1"/>
  </w:num>
  <w:num w:numId="3" w16cid:durableId="1584490635">
    <w:abstractNumId w:val="2"/>
  </w:num>
  <w:num w:numId="4" w16cid:durableId="1471438786">
    <w:abstractNumId w:val="3"/>
  </w:num>
  <w:num w:numId="5" w16cid:durableId="1889148430">
    <w:abstractNumId w:val="4"/>
  </w:num>
  <w:num w:numId="6" w16cid:durableId="856507574">
    <w:abstractNumId w:val="5"/>
  </w:num>
  <w:num w:numId="7" w16cid:durableId="1035930036">
    <w:abstractNumId w:val="6"/>
  </w:num>
  <w:num w:numId="8" w16cid:durableId="2145269949">
    <w:abstractNumId w:val="7"/>
  </w:num>
  <w:num w:numId="9" w16cid:durableId="1855266294">
    <w:abstractNumId w:val="8"/>
  </w:num>
  <w:num w:numId="10" w16cid:durableId="647512926">
    <w:abstractNumId w:val="9"/>
  </w:num>
  <w:num w:numId="11" w16cid:durableId="752894757">
    <w:abstractNumId w:val="10"/>
  </w:num>
  <w:num w:numId="12" w16cid:durableId="788545384">
    <w:abstractNumId w:val="11"/>
  </w:num>
  <w:num w:numId="13" w16cid:durableId="697852068">
    <w:abstractNumId w:val="12"/>
  </w:num>
  <w:num w:numId="14" w16cid:durableId="1340347441">
    <w:abstractNumId w:val="13"/>
  </w:num>
  <w:num w:numId="15" w16cid:durableId="1358003835">
    <w:abstractNumId w:val="14"/>
  </w:num>
  <w:num w:numId="16" w16cid:durableId="165899489">
    <w:abstractNumId w:val="15"/>
  </w:num>
  <w:num w:numId="17" w16cid:durableId="1113331092">
    <w:abstractNumId w:val="16"/>
  </w:num>
  <w:num w:numId="18" w16cid:durableId="58333871">
    <w:abstractNumId w:val="17"/>
  </w:num>
  <w:num w:numId="19" w16cid:durableId="1648708807">
    <w:abstractNumId w:val="18"/>
  </w:num>
  <w:num w:numId="20" w16cid:durableId="935359424">
    <w:abstractNumId w:val="19"/>
  </w:num>
  <w:num w:numId="21" w16cid:durableId="1849176942">
    <w:abstractNumId w:val="20"/>
  </w:num>
  <w:num w:numId="22" w16cid:durableId="1262374071">
    <w:abstractNumId w:val="21"/>
  </w:num>
  <w:num w:numId="23" w16cid:durableId="1244216248">
    <w:abstractNumId w:val="22"/>
  </w:num>
  <w:num w:numId="24" w16cid:durableId="1344239923">
    <w:abstractNumId w:val="23"/>
  </w:num>
  <w:num w:numId="25" w16cid:durableId="1571115925">
    <w:abstractNumId w:val="24"/>
  </w:num>
  <w:num w:numId="26" w16cid:durableId="137812211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230BC"/>
    <w:rsid w:val="00023128"/>
    <w:rsid w:val="000237CA"/>
    <w:rsid w:val="00031677"/>
    <w:rsid w:val="0004427E"/>
    <w:rsid w:val="00053289"/>
    <w:rsid w:val="0005677F"/>
    <w:rsid w:val="00061C8F"/>
    <w:rsid w:val="000671FC"/>
    <w:rsid w:val="0008180F"/>
    <w:rsid w:val="000833FC"/>
    <w:rsid w:val="00085291"/>
    <w:rsid w:val="00087206"/>
    <w:rsid w:val="000A2587"/>
    <w:rsid w:val="000B0818"/>
    <w:rsid w:val="000B5A81"/>
    <w:rsid w:val="000B6172"/>
    <w:rsid w:val="000C2BE2"/>
    <w:rsid w:val="000C599D"/>
    <w:rsid w:val="000C7ADD"/>
    <w:rsid w:val="000C7DB9"/>
    <w:rsid w:val="000E3F3E"/>
    <w:rsid w:val="00105004"/>
    <w:rsid w:val="0011571A"/>
    <w:rsid w:val="00137429"/>
    <w:rsid w:val="00137A21"/>
    <w:rsid w:val="00141B54"/>
    <w:rsid w:val="00164DF7"/>
    <w:rsid w:val="0018017D"/>
    <w:rsid w:val="00194DE1"/>
    <w:rsid w:val="001A0C94"/>
    <w:rsid w:val="001B2205"/>
    <w:rsid w:val="001C4FD8"/>
    <w:rsid w:val="001D6562"/>
    <w:rsid w:val="001E4288"/>
    <w:rsid w:val="001F10CF"/>
    <w:rsid w:val="001F3C10"/>
    <w:rsid w:val="00205E11"/>
    <w:rsid w:val="00217A86"/>
    <w:rsid w:val="002339DB"/>
    <w:rsid w:val="00246A6C"/>
    <w:rsid w:val="00251A01"/>
    <w:rsid w:val="0025443E"/>
    <w:rsid w:val="00261ACB"/>
    <w:rsid w:val="00272184"/>
    <w:rsid w:val="00284FA5"/>
    <w:rsid w:val="00291438"/>
    <w:rsid w:val="002A41B0"/>
    <w:rsid w:val="002C06C2"/>
    <w:rsid w:val="002C71C0"/>
    <w:rsid w:val="002C74EE"/>
    <w:rsid w:val="002D67C1"/>
    <w:rsid w:val="002E086E"/>
    <w:rsid w:val="002E5E49"/>
    <w:rsid w:val="002F179B"/>
    <w:rsid w:val="002F2081"/>
    <w:rsid w:val="002F4AE8"/>
    <w:rsid w:val="002F5F51"/>
    <w:rsid w:val="003025AC"/>
    <w:rsid w:val="003045A3"/>
    <w:rsid w:val="003114D1"/>
    <w:rsid w:val="00313EC9"/>
    <w:rsid w:val="0032319E"/>
    <w:rsid w:val="003261DD"/>
    <w:rsid w:val="0033653E"/>
    <w:rsid w:val="003446C1"/>
    <w:rsid w:val="00350212"/>
    <w:rsid w:val="00353B21"/>
    <w:rsid w:val="00355DE2"/>
    <w:rsid w:val="003A10C4"/>
    <w:rsid w:val="003B2B12"/>
    <w:rsid w:val="003B3A00"/>
    <w:rsid w:val="003D1E22"/>
    <w:rsid w:val="003E3F41"/>
    <w:rsid w:val="003E4359"/>
    <w:rsid w:val="003F1116"/>
    <w:rsid w:val="003F1EC5"/>
    <w:rsid w:val="00400C81"/>
    <w:rsid w:val="0042301B"/>
    <w:rsid w:val="00425EDF"/>
    <w:rsid w:val="0043272C"/>
    <w:rsid w:val="004412B0"/>
    <w:rsid w:val="004548F8"/>
    <w:rsid w:val="00467554"/>
    <w:rsid w:val="00471EB5"/>
    <w:rsid w:val="00473295"/>
    <w:rsid w:val="004852BE"/>
    <w:rsid w:val="00492E2A"/>
    <w:rsid w:val="0049731F"/>
    <w:rsid w:val="004A7C6F"/>
    <w:rsid w:val="004B1FD2"/>
    <w:rsid w:val="004B2EBD"/>
    <w:rsid w:val="004C568A"/>
    <w:rsid w:val="004C5F57"/>
    <w:rsid w:val="004E279D"/>
    <w:rsid w:val="004E6B2C"/>
    <w:rsid w:val="005009C4"/>
    <w:rsid w:val="00502168"/>
    <w:rsid w:val="005104E1"/>
    <w:rsid w:val="00510C79"/>
    <w:rsid w:val="00526CB9"/>
    <w:rsid w:val="00527688"/>
    <w:rsid w:val="005309E5"/>
    <w:rsid w:val="00530BC4"/>
    <w:rsid w:val="005312A0"/>
    <w:rsid w:val="005362BA"/>
    <w:rsid w:val="00551FEB"/>
    <w:rsid w:val="0056487B"/>
    <w:rsid w:val="005918BA"/>
    <w:rsid w:val="005943FE"/>
    <w:rsid w:val="005B41A7"/>
    <w:rsid w:val="005B6A9F"/>
    <w:rsid w:val="005C3B2C"/>
    <w:rsid w:val="005D6715"/>
    <w:rsid w:val="005F72EC"/>
    <w:rsid w:val="00600BE6"/>
    <w:rsid w:val="00606B5E"/>
    <w:rsid w:val="006203C3"/>
    <w:rsid w:val="00620854"/>
    <w:rsid w:val="00623BC4"/>
    <w:rsid w:val="00631FCB"/>
    <w:rsid w:val="00633540"/>
    <w:rsid w:val="00634245"/>
    <w:rsid w:val="00636728"/>
    <w:rsid w:val="00647B7B"/>
    <w:rsid w:val="006601AF"/>
    <w:rsid w:val="00660919"/>
    <w:rsid w:val="006609DC"/>
    <w:rsid w:val="00663A6D"/>
    <w:rsid w:val="00686AE6"/>
    <w:rsid w:val="00687760"/>
    <w:rsid w:val="006A18C9"/>
    <w:rsid w:val="006B5BA0"/>
    <w:rsid w:val="006B6D76"/>
    <w:rsid w:val="006C3FD6"/>
    <w:rsid w:val="006D333D"/>
    <w:rsid w:val="006D5608"/>
    <w:rsid w:val="006D6CEC"/>
    <w:rsid w:val="006D74AE"/>
    <w:rsid w:val="006E07C2"/>
    <w:rsid w:val="006F27DB"/>
    <w:rsid w:val="00714AF7"/>
    <w:rsid w:val="0071519F"/>
    <w:rsid w:val="00732DE1"/>
    <w:rsid w:val="007373CE"/>
    <w:rsid w:val="00766BDE"/>
    <w:rsid w:val="007777F6"/>
    <w:rsid w:val="00783A84"/>
    <w:rsid w:val="007A2F0F"/>
    <w:rsid w:val="007A74BC"/>
    <w:rsid w:val="007B01FD"/>
    <w:rsid w:val="007B2743"/>
    <w:rsid w:val="007B3139"/>
    <w:rsid w:val="007B7C8F"/>
    <w:rsid w:val="007C2CED"/>
    <w:rsid w:val="007D574F"/>
    <w:rsid w:val="007E3115"/>
    <w:rsid w:val="00801B02"/>
    <w:rsid w:val="00801B68"/>
    <w:rsid w:val="008066AA"/>
    <w:rsid w:val="00811C88"/>
    <w:rsid w:val="008138EE"/>
    <w:rsid w:val="008440B1"/>
    <w:rsid w:val="00844F97"/>
    <w:rsid w:val="00853709"/>
    <w:rsid w:val="008924D8"/>
    <w:rsid w:val="00892A5B"/>
    <w:rsid w:val="00894F87"/>
    <w:rsid w:val="008C28C4"/>
    <w:rsid w:val="008D7A98"/>
    <w:rsid w:val="008E5350"/>
    <w:rsid w:val="00910521"/>
    <w:rsid w:val="00911A7E"/>
    <w:rsid w:val="009135C1"/>
    <w:rsid w:val="009142BD"/>
    <w:rsid w:val="00920F36"/>
    <w:rsid w:val="00927309"/>
    <w:rsid w:val="00931CBD"/>
    <w:rsid w:val="00942E05"/>
    <w:rsid w:val="00944D37"/>
    <w:rsid w:val="00946C2B"/>
    <w:rsid w:val="00960572"/>
    <w:rsid w:val="0096444D"/>
    <w:rsid w:val="009655FF"/>
    <w:rsid w:val="00970136"/>
    <w:rsid w:val="00970A72"/>
    <w:rsid w:val="009810BC"/>
    <w:rsid w:val="009918E7"/>
    <w:rsid w:val="00995509"/>
    <w:rsid w:val="0099669A"/>
    <w:rsid w:val="009C7949"/>
    <w:rsid w:val="009D24D1"/>
    <w:rsid w:val="009D2E48"/>
    <w:rsid w:val="009D64FC"/>
    <w:rsid w:val="009E392C"/>
    <w:rsid w:val="009E5260"/>
    <w:rsid w:val="00A23C7A"/>
    <w:rsid w:val="00A34495"/>
    <w:rsid w:val="00A34FB8"/>
    <w:rsid w:val="00A409E7"/>
    <w:rsid w:val="00A42F29"/>
    <w:rsid w:val="00A4404D"/>
    <w:rsid w:val="00A51958"/>
    <w:rsid w:val="00A718E5"/>
    <w:rsid w:val="00A83456"/>
    <w:rsid w:val="00A9163E"/>
    <w:rsid w:val="00A95127"/>
    <w:rsid w:val="00AD3ED3"/>
    <w:rsid w:val="00AF31CC"/>
    <w:rsid w:val="00AF59B0"/>
    <w:rsid w:val="00B0040F"/>
    <w:rsid w:val="00B072D2"/>
    <w:rsid w:val="00B15DFF"/>
    <w:rsid w:val="00B3119B"/>
    <w:rsid w:val="00B36033"/>
    <w:rsid w:val="00B428DC"/>
    <w:rsid w:val="00B50782"/>
    <w:rsid w:val="00B50C17"/>
    <w:rsid w:val="00B5435B"/>
    <w:rsid w:val="00B62144"/>
    <w:rsid w:val="00B800E8"/>
    <w:rsid w:val="00BA2C59"/>
    <w:rsid w:val="00BB112B"/>
    <w:rsid w:val="00BB1F55"/>
    <w:rsid w:val="00BC03BA"/>
    <w:rsid w:val="00BE50D0"/>
    <w:rsid w:val="00BE5286"/>
    <w:rsid w:val="00BF564F"/>
    <w:rsid w:val="00BF66CD"/>
    <w:rsid w:val="00C04EDB"/>
    <w:rsid w:val="00C07C81"/>
    <w:rsid w:val="00C13A7C"/>
    <w:rsid w:val="00C14BAC"/>
    <w:rsid w:val="00C1742E"/>
    <w:rsid w:val="00C35DFD"/>
    <w:rsid w:val="00C4138E"/>
    <w:rsid w:val="00C476B7"/>
    <w:rsid w:val="00C519FC"/>
    <w:rsid w:val="00C55ADE"/>
    <w:rsid w:val="00C5615A"/>
    <w:rsid w:val="00C57337"/>
    <w:rsid w:val="00C63804"/>
    <w:rsid w:val="00C65C80"/>
    <w:rsid w:val="00C7746E"/>
    <w:rsid w:val="00C82113"/>
    <w:rsid w:val="00C900CB"/>
    <w:rsid w:val="00CB4117"/>
    <w:rsid w:val="00CC1873"/>
    <w:rsid w:val="00CC4B94"/>
    <w:rsid w:val="00CD5F7A"/>
    <w:rsid w:val="00CD7B64"/>
    <w:rsid w:val="00CE35DF"/>
    <w:rsid w:val="00CF0C0C"/>
    <w:rsid w:val="00CF69AB"/>
    <w:rsid w:val="00D038EC"/>
    <w:rsid w:val="00D14A13"/>
    <w:rsid w:val="00D21256"/>
    <w:rsid w:val="00D23344"/>
    <w:rsid w:val="00D30E27"/>
    <w:rsid w:val="00D51209"/>
    <w:rsid w:val="00D5622A"/>
    <w:rsid w:val="00D562A8"/>
    <w:rsid w:val="00D62204"/>
    <w:rsid w:val="00D65108"/>
    <w:rsid w:val="00D65F9F"/>
    <w:rsid w:val="00DA44AC"/>
    <w:rsid w:val="00DB5A72"/>
    <w:rsid w:val="00DD3F43"/>
    <w:rsid w:val="00DE6912"/>
    <w:rsid w:val="00DE6DEB"/>
    <w:rsid w:val="00DF1AF7"/>
    <w:rsid w:val="00DF37D2"/>
    <w:rsid w:val="00DF4B06"/>
    <w:rsid w:val="00E11517"/>
    <w:rsid w:val="00E149B4"/>
    <w:rsid w:val="00E45FEA"/>
    <w:rsid w:val="00E46BCE"/>
    <w:rsid w:val="00E5064C"/>
    <w:rsid w:val="00E9002C"/>
    <w:rsid w:val="00E91E5E"/>
    <w:rsid w:val="00EA44A1"/>
    <w:rsid w:val="00EB25E0"/>
    <w:rsid w:val="00EC3618"/>
    <w:rsid w:val="00F1394B"/>
    <w:rsid w:val="00F245D7"/>
    <w:rsid w:val="00F31C54"/>
    <w:rsid w:val="00F443C0"/>
    <w:rsid w:val="00F50278"/>
    <w:rsid w:val="00F5666E"/>
    <w:rsid w:val="00F6542A"/>
    <w:rsid w:val="00F6599E"/>
    <w:rsid w:val="00F65D95"/>
    <w:rsid w:val="00F912D1"/>
    <w:rsid w:val="00FE28C1"/>
    <w:rsid w:val="00FE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2B9C56"/>
  <w15:chartTrackingRefBased/>
  <w15:docId w15:val="{1B4E10A9-AE2B-4F69-9AF7-7312029EB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character" w:customStyle="1" w:styleId="Headerorfooter2">
    <w:name w:val="Header or footer (2)_"/>
    <w:link w:val="Headerorfooter20"/>
    <w:rsid w:val="00BF564F"/>
    <w:rPr>
      <w:rFonts w:ascii="Times New Roman" w:hAnsi="Times New Roman"/>
      <w:b/>
      <w:bCs/>
      <w:spacing w:val="5"/>
      <w:sz w:val="21"/>
      <w:szCs w:val="21"/>
      <w:shd w:val="clear" w:color="auto" w:fill="FFFFFF"/>
    </w:rPr>
  </w:style>
  <w:style w:type="character" w:customStyle="1" w:styleId="Headerorfooter">
    <w:name w:val="Header or footer_"/>
    <w:link w:val="Headerorfooter1"/>
    <w:rsid w:val="00BF564F"/>
    <w:rPr>
      <w:rFonts w:ascii="Times New Roman" w:hAnsi="Times New Roman"/>
      <w:b/>
      <w:bCs/>
      <w:sz w:val="23"/>
      <w:szCs w:val="23"/>
      <w:shd w:val="clear" w:color="auto" w:fill="FFFFFF"/>
    </w:rPr>
  </w:style>
  <w:style w:type="character" w:customStyle="1" w:styleId="Headerorfooter105pt">
    <w:name w:val="Header or footer + 10.5 pt"/>
    <w:aliases w:val="Spacing 0 pt,Body text (2) + Not Italic"/>
    <w:rsid w:val="00BF564F"/>
    <w:rPr>
      <w:rFonts w:ascii="Times New Roman" w:hAnsi="Times New Roman" w:cs="Times New Roman"/>
      <w:b/>
      <w:bCs/>
      <w:spacing w:val="5"/>
      <w:sz w:val="21"/>
      <w:szCs w:val="21"/>
      <w:u w:val="single"/>
    </w:rPr>
  </w:style>
  <w:style w:type="character" w:customStyle="1" w:styleId="Headerorfooter105pt1">
    <w:name w:val="Header or footer + 10.5 pt1"/>
    <w:aliases w:val="Spacing 0 pt36,Table caption (10) + Bold"/>
    <w:rsid w:val="00BF564F"/>
    <w:rPr>
      <w:rFonts w:ascii="Times New Roman" w:hAnsi="Times New Roman" w:cs="Times New Roman"/>
      <w:b/>
      <w:bCs/>
      <w:spacing w:val="5"/>
      <w:sz w:val="21"/>
      <w:szCs w:val="21"/>
      <w:u w:val="none"/>
    </w:rPr>
  </w:style>
  <w:style w:type="character" w:customStyle="1" w:styleId="Bodytext2">
    <w:name w:val="Body text (2)_"/>
    <w:link w:val="Bodytext20"/>
    <w:rsid w:val="00BF564F"/>
    <w:rPr>
      <w:rFonts w:ascii="Times New Roman" w:hAnsi="Times New Roman"/>
      <w:b/>
      <w:bCs/>
      <w:i/>
      <w:iCs/>
      <w:shd w:val="clear" w:color="auto" w:fill="FFFFFF"/>
    </w:rPr>
  </w:style>
  <w:style w:type="character" w:customStyle="1" w:styleId="Bodytext2NotBold">
    <w:name w:val="Body text (2) + Not Bold"/>
    <w:aliases w:val="Not Italic,Spacing 0 pt35,Body text + 4.5 pt,Scale 200%"/>
    <w:rsid w:val="00BF564F"/>
    <w:rPr>
      <w:rFonts w:ascii="Times New Roman" w:hAnsi="Times New Roman" w:cs="Times New Roman"/>
      <w:b/>
      <w:bCs/>
      <w:i/>
      <w:iCs/>
      <w:spacing w:val="1"/>
      <w:u w:val="none"/>
    </w:rPr>
  </w:style>
  <w:style w:type="character" w:customStyle="1" w:styleId="Bodytext3">
    <w:name w:val="Body text (3)_"/>
    <w:link w:val="Bodytext31"/>
    <w:rsid w:val="00BF564F"/>
    <w:rPr>
      <w:rFonts w:ascii="Times New Roman" w:hAnsi="Times New Roman"/>
      <w:b/>
      <w:bCs/>
      <w:spacing w:val="2"/>
      <w:shd w:val="clear" w:color="auto" w:fill="FFFFFF"/>
    </w:rPr>
  </w:style>
  <w:style w:type="character" w:customStyle="1" w:styleId="Bodytext4">
    <w:name w:val="Body text (4)_"/>
    <w:link w:val="Bodytext40"/>
    <w:rsid w:val="00BF564F"/>
    <w:rPr>
      <w:rFonts w:ascii="David" w:cs="David"/>
      <w:i/>
      <w:iCs/>
      <w:spacing w:val="6"/>
      <w:sz w:val="9"/>
      <w:szCs w:val="9"/>
      <w:shd w:val="clear" w:color="auto" w:fill="FFFFFF"/>
    </w:rPr>
  </w:style>
  <w:style w:type="character" w:customStyle="1" w:styleId="Bodytext">
    <w:name w:val="Body text_"/>
    <w:link w:val="Bodytext1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BodytextBold">
    <w:name w:val="Body text + Bold"/>
    <w:aliases w:val="Italic,Spacing 0 pt34,Spacing 0 pt85,Body text + 9 pt7,Bold14,Body text + Georgia2,10 pt3"/>
    <w:rsid w:val="00BF564F"/>
    <w:rPr>
      <w:rFonts w:ascii="Times New Roman" w:hAnsi="Times New Roman" w:cs="Times New Roman"/>
      <w:b/>
      <w:bCs/>
      <w:i/>
      <w:iCs/>
      <w:spacing w:val="0"/>
      <w:u w:val="none"/>
    </w:rPr>
  </w:style>
  <w:style w:type="character" w:customStyle="1" w:styleId="Bodytext3NotBold">
    <w:name w:val="Body text (3) + Not Bold"/>
    <w:aliases w:val="Spacing 0 pt33"/>
    <w:rsid w:val="00BF564F"/>
    <w:rPr>
      <w:rFonts w:ascii="Times New Roman" w:hAnsi="Times New Roman" w:cs="Times New Roman"/>
      <w:b/>
      <w:bCs/>
      <w:spacing w:val="1"/>
      <w:u w:val="none"/>
    </w:rPr>
  </w:style>
  <w:style w:type="character" w:customStyle="1" w:styleId="Bodytext5">
    <w:name w:val="Body text (5)_"/>
    <w:link w:val="Bodytext50"/>
    <w:rsid w:val="00BF564F"/>
    <w:rPr>
      <w:rFonts w:ascii="Times New Roman" w:hAnsi="Times New Roman"/>
      <w:b/>
      <w:bCs/>
      <w:spacing w:val="2"/>
      <w:sz w:val="19"/>
      <w:szCs w:val="19"/>
      <w:shd w:val="clear" w:color="auto" w:fill="FFFFFF"/>
    </w:rPr>
  </w:style>
  <w:style w:type="character" w:customStyle="1" w:styleId="Bodytext5Italic">
    <w:name w:val="Body text (5) + Italic"/>
    <w:aliases w:val="Spacing 0 pt32,Table caption (11) + 12 pt"/>
    <w:rsid w:val="00BF564F"/>
    <w:rPr>
      <w:rFonts w:ascii="Times New Roman" w:hAnsi="Times New Roman" w:cs="Times New Roman"/>
      <w:b/>
      <w:bCs/>
      <w:i/>
      <w:iCs/>
      <w:noProof/>
      <w:spacing w:val="1"/>
      <w:sz w:val="19"/>
      <w:szCs w:val="19"/>
      <w:u w:val="none"/>
    </w:rPr>
  </w:style>
  <w:style w:type="character" w:customStyle="1" w:styleId="Picturecaption">
    <w:name w:val="Picture caption_"/>
    <w:link w:val="Picturecaption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PicturecaptionBold">
    <w:name w:val="Picture caption + Bold"/>
    <w:aliases w:val="Italic12,Spacing 0 pt31,Body text (13) + Times New Roman,6 pt,Spacing 0 pt58"/>
    <w:rsid w:val="00BF564F"/>
    <w:rPr>
      <w:rFonts w:ascii="Times New Roman" w:hAnsi="Times New Roman" w:cs="Times New Roman"/>
      <w:b/>
      <w:bCs/>
      <w:i/>
      <w:iCs/>
      <w:spacing w:val="0"/>
      <w:u w:val="none"/>
    </w:rPr>
  </w:style>
  <w:style w:type="character" w:customStyle="1" w:styleId="Picturecaption2">
    <w:name w:val="Picture caption (2)_"/>
    <w:link w:val="Picturecaption20"/>
    <w:rsid w:val="00BF564F"/>
    <w:rPr>
      <w:rFonts w:ascii="Times New Roman" w:hAnsi="Times New Roman"/>
      <w:spacing w:val="13"/>
      <w:sz w:val="22"/>
      <w:szCs w:val="22"/>
      <w:shd w:val="clear" w:color="auto" w:fill="FFFFFF"/>
    </w:rPr>
  </w:style>
  <w:style w:type="character" w:customStyle="1" w:styleId="Heading3">
    <w:name w:val="Heading #3_"/>
    <w:link w:val="Heading31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Headerorfooter0">
    <w:name w:val="Header or footer"/>
    <w:rsid w:val="00BF564F"/>
    <w:rPr>
      <w:rFonts w:ascii="Times New Roman" w:hAnsi="Times New Roman" w:cs="Times New Roman"/>
      <w:b/>
      <w:bCs/>
      <w:sz w:val="23"/>
      <w:szCs w:val="23"/>
      <w:u w:val="single"/>
    </w:rPr>
  </w:style>
  <w:style w:type="character" w:customStyle="1" w:styleId="Bodytext95pt">
    <w:name w:val="Body text + 9.5 pt"/>
    <w:aliases w:val="Bold,Spacing 0 pt30,Body text + 9 pt,Spacing 0 pt83,Italic14,Spacing 0 pt69"/>
    <w:rsid w:val="00BF564F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character" w:customStyle="1" w:styleId="Bodytext95pt3">
    <w:name w:val="Body text + 9.5 pt3"/>
    <w:aliases w:val="Bold12,Italic11,Body text + 9 pt5,Italic15,Spacing 0 pt75,Body text (13) + Corbel,10 pt9"/>
    <w:rsid w:val="00BF564F"/>
    <w:rPr>
      <w:rFonts w:ascii="Times New Roman" w:hAnsi="Times New Roman" w:cs="Times New Roman"/>
      <w:b/>
      <w:bCs/>
      <w:i/>
      <w:iCs/>
      <w:spacing w:val="1"/>
      <w:sz w:val="19"/>
      <w:szCs w:val="19"/>
      <w:u w:val="none"/>
    </w:rPr>
  </w:style>
  <w:style w:type="character" w:customStyle="1" w:styleId="Bodytext10pt">
    <w:name w:val="Body text + 10 pt"/>
    <w:aliases w:val="Bold11,Spacing 0 pt29,Bold15,Spacing 0 pt78,Body text + 9 pt4,Spacing 0 pt73,Table caption (10) + Italic"/>
    <w:rsid w:val="00BF564F"/>
    <w:rPr>
      <w:rFonts w:ascii="Times New Roman" w:hAnsi="Times New Roman" w:cs="Times New Roman"/>
      <w:b/>
      <w:bCs/>
      <w:spacing w:val="3"/>
      <w:sz w:val="20"/>
      <w:szCs w:val="20"/>
      <w:u w:val="none"/>
    </w:rPr>
  </w:style>
  <w:style w:type="character" w:customStyle="1" w:styleId="Bodytext6">
    <w:name w:val="Body text (6)_"/>
    <w:link w:val="Bodytext60"/>
    <w:rsid w:val="00BF564F"/>
    <w:rPr>
      <w:rFonts w:ascii="Microsoft Sans Serif" w:hAnsi="Microsoft Sans Serif" w:cs="Microsoft Sans Serif"/>
      <w:noProof/>
      <w:w w:val="60"/>
      <w:sz w:val="13"/>
      <w:szCs w:val="13"/>
      <w:shd w:val="clear" w:color="auto" w:fill="FFFFFF"/>
    </w:rPr>
  </w:style>
  <w:style w:type="character" w:customStyle="1" w:styleId="Bodytext30">
    <w:name w:val="Body text (3)"/>
    <w:rsid w:val="00BF564F"/>
    <w:rPr>
      <w:rFonts w:ascii="Times New Roman" w:hAnsi="Times New Roman" w:cs="Times New Roman"/>
      <w:b/>
      <w:bCs/>
      <w:spacing w:val="2"/>
      <w:u w:val="single"/>
    </w:rPr>
  </w:style>
  <w:style w:type="character" w:customStyle="1" w:styleId="BodytextBold5">
    <w:name w:val="Body text + Bold5"/>
    <w:aliases w:val="Spacing 0 pt28"/>
    <w:rsid w:val="00BF564F"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1">
    <w:name w:val="Heading #1_"/>
    <w:link w:val="Heading1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Headerorfooter3">
    <w:name w:val="Header or footer (3)_"/>
    <w:link w:val="Headerorfooter30"/>
    <w:rsid w:val="00BF564F"/>
    <w:rPr>
      <w:rFonts w:ascii="Times New Roman" w:hAnsi="Times New Roman"/>
      <w:spacing w:val="3"/>
      <w:shd w:val="clear" w:color="auto" w:fill="FFFFFF"/>
    </w:rPr>
  </w:style>
  <w:style w:type="character" w:customStyle="1" w:styleId="Headerorfooter4">
    <w:name w:val="Header or footer (4)_"/>
    <w:link w:val="Headerorfooter40"/>
    <w:rsid w:val="00BF564F"/>
    <w:rPr>
      <w:rFonts w:ascii="Times New Roman" w:hAnsi="Times New Roman"/>
      <w:b/>
      <w:bCs/>
      <w:i/>
      <w:iCs/>
      <w:spacing w:val="1"/>
      <w:shd w:val="clear" w:color="auto" w:fill="FFFFFF"/>
    </w:rPr>
  </w:style>
  <w:style w:type="character" w:customStyle="1" w:styleId="Heading2">
    <w:name w:val="Heading #2_"/>
    <w:link w:val="Heading2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Bodytext7">
    <w:name w:val="Body text (7)_"/>
    <w:link w:val="Bodytext70"/>
    <w:rsid w:val="00BF564F"/>
    <w:rPr>
      <w:rFonts w:ascii="Times New Roman" w:hAnsi="Times New Roman"/>
      <w:b/>
      <w:bCs/>
      <w:spacing w:val="10"/>
      <w:sz w:val="21"/>
      <w:szCs w:val="21"/>
      <w:shd w:val="clear" w:color="auto" w:fill="FFFFFF"/>
    </w:rPr>
  </w:style>
  <w:style w:type="character" w:customStyle="1" w:styleId="Bodytext8">
    <w:name w:val="Body text (8)_"/>
    <w:link w:val="Bodytext80"/>
    <w:rsid w:val="00BF564F"/>
    <w:rPr>
      <w:rFonts w:ascii="Microsoft Sans Serif" w:hAnsi="Microsoft Sans Serif" w:cs="Microsoft Sans Serif"/>
      <w:spacing w:val="-10"/>
      <w:shd w:val="clear" w:color="auto" w:fill="FFFFFF"/>
    </w:rPr>
  </w:style>
  <w:style w:type="character" w:customStyle="1" w:styleId="Bodytext9">
    <w:name w:val="Body text (9)_"/>
    <w:link w:val="Bodytext90"/>
    <w:rsid w:val="00BF564F"/>
    <w:rPr>
      <w:rFonts w:ascii="Times New Roman" w:hAnsi="Times New Roman"/>
      <w:b/>
      <w:bCs/>
      <w:spacing w:val="3"/>
      <w:sz w:val="25"/>
      <w:szCs w:val="25"/>
      <w:shd w:val="clear" w:color="auto" w:fill="FFFFFF"/>
    </w:rPr>
  </w:style>
  <w:style w:type="character" w:customStyle="1" w:styleId="BodytextBold4">
    <w:name w:val="Body text + Bold4"/>
    <w:aliases w:val="Spacing 0 pt27"/>
    <w:rsid w:val="00BF564F"/>
    <w:rPr>
      <w:rFonts w:ascii="Times New Roman" w:hAnsi="Times New Roman" w:cs="Times New Roman"/>
      <w:b/>
      <w:bCs/>
      <w:spacing w:val="2"/>
      <w:u w:val="single"/>
    </w:rPr>
  </w:style>
  <w:style w:type="character" w:customStyle="1" w:styleId="Bodytext10">
    <w:name w:val="Body text (10)_"/>
    <w:link w:val="Bodytext100"/>
    <w:rsid w:val="00BF564F"/>
    <w:rPr>
      <w:rFonts w:ascii="Microsoft Sans Serif" w:hAnsi="Microsoft Sans Serif" w:cs="Microsoft Sans Serif"/>
      <w:noProof/>
      <w:sz w:val="18"/>
      <w:szCs w:val="18"/>
      <w:shd w:val="clear" w:color="auto" w:fill="FFFFFF"/>
    </w:rPr>
  </w:style>
  <w:style w:type="character" w:customStyle="1" w:styleId="BodytextSpacing1pt">
    <w:name w:val="Body text + Spacing 1 pt"/>
    <w:rsid w:val="00BF564F"/>
    <w:rPr>
      <w:rFonts w:ascii="Times New Roman" w:hAnsi="Times New Roman" w:cs="Times New Roman"/>
      <w:spacing w:val="25"/>
      <w:u w:val="none"/>
    </w:rPr>
  </w:style>
  <w:style w:type="character" w:customStyle="1" w:styleId="Bodytext11">
    <w:name w:val="Body text (11)_"/>
    <w:link w:val="Bodytext110"/>
    <w:rsid w:val="00BF564F"/>
    <w:rPr>
      <w:rFonts w:ascii="Times New Roman" w:hAnsi="Times New Roman"/>
      <w:shd w:val="clear" w:color="auto" w:fill="FFFFFF"/>
    </w:rPr>
  </w:style>
  <w:style w:type="character" w:customStyle="1" w:styleId="Bodytext12">
    <w:name w:val="Body text (12)_"/>
    <w:link w:val="Bodytext120"/>
    <w:rsid w:val="00BF564F"/>
    <w:rPr>
      <w:rFonts w:ascii="Times New Roman" w:hAnsi="Times New Roman"/>
      <w:b/>
      <w:bCs/>
      <w:sz w:val="23"/>
      <w:szCs w:val="23"/>
      <w:shd w:val="clear" w:color="auto" w:fill="FFFFFF"/>
    </w:rPr>
  </w:style>
  <w:style w:type="character" w:customStyle="1" w:styleId="Bodytext0">
    <w:name w:val="Body text"/>
    <w:rsid w:val="00BF564F"/>
  </w:style>
  <w:style w:type="character" w:customStyle="1" w:styleId="Bodytext2Spacing0pt">
    <w:name w:val="Body text (2) + Spacing 0 pt"/>
    <w:rsid w:val="00BF564F"/>
    <w:rPr>
      <w:rFonts w:ascii="Times New Roman" w:hAnsi="Times New Roman" w:cs="Times New Roman"/>
      <w:b/>
      <w:bCs/>
      <w:i/>
      <w:iCs/>
      <w:spacing w:val="2"/>
      <w:u w:val="none"/>
    </w:rPr>
  </w:style>
  <w:style w:type="character" w:customStyle="1" w:styleId="Bodytext3Spacing0pt">
    <w:name w:val="Body text (3) + Spacing 0 pt"/>
    <w:rsid w:val="00BF564F"/>
    <w:rPr>
      <w:rFonts w:ascii="Times New Roman" w:hAnsi="Times New Roman" w:cs="Times New Roman"/>
      <w:b/>
      <w:bCs/>
      <w:spacing w:val="1"/>
      <w:u w:val="single"/>
    </w:rPr>
  </w:style>
  <w:style w:type="character" w:customStyle="1" w:styleId="Bodytext3Spacing0pt1">
    <w:name w:val="Body text (3) + Spacing 0 pt1"/>
    <w:rsid w:val="00BF564F"/>
    <w:rPr>
      <w:rFonts w:ascii="Times New Roman" w:hAnsi="Times New Roman" w:cs="Times New Roman"/>
      <w:b/>
      <w:bCs/>
      <w:spacing w:val="1"/>
      <w:u w:val="none"/>
    </w:rPr>
  </w:style>
  <w:style w:type="character" w:customStyle="1" w:styleId="Headerorfooter2Spacing0pt">
    <w:name w:val="Header or footer (2) + Spacing 0 pt"/>
    <w:rsid w:val="00BF564F"/>
    <w:rPr>
      <w:rFonts w:ascii="Times New Roman" w:hAnsi="Times New Roman" w:cs="Times New Roman"/>
      <w:b/>
      <w:bCs/>
      <w:spacing w:val="12"/>
      <w:sz w:val="21"/>
      <w:szCs w:val="21"/>
      <w:u w:val="none"/>
    </w:rPr>
  </w:style>
  <w:style w:type="character" w:customStyle="1" w:styleId="Tableofcontents">
    <w:name w:val="Table of contents_"/>
    <w:link w:val="Tableofcontents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TableofcontentsBold">
    <w:name w:val="Table of contents + Bold"/>
    <w:aliases w:val="Italic10,Spacing 0 pt26"/>
    <w:rsid w:val="00BF564F"/>
    <w:rPr>
      <w:rFonts w:ascii="Times New Roman" w:hAnsi="Times New Roman" w:cs="Times New Roman"/>
      <w:b/>
      <w:bCs/>
      <w:i/>
      <w:iCs/>
      <w:spacing w:val="2"/>
      <w:u w:val="none"/>
    </w:rPr>
  </w:style>
  <w:style w:type="character" w:customStyle="1" w:styleId="TableofcontentsBold1">
    <w:name w:val="Table of contents + Bold1"/>
    <w:rsid w:val="00BF564F"/>
    <w:rPr>
      <w:rFonts w:ascii="Times New Roman" w:hAnsi="Times New Roman" w:cs="Times New Roman"/>
      <w:b/>
      <w:bCs/>
      <w:spacing w:val="1"/>
      <w:u w:val="none"/>
    </w:rPr>
  </w:style>
  <w:style w:type="character" w:customStyle="1" w:styleId="Headerorfooter21">
    <w:name w:val="Header or footer2"/>
    <w:rsid w:val="00BF564F"/>
  </w:style>
  <w:style w:type="character" w:customStyle="1" w:styleId="BodytextBold3">
    <w:name w:val="Body text + Bold3"/>
    <w:aliases w:val="Spacing 0 pt37"/>
    <w:rsid w:val="00BF564F"/>
    <w:rPr>
      <w:rFonts w:ascii="Times New Roman" w:hAnsi="Times New Roman" w:cs="Times New Roman"/>
      <w:b/>
      <w:bCs/>
      <w:spacing w:val="1"/>
      <w:u w:val="none"/>
    </w:rPr>
  </w:style>
  <w:style w:type="character" w:customStyle="1" w:styleId="Headerorfooter3Spacing0pt">
    <w:name w:val="Header or footer (3) + Spacing 0 pt"/>
    <w:rsid w:val="00BF564F"/>
    <w:rPr>
      <w:rFonts w:ascii="Times New Roman" w:hAnsi="Times New Roman" w:cs="Times New Roman"/>
      <w:spacing w:val="2"/>
      <w:u w:val="none"/>
    </w:rPr>
  </w:style>
  <w:style w:type="character" w:customStyle="1" w:styleId="BodytextSpacing3pt">
    <w:name w:val="Body text + Spacing 3 pt"/>
    <w:rsid w:val="00BF564F"/>
    <w:rPr>
      <w:rFonts w:ascii="Times New Roman" w:hAnsi="Times New Roman" w:cs="Times New Roman"/>
      <w:spacing w:val="64"/>
      <w:u w:val="none"/>
    </w:rPr>
  </w:style>
  <w:style w:type="character" w:customStyle="1" w:styleId="BodytextBold2">
    <w:name w:val="Body text + Bold2"/>
    <w:rsid w:val="00BF564F"/>
    <w:rPr>
      <w:rFonts w:ascii="Times New Roman" w:hAnsi="Times New Roman" w:cs="Times New Roman"/>
      <w:b/>
      <w:bCs/>
      <w:spacing w:val="1"/>
      <w:u w:val="single"/>
    </w:rPr>
  </w:style>
  <w:style w:type="character" w:customStyle="1" w:styleId="BodytextBold1">
    <w:name w:val="Body text + Bold1"/>
    <w:aliases w:val="Italic9,Spacing 0 pt25,Body text (35) + Times New Roman1,6 pt1"/>
    <w:rsid w:val="00BF564F"/>
    <w:rPr>
      <w:rFonts w:ascii="Times New Roman" w:hAnsi="Times New Roman" w:cs="Times New Roman"/>
      <w:b/>
      <w:bCs/>
      <w:i/>
      <w:iCs/>
      <w:spacing w:val="2"/>
      <w:u w:val="none"/>
    </w:rPr>
  </w:style>
  <w:style w:type="character" w:customStyle="1" w:styleId="Heading30">
    <w:name w:val="Heading #3"/>
    <w:rsid w:val="00BF564F"/>
  </w:style>
  <w:style w:type="character" w:customStyle="1" w:styleId="Heading4">
    <w:name w:val="Heading #4_"/>
    <w:link w:val="Heading40"/>
    <w:rsid w:val="00BF564F"/>
    <w:rPr>
      <w:rFonts w:ascii="Times New Roman" w:hAnsi="Times New Roman"/>
      <w:b/>
      <w:bCs/>
      <w:spacing w:val="1"/>
      <w:shd w:val="clear" w:color="auto" w:fill="FFFFFF"/>
    </w:rPr>
  </w:style>
  <w:style w:type="character" w:customStyle="1" w:styleId="BodytextGeorgia">
    <w:name w:val="Body text + Georgia"/>
    <w:aliases w:val="8 pt,Spacing 0 pt24,8.5 pt,Spacing 0 pt76,Body text + Franklin Gothic Demi,9 pt,Body text + Tahoma2"/>
    <w:rsid w:val="00BF564F"/>
    <w:rPr>
      <w:rFonts w:ascii="Georgia" w:hAnsi="Georgia" w:cs="Georgia"/>
      <w:noProof/>
      <w:spacing w:val="0"/>
      <w:sz w:val="16"/>
      <w:szCs w:val="16"/>
      <w:u w:val="none"/>
    </w:rPr>
  </w:style>
  <w:style w:type="character" w:customStyle="1" w:styleId="Bodytext13">
    <w:name w:val="Body text (13)_"/>
    <w:link w:val="Bodytext130"/>
    <w:rsid w:val="00BF564F"/>
    <w:rPr>
      <w:rFonts w:ascii="Times New Roman" w:hAnsi="Times New Roman"/>
      <w:b/>
      <w:bCs/>
      <w:i/>
      <w:iCs/>
      <w:spacing w:val="4"/>
      <w:sz w:val="19"/>
      <w:szCs w:val="19"/>
      <w:shd w:val="clear" w:color="auto" w:fill="FFFFFF"/>
    </w:rPr>
  </w:style>
  <w:style w:type="character" w:customStyle="1" w:styleId="Bodytext13NotItalic">
    <w:name w:val="Body text (13) + Not Italic"/>
    <w:aliases w:val="Spacing 0 pt23,Body text (2) + Not Italic1"/>
    <w:rsid w:val="00BF564F"/>
    <w:rPr>
      <w:rFonts w:ascii="Times New Roman" w:hAnsi="Times New Roman" w:cs="Times New Roman"/>
      <w:b/>
      <w:bCs/>
      <w:i/>
      <w:iCs/>
      <w:spacing w:val="1"/>
      <w:sz w:val="19"/>
      <w:szCs w:val="19"/>
      <w:u w:val="none"/>
    </w:rPr>
  </w:style>
  <w:style w:type="character" w:customStyle="1" w:styleId="Tablecaption2">
    <w:name w:val="Table caption (2)_"/>
    <w:link w:val="Tablecaption20"/>
    <w:rsid w:val="00BF564F"/>
    <w:rPr>
      <w:rFonts w:ascii="Times New Roman" w:hAnsi="Times New Roman"/>
      <w:b/>
      <w:bCs/>
      <w:i/>
      <w:iCs/>
      <w:spacing w:val="4"/>
      <w:sz w:val="19"/>
      <w:szCs w:val="19"/>
      <w:shd w:val="clear" w:color="auto" w:fill="FFFFFF"/>
    </w:rPr>
  </w:style>
  <w:style w:type="character" w:customStyle="1" w:styleId="Bodytext95pt2">
    <w:name w:val="Body text + 9.5 pt2"/>
    <w:aliases w:val="Bold10,Body text + 9 pt3"/>
    <w:rsid w:val="00BF564F"/>
    <w:rPr>
      <w:rFonts w:ascii="Times New Roman" w:hAnsi="Times New Roman" w:cs="Times New Roman"/>
      <w:b/>
      <w:bCs/>
      <w:spacing w:val="1"/>
      <w:sz w:val="19"/>
      <w:szCs w:val="19"/>
      <w:u w:val="none"/>
    </w:rPr>
  </w:style>
  <w:style w:type="character" w:customStyle="1" w:styleId="Tablecaption2NotItalic">
    <w:name w:val="Table caption (2) + Not Italic"/>
    <w:aliases w:val="Spacing 0 pt22"/>
    <w:rsid w:val="00BF564F"/>
    <w:rPr>
      <w:rFonts w:ascii="Times New Roman" w:hAnsi="Times New Roman" w:cs="Times New Roman"/>
      <w:b/>
      <w:bCs/>
      <w:i/>
      <w:iCs/>
      <w:spacing w:val="1"/>
      <w:sz w:val="19"/>
      <w:szCs w:val="19"/>
      <w:u w:val="none"/>
    </w:rPr>
  </w:style>
  <w:style w:type="character" w:customStyle="1" w:styleId="Tablecaption3">
    <w:name w:val="Table caption (3)_"/>
    <w:link w:val="Tablecaption3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Bodytext5Spacing0pt">
    <w:name w:val="Body text (5) + Spacing 0 pt"/>
    <w:rsid w:val="00BF564F"/>
    <w:rPr>
      <w:rFonts w:ascii="Times New Roman" w:hAnsi="Times New Roman" w:cs="Times New Roman"/>
      <w:b/>
      <w:bCs/>
      <w:spacing w:val="1"/>
      <w:sz w:val="19"/>
      <w:szCs w:val="19"/>
      <w:u w:val="none"/>
    </w:rPr>
  </w:style>
  <w:style w:type="character" w:customStyle="1" w:styleId="BodytextCordiaUPC">
    <w:name w:val="Body text + CordiaUPC"/>
    <w:aliases w:val="15 pt,Spacing 0 pt21,14 pt,Spacing 0 pt52"/>
    <w:rsid w:val="00BF564F"/>
    <w:rPr>
      <w:rFonts w:ascii="CordiaUPC" w:hAnsi="CordiaUPC" w:cs="CordiaUPC"/>
      <w:spacing w:val="-3"/>
      <w:sz w:val="30"/>
      <w:szCs w:val="30"/>
      <w:u w:val="none"/>
    </w:rPr>
  </w:style>
  <w:style w:type="character" w:customStyle="1" w:styleId="Bodytext10pt1">
    <w:name w:val="Body text + 10 pt1"/>
    <w:aliases w:val="Spacing 0 pt20"/>
    <w:rsid w:val="00BF564F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Impact">
    <w:name w:val="Body text + Impact"/>
    <w:aliases w:val="9.5 pt,Spacing 0 pt19,Body text + Franklin Gothic Demi2,10 pt2,Body text + Franklin Gothic Demi1,Spacing 1 pt1"/>
    <w:rsid w:val="00BF564F"/>
    <w:rPr>
      <w:rFonts w:ascii="Impact" w:hAnsi="Impact" w:cs="Impact"/>
      <w:spacing w:val="5"/>
      <w:sz w:val="19"/>
      <w:szCs w:val="19"/>
      <w:u w:val="none"/>
    </w:rPr>
  </w:style>
  <w:style w:type="character" w:customStyle="1" w:styleId="BodytextCordiaUPC1">
    <w:name w:val="Body text + CordiaUPC1"/>
    <w:aliases w:val="15 pt1,Bold9,Italic8,Spacing 0 pt18,Body text + 9 pt2,Spacing 0 pt45"/>
    <w:rsid w:val="00BF564F"/>
    <w:rPr>
      <w:rFonts w:ascii="CordiaUPC" w:hAnsi="CordiaUPC" w:cs="CordiaUPC"/>
      <w:b/>
      <w:bCs/>
      <w:i/>
      <w:iCs/>
      <w:noProof/>
      <w:spacing w:val="0"/>
      <w:sz w:val="30"/>
      <w:szCs w:val="30"/>
      <w:u w:val="none"/>
    </w:rPr>
  </w:style>
  <w:style w:type="character" w:customStyle="1" w:styleId="Bodytext11pt">
    <w:name w:val="Body text + 11 pt"/>
    <w:aliases w:val="Bold8,Italic7,Spacing 0 pt17,Body text (31) + Georgia,Body text + Tahoma,4 pt,Table caption (8) + Italic1"/>
    <w:rsid w:val="00BF564F"/>
    <w:rPr>
      <w:rFonts w:ascii="Times New Roman" w:hAnsi="Times New Roman" w:cs="Times New Roman"/>
      <w:b/>
      <w:bCs/>
      <w:i/>
      <w:iCs/>
      <w:noProof/>
      <w:spacing w:val="0"/>
      <w:sz w:val="22"/>
      <w:szCs w:val="22"/>
      <w:u w:val="none"/>
    </w:rPr>
  </w:style>
  <w:style w:type="character" w:customStyle="1" w:styleId="BodytextGeorgia1">
    <w:name w:val="Body text + Georgia1"/>
    <w:aliases w:val="10 pt,Spacing 0 pt16,Body text + Corbel,Spacing 0 pt74,11.5 pt"/>
    <w:rsid w:val="00BF564F"/>
    <w:rPr>
      <w:rFonts w:ascii="Georgia" w:hAnsi="Georgia" w:cs="Georgia"/>
      <w:noProof/>
      <w:spacing w:val="0"/>
      <w:sz w:val="20"/>
      <w:szCs w:val="20"/>
      <w:u w:val="none"/>
    </w:rPr>
  </w:style>
  <w:style w:type="character" w:customStyle="1" w:styleId="Bodytext2Spacing0pt1">
    <w:name w:val="Body text (2) + Spacing 0 pt1"/>
    <w:rsid w:val="00BF564F"/>
    <w:rPr>
      <w:rFonts w:ascii="Times New Roman" w:hAnsi="Times New Roman" w:cs="Times New Roman"/>
      <w:b/>
      <w:bCs/>
      <w:i/>
      <w:iCs/>
      <w:spacing w:val="2"/>
      <w:u w:val="single"/>
    </w:rPr>
  </w:style>
  <w:style w:type="character" w:customStyle="1" w:styleId="Bodytext2NotBold1">
    <w:name w:val="Body text (2) + Not Bold1"/>
    <w:aliases w:val="Not Italic3,Spacing 0 pt15,Body text (33) + Lucida Sans Unicode,Not Bold1"/>
    <w:rsid w:val="00BF564F"/>
    <w:rPr>
      <w:rFonts w:ascii="Times New Roman" w:hAnsi="Times New Roman" w:cs="Times New Roman"/>
      <w:b/>
      <w:bCs/>
      <w:i/>
      <w:iCs/>
      <w:spacing w:val="1"/>
      <w:u w:val="none"/>
    </w:rPr>
  </w:style>
  <w:style w:type="character" w:customStyle="1" w:styleId="Tablecaption4">
    <w:name w:val="Table caption (4)_"/>
    <w:link w:val="Tablecaption40"/>
    <w:rsid w:val="00BF564F"/>
    <w:rPr>
      <w:rFonts w:ascii="Times New Roman" w:hAnsi="Times New Roman"/>
      <w:b/>
      <w:bCs/>
      <w:i/>
      <w:iCs/>
      <w:spacing w:val="2"/>
      <w:shd w:val="clear" w:color="auto" w:fill="FFFFFF"/>
    </w:rPr>
  </w:style>
  <w:style w:type="character" w:customStyle="1" w:styleId="Bodytext105pt">
    <w:name w:val="Body text + 10.5 pt"/>
    <w:aliases w:val="Bold7,Italic6,Spacing 0 pt14,Spacing 1 pt2,Body text + 9 pt1"/>
    <w:rsid w:val="00BF564F"/>
    <w:rPr>
      <w:rFonts w:ascii="Times New Roman" w:hAnsi="Times New Roman" w:cs="Times New Roman"/>
      <w:b/>
      <w:bCs/>
      <w:i/>
      <w:iCs/>
      <w:noProof/>
      <w:spacing w:val="0"/>
      <w:sz w:val="21"/>
      <w:szCs w:val="21"/>
      <w:u w:val="none"/>
    </w:rPr>
  </w:style>
  <w:style w:type="character" w:customStyle="1" w:styleId="Bodytext105pt2">
    <w:name w:val="Body text + 10.5 pt2"/>
    <w:aliases w:val="Bold6,Italic5,Spacing 0 pt13,Body text + 13 pt,Scale 10%,Table caption (13) + 9 pt,Body text (7) + Not Italic1"/>
    <w:rsid w:val="00BF564F"/>
    <w:rPr>
      <w:rFonts w:ascii="Times New Roman" w:hAnsi="Times New Roman" w:cs="Times New Roman"/>
      <w:b/>
      <w:bCs/>
      <w:i/>
      <w:iCs/>
      <w:noProof/>
      <w:spacing w:val="0"/>
      <w:sz w:val="21"/>
      <w:szCs w:val="21"/>
      <w:u w:val="none"/>
    </w:rPr>
  </w:style>
  <w:style w:type="character" w:customStyle="1" w:styleId="Bodytext14">
    <w:name w:val="Body text (14)_"/>
    <w:link w:val="Bodytext141"/>
    <w:rsid w:val="00BF564F"/>
    <w:rPr>
      <w:rFonts w:ascii="Times New Roman" w:hAnsi="Times New Roman"/>
      <w:b/>
      <w:bCs/>
      <w:spacing w:val="1"/>
      <w:sz w:val="22"/>
      <w:szCs w:val="22"/>
      <w:shd w:val="clear" w:color="auto" w:fill="FFFFFF"/>
    </w:rPr>
  </w:style>
  <w:style w:type="character" w:customStyle="1" w:styleId="Bodytext95pt1">
    <w:name w:val="Body text + 9.5 pt1"/>
    <w:aliases w:val="Bold5,Italic4,Spacing 0 pt12,Body text (37) + 9 pt"/>
    <w:rsid w:val="00BF564F"/>
    <w:rPr>
      <w:rFonts w:ascii="Times New Roman" w:hAnsi="Times New Roman" w:cs="Times New Roman"/>
      <w:b/>
      <w:bCs/>
      <w:i/>
      <w:iCs/>
      <w:spacing w:val="4"/>
      <w:sz w:val="19"/>
      <w:szCs w:val="19"/>
      <w:u w:val="none"/>
    </w:rPr>
  </w:style>
  <w:style w:type="character" w:customStyle="1" w:styleId="Bodytext11pt2">
    <w:name w:val="Body text + 11 pt2"/>
    <w:aliases w:val="Bold4,Body text + 8.5 pt"/>
    <w:rsid w:val="00BF564F"/>
    <w:rPr>
      <w:rFonts w:ascii="Times New Roman" w:hAnsi="Times New Roman" w:cs="Times New Roman"/>
      <w:b/>
      <w:bCs/>
      <w:spacing w:val="1"/>
      <w:sz w:val="22"/>
      <w:szCs w:val="22"/>
      <w:u w:val="none"/>
    </w:rPr>
  </w:style>
  <w:style w:type="character" w:customStyle="1" w:styleId="Tablecaption">
    <w:name w:val="Table caption_"/>
    <w:link w:val="Tablecaption0"/>
    <w:rsid w:val="00BF564F"/>
    <w:rPr>
      <w:rFonts w:ascii="Times New Roman" w:hAnsi="Times New Roman"/>
      <w:b/>
      <w:bCs/>
      <w:spacing w:val="1"/>
      <w:sz w:val="22"/>
      <w:szCs w:val="22"/>
      <w:shd w:val="clear" w:color="auto" w:fill="FFFFFF"/>
    </w:rPr>
  </w:style>
  <w:style w:type="character" w:customStyle="1" w:styleId="Bodytext140">
    <w:name w:val="Body text (14)"/>
    <w:rsid w:val="00BF564F"/>
    <w:rPr>
      <w:rFonts w:ascii="Times New Roman" w:hAnsi="Times New Roman" w:cs="Times New Roman"/>
      <w:b/>
      <w:bCs/>
      <w:spacing w:val="1"/>
      <w:sz w:val="22"/>
      <w:szCs w:val="22"/>
      <w:u w:val="single"/>
    </w:rPr>
  </w:style>
  <w:style w:type="character" w:customStyle="1" w:styleId="Bodytext15">
    <w:name w:val="Body text (15)_"/>
    <w:link w:val="Bodytext150"/>
    <w:rsid w:val="00BF564F"/>
    <w:rPr>
      <w:rFonts w:ascii="Times New Roman" w:hAnsi="Times New Roman"/>
      <w:b/>
      <w:bCs/>
      <w:spacing w:val="17"/>
      <w:sz w:val="15"/>
      <w:szCs w:val="15"/>
      <w:shd w:val="clear" w:color="auto" w:fill="FFFFFF"/>
    </w:rPr>
  </w:style>
  <w:style w:type="character" w:customStyle="1" w:styleId="Bodytext105pt1">
    <w:name w:val="Body text + 10.5 pt1"/>
    <w:aliases w:val="Bold3,Italic3,Spacing 0 pt11,Body text (37) + 9 pt1"/>
    <w:rsid w:val="00BF564F"/>
    <w:rPr>
      <w:rFonts w:ascii="Times New Roman" w:hAnsi="Times New Roman" w:cs="Times New Roman"/>
      <w:b/>
      <w:bCs/>
      <w:i/>
      <w:iCs/>
      <w:spacing w:val="3"/>
      <w:sz w:val="21"/>
      <w:szCs w:val="21"/>
      <w:u w:val="none"/>
    </w:rPr>
  </w:style>
  <w:style w:type="character" w:customStyle="1" w:styleId="Bodytext211pt">
    <w:name w:val="Body text (2) + 11 pt"/>
    <w:aliases w:val="Not Italic2,Spacing 0 pt10,Body text (35) + Times New Roman,6 pt2"/>
    <w:rsid w:val="00BF564F"/>
    <w:rPr>
      <w:rFonts w:ascii="Times New Roman" w:hAnsi="Times New Roman" w:cs="Times New Roman"/>
      <w:b/>
      <w:bCs/>
      <w:i/>
      <w:iCs/>
      <w:spacing w:val="1"/>
      <w:sz w:val="22"/>
      <w:szCs w:val="22"/>
      <w:u w:val="none"/>
    </w:rPr>
  </w:style>
  <w:style w:type="character" w:customStyle="1" w:styleId="Bodytext16">
    <w:name w:val="Body text (16)_"/>
    <w:link w:val="Bodytext160"/>
    <w:rsid w:val="00BF564F"/>
    <w:rPr>
      <w:rFonts w:ascii="Georgia" w:hAnsi="Georgia" w:cs="Georgia"/>
      <w:spacing w:val="3"/>
      <w:sz w:val="19"/>
      <w:szCs w:val="19"/>
      <w:shd w:val="clear" w:color="auto" w:fill="FFFFFF"/>
    </w:rPr>
  </w:style>
  <w:style w:type="character" w:customStyle="1" w:styleId="Bodytext17">
    <w:name w:val="Body text (17)_"/>
    <w:link w:val="Bodytext170"/>
    <w:rsid w:val="00BF564F"/>
    <w:rPr>
      <w:rFonts w:ascii="Georgia" w:hAnsi="Georgia" w:cs="Georgia"/>
      <w:spacing w:val="2"/>
      <w:sz w:val="19"/>
      <w:szCs w:val="19"/>
      <w:shd w:val="clear" w:color="auto" w:fill="FFFFFF"/>
    </w:rPr>
  </w:style>
  <w:style w:type="character" w:customStyle="1" w:styleId="Bodytext1412pt">
    <w:name w:val="Body text (14) + 12 pt"/>
    <w:aliases w:val="Italic2,Spacing 0 pt9,Body text (40) + Italic,Body text (3) + Not Bold1"/>
    <w:rsid w:val="00BF564F"/>
    <w:rPr>
      <w:rFonts w:ascii="Times New Roman" w:hAnsi="Times New Roman" w:cs="Times New Roman"/>
      <w:b/>
      <w:bCs/>
      <w:i/>
      <w:iCs/>
      <w:spacing w:val="2"/>
      <w:sz w:val="24"/>
      <w:szCs w:val="24"/>
      <w:u w:val="none"/>
    </w:rPr>
  </w:style>
  <w:style w:type="character" w:customStyle="1" w:styleId="Bodytext18">
    <w:name w:val="Body text (18)_"/>
    <w:link w:val="Bodytext180"/>
    <w:rsid w:val="00BF564F"/>
    <w:rPr>
      <w:rFonts w:ascii="Georgia" w:hAnsi="Georgia" w:cs="Georgia"/>
      <w:spacing w:val="1"/>
      <w:shd w:val="clear" w:color="auto" w:fill="FFFFFF"/>
    </w:rPr>
  </w:style>
  <w:style w:type="character" w:customStyle="1" w:styleId="Bodytext200">
    <w:name w:val="Body text (20)_"/>
    <w:link w:val="Bodytext201"/>
    <w:rsid w:val="00BF564F"/>
    <w:rPr>
      <w:rFonts w:ascii="Georgia" w:hAnsi="Georgia" w:cs="Georgia"/>
      <w:spacing w:val="6"/>
      <w:sz w:val="18"/>
      <w:szCs w:val="18"/>
      <w:shd w:val="clear" w:color="auto" w:fill="FFFFFF"/>
    </w:rPr>
  </w:style>
  <w:style w:type="character" w:customStyle="1" w:styleId="Bodytext22">
    <w:name w:val="Body text (22)_"/>
    <w:link w:val="Bodytext220"/>
    <w:rsid w:val="00BF564F"/>
    <w:rPr>
      <w:rFonts w:ascii="Georgia" w:hAnsi="Georgia" w:cs="Georgia"/>
      <w:spacing w:val="2"/>
      <w:sz w:val="19"/>
      <w:szCs w:val="19"/>
      <w:shd w:val="clear" w:color="auto" w:fill="FFFFFF"/>
    </w:rPr>
  </w:style>
  <w:style w:type="character" w:customStyle="1" w:styleId="Bodytext19">
    <w:name w:val="Body text (19)_"/>
    <w:link w:val="Bodytext190"/>
    <w:rsid w:val="00BF564F"/>
    <w:rPr>
      <w:rFonts w:ascii="Times New Roman" w:hAnsi="Times New Roman"/>
      <w:spacing w:val="5"/>
      <w:shd w:val="clear" w:color="auto" w:fill="FFFFFF"/>
    </w:rPr>
  </w:style>
  <w:style w:type="character" w:customStyle="1" w:styleId="Bodytext21">
    <w:name w:val="Body text (21)_"/>
    <w:link w:val="Bodytext210"/>
    <w:rsid w:val="00BF564F"/>
    <w:rPr>
      <w:rFonts w:ascii="Times New Roman" w:hAnsi="Times New Roman"/>
      <w:spacing w:val="1"/>
      <w:sz w:val="21"/>
      <w:szCs w:val="21"/>
      <w:shd w:val="clear" w:color="auto" w:fill="FFFFFF"/>
    </w:rPr>
  </w:style>
  <w:style w:type="character" w:customStyle="1" w:styleId="BodytextConsolas">
    <w:name w:val="Body text + Consolas"/>
    <w:aliases w:val="5 pt,Spacing 0 pt8"/>
    <w:rsid w:val="00BF564F"/>
    <w:rPr>
      <w:rFonts w:ascii="Consolas" w:hAnsi="Consolas" w:cs="Consolas"/>
      <w:noProof/>
      <w:spacing w:val="0"/>
      <w:sz w:val="10"/>
      <w:szCs w:val="10"/>
      <w:u w:val="none"/>
    </w:rPr>
  </w:style>
  <w:style w:type="character" w:customStyle="1" w:styleId="Bodytext4pt">
    <w:name w:val="Body text + 4 pt"/>
    <w:aliases w:val="Spacing 0 pt7,Scale 200%1"/>
    <w:rsid w:val="00BF564F"/>
    <w:rPr>
      <w:rFonts w:ascii="Times New Roman" w:hAnsi="Times New Roman" w:cs="Times New Roman"/>
      <w:spacing w:val="3"/>
      <w:sz w:val="8"/>
      <w:szCs w:val="8"/>
      <w:u w:val="none"/>
    </w:rPr>
  </w:style>
  <w:style w:type="character" w:customStyle="1" w:styleId="Headerorfooter5">
    <w:name w:val="Header or footer (5)_"/>
    <w:link w:val="Headerorfooter50"/>
    <w:rsid w:val="00BF564F"/>
    <w:rPr>
      <w:rFonts w:ascii="CordiaUPC" w:hAnsi="CordiaUPC" w:cs="CordiaUPC"/>
      <w:b/>
      <w:bCs/>
      <w:spacing w:val="4"/>
      <w:sz w:val="32"/>
      <w:szCs w:val="32"/>
      <w:shd w:val="clear" w:color="auto" w:fill="FFFFFF"/>
    </w:rPr>
  </w:style>
  <w:style w:type="character" w:customStyle="1" w:styleId="Headerorfooter6">
    <w:name w:val="Header or footer (6)_"/>
    <w:link w:val="Headerorfooter60"/>
    <w:rsid w:val="00BF564F"/>
    <w:rPr>
      <w:rFonts w:ascii="Times New Roman" w:hAnsi="Times New Roman"/>
      <w:spacing w:val="6"/>
      <w:sz w:val="23"/>
      <w:szCs w:val="23"/>
      <w:shd w:val="clear" w:color="auto" w:fill="FFFFFF"/>
    </w:rPr>
  </w:style>
  <w:style w:type="character" w:customStyle="1" w:styleId="Bodytext55pt">
    <w:name w:val="Body text + 5.5 pt"/>
    <w:aliases w:val="Spacing 0 pt6,Body text (42) + Italic"/>
    <w:rsid w:val="00BF564F"/>
    <w:rPr>
      <w:rFonts w:ascii="Times New Roman" w:hAnsi="Times New Roman" w:cs="Times New Roman"/>
      <w:spacing w:val="8"/>
      <w:sz w:val="11"/>
      <w:szCs w:val="11"/>
      <w:u w:val="none"/>
    </w:rPr>
  </w:style>
  <w:style w:type="character" w:customStyle="1" w:styleId="Bodytext4pt1">
    <w:name w:val="Body text + 4 pt1"/>
    <w:aliases w:val="Italic1,Spacing 0 pt5,Body text (5) + Italic1,Table caption (14) + Bold"/>
    <w:rsid w:val="00BF564F"/>
    <w:rPr>
      <w:rFonts w:ascii="Times New Roman" w:hAnsi="Times New Roman" w:cs="Times New Roman"/>
      <w:i/>
      <w:iCs/>
      <w:noProof/>
      <w:spacing w:val="0"/>
      <w:sz w:val="8"/>
      <w:szCs w:val="8"/>
      <w:u w:val="none"/>
    </w:rPr>
  </w:style>
  <w:style w:type="character" w:customStyle="1" w:styleId="Bodytext23">
    <w:name w:val="Body text2"/>
    <w:rsid w:val="00BF564F"/>
    <w:rPr>
      <w:rFonts w:ascii="Times New Roman" w:hAnsi="Times New Roman" w:cs="Times New Roman"/>
      <w:spacing w:val="1"/>
      <w:u w:val="single"/>
    </w:rPr>
  </w:style>
  <w:style w:type="character" w:customStyle="1" w:styleId="Bodytext230">
    <w:name w:val="Body text (23)_"/>
    <w:link w:val="Bodytext231"/>
    <w:rsid w:val="00BF564F"/>
    <w:rPr>
      <w:rFonts w:ascii="Times New Roman" w:hAnsi="Times New Roman"/>
      <w:b/>
      <w:bCs/>
      <w:i/>
      <w:iCs/>
      <w:spacing w:val="3"/>
      <w:sz w:val="21"/>
      <w:szCs w:val="21"/>
      <w:shd w:val="clear" w:color="auto" w:fill="FFFFFF"/>
    </w:rPr>
  </w:style>
  <w:style w:type="character" w:customStyle="1" w:styleId="Tablecaption5">
    <w:name w:val="Table caption (5)_"/>
    <w:link w:val="Tablecaption50"/>
    <w:rsid w:val="00BF564F"/>
    <w:rPr>
      <w:rFonts w:ascii="Times New Roman" w:hAnsi="Times New Roman"/>
      <w:b/>
      <w:bCs/>
      <w:i/>
      <w:iCs/>
      <w:spacing w:val="3"/>
      <w:sz w:val="21"/>
      <w:szCs w:val="21"/>
      <w:shd w:val="clear" w:color="auto" w:fill="FFFFFF"/>
    </w:rPr>
  </w:style>
  <w:style w:type="character" w:customStyle="1" w:styleId="Bodytext11pt1">
    <w:name w:val="Body text + 11 pt1"/>
    <w:aliases w:val="Bold2,Spacing 1 pt,Body text + Tahoma1,8.5 pt1"/>
    <w:rsid w:val="00BF564F"/>
    <w:rPr>
      <w:rFonts w:ascii="Times New Roman" w:hAnsi="Times New Roman" w:cs="Times New Roman"/>
      <w:b/>
      <w:bCs/>
      <w:spacing w:val="35"/>
      <w:sz w:val="22"/>
      <w:szCs w:val="22"/>
      <w:u w:val="none"/>
    </w:rPr>
  </w:style>
  <w:style w:type="character" w:customStyle="1" w:styleId="Bodytext2312pt">
    <w:name w:val="Body text (23) + 12 pt"/>
    <w:aliases w:val="Spacing 0 pt4"/>
    <w:rsid w:val="00BF564F"/>
    <w:rPr>
      <w:rFonts w:ascii="Times New Roman" w:hAnsi="Times New Roman" w:cs="Times New Roman"/>
      <w:b/>
      <w:bCs/>
      <w:i/>
      <w:iCs/>
      <w:spacing w:val="2"/>
      <w:sz w:val="24"/>
      <w:szCs w:val="24"/>
      <w:u w:val="single"/>
    </w:rPr>
  </w:style>
  <w:style w:type="character" w:customStyle="1" w:styleId="Bodytext2312pt1">
    <w:name w:val="Body text (23) + 12 pt1"/>
    <w:aliases w:val="Spacing 0 pt3,Heading #4 + Not Bold"/>
    <w:rsid w:val="00BF564F"/>
    <w:rPr>
      <w:rFonts w:ascii="Times New Roman" w:hAnsi="Times New Roman" w:cs="Times New Roman"/>
      <w:b/>
      <w:bCs/>
      <w:i/>
      <w:iCs/>
      <w:spacing w:val="2"/>
      <w:sz w:val="24"/>
      <w:szCs w:val="24"/>
      <w:u w:val="none"/>
    </w:rPr>
  </w:style>
  <w:style w:type="character" w:customStyle="1" w:styleId="Bodytext2311pt">
    <w:name w:val="Body text (23) + 11 pt"/>
    <w:aliases w:val="Not Italic1,Spacing 0 pt2,Body text (36) + 27 pt,Body text (28) + Corbel,10 pt1,Scale 100%"/>
    <w:rsid w:val="00BF564F"/>
    <w:rPr>
      <w:rFonts w:ascii="Times New Roman" w:hAnsi="Times New Roman" w:cs="Times New Roman"/>
      <w:b/>
      <w:bCs/>
      <w:i/>
      <w:iCs/>
      <w:noProof/>
      <w:spacing w:val="1"/>
      <w:sz w:val="22"/>
      <w:szCs w:val="22"/>
      <w:u w:val="none"/>
    </w:rPr>
  </w:style>
  <w:style w:type="character" w:customStyle="1" w:styleId="Bodytext75pt">
    <w:name w:val="Body text + 7.5 pt"/>
    <w:aliases w:val="Bold1,Spacing 0 pt1,Body text + 13 pt1,Scale 20%,Body text (36) + 12.5 pt"/>
    <w:rsid w:val="00BF564F"/>
    <w:rPr>
      <w:rFonts w:ascii="Times New Roman" w:hAnsi="Times New Roman" w:cs="Times New Roman"/>
      <w:b/>
      <w:bCs/>
      <w:spacing w:val="17"/>
      <w:sz w:val="15"/>
      <w:szCs w:val="15"/>
      <w:u w:val="none"/>
    </w:rPr>
  </w:style>
  <w:style w:type="character" w:customStyle="1" w:styleId="Headerorfooter7">
    <w:name w:val="Header or footer (7)_"/>
    <w:link w:val="Headerorfooter70"/>
    <w:rsid w:val="00BF564F"/>
    <w:rPr>
      <w:rFonts w:ascii="Times New Roman" w:hAnsi="Times New Roman"/>
      <w:spacing w:val="4"/>
      <w:sz w:val="23"/>
      <w:szCs w:val="23"/>
      <w:shd w:val="clear" w:color="auto" w:fill="FFFFFF"/>
    </w:rPr>
  </w:style>
  <w:style w:type="character" w:customStyle="1" w:styleId="Bodytext24">
    <w:name w:val="Body text (24)_"/>
    <w:link w:val="Bodytext240"/>
    <w:rsid w:val="00BF564F"/>
    <w:rPr>
      <w:rFonts w:ascii="Times New Roman" w:hAnsi="Times New Roman"/>
      <w:b/>
      <w:bCs/>
      <w:i/>
      <w:iCs/>
      <w:spacing w:val="11"/>
      <w:sz w:val="21"/>
      <w:szCs w:val="21"/>
      <w:shd w:val="clear" w:color="auto" w:fill="FFFFFF"/>
    </w:rPr>
  </w:style>
  <w:style w:type="character" w:customStyle="1" w:styleId="Bodytext1412pt1">
    <w:name w:val="Body text (14) + 12 pt1"/>
    <w:aliases w:val="Not Bold,Body text (6) + 9.5 pt,Spacing 0 pt63"/>
    <w:rsid w:val="00BF564F"/>
    <w:rPr>
      <w:rFonts w:ascii="Times New Roman" w:hAnsi="Times New Roman" w:cs="Times New Roman"/>
      <w:b/>
      <w:bCs/>
      <w:spacing w:val="1"/>
      <w:sz w:val="24"/>
      <w:szCs w:val="24"/>
      <w:u w:val="none"/>
    </w:rPr>
  </w:style>
  <w:style w:type="paragraph" w:customStyle="1" w:styleId="Headerorfooter20">
    <w:name w:val="Header or footer (2)"/>
    <w:basedOn w:val="Normal"/>
    <w:link w:val="Headerorfooter2"/>
    <w:rsid w:val="00BF564F"/>
    <w:pPr>
      <w:widowControl w:val="0"/>
      <w:shd w:val="clear" w:color="auto" w:fill="FFFFFF"/>
      <w:spacing w:after="0" w:line="293" w:lineRule="exact"/>
      <w:jc w:val="both"/>
    </w:pPr>
    <w:rPr>
      <w:b/>
      <w:bCs/>
      <w:spacing w:val="5"/>
      <w:sz w:val="21"/>
      <w:szCs w:val="21"/>
    </w:rPr>
  </w:style>
  <w:style w:type="paragraph" w:customStyle="1" w:styleId="Headerorfooter1">
    <w:name w:val="Header or footer1"/>
    <w:basedOn w:val="Normal"/>
    <w:link w:val="Headerorfooter"/>
    <w:rsid w:val="00BF564F"/>
    <w:pPr>
      <w:widowControl w:val="0"/>
      <w:shd w:val="clear" w:color="auto" w:fill="FFFFFF"/>
      <w:spacing w:after="0" w:line="293" w:lineRule="exact"/>
      <w:jc w:val="both"/>
    </w:pPr>
    <w:rPr>
      <w:b/>
      <w:bCs/>
      <w:sz w:val="23"/>
      <w:szCs w:val="23"/>
    </w:rPr>
  </w:style>
  <w:style w:type="paragraph" w:customStyle="1" w:styleId="Bodytext20">
    <w:name w:val="Body text (2)"/>
    <w:basedOn w:val="Normal"/>
    <w:link w:val="Bodytext2"/>
    <w:rsid w:val="00BF564F"/>
    <w:pPr>
      <w:widowControl w:val="0"/>
      <w:shd w:val="clear" w:color="auto" w:fill="FFFFFF"/>
      <w:spacing w:after="480" w:line="240" w:lineRule="atLeast"/>
      <w:jc w:val="both"/>
    </w:pPr>
    <w:rPr>
      <w:b/>
      <w:bCs/>
      <w:i/>
      <w:iCs/>
      <w:sz w:val="20"/>
      <w:szCs w:val="20"/>
    </w:rPr>
  </w:style>
  <w:style w:type="paragraph" w:customStyle="1" w:styleId="Bodytext31">
    <w:name w:val="Body text (3)1"/>
    <w:basedOn w:val="Normal"/>
    <w:link w:val="Bodytext3"/>
    <w:rsid w:val="00BF564F"/>
    <w:pPr>
      <w:widowControl w:val="0"/>
      <w:shd w:val="clear" w:color="auto" w:fill="FFFFFF"/>
      <w:spacing w:before="480" w:after="240" w:line="240" w:lineRule="atLeast"/>
      <w:ind w:hanging="2120"/>
      <w:jc w:val="center"/>
    </w:pPr>
    <w:rPr>
      <w:b/>
      <w:bCs/>
      <w:spacing w:val="2"/>
      <w:sz w:val="20"/>
      <w:szCs w:val="20"/>
    </w:rPr>
  </w:style>
  <w:style w:type="paragraph" w:customStyle="1" w:styleId="Bodytext40">
    <w:name w:val="Body text (4)"/>
    <w:basedOn w:val="Normal"/>
    <w:link w:val="Bodytext4"/>
    <w:rsid w:val="00BF564F"/>
    <w:pPr>
      <w:widowControl w:val="0"/>
      <w:shd w:val="clear" w:color="auto" w:fill="FFFFFF"/>
      <w:spacing w:before="240" w:after="240" w:line="240" w:lineRule="atLeast"/>
    </w:pPr>
    <w:rPr>
      <w:rFonts w:ascii="David" w:hAnsi="Calibri" w:cs="David"/>
      <w:i/>
      <w:iCs/>
      <w:spacing w:val="6"/>
      <w:sz w:val="9"/>
      <w:szCs w:val="9"/>
    </w:rPr>
  </w:style>
  <w:style w:type="paragraph" w:customStyle="1" w:styleId="Bodytext1">
    <w:name w:val="Body text1"/>
    <w:basedOn w:val="Normal"/>
    <w:link w:val="Bodytext"/>
    <w:rsid w:val="00BF564F"/>
    <w:pPr>
      <w:widowControl w:val="0"/>
      <w:shd w:val="clear" w:color="auto" w:fill="FFFFFF"/>
      <w:spacing w:before="60" w:after="60" w:line="302" w:lineRule="exact"/>
      <w:ind w:hanging="1980"/>
      <w:jc w:val="both"/>
    </w:pPr>
    <w:rPr>
      <w:spacing w:val="1"/>
      <w:sz w:val="20"/>
      <w:szCs w:val="20"/>
    </w:rPr>
  </w:style>
  <w:style w:type="paragraph" w:customStyle="1" w:styleId="Bodytext50">
    <w:name w:val="Body text (5)"/>
    <w:basedOn w:val="Normal"/>
    <w:link w:val="Bodytext5"/>
    <w:rsid w:val="00BF564F"/>
    <w:pPr>
      <w:widowControl w:val="0"/>
      <w:shd w:val="clear" w:color="auto" w:fill="FFFFFF"/>
      <w:spacing w:after="0" w:line="259" w:lineRule="exact"/>
      <w:jc w:val="both"/>
    </w:pPr>
    <w:rPr>
      <w:b/>
      <w:bCs/>
      <w:spacing w:val="2"/>
      <w:sz w:val="19"/>
      <w:szCs w:val="19"/>
    </w:rPr>
  </w:style>
  <w:style w:type="paragraph" w:customStyle="1" w:styleId="Picturecaption0">
    <w:name w:val="Picture caption"/>
    <w:basedOn w:val="Normal"/>
    <w:link w:val="Picturecaption"/>
    <w:rsid w:val="00BF564F"/>
    <w:pPr>
      <w:widowControl w:val="0"/>
      <w:shd w:val="clear" w:color="auto" w:fill="FFFFFF"/>
      <w:spacing w:after="0" w:line="240" w:lineRule="atLeast"/>
    </w:pPr>
    <w:rPr>
      <w:spacing w:val="1"/>
      <w:sz w:val="20"/>
      <w:szCs w:val="20"/>
    </w:rPr>
  </w:style>
  <w:style w:type="paragraph" w:customStyle="1" w:styleId="Picturecaption20">
    <w:name w:val="Picture caption (2)"/>
    <w:basedOn w:val="Normal"/>
    <w:link w:val="Picturecaption2"/>
    <w:rsid w:val="00BF564F"/>
    <w:pPr>
      <w:widowControl w:val="0"/>
      <w:shd w:val="clear" w:color="auto" w:fill="FFFFFF"/>
      <w:spacing w:after="0" w:line="240" w:lineRule="atLeast"/>
    </w:pPr>
    <w:rPr>
      <w:spacing w:val="13"/>
      <w:sz w:val="22"/>
    </w:rPr>
  </w:style>
  <w:style w:type="paragraph" w:customStyle="1" w:styleId="Heading31">
    <w:name w:val="Heading #31"/>
    <w:basedOn w:val="Normal"/>
    <w:link w:val="Heading3"/>
    <w:rsid w:val="00BF564F"/>
    <w:pPr>
      <w:widowControl w:val="0"/>
      <w:shd w:val="clear" w:color="auto" w:fill="FFFFFF"/>
      <w:spacing w:before="540" w:after="0" w:line="240" w:lineRule="atLeast"/>
      <w:outlineLvl w:val="2"/>
    </w:pPr>
    <w:rPr>
      <w:spacing w:val="1"/>
      <w:sz w:val="20"/>
      <w:szCs w:val="20"/>
    </w:rPr>
  </w:style>
  <w:style w:type="paragraph" w:customStyle="1" w:styleId="Bodytext60">
    <w:name w:val="Body text (6)"/>
    <w:basedOn w:val="Normal"/>
    <w:link w:val="Bodytext6"/>
    <w:rsid w:val="00BF564F"/>
    <w:pPr>
      <w:widowControl w:val="0"/>
      <w:shd w:val="clear" w:color="auto" w:fill="FFFFFF"/>
      <w:spacing w:after="0" w:line="240" w:lineRule="atLeast"/>
    </w:pPr>
    <w:rPr>
      <w:rFonts w:ascii="Microsoft Sans Serif" w:hAnsi="Microsoft Sans Serif" w:cs="Microsoft Sans Serif"/>
      <w:noProof/>
      <w:w w:val="60"/>
      <w:sz w:val="13"/>
      <w:szCs w:val="13"/>
    </w:rPr>
  </w:style>
  <w:style w:type="paragraph" w:customStyle="1" w:styleId="Heading10">
    <w:name w:val="Heading #1"/>
    <w:basedOn w:val="Normal"/>
    <w:link w:val="Heading1"/>
    <w:rsid w:val="00BF564F"/>
    <w:pPr>
      <w:widowControl w:val="0"/>
      <w:shd w:val="clear" w:color="auto" w:fill="FFFFFF"/>
      <w:spacing w:after="60" w:line="302" w:lineRule="exact"/>
      <w:jc w:val="both"/>
      <w:outlineLvl w:val="0"/>
    </w:pPr>
    <w:rPr>
      <w:spacing w:val="1"/>
      <w:sz w:val="20"/>
      <w:szCs w:val="20"/>
    </w:rPr>
  </w:style>
  <w:style w:type="paragraph" w:customStyle="1" w:styleId="Headerorfooter30">
    <w:name w:val="Header or footer (3)"/>
    <w:basedOn w:val="Normal"/>
    <w:link w:val="Headerorfooter3"/>
    <w:rsid w:val="00BF564F"/>
    <w:pPr>
      <w:widowControl w:val="0"/>
      <w:shd w:val="clear" w:color="auto" w:fill="FFFFFF"/>
      <w:spacing w:after="0" w:line="240" w:lineRule="atLeast"/>
    </w:pPr>
    <w:rPr>
      <w:spacing w:val="3"/>
      <w:sz w:val="20"/>
      <w:szCs w:val="20"/>
    </w:rPr>
  </w:style>
  <w:style w:type="paragraph" w:customStyle="1" w:styleId="Headerorfooter40">
    <w:name w:val="Header or footer (4)"/>
    <w:basedOn w:val="Normal"/>
    <w:link w:val="Headerorfooter4"/>
    <w:rsid w:val="00BF564F"/>
    <w:pPr>
      <w:widowControl w:val="0"/>
      <w:shd w:val="clear" w:color="auto" w:fill="FFFFFF"/>
      <w:spacing w:after="0" w:line="418" w:lineRule="exact"/>
    </w:pPr>
    <w:rPr>
      <w:b/>
      <w:bCs/>
      <w:i/>
      <w:iCs/>
      <w:spacing w:val="1"/>
      <w:sz w:val="20"/>
      <w:szCs w:val="20"/>
    </w:rPr>
  </w:style>
  <w:style w:type="paragraph" w:customStyle="1" w:styleId="Heading20">
    <w:name w:val="Heading #2"/>
    <w:basedOn w:val="Normal"/>
    <w:link w:val="Heading2"/>
    <w:rsid w:val="00BF564F"/>
    <w:pPr>
      <w:widowControl w:val="0"/>
      <w:shd w:val="clear" w:color="auto" w:fill="FFFFFF"/>
      <w:spacing w:after="60" w:line="312" w:lineRule="exact"/>
      <w:jc w:val="both"/>
      <w:outlineLvl w:val="1"/>
    </w:pPr>
    <w:rPr>
      <w:spacing w:val="1"/>
      <w:sz w:val="20"/>
      <w:szCs w:val="20"/>
    </w:rPr>
  </w:style>
  <w:style w:type="paragraph" w:customStyle="1" w:styleId="Bodytext70">
    <w:name w:val="Body text (7)"/>
    <w:basedOn w:val="Normal"/>
    <w:link w:val="Bodytext7"/>
    <w:rsid w:val="00BF564F"/>
    <w:pPr>
      <w:widowControl w:val="0"/>
      <w:shd w:val="clear" w:color="auto" w:fill="FFFFFF"/>
      <w:spacing w:after="60" w:line="240" w:lineRule="atLeast"/>
    </w:pPr>
    <w:rPr>
      <w:b/>
      <w:bCs/>
      <w:spacing w:val="10"/>
      <w:sz w:val="21"/>
      <w:szCs w:val="21"/>
    </w:rPr>
  </w:style>
  <w:style w:type="paragraph" w:customStyle="1" w:styleId="Bodytext80">
    <w:name w:val="Body text (8)"/>
    <w:basedOn w:val="Normal"/>
    <w:link w:val="Bodytext8"/>
    <w:rsid w:val="00BF564F"/>
    <w:pPr>
      <w:widowControl w:val="0"/>
      <w:shd w:val="clear" w:color="auto" w:fill="FFFFFF"/>
      <w:spacing w:before="60" w:after="60" w:line="240" w:lineRule="atLeast"/>
    </w:pPr>
    <w:rPr>
      <w:rFonts w:ascii="Microsoft Sans Serif" w:hAnsi="Microsoft Sans Serif" w:cs="Microsoft Sans Serif"/>
      <w:spacing w:val="-10"/>
      <w:sz w:val="20"/>
      <w:szCs w:val="20"/>
    </w:rPr>
  </w:style>
  <w:style w:type="paragraph" w:customStyle="1" w:styleId="Bodytext90">
    <w:name w:val="Body text (9)"/>
    <w:basedOn w:val="Normal"/>
    <w:link w:val="Bodytext9"/>
    <w:rsid w:val="00BF564F"/>
    <w:pPr>
      <w:widowControl w:val="0"/>
      <w:shd w:val="clear" w:color="auto" w:fill="FFFFFF"/>
      <w:spacing w:before="60" w:after="0" w:line="240" w:lineRule="atLeast"/>
    </w:pPr>
    <w:rPr>
      <w:b/>
      <w:bCs/>
      <w:spacing w:val="3"/>
      <w:sz w:val="25"/>
      <w:szCs w:val="25"/>
    </w:rPr>
  </w:style>
  <w:style w:type="paragraph" w:customStyle="1" w:styleId="Bodytext100">
    <w:name w:val="Body text (10)"/>
    <w:basedOn w:val="Normal"/>
    <w:link w:val="Bodytext10"/>
    <w:rsid w:val="00BF564F"/>
    <w:pPr>
      <w:widowControl w:val="0"/>
      <w:shd w:val="clear" w:color="auto" w:fill="FFFFFF"/>
      <w:spacing w:after="0" w:line="240" w:lineRule="atLeast"/>
      <w:jc w:val="right"/>
    </w:pPr>
    <w:rPr>
      <w:rFonts w:ascii="Microsoft Sans Serif" w:hAnsi="Microsoft Sans Serif" w:cs="Microsoft Sans Serif"/>
      <w:noProof/>
      <w:sz w:val="18"/>
      <w:szCs w:val="18"/>
    </w:rPr>
  </w:style>
  <w:style w:type="paragraph" w:customStyle="1" w:styleId="Bodytext110">
    <w:name w:val="Body text (11)"/>
    <w:basedOn w:val="Normal"/>
    <w:link w:val="Bodytext11"/>
    <w:rsid w:val="00BF564F"/>
    <w:pPr>
      <w:widowControl w:val="0"/>
      <w:shd w:val="clear" w:color="auto" w:fill="FFFFFF"/>
      <w:spacing w:after="0" w:line="418" w:lineRule="exact"/>
      <w:jc w:val="both"/>
    </w:pPr>
    <w:rPr>
      <w:sz w:val="20"/>
      <w:szCs w:val="20"/>
    </w:rPr>
  </w:style>
  <w:style w:type="paragraph" w:customStyle="1" w:styleId="Bodytext120">
    <w:name w:val="Body text (12)"/>
    <w:basedOn w:val="Normal"/>
    <w:link w:val="Bodytext12"/>
    <w:rsid w:val="00BF564F"/>
    <w:pPr>
      <w:widowControl w:val="0"/>
      <w:shd w:val="clear" w:color="auto" w:fill="FFFFFF"/>
      <w:spacing w:after="0" w:line="240" w:lineRule="atLeast"/>
    </w:pPr>
    <w:rPr>
      <w:b/>
      <w:bCs/>
      <w:sz w:val="23"/>
      <w:szCs w:val="23"/>
    </w:rPr>
  </w:style>
  <w:style w:type="paragraph" w:customStyle="1" w:styleId="Tableofcontents0">
    <w:name w:val="Table of contents"/>
    <w:basedOn w:val="Normal"/>
    <w:link w:val="Tableofcontents"/>
    <w:rsid w:val="00BF564F"/>
    <w:pPr>
      <w:widowControl w:val="0"/>
      <w:shd w:val="clear" w:color="auto" w:fill="FFFFFF"/>
      <w:spacing w:after="0" w:line="418" w:lineRule="exact"/>
      <w:jc w:val="both"/>
    </w:pPr>
    <w:rPr>
      <w:spacing w:val="1"/>
      <w:sz w:val="20"/>
      <w:szCs w:val="20"/>
    </w:rPr>
  </w:style>
  <w:style w:type="paragraph" w:customStyle="1" w:styleId="Heading40">
    <w:name w:val="Heading #4"/>
    <w:basedOn w:val="Normal"/>
    <w:link w:val="Heading4"/>
    <w:rsid w:val="00BF564F"/>
    <w:pPr>
      <w:widowControl w:val="0"/>
      <w:shd w:val="clear" w:color="auto" w:fill="FFFFFF"/>
      <w:spacing w:after="120" w:line="240" w:lineRule="atLeast"/>
      <w:ind w:firstLine="660"/>
      <w:jc w:val="both"/>
      <w:outlineLvl w:val="3"/>
    </w:pPr>
    <w:rPr>
      <w:b/>
      <w:bCs/>
      <w:spacing w:val="1"/>
      <w:sz w:val="20"/>
      <w:szCs w:val="20"/>
    </w:rPr>
  </w:style>
  <w:style w:type="paragraph" w:customStyle="1" w:styleId="Bodytext130">
    <w:name w:val="Body text (13)"/>
    <w:basedOn w:val="Normal"/>
    <w:link w:val="Bodytext13"/>
    <w:rsid w:val="00BF564F"/>
    <w:pPr>
      <w:widowControl w:val="0"/>
      <w:shd w:val="clear" w:color="auto" w:fill="FFFFFF"/>
      <w:spacing w:before="60" w:after="0" w:line="278" w:lineRule="exact"/>
      <w:jc w:val="both"/>
    </w:pPr>
    <w:rPr>
      <w:b/>
      <w:bCs/>
      <w:i/>
      <w:iCs/>
      <w:spacing w:val="4"/>
      <w:sz w:val="19"/>
      <w:szCs w:val="19"/>
    </w:rPr>
  </w:style>
  <w:style w:type="paragraph" w:customStyle="1" w:styleId="Tablecaption20">
    <w:name w:val="Table caption (2)"/>
    <w:basedOn w:val="Normal"/>
    <w:link w:val="Tablecaption2"/>
    <w:rsid w:val="00BF564F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4"/>
      <w:sz w:val="19"/>
      <w:szCs w:val="19"/>
    </w:rPr>
  </w:style>
  <w:style w:type="paragraph" w:customStyle="1" w:styleId="Tablecaption30">
    <w:name w:val="Table caption (3)"/>
    <w:basedOn w:val="Normal"/>
    <w:link w:val="Tablecaption3"/>
    <w:rsid w:val="00BF564F"/>
    <w:pPr>
      <w:widowControl w:val="0"/>
      <w:shd w:val="clear" w:color="auto" w:fill="FFFFFF"/>
      <w:spacing w:after="0" w:line="322" w:lineRule="exact"/>
      <w:jc w:val="both"/>
    </w:pPr>
    <w:rPr>
      <w:spacing w:val="1"/>
      <w:sz w:val="20"/>
      <w:szCs w:val="20"/>
    </w:rPr>
  </w:style>
  <w:style w:type="paragraph" w:customStyle="1" w:styleId="Tablecaption40">
    <w:name w:val="Table caption (4)"/>
    <w:basedOn w:val="Normal"/>
    <w:link w:val="Tablecaption4"/>
    <w:rsid w:val="00BF564F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2"/>
      <w:sz w:val="20"/>
      <w:szCs w:val="20"/>
    </w:rPr>
  </w:style>
  <w:style w:type="paragraph" w:customStyle="1" w:styleId="Bodytext141">
    <w:name w:val="Body text (14)1"/>
    <w:basedOn w:val="Normal"/>
    <w:link w:val="Bodytext14"/>
    <w:rsid w:val="00BF564F"/>
    <w:pPr>
      <w:widowControl w:val="0"/>
      <w:shd w:val="clear" w:color="auto" w:fill="FFFFFF"/>
      <w:spacing w:after="0" w:line="240" w:lineRule="atLeast"/>
      <w:jc w:val="both"/>
    </w:pPr>
    <w:rPr>
      <w:b/>
      <w:bCs/>
      <w:spacing w:val="1"/>
      <w:sz w:val="22"/>
    </w:rPr>
  </w:style>
  <w:style w:type="paragraph" w:customStyle="1" w:styleId="Tablecaption0">
    <w:name w:val="Table caption"/>
    <w:basedOn w:val="Normal"/>
    <w:link w:val="Tablecaption"/>
    <w:rsid w:val="00BF564F"/>
    <w:pPr>
      <w:widowControl w:val="0"/>
      <w:shd w:val="clear" w:color="auto" w:fill="FFFFFF"/>
      <w:spacing w:before="60" w:after="60" w:line="240" w:lineRule="atLeast"/>
      <w:jc w:val="both"/>
    </w:pPr>
    <w:rPr>
      <w:b/>
      <w:bCs/>
      <w:spacing w:val="1"/>
      <w:sz w:val="22"/>
    </w:rPr>
  </w:style>
  <w:style w:type="paragraph" w:customStyle="1" w:styleId="Bodytext150">
    <w:name w:val="Body text (15)"/>
    <w:basedOn w:val="Normal"/>
    <w:link w:val="Bodytext15"/>
    <w:rsid w:val="00BF564F"/>
    <w:pPr>
      <w:widowControl w:val="0"/>
      <w:shd w:val="clear" w:color="auto" w:fill="FFFFFF"/>
      <w:spacing w:after="60" w:line="240" w:lineRule="atLeast"/>
      <w:jc w:val="both"/>
    </w:pPr>
    <w:rPr>
      <w:b/>
      <w:bCs/>
      <w:spacing w:val="17"/>
      <w:sz w:val="15"/>
      <w:szCs w:val="15"/>
    </w:rPr>
  </w:style>
  <w:style w:type="paragraph" w:customStyle="1" w:styleId="Bodytext160">
    <w:name w:val="Body text (16)"/>
    <w:basedOn w:val="Normal"/>
    <w:link w:val="Bodytext16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3"/>
      <w:sz w:val="19"/>
      <w:szCs w:val="19"/>
    </w:rPr>
  </w:style>
  <w:style w:type="paragraph" w:customStyle="1" w:styleId="Bodytext170">
    <w:name w:val="Body text (17)"/>
    <w:basedOn w:val="Normal"/>
    <w:link w:val="Bodytext17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2"/>
      <w:sz w:val="19"/>
      <w:szCs w:val="19"/>
    </w:rPr>
  </w:style>
  <w:style w:type="paragraph" w:customStyle="1" w:styleId="Bodytext180">
    <w:name w:val="Body text (18)"/>
    <w:basedOn w:val="Normal"/>
    <w:link w:val="Bodytext18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1"/>
      <w:sz w:val="20"/>
      <w:szCs w:val="20"/>
    </w:rPr>
  </w:style>
  <w:style w:type="paragraph" w:customStyle="1" w:styleId="Bodytext201">
    <w:name w:val="Body text (20)"/>
    <w:basedOn w:val="Normal"/>
    <w:link w:val="Bodytext200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6"/>
      <w:sz w:val="18"/>
      <w:szCs w:val="18"/>
    </w:rPr>
  </w:style>
  <w:style w:type="paragraph" w:customStyle="1" w:styleId="Bodytext220">
    <w:name w:val="Body text (22)"/>
    <w:basedOn w:val="Normal"/>
    <w:link w:val="Bodytext22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2"/>
      <w:sz w:val="19"/>
      <w:szCs w:val="19"/>
    </w:rPr>
  </w:style>
  <w:style w:type="paragraph" w:customStyle="1" w:styleId="Bodytext190">
    <w:name w:val="Body text (19)"/>
    <w:basedOn w:val="Normal"/>
    <w:link w:val="Bodytext19"/>
    <w:rsid w:val="00BF564F"/>
    <w:pPr>
      <w:widowControl w:val="0"/>
      <w:shd w:val="clear" w:color="auto" w:fill="FFFFFF"/>
      <w:spacing w:after="0" w:line="240" w:lineRule="atLeast"/>
    </w:pPr>
    <w:rPr>
      <w:spacing w:val="5"/>
      <w:sz w:val="20"/>
      <w:szCs w:val="20"/>
    </w:rPr>
  </w:style>
  <w:style w:type="paragraph" w:customStyle="1" w:styleId="Bodytext210">
    <w:name w:val="Body text (21)"/>
    <w:basedOn w:val="Normal"/>
    <w:link w:val="Bodytext21"/>
    <w:rsid w:val="00BF564F"/>
    <w:pPr>
      <w:widowControl w:val="0"/>
      <w:shd w:val="clear" w:color="auto" w:fill="FFFFFF"/>
      <w:spacing w:after="0" w:line="240" w:lineRule="atLeast"/>
    </w:pPr>
    <w:rPr>
      <w:spacing w:val="1"/>
      <w:sz w:val="21"/>
      <w:szCs w:val="21"/>
    </w:rPr>
  </w:style>
  <w:style w:type="paragraph" w:customStyle="1" w:styleId="Headerorfooter50">
    <w:name w:val="Header or footer (5)"/>
    <w:basedOn w:val="Normal"/>
    <w:link w:val="Headerorfooter5"/>
    <w:rsid w:val="00BF564F"/>
    <w:pPr>
      <w:widowControl w:val="0"/>
      <w:shd w:val="clear" w:color="auto" w:fill="FFFFFF"/>
      <w:spacing w:after="0" w:line="240" w:lineRule="atLeast"/>
    </w:pPr>
    <w:rPr>
      <w:rFonts w:ascii="CordiaUPC" w:hAnsi="CordiaUPC" w:cs="CordiaUPC"/>
      <w:b/>
      <w:bCs/>
      <w:spacing w:val="4"/>
      <w:sz w:val="32"/>
      <w:szCs w:val="32"/>
    </w:rPr>
  </w:style>
  <w:style w:type="paragraph" w:customStyle="1" w:styleId="Headerorfooter60">
    <w:name w:val="Header or footer (6)"/>
    <w:basedOn w:val="Normal"/>
    <w:link w:val="Headerorfooter6"/>
    <w:rsid w:val="00BF564F"/>
    <w:pPr>
      <w:widowControl w:val="0"/>
      <w:shd w:val="clear" w:color="auto" w:fill="FFFFFF"/>
      <w:spacing w:after="0" w:line="240" w:lineRule="atLeast"/>
      <w:jc w:val="right"/>
    </w:pPr>
    <w:rPr>
      <w:spacing w:val="6"/>
      <w:sz w:val="23"/>
      <w:szCs w:val="23"/>
    </w:rPr>
  </w:style>
  <w:style w:type="paragraph" w:customStyle="1" w:styleId="Bodytext231">
    <w:name w:val="Body text (23)"/>
    <w:basedOn w:val="Normal"/>
    <w:link w:val="Bodytext230"/>
    <w:rsid w:val="00BF564F"/>
    <w:pPr>
      <w:widowControl w:val="0"/>
      <w:shd w:val="clear" w:color="auto" w:fill="FFFFFF"/>
      <w:spacing w:after="240" w:line="326" w:lineRule="exact"/>
      <w:jc w:val="center"/>
    </w:pPr>
    <w:rPr>
      <w:b/>
      <w:bCs/>
      <w:i/>
      <w:iCs/>
      <w:spacing w:val="3"/>
      <w:sz w:val="21"/>
      <w:szCs w:val="21"/>
    </w:rPr>
  </w:style>
  <w:style w:type="paragraph" w:customStyle="1" w:styleId="Tablecaption50">
    <w:name w:val="Table caption (5)"/>
    <w:basedOn w:val="Normal"/>
    <w:link w:val="Tablecaption5"/>
    <w:rsid w:val="00BF564F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3"/>
      <w:sz w:val="21"/>
      <w:szCs w:val="21"/>
    </w:rPr>
  </w:style>
  <w:style w:type="paragraph" w:customStyle="1" w:styleId="Headerorfooter70">
    <w:name w:val="Header or footer (7)"/>
    <w:basedOn w:val="Normal"/>
    <w:link w:val="Headerorfooter7"/>
    <w:rsid w:val="00BF564F"/>
    <w:pPr>
      <w:widowControl w:val="0"/>
      <w:shd w:val="clear" w:color="auto" w:fill="FFFFFF"/>
      <w:spacing w:after="0" w:line="240" w:lineRule="atLeast"/>
    </w:pPr>
    <w:rPr>
      <w:spacing w:val="4"/>
      <w:sz w:val="23"/>
      <w:szCs w:val="23"/>
    </w:rPr>
  </w:style>
  <w:style w:type="paragraph" w:customStyle="1" w:styleId="Bodytext240">
    <w:name w:val="Body text (24)"/>
    <w:basedOn w:val="Normal"/>
    <w:link w:val="Bodytext24"/>
    <w:rsid w:val="00BF564F"/>
    <w:pPr>
      <w:widowControl w:val="0"/>
      <w:shd w:val="clear" w:color="auto" w:fill="FFFFFF"/>
      <w:spacing w:before="120" w:after="0" w:line="398" w:lineRule="exact"/>
      <w:jc w:val="center"/>
    </w:pPr>
    <w:rPr>
      <w:b/>
      <w:bCs/>
      <w:i/>
      <w:iCs/>
      <w:spacing w:val="11"/>
      <w:sz w:val="21"/>
      <w:szCs w:val="21"/>
    </w:rPr>
  </w:style>
  <w:style w:type="paragraph" w:customStyle="1" w:styleId="CharCharCharCharCharCharChar">
    <w:name w:val=" Char Char Char Char Char Char Char"/>
    <w:autoRedefine/>
    <w:rsid w:val="00BF564F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BF564F"/>
    <w:rPr>
      <w:rFonts w:ascii="Courier New" w:eastAsia="Courier New" w:hAnsi="Courier New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semiHidden/>
    <w:rsid w:val="00DA44AC"/>
    <w:rPr>
      <w:vertAlign w:val="superscript"/>
    </w:rPr>
  </w:style>
  <w:style w:type="character" w:customStyle="1" w:styleId="Heading12">
    <w:name w:val="Heading #1 (2)_"/>
    <w:link w:val="Heading120"/>
    <w:rsid w:val="00F31C54"/>
    <w:rPr>
      <w:rFonts w:ascii="Times New Roman" w:hAnsi="Times New Roman"/>
      <w:i/>
      <w:iCs/>
      <w:spacing w:val="6"/>
      <w:shd w:val="clear" w:color="auto" w:fill="FFFFFF"/>
    </w:rPr>
  </w:style>
  <w:style w:type="character" w:customStyle="1" w:styleId="Heading12Spacing0pt">
    <w:name w:val="Heading #1 (2) + Spacing 0 pt"/>
    <w:rsid w:val="00F31C54"/>
    <w:rPr>
      <w:rFonts w:ascii="Times New Roman" w:hAnsi="Times New Roman" w:cs="Times New Roman"/>
      <w:i/>
      <w:iCs/>
      <w:noProof/>
      <w:spacing w:val="0"/>
      <w:u w:val="none"/>
    </w:rPr>
  </w:style>
  <w:style w:type="character" w:customStyle="1" w:styleId="BodytextItalic">
    <w:name w:val="Body text + Italic"/>
    <w:aliases w:val="Spacing 0 pt84"/>
    <w:rsid w:val="00F31C54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9pt8">
    <w:name w:val="Body text + 9 pt8"/>
    <w:aliases w:val="Bold16,Spacing 0 pt82"/>
    <w:rsid w:val="00F31C54"/>
    <w:rPr>
      <w:rFonts w:ascii="Times New Roman" w:hAnsi="Times New Roman" w:cs="Times New Roman"/>
      <w:b/>
      <w:bCs/>
      <w:spacing w:val="4"/>
      <w:sz w:val="18"/>
      <w:szCs w:val="18"/>
      <w:u w:val="none"/>
    </w:rPr>
  </w:style>
  <w:style w:type="character" w:customStyle="1" w:styleId="Bodytext6NotItalic">
    <w:name w:val="Body text (6) + Not Italic"/>
    <w:aliases w:val="Spacing 0 pt81"/>
    <w:rsid w:val="00F31C54"/>
    <w:rPr>
      <w:rFonts w:ascii="Times New Roman" w:hAnsi="Times New Roman" w:cs="Times New Roman"/>
      <w:b/>
      <w:bCs/>
      <w:i/>
      <w:iCs/>
      <w:spacing w:val="4"/>
      <w:sz w:val="18"/>
      <w:szCs w:val="18"/>
      <w:u w:val="none"/>
    </w:rPr>
  </w:style>
  <w:style w:type="character" w:customStyle="1" w:styleId="Headerorfooter2115pt">
    <w:name w:val="Header or footer (2) + 11.5 pt"/>
    <w:aliases w:val="Spacing 0 pt80"/>
    <w:rsid w:val="00F31C54"/>
    <w:rPr>
      <w:rFonts w:ascii="Times New Roman" w:hAnsi="Times New Roman" w:cs="Times New Roman"/>
      <w:spacing w:val="13"/>
      <w:sz w:val="23"/>
      <w:szCs w:val="23"/>
      <w:u w:val="none"/>
    </w:rPr>
  </w:style>
  <w:style w:type="character" w:customStyle="1" w:styleId="Tablecaption3NotItalic">
    <w:name w:val="Table caption (3) + Not Italic"/>
    <w:aliases w:val="Spacing 0 pt79"/>
    <w:rsid w:val="00F31C54"/>
    <w:rPr>
      <w:rFonts w:ascii="Times New Roman" w:hAnsi="Times New Roman" w:cs="Times New Roman"/>
      <w:b/>
      <w:bCs/>
      <w:i/>
      <w:iCs/>
      <w:spacing w:val="6"/>
      <w:sz w:val="18"/>
      <w:szCs w:val="18"/>
      <w:u w:val="none"/>
    </w:rPr>
  </w:style>
  <w:style w:type="character" w:customStyle="1" w:styleId="Bodytext9pt6">
    <w:name w:val="Body text + 9 pt6"/>
    <w:aliases w:val="Bold13,Spacing 0 pt77"/>
    <w:rsid w:val="00F31C54"/>
    <w:rPr>
      <w:rFonts w:ascii="Times New Roman" w:hAnsi="Times New Roman" w:cs="Times New Roman"/>
      <w:b/>
      <w:bCs/>
      <w:spacing w:val="7"/>
      <w:sz w:val="18"/>
      <w:szCs w:val="18"/>
      <w:u w:val="none"/>
    </w:rPr>
  </w:style>
  <w:style w:type="character" w:customStyle="1" w:styleId="Footnote">
    <w:name w:val="Footnote_"/>
    <w:link w:val="Footnote0"/>
    <w:rsid w:val="00F31C54"/>
    <w:rPr>
      <w:rFonts w:ascii="Times New Roman" w:hAnsi="Times New Roman"/>
      <w:b/>
      <w:bCs/>
      <w:spacing w:val="4"/>
      <w:sz w:val="18"/>
      <w:szCs w:val="18"/>
      <w:shd w:val="clear" w:color="auto" w:fill="FFFFFF"/>
    </w:rPr>
  </w:style>
  <w:style w:type="character" w:customStyle="1" w:styleId="BodytextCorbel2">
    <w:name w:val="Body text + Corbel2"/>
    <w:aliases w:val="6.5 pt,Spacing 0 pt72"/>
    <w:rsid w:val="00F31C54"/>
    <w:rPr>
      <w:rFonts w:ascii="Corbel" w:hAnsi="Corbel" w:cs="Corbel"/>
      <w:noProof/>
      <w:spacing w:val="0"/>
      <w:sz w:val="13"/>
      <w:szCs w:val="13"/>
      <w:u w:val="none"/>
    </w:rPr>
  </w:style>
  <w:style w:type="character" w:customStyle="1" w:styleId="Bodytext6pt">
    <w:name w:val="Body text + 6 pt"/>
    <w:aliases w:val="Spacing 0 pt71"/>
    <w:rsid w:val="00F31C54"/>
    <w:rPr>
      <w:rFonts w:ascii="Times New Roman" w:hAnsi="Times New Roman" w:cs="Times New Roman"/>
      <w:noProof/>
      <w:spacing w:val="0"/>
      <w:sz w:val="12"/>
      <w:szCs w:val="12"/>
      <w:u w:val="none"/>
    </w:rPr>
  </w:style>
  <w:style w:type="character" w:customStyle="1" w:styleId="Bodytext5Corbel">
    <w:name w:val="Body text (5) + Corbel"/>
    <w:aliases w:val="10 pt10,Spacing 0 pt70"/>
    <w:rsid w:val="00F31C54"/>
    <w:rPr>
      <w:rFonts w:ascii="Corbel" w:hAnsi="Corbel" w:cs="Corbel"/>
      <w:b/>
      <w:bCs/>
      <w:spacing w:val="-15"/>
      <w:sz w:val="20"/>
      <w:szCs w:val="20"/>
      <w:u w:val="none"/>
    </w:rPr>
  </w:style>
  <w:style w:type="character" w:customStyle="1" w:styleId="Bodytext65pt">
    <w:name w:val="Body text + 6.5 pt"/>
    <w:aliases w:val="Spacing 0 pt68"/>
    <w:rsid w:val="00F31C54"/>
    <w:rPr>
      <w:rFonts w:ascii="Times New Roman" w:hAnsi="Times New Roman" w:cs="Times New Roman"/>
      <w:noProof/>
      <w:spacing w:val="0"/>
      <w:sz w:val="13"/>
      <w:szCs w:val="13"/>
      <w:u w:val="none"/>
    </w:rPr>
  </w:style>
  <w:style w:type="character" w:customStyle="1" w:styleId="Bodytext7NotItalic">
    <w:name w:val="Body text (7) + Not Italic"/>
    <w:aliases w:val="Spacing 0 pt67"/>
    <w:rsid w:val="00F31C54"/>
    <w:rPr>
      <w:rFonts w:ascii="Times New Roman" w:hAnsi="Times New Roman" w:cs="Times New Roman"/>
      <w:b/>
      <w:bCs/>
      <w:i/>
      <w:iCs/>
      <w:spacing w:val="4"/>
      <w:sz w:val="18"/>
      <w:szCs w:val="18"/>
      <w:u w:val="none"/>
    </w:rPr>
  </w:style>
  <w:style w:type="character" w:customStyle="1" w:styleId="Bodytext6NotItalic1">
    <w:name w:val="Body text (6) + Not Italic1"/>
    <w:aliases w:val="Spacing 0 pt66"/>
    <w:rsid w:val="00F31C54"/>
    <w:rPr>
      <w:rFonts w:ascii="Times New Roman" w:hAnsi="Times New Roman" w:cs="Times New Roman"/>
      <w:b/>
      <w:bCs/>
      <w:i/>
      <w:iCs/>
      <w:spacing w:val="6"/>
      <w:sz w:val="18"/>
      <w:szCs w:val="18"/>
      <w:u w:val="none"/>
    </w:rPr>
  </w:style>
  <w:style w:type="character" w:customStyle="1" w:styleId="Bodytext2125pt">
    <w:name w:val="Body text (2) + 12.5 pt"/>
    <w:aliases w:val="Spacing 0 pt65"/>
    <w:rsid w:val="00F31C54"/>
    <w:rPr>
      <w:rFonts w:ascii="Times New Roman" w:hAnsi="Times New Roman" w:cs="Times New Roman"/>
      <w:i/>
      <w:iCs/>
      <w:spacing w:val="-2"/>
      <w:sz w:val="25"/>
      <w:szCs w:val="25"/>
      <w:u w:val="none"/>
    </w:rPr>
  </w:style>
  <w:style w:type="character" w:customStyle="1" w:styleId="Tablecaption512pt">
    <w:name w:val="Table caption (5) + 12 pt"/>
    <w:aliases w:val="Italic13,Spacing 0 pt64"/>
    <w:rsid w:val="00F31C54"/>
    <w:rPr>
      <w:rFonts w:ascii="Times New Roman" w:hAnsi="Times New Roman" w:cs="Times New Roman"/>
      <w:i/>
      <w:iCs/>
      <w:spacing w:val="2"/>
      <w:sz w:val="24"/>
      <w:szCs w:val="24"/>
      <w:u w:val="none"/>
    </w:rPr>
  </w:style>
  <w:style w:type="character" w:customStyle="1" w:styleId="Bodytext695pt1">
    <w:name w:val="Body text (6) + 9.5 pt1"/>
    <w:aliases w:val="Not Bold4,Spacing 0 pt62"/>
    <w:rsid w:val="00F31C54"/>
    <w:rPr>
      <w:rFonts w:ascii="Times New Roman" w:hAnsi="Times New Roman" w:cs="Times New Roman"/>
      <w:b/>
      <w:bCs/>
      <w:i/>
      <w:iCs/>
      <w:spacing w:val="4"/>
      <w:sz w:val="19"/>
      <w:szCs w:val="19"/>
      <w:u w:val="none"/>
    </w:rPr>
  </w:style>
  <w:style w:type="character" w:customStyle="1" w:styleId="Bodytext6Spacing0pt">
    <w:name w:val="Body text (6) + Spacing 0 pt"/>
    <w:rsid w:val="00F31C54"/>
    <w:rPr>
      <w:rFonts w:ascii="Times New Roman" w:hAnsi="Times New Roman" w:cs="Times New Roman"/>
      <w:b/>
      <w:bCs/>
      <w:i/>
      <w:iCs/>
      <w:spacing w:val="3"/>
      <w:sz w:val="18"/>
      <w:szCs w:val="18"/>
      <w:u w:val="none"/>
    </w:rPr>
  </w:style>
  <w:style w:type="character" w:customStyle="1" w:styleId="Bodytext56pt">
    <w:name w:val="Body text (5) + 6 pt"/>
    <w:aliases w:val="Not Bold3,Spacing 0 pt61"/>
    <w:rsid w:val="00F31C54"/>
    <w:rPr>
      <w:rFonts w:ascii="Times New Roman" w:hAnsi="Times New Roman" w:cs="Times New Roman"/>
      <w:b/>
      <w:bCs/>
      <w:spacing w:val="4"/>
      <w:sz w:val="12"/>
      <w:szCs w:val="12"/>
      <w:u w:val="none"/>
    </w:rPr>
  </w:style>
  <w:style w:type="character" w:customStyle="1" w:styleId="Bodytext10NotItalic">
    <w:name w:val="Body text (10) + Not Italic"/>
    <w:aliases w:val="Spacing 0 pt60"/>
    <w:rsid w:val="00F31C54"/>
    <w:rPr>
      <w:rFonts w:ascii="Times New Roman" w:hAnsi="Times New Roman" w:cs="Times New Roman"/>
      <w:i/>
      <w:iCs/>
      <w:noProof/>
      <w:spacing w:val="0"/>
      <w:sz w:val="25"/>
      <w:szCs w:val="25"/>
      <w:u w:val="none"/>
    </w:rPr>
  </w:style>
  <w:style w:type="character" w:customStyle="1" w:styleId="Bodytext12NotItalic">
    <w:name w:val="Body text (12) + Not Italic"/>
    <w:aliases w:val="Spacing 0 pt59"/>
    <w:rsid w:val="00F31C54"/>
    <w:rPr>
      <w:rFonts w:ascii="Times New Roman" w:hAnsi="Times New Roman" w:cs="Times New Roman"/>
      <w:b/>
      <w:bCs/>
      <w:i/>
      <w:iCs/>
      <w:spacing w:val="7"/>
      <w:u w:val="none"/>
    </w:rPr>
  </w:style>
  <w:style w:type="character" w:customStyle="1" w:styleId="Heading22">
    <w:name w:val="Heading #2 (2)_"/>
    <w:link w:val="Heading220"/>
    <w:rsid w:val="00F31C54"/>
    <w:rPr>
      <w:rFonts w:ascii="Times New Roman" w:hAnsi="Times New Roman"/>
      <w:b/>
      <w:bCs/>
      <w:i/>
      <w:iCs/>
      <w:spacing w:val="4"/>
      <w:shd w:val="clear" w:color="auto" w:fill="FFFFFF"/>
    </w:rPr>
  </w:style>
  <w:style w:type="character" w:customStyle="1" w:styleId="Heading23">
    <w:name w:val="Heading #2 (3)_"/>
    <w:link w:val="Heading231"/>
    <w:rsid w:val="00F31C54"/>
    <w:rPr>
      <w:rFonts w:ascii="Times New Roman" w:hAnsi="Times New Roman"/>
      <w:i/>
      <w:iCs/>
      <w:spacing w:val="2"/>
      <w:shd w:val="clear" w:color="auto" w:fill="FFFFFF"/>
    </w:rPr>
  </w:style>
  <w:style w:type="character" w:customStyle="1" w:styleId="Heading230">
    <w:name w:val="Heading #2 (3)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11Italic">
    <w:name w:val="Body text (11) + Italic"/>
    <w:aliases w:val="Spacing 0 pt57"/>
    <w:rsid w:val="00F31C54"/>
    <w:rPr>
      <w:rFonts w:ascii="Times New Roman" w:hAnsi="Times New Roman" w:cs="Times New Roman"/>
      <w:i/>
      <w:iCs/>
      <w:noProof/>
      <w:spacing w:val="0"/>
      <w:sz w:val="12"/>
      <w:szCs w:val="12"/>
      <w:u w:val="none"/>
    </w:rPr>
  </w:style>
  <w:style w:type="character" w:customStyle="1" w:styleId="Tablecaption6">
    <w:name w:val="Table caption (6)_"/>
    <w:link w:val="Tablecaption61"/>
    <w:rsid w:val="00F31C54"/>
    <w:rPr>
      <w:rFonts w:ascii="Times New Roman" w:hAnsi="Times New Roman"/>
      <w:i/>
      <w:iCs/>
      <w:spacing w:val="2"/>
      <w:shd w:val="clear" w:color="auto" w:fill="FFFFFF"/>
    </w:rPr>
  </w:style>
  <w:style w:type="character" w:customStyle="1" w:styleId="Tablecaption60">
    <w:name w:val="Table caption (6)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Tablecaption7">
    <w:name w:val="Table caption (7)_"/>
    <w:link w:val="Tablecaption70"/>
    <w:rsid w:val="00F31C54"/>
    <w:rPr>
      <w:rFonts w:ascii="Corbel" w:hAnsi="Corbel" w:cs="Corbel"/>
      <w:spacing w:val="-11"/>
      <w:shd w:val="clear" w:color="auto" w:fill="FFFFFF"/>
    </w:rPr>
  </w:style>
  <w:style w:type="character" w:customStyle="1" w:styleId="Tablecaption7Italic">
    <w:name w:val="Table caption (7) + Italic"/>
    <w:aliases w:val="Spacing 0 pt56"/>
    <w:rsid w:val="00F31C54"/>
    <w:rPr>
      <w:rFonts w:ascii="Corbel" w:hAnsi="Corbel" w:cs="Corbel"/>
      <w:i/>
      <w:iCs/>
      <w:noProof/>
      <w:spacing w:val="0"/>
      <w:sz w:val="20"/>
      <w:szCs w:val="20"/>
      <w:u w:val="none"/>
    </w:rPr>
  </w:style>
  <w:style w:type="character" w:customStyle="1" w:styleId="Bodytext32">
    <w:name w:val="Body text3"/>
    <w:rsid w:val="00F31C54"/>
    <w:rPr>
      <w:rFonts w:ascii="Times New Roman" w:hAnsi="Times New Roman" w:cs="Times New Roman"/>
      <w:spacing w:val="5"/>
      <w:u w:val="single"/>
    </w:rPr>
  </w:style>
  <w:style w:type="character" w:customStyle="1" w:styleId="BodytextItalic2">
    <w:name w:val="Body text + Italic2"/>
    <w:aliases w:val="Spacing 0 pt55"/>
    <w:rsid w:val="00F31C54"/>
    <w:rPr>
      <w:rFonts w:ascii="Times New Roman" w:hAnsi="Times New Roman" w:cs="Times New Roman"/>
      <w:i/>
      <w:iCs/>
      <w:spacing w:val="2"/>
      <w:u w:val="none"/>
    </w:rPr>
  </w:style>
  <w:style w:type="character" w:customStyle="1" w:styleId="Heading42">
    <w:name w:val="Heading #4 (2)_"/>
    <w:link w:val="Heading421"/>
    <w:rsid w:val="00F31C54"/>
    <w:rPr>
      <w:rFonts w:ascii="Times New Roman" w:hAnsi="Times New Roman"/>
      <w:i/>
      <w:iCs/>
      <w:spacing w:val="2"/>
      <w:shd w:val="clear" w:color="auto" w:fill="FFFFFF"/>
    </w:rPr>
  </w:style>
  <w:style w:type="character" w:customStyle="1" w:styleId="Heading420">
    <w:name w:val="Heading #4 (2)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11Corbel">
    <w:name w:val="Body text (11) + Corbel"/>
    <w:aliases w:val="10 pt8,Spacing 0 pt54"/>
    <w:rsid w:val="00F31C54"/>
    <w:rPr>
      <w:rFonts w:ascii="Corbel" w:hAnsi="Corbel" w:cs="Corbel"/>
      <w:noProof/>
      <w:spacing w:val="1"/>
      <w:sz w:val="20"/>
      <w:szCs w:val="20"/>
      <w:u w:val="none"/>
    </w:rPr>
  </w:style>
  <w:style w:type="character" w:customStyle="1" w:styleId="Bodytext18TimesNewRoman">
    <w:name w:val="Body text (18) + Times New Roman"/>
    <w:aliases w:val="6 pt3,Spacing 0 pt53"/>
    <w:rsid w:val="00F31C54"/>
    <w:rPr>
      <w:rFonts w:ascii="Times New Roman" w:hAnsi="Times New Roman" w:cs="Times New Roman"/>
      <w:spacing w:val="1"/>
      <w:sz w:val="12"/>
      <w:szCs w:val="12"/>
      <w:u w:val="none"/>
    </w:rPr>
  </w:style>
  <w:style w:type="character" w:customStyle="1" w:styleId="Bodytext4Corbel">
    <w:name w:val="Body text (4) + Corbel"/>
    <w:aliases w:val="10 pt7,Not Bold2,Spacing 0 pt51"/>
    <w:rsid w:val="00F31C54"/>
    <w:rPr>
      <w:rFonts w:ascii="Corbel" w:hAnsi="Corbel" w:cs="Corbel"/>
      <w:b/>
      <w:bCs/>
      <w:noProof/>
      <w:spacing w:val="1"/>
      <w:sz w:val="20"/>
      <w:szCs w:val="20"/>
      <w:u w:val="none"/>
    </w:rPr>
  </w:style>
  <w:style w:type="character" w:customStyle="1" w:styleId="Bodytext25">
    <w:name w:val="Body text (25)_"/>
    <w:link w:val="Bodytext250"/>
    <w:rsid w:val="00F31C54"/>
    <w:rPr>
      <w:rFonts w:ascii="Corbel" w:hAnsi="Corbel" w:cs="Corbel"/>
      <w:spacing w:val="11"/>
      <w:sz w:val="28"/>
      <w:szCs w:val="28"/>
      <w:shd w:val="clear" w:color="auto" w:fill="FFFFFF"/>
    </w:rPr>
  </w:style>
  <w:style w:type="character" w:customStyle="1" w:styleId="Bodytext12NotBold">
    <w:name w:val="Body text (12) + Not Bold"/>
    <w:aliases w:val="Not Italic4,Spacing 0 pt50"/>
    <w:rsid w:val="00F31C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6pt1">
    <w:name w:val="Body text + 6 pt1"/>
    <w:aliases w:val="Spacing 0 pt49"/>
    <w:rsid w:val="00F31C54"/>
    <w:rPr>
      <w:rFonts w:ascii="Times New Roman" w:hAnsi="Times New Roman" w:cs="Times New Roman"/>
      <w:spacing w:val="5"/>
      <w:sz w:val="12"/>
      <w:szCs w:val="12"/>
      <w:u w:val="none"/>
    </w:rPr>
  </w:style>
  <w:style w:type="character" w:customStyle="1" w:styleId="BodytextCorbel1">
    <w:name w:val="Body text + Corbel1"/>
    <w:aliases w:val="10 pt6,Spacing 0 pt48"/>
    <w:rsid w:val="00F31C54"/>
    <w:rPr>
      <w:rFonts w:ascii="Corbel" w:hAnsi="Corbel" w:cs="Corbel"/>
      <w:noProof/>
      <w:spacing w:val="1"/>
      <w:sz w:val="20"/>
      <w:szCs w:val="20"/>
      <w:u w:val="none"/>
    </w:rPr>
  </w:style>
  <w:style w:type="character" w:customStyle="1" w:styleId="Bodytext26">
    <w:name w:val="Body text (26)_"/>
    <w:link w:val="Bodytext260"/>
    <w:rsid w:val="00F31C54"/>
    <w:rPr>
      <w:rFonts w:ascii="Times New Roman" w:hAnsi="Times New Roman"/>
      <w:b/>
      <w:bCs/>
      <w:spacing w:val="20"/>
      <w:sz w:val="26"/>
      <w:szCs w:val="26"/>
      <w:shd w:val="clear" w:color="auto" w:fill="FFFFFF"/>
    </w:rPr>
  </w:style>
  <w:style w:type="character" w:customStyle="1" w:styleId="Bodytext27">
    <w:name w:val="Body text (27)_"/>
    <w:link w:val="Bodytext270"/>
    <w:rsid w:val="00F31C54"/>
    <w:rPr>
      <w:rFonts w:ascii="Corbel" w:hAnsi="Corbel" w:cs="Corbel"/>
      <w:b/>
      <w:bCs/>
      <w:spacing w:val="-15"/>
      <w:shd w:val="clear" w:color="auto" w:fill="FFFFFF"/>
    </w:rPr>
  </w:style>
  <w:style w:type="character" w:customStyle="1" w:styleId="Bodytext28">
    <w:name w:val="Body text (28)_"/>
    <w:link w:val="Bodytext280"/>
    <w:rsid w:val="00F31C54"/>
    <w:rPr>
      <w:rFonts w:ascii="Times New Roman" w:hAnsi="Times New Roman"/>
      <w:spacing w:val="2"/>
      <w:w w:val="200"/>
      <w:sz w:val="8"/>
      <w:szCs w:val="8"/>
      <w:shd w:val="clear" w:color="auto" w:fill="FFFFFF"/>
    </w:rPr>
  </w:style>
  <w:style w:type="character" w:customStyle="1" w:styleId="Bodytext29">
    <w:name w:val="Body text (29)_"/>
    <w:link w:val="Bodytext290"/>
    <w:rsid w:val="00F31C54"/>
    <w:rPr>
      <w:rFonts w:ascii="Times New Roman" w:hAnsi="Times New Roman"/>
      <w:spacing w:val="-3"/>
      <w:sz w:val="10"/>
      <w:szCs w:val="10"/>
      <w:shd w:val="clear" w:color="auto" w:fill="FFFFFF"/>
    </w:rPr>
  </w:style>
  <w:style w:type="character" w:customStyle="1" w:styleId="Bodytext29Corbel">
    <w:name w:val="Body text (29) + Corbel"/>
    <w:aliases w:val="10 pt5,Spacing 0 pt47"/>
    <w:rsid w:val="00F31C54"/>
    <w:rPr>
      <w:rFonts w:ascii="Corbel" w:hAnsi="Corbel" w:cs="Corbel"/>
      <w:noProof/>
      <w:spacing w:val="1"/>
      <w:sz w:val="20"/>
      <w:szCs w:val="20"/>
      <w:u w:val="none"/>
    </w:rPr>
  </w:style>
  <w:style w:type="character" w:customStyle="1" w:styleId="Tablecaption8">
    <w:name w:val="Table caption (8)_"/>
    <w:link w:val="Tablecaption80"/>
    <w:rsid w:val="00F31C54"/>
    <w:rPr>
      <w:rFonts w:ascii="Times New Roman" w:hAnsi="Times New Roman"/>
      <w:b/>
      <w:bCs/>
      <w:spacing w:val="4"/>
      <w:sz w:val="18"/>
      <w:szCs w:val="18"/>
      <w:shd w:val="clear" w:color="auto" w:fill="FFFFFF"/>
    </w:rPr>
  </w:style>
  <w:style w:type="character" w:customStyle="1" w:styleId="Tablecaption8Italic">
    <w:name w:val="Table caption (8) + Italic"/>
    <w:aliases w:val="Spacing 0 pt46"/>
    <w:rsid w:val="00F31C54"/>
    <w:rPr>
      <w:rFonts w:ascii="Times New Roman" w:hAnsi="Times New Roman" w:cs="Times New Roman"/>
      <w:b/>
      <w:bCs/>
      <w:i/>
      <w:iCs/>
      <w:spacing w:val="3"/>
      <w:sz w:val="18"/>
      <w:szCs w:val="18"/>
      <w:u w:val="single"/>
    </w:rPr>
  </w:style>
  <w:style w:type="character" w:customStyle="1" w:styleId="Bodytext310">
    <w:name w:val="Body text (31)_"/>
    <w:link w:val="Bodytext311"/>
    <w:rsid w:val="00F31C54"/>
    <w:rPr>
      <w:rFonts w:ascii="Lucida Sans Unicode" w:hAnsi="Lucida Sans Unicode" w:cs="Lucida Sans Unicode"/>
      <w:sz w:val="8"/>
      <w:szCs w:val="8"/>
      <w:shd w:val="clear" w:color="auto" w:fill="FFFFFF"/>
    </w:rPr>
  </w:style>
  <w:style w:type="character" w:customStyle="1" w:styleId="Heading4Spacing0pt">
    <w:name w:val="Heading #4 + Spacing 0 pt"/>
    <w:rsid w:val="00F31C54"/>
    <w:rPr>
      <w:rFonts w:ascii="Times New Roman" w:hAnsi="Times New Roman" w:cs="Times New Roman"/>
      <w:b/>
      <w:bCs/>
      <w:spacing w:val="8"/>
      <w:u w:val="none"/>
    </w:rPr>
  </w:style>
  <w:style w:type="character" w:customStyle="1" w:styleId="HeaderorfooterSpacing0pt">
    <w:name w:val="Header or footer + Spacing 0 pt"/>
    <w:rsid w:val="00F31C54"/>
    <w:rPr>
      <w:rFonts w:ascii="Times New Roman" w:hAnsi="Times New Roman" w:cs="Times New Roman"/>
      <w:spacing w:val="10"/>
      <w:sz w:val="23"/>
      <w:szCs w:val="23"/>
      <w:u w:val="none"/>
    </w:rPr>
  </w:style>
  <w:style w:type="character" w:customStyle="1" w:styleId="Heading4Italic">
    <w:name w:val="Heading #4 + Italic"/>
    <w:aliases w:val="Spacing 0 pt44"/>
    <w:rsid w:val="00F31C54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12NotItalic1">
    <w:name w:val="Body text (12) + Not Italic1"/>
    <w:aliases w:val="Spacing 0 pt43"/>
    <w:rsid w:val="00F31C54"/>
    <w:rPr>
      <w:rFonts w:ascii="Times New Roman" w:hAnsi="Times New Roman" w:cs="Times New Roman"/>
      <w:b/>
      <w:bCs/>
      <w:i/>
      <w:iCs/>
      <w:spacing w:val="8"/>
      <w:u w:val="none"/>
    </w:rPr>
  </w:style>
  <w:style w:type="character" w:customStyle="1" w:styleId="Bodytext12Spacing0pt">
    <w:name w:val="Body text (12) + Spacing 0 pt"/>
    <w:rsid w:val="00F31C54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3Italic">
    <w:name w:val="Body text (3) + Italic"/>
    <w:aliases w:val="Spacing 0 pt42"/>
    <w:rsid w:val="00F31C54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Tablecaption9">
    <w:name w:val="Table caption (9)_"/>
    <w:link w:val="Tablecaption91"/>
    <w:rsid w:val="00F31C54"/>
    <w:rPr>
      <w:rFonts w:ascii="Times New Roman" w:hAnsi="Times New Roman"/>
      <w:b/>
      <w:bCs/>
      <w:i/>
      <w:iCs/>
      <w:spacing w:val="5"/>
      <w:sz w:val="18"/>
      <w:szCs w:val="18"/>
      <w:shd w:val="clear" w:color="auto" w:fill="FFFFFF"/>
    </w:rPr>
  </w:style>
  <w:style w:type="character" w:customStyle="1" w:styleId="Bodytext232">
    <w:name w:val="Body text (2)3"/>
    <w:rsid w:val="00F31C54"/>
    <w:rPr>
      <w:rFonts w:ascii="Times New Roman" w:hAnsi="Times New Roman" w:cs="Times New Roman"/>
      <w:b w:val="0"/>
      <w:bCs w:val="0"/>
      <w:i/>
      <w:iCs/>
      <w:spacing w:val="2"/>
      <w:u w:val="none"/>
      <w:shd w:val="clear" w:color="auto" w:fill="FFFFFF"/>
    </w:rPr>
  </w:style>
  <w:style w:type="character" w:customStyle="1" w:styleId="Bodytext221">
    <w:name w:val="Body text (2)2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Italic1">
    <w:name w:val="Body text + Italic1"/>
    <w:aliases w:val="Spacing 0 pt41"/>
    <w:rsid w:val="00F31C54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1Spacing0pt">
    <w:name w:val="Body text (11) + Spacing 0 pt"/>
    <w:rsid w:val="00F31C54"/>
    <w:rPr>
      <w:rFonts w:ascii="Times New Roman" w:hAnsi="Times New Roman" w:cs="Times New Roman"/>
      <w:spacing w:val="-3"/>
      <w:sz w:val="12"/>
      <w:szCs w:val="12"/>
      <w:u w:val="none"/>
    </w:rPr>
  </w:style>
  <w:style w:type="character" w:customStyle="1" w:styleId="Bodytext320">
    <w:name w:val="Body text (32)_"/>
    <w:link w:val="Bodytext321"/>
    <w:rsid w:val="00F31C54"/>
    <w:rPr>
      <w:rFonts w:ascii="Times New Roman" w:hAnsi="Times New Roman"/>
      <w:sz w:val="10"/>
      <w:szCs w:val="10"/>
      <w:shd w:val="clear" w:color="auto" w:fill="FFFFFF"/>
    </w:rPr>
  </w:style>
  <w:style w:type="character" w:customStyle="1" w:styleId="Bodytext12NotBold1">
    <w:name w:val="Body text (12) + Not Bold1"/>
    <w:aliases w:val="Spacing 0 pt40"/>
    <w:rsid w:val="00F31C54"/>
    <w:rPr>
      <w:rFonts w:ascii="Times New Roman" w:hAnsi="Times New Roman" w:cs="Times New Roman"/>
      <w:b/>
      <w:bCs/>
      <w:i/>
      <w:iCs/>
      <w:spacing w:val="2"/>
      <w:u w:val="none"/>
    </w:rPr>
  </w:style>
  <w:style w:type="character" w:customStyle="1" w:styleId="Bodytext33">
    <w:name w:val="Body text (33)_"/>
    <w:link w:val="Bodytext330"/>
    <w:rsid w:val="00F31C54"/>
    <w:rPr>
      <w:rFonts w:ascii="Georgia" w:hAnsi="Georgia" w:cs="Georgia"/>
      <w:b/>
      <w:bCs/>
      <w:i/>
      <w:iCs/>
      <w:sz w:val="8"/>
      <w:szCs w:val="8"/>
      <w:shd w:val="clear" w:color="auto" w:fill="FFFFFF"/>
    </w:rPr>
  </w:style>
  <w:style w:type="character" w:customStyle="1" w:styleId="Bodytext33NotBold">
    <w:name w:val="Body text (33) + Not Bold"/>
    <w:rsid w:val="00F31C54"/>
  </w:style>
  <w:style w:type="character" w:customStyle="1" w:styleId="Bodytext26Spacing0pt">
    <w:name w:val="Body text (26) + Spacing 0 pt"/>
    <w:rsid w:val="00F31C54"/>
    <w:rPr>
      <w:rFonts w:ascii="Times New Roman" w:hAnsi="Times New Roman" w:cs="Times New Roman"/>
      <w:b/>
      <w:bCs/>
      <w:spacing w:val="6"/>
      <w:sz w:val="26"/>
      <w:szCs w:val="26"/>
      <w:u w:val="none"/>
    </w:rPr>
  </w:style>
  <w:style w:type="character" w:customStyle="1" w:styleId="Bodytext2612pt">
    <w:name w:val="Body text (26) + 12 pt"/>
    <w:aliases w:val="Spacing 0 pt39"/>
    <w:rsid w:val="00F31C54"/>
    <w:rPr>
      <w:rFonts w:ascii="Times New Roman" w:hAnsi="Times New Roman" w:cs="Times New Roman"/>
      <w:b/>
      <w:bCs/>
      <w:spacing w:val="8"/>
      <w:sz w:val="24"/>
      <w:szCs w:val="24"/>
      <w:u w:val="none"/>
    </w:rPr>
  </w:style>
  <w:style w:type="character" w:customStyle="1" w:styleId="Heading22Spacing0pt">
    <w:name w:val="Heading #2 (2) + Spacing 0 pt"/>
    <w:rsid w:val="00F31C54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Heading32">
    <w:name w:val="Heading #32"/>
    <w:rsid w:val="00F31C54"/>
    <w:rPr>
      <w:rFonts w:ascii="Times New Roman" w:hAnsi="Times New Roman" w:cs="Times New Roman"/>
      <w:spacing w:val="5"/>
      <w:u w:val="none"/>
      <w:shd w:val="clear" w:color="auto" w:fill="FFFFFF"/>
    </w:rPr>
  </w:style>
  <w:style w:type="character" w:customStyle="1" w:styleId="Heading233">
    <w:name w:val="Heading #2 (3)3"/>
    <w:rsid w:val="00F31C54"/>
  </w:style>
  <w:style w:type="character" w:customStyle="1" w:styleId="Heading423">
    <w:name w:val="Heading #4 (2)3"/>
    <w:rsid w:val="00F31C54"/>
  </w:style>
  <w:style w:type="character" w:customStyle="1" w:styleId="Bodytext11Corbel1">
    <w:name w:val="Body text (11) + Corbel1"/>
    <w:aliases w:val="10 pt4,Spacing 0 pt38"/>
    <w:rsid w:val="00F31C54"/>
    <w:rPr>
      <w:rFonts w:ascii="Corbel" w:hAnsi="Corbel" w:cs="Corbel"/>
      <w:noProof/>
      <w:spacing w:val="0"/>
      <w:sz w:val="20"/>
      <w:szCs w:val="20"/>
      <w:u w:val="none"/>
    </w:rPr>
  </w:style>
  <w:style w:type="character" w:customStyle="1" w:styleId="Tablecaption10">
    <w:name w:val="Table caption (10)_"/>
    <w:link w:val="Tablecaption100"/>
    <w:rsid w:val="00F31C54"/>
    <w:rPr>
      <w:rFonts w:ascii="Times New Roman" w:hAnsi="Times New Roman"/>
      <w:spacing w:val="5"/>
      <w:shd w:val="clear" w:color="auto" w:fill="FFFFFF"/>
    </w:rPr>
  </w:style>
  <w:style w:type="character" w:customStyle="1" w:styleId="Tablecaption11">
    <w:name w:val="Table caption (11)_"/>
    <w:link w:val="Tablecaption110"/>
    <w:rsid w:val="00F31C54"/>
    <w:rPr>
      <w:rFonts w:ascii="Times New Roman" w:hAnsi="Times New Roman"/>
      <w:b/>
      <w:bCs/>
      <w:spacing w:val="6"/>
      <w:sz w:val="26"/>
      <w:szCs w:val="26"/>
      <w:shd w:val="clear" w:color="auto" w:fill="FFFFFF"/>
    </w:rPr>
  </w:style>
  <w:style w:type="character" w:customStyle="1" w:styleId="Bodytext34">
    <w:name w:val="Body text (34)_"/>
    <w:link w:val="Bodytext340"/>
    <w:rsid w:val="00F31C54"/>
    <w:rPr>
      <w:rFonts w:ascii="Times New Roman" w:hAnsi="Times New Roman"/>
      <w:b/>
      <w:bCs/>
      <w:spacing w:val="-15"/>
      <w:sz w:val="18"/>
      <w:szCs w:val="18"/>
      <w:shd w:val="clear" w:color="auto" w:fill="FFFFFF"/>
    </w:rPr>
  </w:style>
  <w:style w:type="character" w:customStyle="1" w:styleId="Heading43">
    <w:name w:val="Heading #4 (3)_"/>
    <w:link w:val="Heading431"/>
    <w:rsid w:val="00F31C54"/>
    <w:rPr>
      <w:rFonts w:ascii="Times New Roman" w:hAnsi="Times New Roman"/>
      <w:b/>
      <w:bCs/>
      <w:i/>
      <w:iCs/>
      <w:spacing w:val="6"/>
      <w:shd w:val="clear" w:color="auto" w:fill="FFFFFF"/>
    </w:rPr>
  </w:style>
  <w:style w:type="character" w:customStyle="1" w:styleId="Heading430">
    <w:name w:val="Heading #4 (3)"/>
    <w:rsid w:val="00F31C54"/>
    <w:rPr>
      <w:rFonts w:ascii="Times New Roman" w:hAnsi="Times New Roman" w:cs="Times New Roman"/>
      <w:b/>
      <w:bCs/>
      <w:i/>
      <w:iCs/>
      <w:spacing w:val="6"/>
      <w:u w:val="single"/>
    </w:rPr>
  </w:style>
  <w:style w:type="character" w:customStyle="1" w:styleId="Tablecaption12">
    <w:name w:val="Table caption (12)_"/>
    <w:link w:val="Tablecaption120"/>
    <w:rsid w:val="00F31C54"/>
    <w:rPr>
      <w:rFonts w:ascii="Times New Roman" w:hAnsi="Times New Roman"/>
      <w:b/>
      <w:bCs/>
      <w:i/>
      <w:iCs/>
      <w:spacing w:val="6"/>
      <w:shd w:val="clear" w:color="auto" w:fill="FFFFFF"/>
    </w:rPr>
  </w:style>
  <w:style w:type="character" w:customStyle="1" w:styleId="Bodytext12Spacing0pt1">
    <w:name w:val="Body text (12) + Spacing 0 pt1"/>
    <w:rsid w:val="00F31C54"/>
    <w:rPr>
      <w:rFonts w:ascii="Times New Roman" w:hAnsi="Times New Roman" w:cs="Times New Roman"/>
      <w:b/>
      <w:bCs/>
      <w:i/>
      <w:iCs/>
      <w:spacing w:val="6"/>
      <w:u w:val="single"/>
    </w:rPr>
  </w:style>
  <w:style w:type="character" w:customStyle="1" w:styleId="Bodytext28Spacing0pt">
    <w:name w:val="Body text (28) + Spacing 0 pt"/>
    <w:rsid w:val="00F31C54"/>
    <w:rPr>
      <w:rFonts w:ascii="Times New Roman" w:hAnsi="Times New Roman" w:cs="Times New Roman"/>
      <w:spacing w:val="-5"/>
      <w:w w:val="200"/>
      <w:sz w:val="8"/>
      <w:szCs w:val="8"/>
      <w:u w:val="none"/>
    </w:rPr>
  </w:style>
  <w:style w:type="character" w:customStyle="1" w:styleId="Heading232">
    <w:name w:val="Heading #2 (3)2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35">
    <w:name w:val="Body text (35)_"/>
    <w:link w:val="Bodytext350"/>
    <w:rsid w:val="00F31C54"/>
    <w:rPr>
      <w:rFonts w:ascii="Georgia" w:hAnsi="Georgia" w:cs="Georgia"/>
      <w:i/>
      <w:iCs/>
      <w:spacing w:val="28"/>
      <w:shd w:val="clear" w:color="auto" w:fill="FFFFFF"/>
    </w:rPr>
  </w:style>
  <w:style w:type="character" w:customStyle="1" w:styleId="TablecaptionSpacing0pt">
    <w:name w:val="Table caption + Spacing 0 pt"/>
    <w:rsid w:val="00F31C54"/>
    <w:rPr>
      <w:rFonts w:ascii="Times New Roman" w:hAnsi="Times New Roman" w:cs="Times New Roman"/>
      <w:b/>
      <w:bCs/>
      <w:spacing w:val="8"/>
      <w:u w:val="none"/>
    </w:rPr>
  </w:style>
  <w:style w:type="character" w:customStyle="1" w:styleId="Bodytext7Spacing0pt">
    <w:name w:val="Body text (7) + Spacing 0 pt"/>
    <w:rsid w:val="00F31C54"/>
    <w:rPr>
      <w:rFonts w:ascii="Times New Roman" w:hAnsi="Times New Roman" w:cs="Times New Roman"/>
      <w:b/>
      <w:bCs/>
      <w:i/>
      <w:iCs/>
      <w:spacing w:val="5"/>
      <w:sz w:val="18"/>
      <w:szCs w:val="18"/>
      <w:u w:val="single"/>
    </w:rPr>
  </w:style>
  <w:style w:type="character" w:customStyle="1" w:styleId="Bodytext7Spacing0pt1">
    <w:name w:val="Body text (7) + Spacing 0 pt1"/>
    <w:rsid w:val="00F31C54"/>
    <w:rPr>
      <w:rFonts w:ascii="Times New Roman" w:hAnsi="Times New Roman" w:cs="Times New Roman"/>
      <w:b/>
      <w:bCs/>
      <w:i/>
      <w:iCs/>
      <w:spacing w:val="5"/>
      <w:sz w:val="18"/>
      <w:szCs w:val="18"/>
      <w:u w:val="none"/>
    </w:rPr>
  </w:style>
  <w:style w:type="character" w:customStyle="1" w:styleId="Tablecaption2Spacing0pt">
    <w:name w:val="Table caption (2) + Spacing 0 pt"/>
    <w:rsid w:val="00F31C54"/>
    <w:rPr>
      <w:rFonts w:ascii="Times New Roman" w:hAnsi="Times New Roman" w:cs="Times New Roman"/>
      <w:i/>
      <w:iCs/>
      <w:spacing w:val="2"/>
      <w:sz w:val="19"/>
      <w:szCs w:val="19"/>
      <w:u w:val="single"/>
    </w:rPr>
  </w:style>
  <w:style w:type="character" w:customStyle="1" w:styleId="Tablecaption2Spacing0pt1">
    <w:name w:val="Table caption (2) + Spacing 0 pt1"/>
    <w:rsid w:val="00F31C54"/>
    <w:rPr>
      <w:rFonts w:ascii="Times New Roman" w:hAnsi="Times New Roman" w:cs="Times New Roman"/>
      <w:i/>
      <w:iCs/>
      <w:spacing w:val="2"/>
      <w:sz w:val="19"/>
      <w:szCs w:val="19"/>
      <w:u w:val="none"/>
    </w:rPr>
  </w:style>
  <w:style w:type="character" w:customStyle="1" w:styleId="Tablecaption8Spacing0pt">
    <w:name w:val="Table caption (8) + Spacing 0 pt"/>
    <w:rsid w:val="00F31C54"/>
    <w:rPr>
      <w:rFonts w:ascii="Times New Roman" w:hAnsi="Times New Roman" w:cs="Times New Roman"/>
      <w:b/>
      <w:bCs/>
      <w:spacing w:val="5"/>
      <w:sz w:val="18"/>
      <w:szCs w:val="18"/>
      <w:u w:val="none"/>
    </w:rPr>
  </w:style>
  <w:style w:type="character" w:customStyle="1" w:styleId="Tablecaption13">
    <w:name w:val="Table caption (13)_"/>
    <w:link w:val="Tablecaption130"/>
    <w:rsid w:val="00F31C54"/>
    <w:rPr>
      <w:rFonts w:ascii="Times New Roman" w:hAnsi="Times New Roman"/>
      <w:b/>
      <w:bCs/>
      <w:spacing w:val="5"/>
      <w:sz w:val="17"/>
      <w:szCs w:val="17"/>
      <w:shd w:val="clear" w:color="auto" w:fill="FFFFFF"/>
    </w:rPr>
  </w:style>
  <w:style w:type="character" w:customStyle="1" w:styleId="Bodytext36">
    <w:name w:val="Body text (36)_"/>
    <w:link w:val="Bodytext360"/>
    <w:rsid w:val="00F31C54"/>
    <w:rPr>
      <w:rFonts w:ascii="Times New Roman" w:hAnsi="Times New Roman"/>
      <w:i/>
      <w:iCs/>
      <w:shd w:val="clear" w:color="auto" w:fill="FFFFFF"/>
    </w:rPr>
  </w:style>
  <w:style w:type="character" w:customStyle="1" w:styleId="Bodytext36Spacing0pt">
    <w:name w:val="Body text (36) + Spacing 0 pt"/>
    <w:rsid w:val="00F31C54"/>
    <w:rPr>
      <w:rFonts w:ascii="Times New Roman" w:hAnsi="Times New Roman" w:cs="Times New Roman"/>
      <w:i/>
      <w:iCs/>
      <w:spacing w:val="2"/>
      <w:u w:val="none"/>
    </w:rPr>
  </w:style>
  <w:style w:type="character" w:customStyle="1" w:styleId="Heading2Spacing0pt">
    <w:name w:val="Heading #2 + Spacing 0 pt"/>
    <w:rsid w:val="00F31C54"/>
    <w:rPr>
      <w:rFonts w:ascii="Times New Roman" w:hAnsi="Times New Roman" w:cs="Times New Roman"/>
      <w:b/>
      <w:bCs/>
      <w:spacing w:val="8"/>
      <w:u w:val="none"/>
    </w:rPr>
  </w:style>
  <w:style w:type="character" w:customStyle="1" w:styleId="Bodytext37">
    <w:name w:val="Body text (37)_"/>
    <w:link w:val="Bodytext370"/>
    <w:rsid w:val="00F31C54"/>
    <w:rPr>
      <w:rFonts w:ascii="Times New Roman" w:hAnsi="Times New Roman"/>
      <w:b/>
      <w:bCs/>
      <w:spacing w:val="5"/>
      <w:sz w:val="17"/>
      <w:szCs w:val="17"/>
      <w:shd w:val="clear" w:color="auto" w:fill="FFFFFF"/>
    </w:rPr>
  </w:style>
  <w:style w:type="character" w:customStyle="1" w:styleId="Bodytext38">
    <w:name w:val="Body text (38)_"/>
    <w:link w:val="Bodytext380"/>
    <w:rsid w:val="00F31C54"/>
    <w:rPr>
      <w:rFonts w:ascii="Times New Roman" w:hAnsi="Times New Roman"/>
      <w:spacing w:val="-19"/>
      <w:sz w:val="54"/>
      <w:szCs w:val="54"/>
      <w:shd w:val="clear" w:color="auto" w:fill="FFFFFF"/>
    </w:rPr>
  </w:style>
  <w:style w:type="character" w:customStyle="1" w:styleId="Bodytext36Spacing-2pt">
    <w:name w:val="Body text (36) + Spacing -2 pt"/>
    <w:rsid w:val="00F31C54"/>
    <w:rPr>
      <w:rFonts w:ascii="Times New Roman" w:hAnsi="Times New Roman" w:cs="Times New Roman"/>
      <w:i/>
      <w:iCs/>
      <w:spacing w:val="-45"/>
      <w:u w:val="none"/>
    </w:rPr>
  </w:style>
  <w:style w:type="character" w:customStyle="1" w:styleId="Bodytext39">
    <w:name w:val="Body text (39)_"/>
    <w:link w:val="Bodytext390"/>
    <w:rsid w:val="00F31C54"/>
    <w:rPr>
      <w:rFonts w:ascii="Times New Roman" w:hAnsi="Times New Roman"/>
      <w:i/>
      <w:iCs/>
      <w:shd w:val="clear" w:color="auto" w:fill="FFFFFF"/>
    </w:rPr>
  </w:style>
  <w:style w:type="character" w:customStyle="1" w:styleId="Bodytext400">
    <w:name w:val="Body text (40)_"/>
    <w:link w:val="Bodytext401"/>
    <w:rsid w:val="00F31C54"/>
    <w:rPr>
      <w:rFonts w:ascii="Times New Roman" w:hAnsi="Times New Roman"/>
      <w:spacing w:val="35"/>
      <w:sz w:val="8"/>
      <w:szCs w:val="8"/>
      <w:shd w:val="clear" w:color="auto" w:fill="FFFFFF"/>
    </w:rPr>
  </w:style>
  <w:style w:type="character" w:customStyle="1" w:styleId="Bodytext21Spacing0pt">
    <w:name w:val="Body text (21) + Spacing 0 pt"/>
    <w:rsid w:val="00F31C54"/>
    <w:rPr>
      <w:rFonts w:ascii="Times New Roman" w:hAnsi="Times New Roman" w:cs="Times New Roman"/>
      <w:i/>
      <w:iCs/>
      <w:spacing w:val="-16"/>
      <w:sz w:val="12"/>
      <w:szCs w:val="12"/>
      <w:u w:val="none"/>
    </w:rPr>
  </w:style>
  <w:style w:type="character" w:customStyle="1" w:styleId="Bodytext41">
    <w:name w:val="Body text (41)_"/>
    <w:link w:val="Bodytext410"/>
    <w:rsid w:val="00F31C54"/>
    <w:rPr>
      <w:rFonts w:ascii="Georgia" w:hAnsi="Georgia" w:cs="Georgia"/>
      <w:shd w:val="clear" w:color="auto" w:fill="FFFFFF"/>
    </w:rPr>
  </w:style>
  <w:style w:type="character" w:customStyle="1" w:styleId="Bodytext42">
    <w:name w:val="Body text (42)_"/>
    <w:link w:val="Bodytext420"/>
    <w:rsid w:val="00F31C54"/>
    <w:rPr>
      <w:rFonts w:ascii="Georgia" w:hAnsi="Georgia" w:cs="Georgia"/>
      <w:spacing w:val="7"/>
      <w:shd w:val="clear" w:color="auto" w:fill="FFFFFF"/>
    </w:rPr>
  </w:style>
  <w:style w:type="character" w:customStyle="1" w:styleId="Bodytext43">
    <w:name w:val="Body text (43)_"/>
    <w:link w:val="Bodytext430"/>
    <w:rsid w:val="00F31C54"/>
    <w:rPr>
      <w:rFonts w:ascii="Georgia" w:hAnsi="Georgia" w:cs="Georgia"/>
      <w:spacing w:val="-8"/>
      <w:shd w:val="clear" w:color="auto" w:fill="FFFFFF"/>
    </w:rPr>
  </w:style>
  <w:style w:type="character" w:customStyle="1" w:styleId="Bodytext44">
    <w:name w:val="Body text (44)_"/>
    <w:link w:val="Bodytext440"/>
    <w:rsid w:val="00F31C54"/>
    <w:rPr>
      <w:rFonts w:ascii="Times New Roman" w:hAnsi="Times New Roman"/>
      <w:sz w:val="11"/>
      <w:szCs w:val="11"/>
      <w:shd w:val="clear" w:color="auto" w:fill="FFFFFF"/>
    </w:rPr>
  </w:style>
  <w:style w:type="character" w:customStyle="1" w:styleId="Bodytext44Italic">
    <w:name w:val="Body text (44) + Italic"/>
    <w:rsid w:val="00F31C54"/>
    <w:rPr>
      <w:rFonts w:ascii="Times New Roman" w:hAnsi="Times New Roman" w:cs="Times New Roman"/>
      <w:i/>
      <w:iCs/>
      <w:noProof/>
      <w:sz w:val="11"/>
      <w:szCs w:val="11"/>
      <w:u w:val="none"/>
    </w:rPr>
  </w:style>
  <w:style w:type="character" w:customStyle="1" w:styleId="Bodytext45">
    <w:name w:val="Body text (45)_"/>
    <w:link w:val="Bodytext450"/>
    <w:rsid w:val="00F31C54"/>
    <w:rPr>
      <w:rFonts w:ascii="Tahoma" w:hAnsi="Tahoma" w:cs="Tahoma"/>
      <w:noProof/>
      <w:w w:val="250"/>
      <w:sz w:val="8"/>
      <w:szCs w:val="8"/>
      <w:shd w:val="clear" w:color="auto" w:fill="FFFFFF"/>
    </w:rPr>
  </w:style>
  <w:style w:type="character" w:customStyle="1" w:styleId="Bodytext16Spacing0pt">
    <w:name w:val="Body text (16) + Spacing 0 pt"/>
    <w:rsid w:val="00F31C54"/>
    <w:rPr>
      <w:rFonts w:ascii="Corbel" w:hAnsi="Corbel" w:cs="Corbel"/>
      <w:spacing w:val="-14"/>
      <w:w w:val="200"/>
      <w:sz w:val="9"/>
      <w:szCs w:val="9"/>
      <w:u w:val="none"/>
    </w:rPr>
  </w:style>
  <w:style w:type="character" w:customStyle="1" w:styleId="Bodytext46">
    <w:name w:val="Body text (46)_"/>
    <w:link w:val="Bodytext460"/>
    <w:rsid w:val="00F31C54"/>
    <w:rPr>
      <w:rFonts w:ascii="Times New Roman" w:hAnsi="Times New Roman"/>
      <w:spacing w:val="-6"/>
      <w:w w:val="150"/>
      <w:sz w:val="9"/>
      <w:szCs w:val="9"/>
      <w:shd w:val="clear" w:color="auto" w:fill="FFFFFF"/>
    </w:rPr>
  </w:style>
  <w:style w:type="character" w:customStyle="1" w:styleId="Tablecaption62">
    <w:name w:val="Table caption (6)2"/>
    <w:rsid w:val="00F31C54"/>
  </w:style>
  <w:style w:type="character" w:customStyle="1" w:styleId="Tablecaption14">
    <w:name w:val="Table caption (14)_"/>
    <w:link w:val="Tablecaption140"/>
    <w:rsid w:val="00F31C54"/>
    <w:rPr>
      <w:rFonts w:ascii="Georgia" w:hAnsi="Georgia" w:cs="Georgia"/>
      <w:noProof/>
      <w:sz w:val="8"/>
      <w:szCs w:val="8"/>
      <w:shd w:val="clear" w:color="auto" w:fill="FFFFFF"/>
    </w:rPr>
  </w:style>
  <w:style w:type="character" w:customStyle="1" w:styleId="Heading422">
    <w:name w:val="Heading #4 (2)2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47">
    <w:name w:val="Body text (47)_"/>
    <w:link w:val="Bodytext470"/>
    <w:rsid w:val="00F31C54"/>
    <w:rPr>
      <w:rFonts w:ascii="Georgia" w:hAnsi="Georgia" w:cs="Georgia"/>
      <w:spacing w:val="-8"/>
      <w:shd w:val="clear" w:color="auto" w:fill="FFFFFF"/>
    </w:rPr>
  </w:style>
  <w:style w:type="character" w:customStyle="1" w:styleId="Tablecaption90">
    <w:name w:val="Table caption (9)"/>
    <w:rsid w:val="00F31C54"/>
    <w:rPr>
      <w:rFonts w:ascii="Times New Roman" w:hAnsi="Times New Roman" w:cs="Times New Roman"/>
      <w:b/>
      <w:bCs/>
      <w:i/>
      <w:iCs/>
      <w:spacing w:val="5"/>
      <w:sz w:val="18"/>
      <w:szCs w:val="18"/>
      <w:u w:val="single"/>
    </w:rPr>
  </w:style>
  <w:style w:type="character" w:customStyle="1" w:styleId="Bodytext36Spacing0pt1">
    <w:name w:val="Body text (36) + Spacing 0 pt1"/>
    <w:rsid w:val="00F31C54"/>
    <w:rPr>
      <w:rFonts w:ascii="Times New Roman" w:hAnsi="Times New Roman" w:cs="Times New Roman"/>
      <w:i/>
      <w:iCs/>
      <w:noProof/>
      <w:spacing w:val="0"/>
      <w:u w:val="none"/>
    </w:rPr>
  </w:style>
  <w:style w:type="character" w:customStyle="1" w:styleId="Heading13">
    <w:name w:val="Heading #1 (3)_"/>
    <w:link w:val="Heading130"/>
    <w:rsid w:val="00F31C54"/>
    <w:rPr>
      <w:rFonts w:ascii="Times New Roman" w:hAnsi="Times New Roman"/>
      <w:i/>
      <w:iCs/>
      <w:shd w:val="clear" w:color="auto" w:fill="FFFFFF"/>
    </w:rPr>
  </w:style>
  <w:style w:type="character" w:customStyle="1" w:styleId="Heading13Spacing0pt">
    <w:name w:val="Heading #1 (3) + Spacing 0 pt"/>
    <w:rsid w:val="00F31C54"/>
    <w:rPr>
      <w:rFonts w:ascii="Times New Roman" w:hAnsi="Times New Roman" w:cs="Times New Roman"/>
      <w:i/>
      <w:iCs/>
      <w:noProof/>
      <w:spacing w:val="0"/>
      <w:u w:val="none"/>
    </w:rPr>
  </w:style>
  <w:style w:type="character" w:customStyle="1" w:styleId="Heading320">
    <w:name w:val="Heading #3 (2)_"/>
    <w:link w:val="Heading321"/>
    <w:rsid w:val="00F31C54"/>
    <w:rPr>
      <w:rFonts w:ascii="Times New Roman" w:hAnsi="Times New Roman"/>
      <w:b/>
      <w:bCs/>
      <w:spacing w:val="9"/>
      <w:shd w:val="clear" w:color="auto" w:fill="FFFFFF"/>
    </w:rPr>
  </w:style>
  <w:style w:type="paragraph" w:customStyle="1" w:styleId="Bodytext211">
    <w:name w:val="Body text (2)1"/>
    <w:basedOn w:val="Normal"/>
    <w:rsid w:val="00F31C54"/>
    <w:pPr>
      <w:widowControl w:val="0"/>
      <w:shd w:val="clear" w:color="auto" w:fill="FFFFFF"/>
      <w:spacing w:before="300" w:after="780" w:line="240" w:lineRule="atLeast"/>
      <w:jc w:val="both"/>
    </w:pPr>
    <w:rPr>
      <w:rFonts w:eastAsia="Courier New"/>
      <w:i/>
      <w:iCs/>
      <w:spacing w:val="2"/>
      <w:szCs w:val="24"/>
      <w:lang w:val="vi-VN"/>
    </w:rPr>
  </w:style>
  <w:style w:type="paragraph" w:customStyle="1" w:styleId="Heading120">
    <w:name w:val="Heading #1 (2)"/>
    <w:basedOn w:val="Normal"/>
    <w:link w:val="Heading12"/>
    <w:rsid w:val="00F31C54"/>
    <w:pPr>
      <w:widowControl w:val="0"/>
      <w:shd w:val="clear" w:color="auto" w:fill="FFFFFF"/>
      <w:spacing w:after="180" w:line="240" w:lineRule="atLeast"/>
      <w:jc w:val="both"/>
      <w:outlineLvl w:val="0"/>
    </w:pPr>
    <w:rPr>
      <w:i/>
      <w:iCs/>
      <w:spacing w:val="6"/>
      <w:sz w:val="20"/>
      <w:szCs w:val="20"/>
    </w:rPr>
  </w:style>
  <w:style w:type="paragraph" w:customStyle="1" w:styleId="Heading11">
    <w:name w:val="Heading #11"/>
    <w:basedOn w:val="Normal"/>
    <w:rsid w:val="00F31C54"/>
    <w:pPr>
      <w:widowControl w:val="0"/>
      <w:shd w:val="clear" w:color="auto" w:fill="FFFFFF"/>
      <w:spacing w:before="60" w:after="120" w:line="240" w:lineRule="atLeast"/>
      <w:jc w:val="both"/>
      <w:outlineLvl w:val="0"/>
    </w:pPr>
    <w:rPr>
      <w:rFonts w:eastAsia="Courier New"/>
      <w:spacing w:val="5"/>
      <w:szCs w:val="24"/>
      <w:lang w:val="vi-VN"/>
    </w:rPr>
  </w:style>
  <w:style w:type="paragraph" w:customStyle="1" w:styleId="Bodytext61">
    <w:name w:val="Body text (6)1"/>
    <w:basedOn w:val="Normal"/>
    <w:rsid w:val="00F31C54"/>
    <w:pPr>
      <w:widowControl w:val="0"/>
      <w:shd w:val="clear" w:color="auto" w:fill="FFFFFF"/>
      <w:spacing w:after="0" w:line="278" w:lineRule="exact"/>
      <w:jc w:val="both"/>
    </w:pPr>
    <w:rPr>
      <w:rFonts w:eastAsia="Courier New"/>
      <w:b/>
      <w:bCs/>
      <w:i/>
      <w:iCs/>
      <w:spacing w:val="5"/>
      <w:sz w:val="18"/>
      <w:szCs w:val="18"/>
      <w:lang w:val="vi-VN"/>
    </w:rPr>
  </w:style>
  <w:style w:type="paragraph" w:customStyle="1" w:styleId="Footnote0">
    <w:name w:val="Footnote"/>
    <w:basedOn w:val="Normal"/>
    <w:link w:val="Footnote"/>
    <w:rsid w:val="00F31C54"/>
    <w:pPr>
      <w:widowControl w:val="0"/>
      <w:shd w:val="clear" w:color="auto" w:fill="FFFFFF"/>
      <w:spacing w:after="0" w:line="240" w:lineRule="atLeast"/>
      <w:jc w:val="both"/>
    </w:pPr>
    <w:rPr>
      <w:b/>
      <w:bCs/>
      <w:spacing w:val="4"/>
      <w:sz w:val="18"/>
      <w:szCs w:val="18"/>
    </w:rPr>
  </w:style>
  <w:style w:type="paragraph" w:customStyle="1" w:styleId="Bodytext81">
    <w:name w:val="Body text (8)1"/>
    <w:basedOn w:val="Normal"/>
    <w:rsid w:val="00F31C54"/>
    <w:pPr>
      <w:widowControl w:val="0"/>
      <w:shd w:val="clear" w:color="auto" w:fill="FFFFFF"/>
      <w:spacing w:before="120" w:after="120" w:line="240" w:lineRule="atLeast"/>
      <w:jc w:val="both"/>
    </w:pPr>
    <w:rPr>
      <w:rFonts w:eastAsia="Courier New"/>
      <w:b/>
      <w:bCs/>
      <w:i/>
      <w:iCs/>
      <w:spacing w:val="3"/>
      <w:sz w:val="18"/>
      <w:szCs w:val="18"/>
      <w:lang w:val="vi-VN"/>
    </w:rPr>
  </w:style>
  <w:style w:type="paragraph" w:customStyle="1" w:styleId="Bodytext121">
    <w:name w:val="Body text (12)1"/>
    <w:basedOn w:val="Normal"/>
    <w:rsid w:val="00F31C54"/>
    <w:pPr>
      <w:widowControl w:val="0"/>
      <w:shd w:val="clear" w:color="auto" w:fill="FFFFFF"/>
      <w:spacing w:before="120" w:after="0" w:line="442" w:lineRule="exact"/>
      <w:jc w:val="both"/>
    </w:pPr>
    <w:rPr>
      <w:rFonts w:eastAsia="Courier New"/>
      <w:b/>
      <w:bCs/>
      <w:i/>
      <w:iCs/>
      <w:spacing w:val="4"/>
      <w:szCs w:val="24"/>
      <w:lang w:val="vi-VN"/>
    </w:rPr>
  </w:style>
  <w:style w:type="paragraph" w:customStyle="1" w:styleId="Heading220">
    <w:name w:val="Heading #2 (2)"/>
    <w:basedOn w:val="Normal"/>
    <w:link w:val="Heading22"/>
    <w:rsid w:val="00F31C54"/>
    <w:pPr>
      <w:widowControl w:val="0"/>
      <w:shd w:val="clear" w:color="auto" w:fill="FFFFFF"/>
      <w:spacing w:before="120" w:after="0" w:line="437" w:lineRule="exact"/>
      <w:ind w:firstLine="720"/>
      <w:jc w:val="both"/>
      <w:outlineLvl w:val="1"/>
    </w:pPr>
    <w:rPr>
      <w:b/>
      <w:bCs/>
      <w:i/>
      <w:iCs/>
      <w:spacing w:val="4"/>
      <w:sz w:val="20"/>
      <w:szCs w:val="20"/>
    </w:rPr>
  </w:style>
  <w:style w:type="paragraph" w:customStyle="1" w:styleId="Heading231">
    <w:name w:val="Heading #2 (3)1"/>
    <w:basedOn w:val="Normal"/>
    <w:link w:val="Heading23"/>
    <w:rsid w:val="00F31C54"/>
    <w:pPr>
      <w:widowControl w:val="0"/>
      <w:shd w:val="clear" w:color="auto" w:fill="FFFFFF"/>
      <w:spacing w:before="180" w:after="60" w:line="240" w:lineRule="atLeast"/>
      <w:jc w:val="both"/>
      <w:outlineLvl w:val="1"/>
    </w:pPr>
    <w:rPr>
      <w:i/>
      <w:iCs/>
      <w:spacing w:val="2"/>
      <w:sz w:val="20"/>
      <w:szCs w:val="20"/>
    </w:rPr>
  </w:style>
  <w:style w:type="paragraph" w:customStyle="1" w:styleId="Tablecaption61">
    <w:name w:val="Table caption (6)1"/>
    <w:basedOn w:val="Normal"/>
    <w:link w:val="Tablecaption6"/>
    <w:rsid w:val="00F31C54"/>
    <w:pPr>
      <w:widowControl w:val="0"/>
      <w:shd w:val="clear" w:color="auto" w:fill="FFFFFF"/>
      <w:spacing w:after="0" w:line="240" w:lineRule="atLeast"/>
    </w:pPr>
    <w:rPr>
      <w:i/>
      <w:iCs/>
      <w:spacing w:val="2"/>
      <w:sz w:val="20"/>
      <w:szCs w:val="20"/>
    </w:rPr>
  </w:style>
  <w:style w:type="paragraph" w:customStyle="1" w:styleId="Tablecaption70">
    <w:name w:val="Table caption (7)"/>
    <w:basedOn w:val="Normal"/>
    <w:link w:val="Tablecaption7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Corbel" w:hAnsi="Corbel" w:cs="Corbel"/>
      <w:spacing w:val="-11"/>
      <w:sz w:val="20"/>
      <w:szCs w:val="20"/>
    </w:rPr>
  </w:style>
  <w:style w:type="paragraph" w:customStyle="1" w:styleId="Heading421">
    <w:name w:val="Heading #4 (2)1"/>
    <w:basedOn w:val="Normal"/>
    <w:link w:val="Heading42"/>
    <w:rsid w:val="00F31C54"/>
    <w:pPr>
      <w:widowControl w:val="0"/>
      <w:shd w:val="clear" w:color="auto" w:fill="FFFFFF"/>
      <w:spacing w:after="0" w:line="446" w:lineRule="exact"/>
      <w:jc w:val="both"/>
      <w:outlineLvl w:val="3"/>
    </w:pPr>
    <w:rPr>
      <w:i/>
      <w:iCs/>
      <w:spacing w:val="2"/>
      <w:sz w:val="20"/>
      <w:szCs w:val="20"/>
    </w:rPr>
  </w:style>
  <w:style w:type="paragraph" w:customStyle="1" w:styleId="Bodytext250">
    <w:name w:val="Body text (25)"/>
    <w:basedOn w:val="Normal"/>
    <w:link w:val="Bodytext25"/>
    <w:rsid w:val="00F31C54"/>
    <w:pPr>
      <w:widowControl w:val="0"/>
      <w:shd w:val="clear" w:color="auto" w:fill="FFFFFF"/>
      <w:spacing w:after="0" w:line="403" w:lineRule="exact"/>
    </w:pPr>
    <w:rPr>
      <w:rFonts w:ascii="Corbel" w:hAnsi="Corbel" w:cs="Corbel"/>
      <w:spacing w:val="11"/>
      <w:sz w:val="28"/>
      <w:szCs w:val="28"/>
    </w:rPr>
  </w:style>
  <w:style w:type="paragraph" w:customStyle="1" w:styleId="Bodytext260">
    <w:name w:val="Body text (26)"/>
    <w:basedOn w:val="Normal"/>
    <w:link w:val="Bodytext26"/>
    <w:rsid w:val="00F31C54"/>
    <w:pPr>
      <w:widowControl w:val="0"/>
      <w:shd w:val="clear" w:color="auto" w:fill="FFFFFF"/>
      <w:spacing w:after="180" w:line="240" w:lineRule="atLeast"/>
    </w:pPr>
    <w:rPr>
      <w:b/>
      <w:bCs/>
      <w:spacing w:val="20"/>
      <w:sz w:val="26"/>
      <w:szCs w:val="26"/>
    </w:rPr>
  </w:style>
  <w:style w:type="paragraph" w:customStyle="1" w:styleId="Bodytext270">
    <w:name w:val="Body text (27)"/>
    <w:basedOn w:val="Normal"/>
    <w:link w:val="Bodytext27"/>
    <w:rsid w:val="00F31C54"/>
    <w:pPr>
      <w:widowControl w:val="0"/>
      <w:shd w:val="clear" w:color="auto" w:fill="FFFFFF"/>
      <w:spacing w:after="0" w:line="240" w:lineRule="atLeast"/>
    </w:pPr>
    <w:rPr>
      <w:rFonts w:ascii="Corbel" w:hAnsi="Corbel" w:cs="Corbel"/>
      <w:b/>
      <w:bCs/>
      <w:spacing w:val="-15"/>
      <w:sz w:val="20"/>
      <w:szCs w:val="20"/>
    </w:rPr>
  </w:style>
  <w:style w:type="paragraph" w:customStyle="1" w:styleId="Bodytext280">
    <w:name w:val="Body text (28)"/>
    <w:basedOn w:val="Normal"/>
    <w:link w:val="Bodytext28"/>
    <w:rsid w:val="00F31C54"/>
    <w:pPr>
      <w:widowControl w:val="0"/>
      <w:shd w:val="clear" w:color="auto" w:fill="FFFFFF"/>
      <w:spacing w:after="0" w:line="240" w:lineRule="atLeast"/>
    </w:pPr>
    <w:rPr>
      <w:spacing w:val="2"/>
      <w:w w:val="200"/>
      <w:sz w:val="8"/>
      <w:szCs w:val="8"/>
    </w:rPr>
  </w:style>
  <w:style w:type="paragraph" w:customStyle="1" w:styleId="Bodytext290">
    <w:name w:val="Body text (29)"/>
    <w:basedOn w:val="Normal"/>
    <w:link w:val="Bodytext29"/>
    <w:rsid w:val="00F31C54"/>
    <w:pPr>
      <w:widowControl w:val="0"/>
      <w:shd w:val="clear" w:color="auto" w:fill="FFFFFF"/>
      <w:spacing w:after="0" w:line="240" w:lineRule="atLeast"/>
    </w:pPr>
    <w:rPr>
      <w:spacing w:val="-3"/>
      <w:sz w:val="10"/>
      <w:szCs w:val="10"/>
    </w:rPr>
  </w:style>
  <w:style w:type="paragraph" w:customStyle="1" w:styleId="Tablecaption80">
    <w:name w:val="Table caption (8)"/>
    <w:basedOn w:val="Normal"/>
    <w:link w:val="Tablecaption8"/>
    <w:rsid w:val="00F31C54"/>
    <w:pPr>
      <w:widowControl w:val="0"/>
      <w:shd w:val="clear" w:color="auto" w:fill="FFFFFF"/>
      <w:spacing w:after="0" w:line="240" w:lineRule="atLeast"/>
    </w:pPr>
    <w:rPr>
      <w:b/>
      <w:bCs/>
      <w:spacing w:val="4"/>
      <w:sz w:val="18"/>
      <w:szCs w:val="18"/>
    </w:rPr>
  </w:style>
  <w:style w:type="paragraph" w:customStyle="1" w:styleId="Bodytext311">
    <w:name w:val="Body text (31)"/>
    <w:basedOn w:val="Normal"/>
    <w:link w:val="Bodytext310"/>
    <w:rsid w:val="00F31C54"/>
    <w:pPr>
      <w:widowControl w:val="0"/>
      <w:shd w:val="clear" w:color="auto" w:fill="FFFFFF"/>
      <w:spacing w:before="120" w:after="0" w:line="240" w:lineRule="atLeast"/>
      <w:jc w:val="both"/>
    </w:pPr>
    <w:rPr>
      <w:rFonts w:ascii="Lucida Sans Unicode" w:hAnsi="Lucida Sans Unicode" w:cs="Lucida Sans Unicode"/>
      <w:sz w:val="8"/>
      <w:szCs w:val="8"/>
    </w:rPr>
  </w:style>
  <w:style w:type="paragraph" w:customStyle="1" w:styleId="Tablecaption91">
    <w:name w:val="Table caption (9)1"/>
    <w:basedOn w:val="Normal"/>
    <w:link w:val="Tablecaption9"/>
    <w:rsid w:val="00F31C54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5"/>
      <w:sz w:val="18"/>
      <w:szCs w:val="18"/>
    </w:rPr>
  </w:style>
  <w:style w:type="paragraph" w:customStyle="1" w:styleId="Bodytext321">
    <w:name w:val="Body text (32)"/>
    <w:basedOn w:val="Normal"/>
    <w:link w:val="Bodytext320"/>
    <w:rsid w:val="00F31C54"/>
    <w:pPr>
      <w:widowControl w:val="0"/>
      <w:shd w:val="clear" w:color="auto" w:fill="FFFFFF"/>
      <w:spacing w:after="0" w:line="240" w:lineRule="atLeast"/>
    </w:pPr>
    <w:rPr>
      <w:sz w:val="10"/>
      <w:szCs w:val="10"/>
    </w:rPr>
  </w:style>
  <w:style w:type="paragraph" w:customStyle="1" w:styleId="Bodytext330">
    <w:name w:val="Body text (33)"/>
    <w:basedOn w:val="Normal"/>
    <w:link w:val="Bodytext33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b/>
      <w:bCs/>
      <w:i/>
      <w:iCs/>
      <w:sz w:val="8"/>
      <w:szCs w:val="8"/>
    </w:rPr>
  </w:style>
  <w:style w:type="paragraph" w:customStyle="1" w:styleId="Tablecaption100">
    <w:name w:val="Table caption (10)"/>
    <w:basedOn w:val="Normal"/>
    <w:link w:val="Tablecaption10"/>
    <w:rsid w:val="00F31C54"/>
    <w:pPr>
      <w:widowControl w:val="0"/>
      <w:shd w:val="clear" w:color="auto" w:fill="FFFFFF"/>
      <w:spacing w:after="0" w:line="408" w:lineRule="exact"/>
    </w:pPr>
    <w:rPr>
      <w:spacing w:val="5"/>
      <w:sz w:val="20"/>
      <w:szCs w:val="20"/>
    </w:rPr>
  </w:style>
  <w:style w:type="paragraph" w:customStyle="1" w:styleId="Tablecaption110">
    <w:name w:val="Table caption (11)"/>
    <w:basedOn w:val="Normal"/>
    <w:link w:val="Tablecaption11"/>
    <w:rsid w:val="00F31C54"/>
    <w:pPr>
      <w:widowControl w:val="0"/>
      <w:shd w:val="clear" w:color="auto" w:fill="FFFFFF"/>
      <w:spacing w:after="0" w:line="326" w:lineRule="exact"/>
      <w:ind w:firstLine="720"/>
    </w:pPr>
    <w:rPr>
      <w:b/>
      <w:bCs/>
      <w:spacing w:val="6"/>
      <w:sz w:val="26"/>
      <w:szCs w:val="26"/>
    </w:rPr>
  </w:style>
  <w:style w:type="paragraph" w:customStyle="1" w:styleId="Bodytext340">
    <w:name w:val="Body text (34)"/>
    <w:basedOn w:val="Normal"/>
    <w:link w:val="Bodytext34"/>
    <w:rsid w:val="00F31C54"/>
    <w:pPr>
      <w:widowControl w:val="0"/>
      <w:shd w:val="clear" w:color="auto" w:fill="FFFFFF"/>
      <w:spacing w:after="0" w:line="240" w:lineRule="atLeast"/>
    </w:pPr>
    <w:rPr>
      <w:b/>
      <w:bCs/>
      <w:spacing w:val="-15"/>
      <w:sz w:val="18"/>
      <w:szCs w:val="18"/>
    </w:rPr>
  </w:style>
  <w:style w:type="paragraph" w:customStyle="1" w:styleId="Heading431">
    <w:name w:val="Heading #4 (3)1"/>
    <w:basedOn w:val="Normal"/>
    <w:link w:val="Heading43"/>
    <w:rsid w:val="00F31C54"/>
    <w:pPr>
      <w:widowControl w:val="0"/>
      <w:shd w:val="clear" w:color="auto" w:fill="FFFFFF"/>
      <w:spacing w:after="60" w:line="240" w:lineRule="atLeast"/>
      <w:jc w:val="both"/>
      <w:outlineLvl w:val="3"/>
    </w:pPr>
    <w:rPr>
      <w:b/>
      <w:bCs/>
      <w:i/>
      <w:iCs/>
      <w:spacing w:val="6"/>
      <w:sz w:val="20"/>
      <w:szCs w:val="20"/>
    </w:rPr>
  </w:style>
  <w:style w:type="paragraph" w:customStyle="1" w:styleId="Tablecaption120">
    <w:name w:val="Table caption (12)"/>
    <w:basedOn w:val="Normal"/>
    <w:link w:val="Tablecaption12"/>
    <w:rsid w:val="00F31C54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6"/>
      <w:sz w:val="20"/>
      <w:szCs w:val="20"/>
    </w:rPr>
  </w:style>
  <w:style w:type="paragraph" w:customStyle="1" w:styleId="Bodytext350">
    <w:name w:val="Body text (35)"/>
    <w:basedOn w:val="Normal"/>
    <w:link w:val="Bodytext35"/>
    <w:rsid w:val="00F31C54"/>
    <w:pPr>
      <w:widowControl w:val="0"/>
      <w:shd w:val="clear" w:color="auto" w:fill="FFFFFF"/>
      <w:spacing w:after="0" w:line="240" w:lineRule="atLeast"/>
    </w:pPr>
    <w:rPr>
      <w:rFonts w:ascii="Georgia" w:hAnsi="Georgia" w:cs="Georgia"/>
      <w:i/>
      <w:iCs/>
      <w:spacing w:val="28"/>
      <w:sz w:val="20"/>
      <w:szCs w:val="20"/>
    </w:rPr>
  </w:style>
  <w:style w:type="paragraph" w:customStyle="1" w:styleId="Headerorfooter51">
    <w:name w:val="Header or footer (5)1"/>
    <w:basedOn w:val="Normal"/>
    <w:rsid w:val="00F31C54"/>
    <w:pPr>
      <w:widowControl w:val="0"/>
      <w:shd w:val="clear" w:color="auto" w:fill="FFFFFF"/>
      <w:spacing w:after="0" w:line="240" w:lineRule="atLeast"/>
    </w:pPr>
    <w:rPr>
      <w:rFonts w:eastAsia="Courier New"/>
      <w:b/>
      <w:bCs/>
      <w:i/>
      <w:iCs/>
      <w:spacing w:val="15"/>
      <w:szCs w:val="24"/>
      <w:lang w:val="vi-VN"/>
    </w:rPr>
  </w:style>
  <w:style w:type="paragraph" w:customStyle="1" w:styleId="Tablecaption130">
    <w:name w:val="Table caption (13)"/>
    <w:basedOn w:val="Normal"/>
    <w:link w:val="Tablecaption13"/>
    <w:rsid w:val="00F31C54"/>
    <w:pPr>
      <w:widowControl w:val="0"/>
      <w:shd w:val="clear" w:color="auto" w:fill="FFFFFF"/>
      <w:spacing w:after="0" w:line="240" w:lineRule="atLeast"/>
    </w:pPr>
    <w:rPr>
      <w:b/>
      <w:bCs/>
      <w:spacing w:val="5"/>
      <w:sz w:val="17"/>
      <w:szCs w:val="17"/>
    </w:rPr>
  </w:style>
  <w:style w:type="paragraph" w:customStyle="1" w:styleId="Bodytext360">
    <w:name w:val="Body text (36)"/>
    <w:basedOn w:val="Normal"/>
    <w:link w:val="Bodytext36"/>
    <w:rsid w:val="00F31C54"/>
    <w:pPr>
      <w:widowControl w:val="0"/>
      <w:shd w:val="clear" w:color="auto" w:fill="FFFFFF"/>
      <w:spacing w:before="120" w:after="0" w:line="326" w:lineRule="exact"/>
      <w:jc w:val="both"/>
    </w:pPr>
    <w:rPr>
      <w:i/>
      <w:iCs/>
      <w:sz w:val="20"/>
      <w:szCs w:val="20"/>
    </w:rPr>
  </w:style>
  <w:style w:type="paragraph" w:customStyle="1" w:styleId="Bodytext370">
    <w:name w:val="Body text (37)"/>
    <w:basedOn w:val="Normal"/>
    <w:link w:val="Bodytext37"/>
    <w:rsid w:val="00F31C54"/>
    <w:pPr>
      <w:widowControl w:val="0"/>
      <w:shd w:val="clear" w:color="auto" w:fill="FFFFFF"/>
      <w:spacing w:before="120" w:after="120" w:line="259" w:lineRule="exact"/>
      <w:ind w:firstLine="760"/>
    </w:pPr>
    <w:rPr>
      <w:b/>
      <w:bCs/>
      <w:spacing w:val="5"/>
      <w:sz w:val="17"/>
      <w:szCs w:val="17"/>
    </w:rPr>
  </w:style>
  <w:style w:type="paragraph" w:customStyle="1" w:styleId="Bodytext380">
    <w:name w:val="Body text (38)"/>
    <w:basedOn w:val="Normal"/>
    <w:link w:val="Bodytext38"/>
    <w:rsid w:val="00F31C54"/>
    <w:pPr>
      <w:widowControl w:val="0"/>
      <w:shd w:val="clear" w:color="auto" w:fill="FFFFFF"/>
      <w:spacing w:after="0" w:line="322" w:lineRule="exact"/>
    </w:pPr>
    <w:rPr>
      <w:spacing w:val="-19"/>
      <w:sz w:val="54"/>
      <w:szCs w:val="54"/>
    </w:rPr>
  </w:style>
  <w:style w:type="paragraph" w:customStyle="1" w:styleId="Bodytext390">
    <w:name w:val="Body text (39)"/>
    <w:basedOn w:val="Normal"/>
    <w:link w:val="Bodytext39"/>
    <w:rsid w:val="00F31C54"/>
    <w:pPr>
      <w:widowControl w:val="0"/>
      <w:shd w:val="clear" w:color="auto" w:fill="FFFFFF"/>
      <w:spacing w:after="0" w:line="240" w:lineRule="atLeast"/>
      <w:jc w:val="both"/>
    </w:pPr>
    <w:rPr>
      <w:i/>
      <w:iCs/>
      <w:sz w:val="20"/>
      <w:szCs w:val="20"/>
    </w:rPr>
  </w:style>
  <w:style w:type="paragraph" w:customStyle="1" w:styleId="Bodytext401">
    <w:name w:val="Body text (40)"/>
    <w:basedOn w:val="Normal"/>
    <w:link w:val="Bodytext400"/>
    <w:rsid w:val="00F31C54"/>
    <w:pPr>
      <w:widowControl w:val="0"/>
      <w:shd w:val="clear" w:color="auto" w:fill="FFFFFF"/>
      <w:spacing w:after="0" w:line="240" w:lineRule="atLeast"/>
      <w:jc w:val="both"/>
    </w:pPr>
    <w:rPr>
      <w:spacing w:val="35"/>
      <w:sz w:val="8"/>
      <w:szCs w:val="8"/>
    </w:rPr>
  </w:style>
  <w:style w:type="paragraph" w:customStyle="1" w:styleId="Bodytext410">
    <w:name w:val="Body text (41)"/>
    <w:basedOn w:val="Normal"/>
    <w:link w:val="Bodytext41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sz w:val="20"/>
      <w:szCs w:val="20"/>
    </w:rPr>
  </w:style>
  <w:style w:type="paragraph" w:customStyle="1" w:styleId="Bodytext420">
    <w:name w:val="Body text (42)"/>
    <w:basedOn w:val="Normal"/>
    <w:link w:val="Bodytext42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spacing w:val="7"/>
      <w:sz w:val="20"/>
      <w:szCs w:val="20"/>
    </w:rPr>
  </w:style>
  <w:style w:type="paragraph" w:customStyle="1" w:styleId="Bodytext430">
    <w:name w:val="Body text (43)"/>
    <w:basedOn w:val="Normal"/>
    <w:link w:val="Bodytext43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spacing w:val="-8"/>
      <w:sz w:val="20"/>
      <w:szCs w:val="20"/>
    </w:rPr>
  </w:style>
  <w:style w:type="paragraph" w:customStyle="1" w:styleId="Bodytext440">
    <w:name w:val="Body text (44)"/>
    <w:basedOn w:val="Normal"/>
    <w:link w:val="Bodytext44"/>
    <w:rsid w:val="00F31C54"/>
    <w:pPr>
      <w:widowControl w:val="0"/>
      <w:shd w:val="clear" w:color="auto" w:fill="FFFFFF"/>
      <w:spacing w:after="0" w:line="240" w:lineRule="atLeast"/>
      <w:jc w:val="both"/>
    </w:pPr>
    <w:rPr>
      <w:sz w:val="11"/>
      <w:szCs w:val="11"/>
    </w:rPr>
  </w:style>
  <w:style w:type="paragraph" w:customStyle="1" w:styleId="Bodytext450">
    <w:name w:val="Body text (45)"/>
    <w:basedOn w:val="Normal"/>
    <w:link w:val="Bodytext45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Tahoma" w:hAnsi="Tahoma" w:cs="Tahoma"/>
      <w:noProof/>
      <w:w w:val="250"/>
      <w:sz w:val="8"/>
      <w:szCs w:val="8"/>
    </w:rPr>
  </w:style>
  <w:style w:type="paragraph" w:customStyle="1" w:styleId="Bodytext460">
    <w:name w:val="Body text (46)"/>
    <w:basedOn w:val="Normal"/>
    <w:link w:val="Bodytext46"/>
    <w:rsid w:val="00F31C54"/>
    <w:pPr>
      <w:widowControl w:val="0"/>
      <w:shd w:val="clear" w:color="auto" w:fill="FFFFFF"/>
      <w:spacing w:before="180" w:after="0" w:line="240" w:lineRule="atLeast"/>
      <w:jc w:val="both"/>
    </w:pPr>
    <w:rPr>
      <w:spacing w:val="-6"/>
      <w:w w:val="150"/>
      <w:sz w:val="9"/>
      <w:szCs w:val="9"/>
    </w:rPr>
  </w:style>
  <w:style w:type="paragraph" w:customStyle="1" w:styleId="Tablecaption140">
    <w:name w:val="Table caption (14)"/>
    <w:basedOn w:val="Normal"/>
    <w:link w:val="Tablecaption14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noProof/>
      <w:sz w:val="8"/>
      <w:szCs w:val="8"/>
    </w:rPr>
  </w:style>
  <w:style w:type="paragraph" w:customStyle="1" w:styleId="Bodytext470">
    <w:name w:val="Body text (47)"/>
    <w:basedOn w:val="Normal"/>
    <w:link w:val="Bodytext47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spacing w:val="-8"/>
      <w:sz w:val="20"/>
      <w:szCs w:val="20"/>
    </w:rPr>
  </w:style>
  <w:style w:type="paragraph" w:customStyle="1" w:styleId="Heading130">
    <w:name w:val="Heading #1 (3)"/>
    <w:basedOn w:val="Normal"/>
    <w:link w:val="Heading13"/>
    <w:rsid w:val="00F31C54"/>
    <w:pPr>
      <w:widowControl w:val="0"/>
      <w:shd w:val="clear" w:color="auto" w:fill="FFFFFF"/>
      <w:spacing w:before="120" w:after="240" w:line="240" w:lineRule="atLeast"/>
      <w:jc w:val="center"/>
      <w:outlineLvl w:val="0"/>
    </w:pPr>
    <w:rPr>
      <w:i/>
      <w:iCs/>
      <w:sz w:val="20"/>
      <w:szCs w:val="20"/>
    </w:rPr>
  </w:style>
  <w:style w:type="paragraph" w:customStyle="1" w:styleId="Heading321">
    <w:name w:val="Heading #3 (2)"/>
    <w:basedOn w:val="Normal"/>
    <w:link w:val="Heading320"/>
    <w:rsid w:val="00F31C54"/>
    <w:pPr>
      <w:widowControl w:val="0"/>
      <w:shd w:val="clear" w:color="auto" w:fill="FFFFFF"/>
      <w:spacing w:after="0" w:line="322" w:lineRule="exact"/>
      <w:jc w:val="both"/>
      <w:outlineLvl w:val="2"/>
    </w:pPr>
    <w:rPr>
      <w:b/>
      <w:bCs/>
      <w:spacing w:val="9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F31C5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2026-05-20T17:38:00Z</dcterms:created>
  <dcterms:modified xsi:type="dcterms:W3CDTF">2026-05-20T17:38:00Z</dcterms:modified>
</cp:coreProperties>
</file>