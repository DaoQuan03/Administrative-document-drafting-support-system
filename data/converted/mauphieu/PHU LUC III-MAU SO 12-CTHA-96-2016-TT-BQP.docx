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F865" w14:textId="77777777" w:rsidR="00974D7B" w:rsidRPr="00CF33F4" w:rsidRDefault="00974D7B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12</w:t>
      </w:r>
      <w:r w:rsidRPr="00CF33F4">
        <w:rPr>
          <w:rFonts w:ascii="Times New Roman" w:hAnsi="Times New Roman" w:cs="Times New Roman"/>
        </w:rPr>
        <w:t>/CTHA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74D7B" w:rsidRPr="006F6606" w14:paraId="159D69EB" w14:textId="77777777" w:rsidTr="006F6606">
        <w:tc>
          <w:tcPr>
            <w:tcW w:w="3348" w:type="dxa"/>
          </w:tcPr>
          <w:p w14:paraId="0B0EE721" w14:textId="77777777" w:rsidR="00974D7B" w:rsidRPr="006F6606" w:rsidRDefault="00974D7B" w:rsidP="006F660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</w:rPr>
            </w:pPr>
            <w:r w:rsidRPr="006F6606">
              <w:rPr>
                <w:rFonts w:ascii="Times New Roman" w:eastAsia="Courier New" w:hAnsi="Times New Roman" w:cs="Times New Roman"/>
                <w:lang w:val="en-US"/>
              </w:rPr>
              <w:t>BỘ QUỐC PHÒNG</w:t>
            </w:r>
            <w:r w:rsidRPr="006F6606">
              <w:rPr>
                <w:rFonts w:ascii="Times New Roman" w:eastAsia="Courier New" w:hAnsi="Times New Roman" w:cs="Times New Roman"/>
                <w:lang w:val="en-US"/>
              </w:rPr>
              <w:br/>
            </w:r>
            <w:r w:rsidRPr="006F6606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 xml:space="preserve">CỤC </w:t>
            </w:r>
            <w:r w:rsidR="00AB5675" w:rsidRPr="006F6606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THI</w:t>
            </w:r>
            <w:r w:rsidRPr="006F6606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 xml:space="preserve"> HÀNH ÁN</w:t>
            </w:r>
            <w:r w:rsidRPr="006F6606">
              <w:rPr>
                <w:rFonts w:ascii="Times New Roman" w:eastAsia="Courier New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55C58573" w14:textId="77777777" w:rsidR="00974D7B" w:rsidRPr="006F6606" w:rsidRDefault="00974D7B" w:rsidP="006F660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  <w:r w:rsidRPr="006F6606">
              <w:rPr>
                <w:rFonts w:ascii="Times New Roman" w:eastAsia="Courier New" w:hAnsi="Times New Roman" w:cs="Times New Roman"/>
                <w:b/>
                <w:bCs/>
              </w:rPr>
              <w:t>CỘNG HÒA XÃ HỘI CHỦ NGHĨA VIỆT NAM</w:t>
            </w:r>
            <w:r w:rsidRPr="006F6606">
              <w:rPr>
                <w:rFonts w:ascii="Times New Roman" w:eastAsia="Courier New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6F6606">
              <w:rPr>
                <w:rFonts w:ascii="Times New Roman" w:eastAsia="Courier New" w:hAnsi="Times New Roman" w:cs="Times New Roman"/>
                <w:b/>
                <w:bCs/>
              </w:rPr>
              <w:br/>
              <w:t>---------------</w:t>
            </w:r>
          </w:p>
        </w:tc>
      </w:tr>
      <w:tr w:rsidR="00974D7B" w:rsidRPr="006F6606" w14:paraId="47C3759C" w14:textId="77777777" w:rsidTr="006F6606">
        <w:tc>
          <w:tcPr>
            <w:tcW w:w="3348" w:type="dxa"/>
          </w:tcPr>
          <w:p w14:paraId="52F50761" w14:textId="77777777" w:rsidR="00974D7B" w:rsidRPr="006F6606" w:rsidRDefault="00974D7B" w:rsidP="006F660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</w:rPr>
            </w:pPr>
          </w:p>
        </w:tc>
        <w:tc>
          <w:tcPr>
            <w:tcW w:w="5508" w:type="dxa"/>
          </w:tcPr>
          <w:p w14:paraId="1D28F81F" w14:textId="77777777" w:rsidR="00974D7B" w:rsidRPr="006F6606" w:rsidRDefault="00974D7B" w:rsidP="006F660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</w:rPr>
            </w:pPr>
            <w:r w:rsidRPr="006F6606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………….</w:t>
            </w:r>
            <w:r w:rsidRPr="006F6606">
              <w:rPr>
                <w:rFonts w:ascii="Times New Roman" w:eastAsia="Courier New" w:hAnsi="Times New Roman" w:cs="Times New Roman"/>
                <w:i/>
                <w:iCs/>
              </w:rPr>
              <w:t xml:space="preserve">, ngày </w:t>
            </w:r>
            <w:r w:rsidRPr="006F6606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….. </w:t>
            </w:r>
            <w:r w:rsidRPr="006F6606">
              <w:rPr>
                <w:rFonts w:ascii="Times New Roman" w:eastAsia="Courier New" w:hAnsi="Times New Roman" w:cs="Times New Roman"/>
                <w:i/>
                <w:iCs/>
              </w:rPr>
              <w:t xml:space="preserve">tháng </w:t>
            </w:r>
            <w:r w:rsidRPr="006F6606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 xml:space="preserve">……. </w:t>
            </w:r>
            <w:r w:rsidRPr="006F6606">
              <w:rPr>
                <w:rFonts w:ascii="Times New Roman" w:eastAsia="Courier New" w:hAnsi="Times New Roman" w:cs="Times New Roman"/>
                <w:i/>
                <w:iCs/>
              </w:rPr>
              <w:t xml:space="preserve">năm </w:t>
            </w:r>
            <w:r w:rsidRPr="006F6606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……</w:t>
            </w:r>
          </w:p>
        </w:tc>
      </w:tr>
    </w:tbl>
    <w:p w14:paraId="3083ABED" w14:textId="77777777" w:rsidR="002230B6" w:rsidRPr="00CF33F4" w:rsidRDefault="002230B6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46677D29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bCs/>
        </w:rPr>
      </w:pPr>
      <w:r w:rsidRPr="00CF33F4">
        <w:rPr>
          <w:rFonts w:ascii="Times New Roman" w:hAnsi="Times New Roman" w:cs="Times New Roman"/>
          <w:b/>
          <w:bCs/>
        </w:rPr>
        <w:t>PHIẾU NHẬN ĐƠN</w:t>
      </w:r>
    </w:p>
    <w:p w14:paraId="0B39747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Cục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85C39" w:rsidRPr="00CF33F4">
        <w:rPr>
          <w:rFonts w:ascii="Times New Roman" w:hAnsi="Times New Roman" w:cs="Times New Roman"/>
        </w:rPr>
        <w:t>Bộ Quốc phòng</w:t>
      </w:r>
      <w:r w:rsidRPr="00CF33F4">
        <w:rPr>
          <w:rFonts w:ascii="Times New Roman" w:hAnsi="Times New Roman" w:cs="Times New Roman"/>
        </w:rPr>
        <w:t xml:space="preserve"> </w:t>
      </w:r>
      <w:r w:rsidR="00571B2D" w:rsidRPr="00CF33F4">
        <w:rPr>
          <w:rFonts w:ascii="Times New Roman" w:hAnsi="Times New Roman" w:cs="Times New Roman"/>
          <w:lang w:val="en-US"/>
        </w:rPr>
        <w:tab/>
      </w:r>
    </w:p>
    <w:p w14:paraId="363612F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Nhận đơn của: </w:t>
      </w:r>
      <w:r w:rsidR="00571B2D" w:rsidRPr="00CF33F4">
        <w:rPr>
          <w:rFonts w:ascii="Times New Roman" w:hAnsi="Times New Roman" w:cs="Times New Roman"/>
          <w:lang w:val="en-US"/>
        </w:rPr>
        <w:tab/>
      </w:r>
    </w:p>
    <w:p w14:paraId="53831CE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571B2D" w:rsidRPr="00CF33F4">
        <w:rPr>
          <w:rFonts w:ascii="Times New Roman" w:hAnsi="Times New Roman" w:cs="Times New Roman"/>
          <w:lang w:val="en-US"/>
        </w:rPr>
        <w:tab/>
      </w:r>
    </w:p>
    <w:p w14:paraId="67F864B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Nội dung đơn:</w:t>
      </w:r>
    </w:p>
    <w:p w14:paraId="3F3DA7E9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B5F7C26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92A83DD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F1188C1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EB83B49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CC7644B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85F65FD" w14:textId="77777777" w:rsidR="003B0BAA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Các tài liệu kèm theo gồm:</w:t>
      </w:r>
      <w:r w:rsidR="00571B2D" w:rsidRPr="00CF33F4">
        <w:rPr>
          <w:rFonts w:ascii="Times New Roman" w:hAnsi="Times New Roman" w:cs="Times New Roman"/>
          <w:lang w:val="en-US"/>
        </w:rPr>
        <w:t xml:space="preserve"> </w:t>
      </w:r>
    </w:p>
    <w:p w14:paraId="7ED88574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384BEBB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695F50F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1E71438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8FF8507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D9F51D4" w14:textId="77777777" w:rsidR="003B0BAA" w:rsidRPr="00CF33F4" w:rsidRDefault="003B0BA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B0BAA" w:rsidRPr="006F6606" w14:paraId="779157F5" w14:textId="77777777" w:rsidTr="006F6606">
        <w:tc>
          <w:tcPr>
            <w:tcW w:w="4428" w:type="dxa"/>
          </w:tcPr>
          <w:p w14:paraId="64132E9F" w14:textId="77777777" w:rsidR="003B0BAA" w:rsidRPr="006F6606" w:rsidRDefault="003B0BAA" w:rsidP="006F6606">
            <w:pPr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lang w:val="en-US"/>
              </w:rPr>
            </w:pPr>
            <w:r w:rsidRPr="006F6606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NGƯỜI NỘP</w:t>
            </w:r>
            <w:r w:rsidRPr="006F6606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br/>
            </w:r>
            <w:r w:rsidRPr="006F6606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(Ký, ghi rõ họ, tên)</w:t>
            </w:r>
          </w:p>
        </w:tc>
        <w:tc>
          <w:tcPr>
            <w:tcW w:w="4428" w:type="dxa"/>
          </w:tcPr>
          <w:p w14:paraId="4EF0664C" w14:textId="77777777" w:rsidR="003B0BAA" w:rsidRPr="006F6606" w:rsidRDefault="003B0BAA" w:rsidP="006F6606">
            <w:pPr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lang w:val="en-US"/>
              </w:rPr>
            </w:pPr>
            <w:r w:rsidRPr="006F6606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t>NGƯỜI NHẬN</w:t>
            </w:r>
            <w:r w:rsidRPr="006F6606">
              <w:rPr>
                <w:rFonts w:ascii="Times New Roman" w:eastAsia="Courier New" w:hAnsi="Times New Roman" w:cs="Times New Roman"/>
                <w:b/>
                <w:bCs/>
                <w:lang w:val="en-US"/>
              </w:rPr>
              <w:br/>
            </w:r>
            <w:r w:rsidRPr="006F6606">
              <w:rPr>
                <w:rFonts w:ascii="Times New Roman" w:eastAsia="Courier New" w:hAnsi="Times New Roman" w:cs="Times New Roman"/>
                <w:i/>
                <w:iCs/>
                <w:lang w:val="en-US"/>
              </w:rPr>
              <w:t>(Ký, ghi rõ họ, tên)</w:t>
            </w:r>
          </w:p>
        </w:tc>
      </w:tr>
    </w:tbl>
    <w:p w14:paraId="1DE856DB" w14:textId="77777777" w:rsidR="00E54724" w:rsidRPr="00CF33F4" w:rsidRDefault="00E54724" w:rsidP="006F6606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604848091">
    <w:abstractNumId w:val="0"/>
  </w:num>
  <w:num w:numId="2" w16cid:durableId="1180200977">
    <w:abstractNumId w:val="1"/>
  </w:num>
  <w:num w:numId="3" w16cid:durableId="395855490">
    <w:abstractNumId w:val="2"/>
  </w:num>
  <w:num w:numId="4" w16cid:durableId="793403324">
    <w:abstractNumId w:val="3"/>
  </w:num>
  <w:num w:numId="5" w16cid:durableId="1953630909">
    <w:abstractNumId w:val="4"/>
  </w:num>
  <w:num w:numId="6" w16cid:durableId="581833480">
    <w:abstractNumId w:val="5"/>
  </w:num>
  <w:num w:numId="7" w16cid:durableId="1335692659">
    <w:abstractNumId w:val="6"/>
  </w:num>
  <w:num w:numId="8" w16cid:durableId="674185605">
    <w:abstractNumId w:val="7"/>
  </w:num>
  <w:num w:numId="9" w16cid:durableId="1068071186">
    <w:abstractNumId w:val="8"/>
  </w:num>
  <w:num w:numId="10" w16cid:durableId="1928230191">
    <w:abstractNumId w:val="9"/>
  </w:num>
  <w:num w:numId="11" w16cid:durableId="1484273295">
    <w:abstractNumId w:val="10"/>
  </w:num>
  <w:num w:numId="12" w16cid:durableId="1326472622">
    <w:abstractNumId w:val="11"/>
  </w:num>
  <w:num w:numId="13" w16cid:durableId="528176953">
    <w:abstractNumId w:val="12"/>
  </w:num>
  <w:num w:numId="14" w16cid:durableId="1838185013">
    <w:abstractNumId w:val="13"/>
  </w:num>
  <w:num w:numId="15" w16cid:durableId="611742040">
    <w:abstractNumId w:val="14"/>
  </w:num>
  <w:num w:numId="16" w16cid:durableId="45682899">
    <w:abstractNumId w:val="15"/>
  </w:num>
  <w:num w:numId="17" w16cid:durableId="350452661">
    <w:abstractNumId w:val="16"/>
  </w:num>
  <w:num w:numId="18" w16cid:durableId="409348022">
    <w:abstractNumId w:val="17"/>
  </w:num>
  <w:num w:numId="19" w16cid:durableId="473716329">
    <w:abstractNumId w:val="18"/>
  </w:num>
  <w:num w:numId="20" w16cid:durableId="953368359">
    <w:abstractNumId w:val="19"/>
  </w:num>
  <w:num w:numId="21" w16cid:durableId="1858156736">
    <w:abstractNumId w:val="20"/>
  </w:num>
  <w:num w:numId="22" w16cid:durableId="1326472020">
    <w:abstractNumId w:val="21"/>
  </w:num>
  <w:num w:numId="23" w16cid:durableId="2138529076">
    <w:abstractNumId w:val="22"/>
  </w:num>
  <w:num w:numId="24" w16cid:durableId="1630818961">
    <w:abstractNumId w:val="23"/>
  </w:num>
  <w:num w:numId="25" w16cid:durableId="1554392859">
    <w:abstractNumId w:val="24"/>
  </w:num>
  <w:num w:numId="26" w16cid:durableId="1612517650">
    <w:abstractNumId w:val="25"/>
  </w:num>
  <w:num w:numId="27" w16cid:durableId="353043419">
    <w:abstractNumId w:val="26"/>
  </w:num>
  <w:num w:numId="28" w16cid:durableId="318926252">
    <w:abstractNumId w:val="27"/>
  </w:num>
  <w:num w:numId="29" w16cid:durableId="1098402958">
    <w:abstractNumId w:val="28"/>
  </w:num>
  <w:num w:numId="30" w16cid:durableId="873813507">
    <w:abstractNumId w:val="29"/>
  </w:num>
  <w:num w:numId="31" w16cid:durableId="1728143011">
    <w:abstractNumId w:val="30"/>
  </w:num>
  <w:num w:numId="32" w16cid:durableId="1296450843">
    <w:abstractNumId w:val="31"/>
  </w:num>
  <w:num w:numId="33" w16cid:durableId="1718554371">
    <w:abstractNumId w:val="32"/>
  </w:num>
  <w:num w:numId="34" w16cid:durableId="117379712">
    <w:abstractNumId w:val="33"/>
  </w:num>
  <w:num w:numId="35" w16cid:durableId="1964457173">
    <w:abstractNumId w:val="34"/>
  </w:num>
  <w:num w:numId="36" w16cid:durableId="42021720">
    <w:abstractNumId w:val="35"/>
  </w:num>
  <w:num w:numId="37" w16cid:durableId="2093042989">
    <w:abstractNumId w:val="36"/>
  </w:num>
  <w:num w:numId="38" w16cid:durableId="9723163">
    <w:abstractNumId w:val="37"/>
  </w:num>
  <w:num w:numId="39" w16cid:durableId="522937439">
    <w:abstractNumId w:val="38"/>
  </w:num>
  <w:num w:numId="40" w16cid:durableId="1501191845">
    <w:abstractNumId w:val="39"/>
  </w:num>
  <w:num w:numId="41" w16cid:durableId="988705216">
    <w:abstractNumId w:val="40"/>
  </w:num>
  <w:num w:numId="42" w16cid:durableId="477191323">
    <w:abstractNumId w:val="41"/>
  </w:num>
  <w:num w:numId="43" w16cid:durableId="1818567082">
    <w:abstractNumId w:val="42"/>
  </w:num>
  <w:num w:numId="44" w16cid:durableId="71790063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606"/>
    <w:rsid w:val="006F6E83"/>
    <w:rsid w:val="00711048"/>
    <w:rsid w:val="0071489F"/>
    <w:rsid w:val="007229BE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40F8"/>
    <w:rsid w:val="00815BC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63E1E"/>
    <w:rsid w:val="00A65D07"/>
    <w:rsid w:val="00A65F74"/>
    <w:rsid w:val="00A7507C"/>
    <w:rsid w:val="00A77468"/>
    <w:rsid w:val="00A83955"/>
    <w:rsid w:val="00AA1E09"/>
    <w:rsid w:val="00AB09AE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D7E39"/>
    <w:rsid w:val="00CE0864"/>
    <w:rsid w:val="00CE0CFE"/>
    <w:rsid w:val="00CE3738"/>
    <w:rsid w:val="00CE551D"/>
    <w:rsid w:val="00CF1A4D"/>
    <w:rsid w:val="00CF33F4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25E"/>
    <w:rsid w:val="00EE772C"/>
    <w:rsid w:val="00EF7DB1"/>
    <w:rsid w:val="00F0315F"/>
    <w:rsid w:val="00F11CD8"/>
    <w:rsid w:val="00F12E81"/>
    <w:rsid w:val="00F14810"/>
    <w:rsid w:val="00F153BB"/>
    <w:rsid w:val="00F160C3"/>
    <w:rsid w:val="00F3157C"/>
    <w:rsid w:val="00F40A7B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B73380B"/>
  <w15:chartTrackingRefBased/>
  <w15:docId w15:val="{FAD9D079-3927-41C9-BF01-A9F67990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