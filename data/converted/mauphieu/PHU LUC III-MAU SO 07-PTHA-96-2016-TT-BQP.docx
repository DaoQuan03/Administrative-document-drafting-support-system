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5ADF7" w14:textId="77777777" w:rsidR="00823423" w:rsidRPr="00CF33F4" w:rsidRDefault="00823423" w:rsidP="00CE3738">
      <w:pPr>
        <w:tabs>
          <w:tab w:val="right" w:leader="dot" w:pos="8640"/>
        </w:tabs>
        <w:spacing w:before="120"/>
        <w:jc w:val="right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Mẫu số </w:t>
      </w:r>
      <w:r w:rsidRPr="00CF33F4">
        <w:rPr>
          <w:rFonts w:ascii="Times New Roman" w:hAnsi="Times New Roman" w:cs="Times New Roman"/>
          <w:lang w:val="en-US"/>
        </w:rPr>
        <w:t>07</w:t>
      </w:r>
      <w:r w:rsidRPr="00CF33F4">
        <w:rPr>
          <w:rFonts w:ascii="Times New Roman" w:hAnsi="Times New Roman" w:cs="Times New Roman"/>
        </w:rPr>
        <w:t>/</w:t>
      </w:r>
      <w:r w:rsidRPr="00CF33F4">
        <w:rPr>
          <w:rFonts w:ascii="Times New Roman" w:hAnsi="Times New Roman" w:cs="Times New Roman"/>
          <w:lang w:val="en-US"/>
        </w:rPr>
        <w:t>PTHA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823423" w:rsidRPr="004A57B8" w14:paraId="0098596A" w14:textId="77777777" w:rsidTr="004A57B8">
        <w:tc>
          <w:tcPr>
            <w:tcW w:w="3348" w:type="dxa"/>
          </w:tcPr>
          <w:p w14:paraId="0A1FB287" w14:textId="77777777" w:rsidR="00823423" w:rsidRPr="004A57B8" w:rsidRDefault="00823423" w:rsidP="004A57B8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b/>
                <w:bCs/>
                <w:color w:val="auto"/>
              </w:rPr>
            </w:pPr>
            <w:r w:rsidRPr="004A57B8">
              <w:rPr>
                <w:rFonts w:ascii="Times New Roman" w:eastAsia="Courier New" w:hAnsi="Times New Roman" w:cs="Times New Roman"/>
                <w:color w:val="auto"/>
              </w:rPr>
              <w:t>BTL QK...(BTTM, QCHQ)</w:t>
            </w:r>
            <w:r w:rsidRPr="004A57B8">
              <w:rPr>
                <w:rFonts w:ascii="Times New Roman" w:eastAsia="Courier New" w:hAnsi="Times New Roman" w:cs="Times New Roman"/>
                <w:color w:val="auto"/>
                <w:lang w:val="en-US"/>
              </w:rPr>
              <w:br/>
            </w:r>
            <w:r w:rsidRPr="004A57B8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 xml:space="preserve">PHÒNG </w:t>
            </w:r>
            <w:r w:rsidR="00AB5675" w:rsidRPr="004A57B8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>THI</w:t>
            </w:r>
            <w:r w:rsidRPr="004A57B8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 xml:space="preserve"> HÀNH ÁN</w:t>
            </w:r>
            <w:r w:rsidRPr="004A57B8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>-------</w:t>
            </w:r>
          </w:p>
        </w:tc>
        <w:tc>
          <w:tcPr>
            <w:tcW w:w="5508" w:type="dxa"/>
          </w:tcPr>
          <w:p w14:paraId="7D1097B1" w14:textId="77777777" w:rsidR="00823423" w:rsidRPr="004A57B8" w:rsidRDefault="00823423" w:rsidP="004A57B8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color w:val="auto"/>
              </w:rPr>
            </w:pPr>
            <w:r w:rsidRPr="004A57B8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>CỘNG HÒA XÃ HỘI CHỦ NGHĨA VIỆT NAM</w:t>
            </w:r>
            <w:r w:rsidRPr="004A57B8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 xml:space="preserve">Độc lập - Tự do - Hạnh phúc </w:t>
            </w:r>
            <w:r w:rsidRPr="004A57B8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>---------------</w:t>
            </w:r>
          </w:p>
        </w:tc>
      </w:tr>
      <w:tr w:rsidR="00823423" w:rsidRPr="004A57B8" w14:paraId="58BB8AA6" w14:textId="77777777" w:rsidTr="004A57B8">
        <w:tc>
          <w:tcPr>
            <w:tcW w:w="3348" w:type="dxa"/>
          </w:tcPr>
          <w:p w14:paraId="6FAAF193" w14:textId="77777777" w:rsidR="00823423" w:rsidRPr="004A57B8" w:rsidRDefault="00823423" w:rsidP="004A57B8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color w:val="auto"/>
              </w:rPr>
            </w:pPr>
          </w:p>
        </w:tc>
        <w:tc>
          <w:tcPr>
            <w:tcW w:w="5508" w:type="dxa"/>
          </w:tcPr>
          <w:p w14:paraId="0C028BD8" w14:textId="77777777" w:rsidR="00823423" w:rsidRPr="004A57B8" w:rsidRDefault="00823423" w:rsidP="004A57B8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i/>
                <w:iCs/>
                <w:color w:val="auto"/>
              </w:rPr>
            </w:pPr>
            <w:r w:rsidRPr="004A57B8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>………….</w:t>
            </w:r>
            <w:r w:rsidRPr="004A57B8">
              <w:rPr>
                <w:rFonts w:ascii="Times New Roman" w:eastAsia="Courier New" w:hAnsi="Times New Roman" w:cs="Times New Roman"/>
                <w:i/>
                <w:iCs/>
                <w:color w:val="auto"/>
              </w:rPr>
              <w:t xml:space="preserve">, ngày </w:t>
            </w:r>
            <w:r w:rsidRPr="004A57B8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 xml:space="preserve">….. </w:t>
            </w:r>
            <w:r w:rsidRPr="004A57B8">
              <w:rPr>
                <w:rFonts w:ascii="Times New Roman" w:eastAsia="Courier New" w:hAnsi="Times New Roman" w:cs="Times New Roman"/>
                <w:i/>
                <w:iCs/>
                <w:color w:val="auto"/>
              </w:rPr>
              <w:t xml:space="preserve">tháng </w:t>
            </w:r>
            <w:r w:rsidRPr="004A57B8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 xml:space="preserve">……. </w:t>
            </w:r>
            <w:r w:rsidRPr="004A57B8">
              <w:rPr>
                <w:rFonts w:ascii="Times New Roman" w:eastAsia="Courier New" w:hAnsi="Times New Roman" w:cs="Times New Roman"/>
                <w:i/>
                <w:iCs/>
                <w:color w:val="auto"/>
              </w:rPr>
              <w:t xml:space="preserve">năm </w:t>
            </w:r>
            <w:r w:rsidRPr="004A57B8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>……</w:t>
            </w:r>
          </w:p>
        </w:tc>
      </w:tr>
    </w:tbl>
    <w:p w14:paraId="2DC2F073" w14:textId="77777777" w:rsidR="00823423" w:rsidRPr="00CF33F4" w:rsidRDefault="00823423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823423" w:rsidRPr="004A57B8" w14:paraId="23405746" w14:textId="77777777" w:rsidTr="004A57B8">
        <w:tc>
          <w:tcPr>
            <w:tcW w:w="4428" w:type="dxa"/>
          </w:tcPr>
          <w:p w14:paraId="2A8F4611" w14:textId="77777777" w:rsidR="00823423" w:rsidRPr="004A57B8" w:rsidRDefault="00823423" w:rsidP="004A57B8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A57B8">
              <w:rPr>
                <w:rFonts w:ascii="Times New Roman" w:hAnsi="Times New Roman" w:cs="Times New Roman"/>
                <w:b/>
              </w:rPr>
              <w:t>Ý KIẾN GIẢI Q</w:t>
            </w:r>
            <w:r w:rsidRPr="004A57B8">
              <w:rPr>
                <w:rFonts w:ascii="Times New Roman" w:hAnsi="Times New Roman" w:cs="Times New Roman"/>
                <w:b/>
                <w:lang w:val="en-US"/>
              </w:rPr>
              <w:t>UYẾT</w:t>
            </w:r>
            <w:r w:rsidRPr="004A57B8">
              <w:rPr>
                <w:rFonts w:ascii="Times New Roman" w:hAnsi="Times New Roman" w:cs="Times New Roman"/>
                <w:b/>
                <w:lang w:val="en-US"/>
              </w:rPr>
              <w:br/>
            </w:r>
            <w:r w:rsidRPr="004A57B8">
              <w:rPr>
                <w:rFonts w:ascii="Times New Roman" w:hAnsi="Times New Roman" w:cs="Times New Roman"/>
                <w:i/>
              </w:rPr>
              <w:t xml:space="preserve">Ngày </w:t>
            </w:r>
            <w:r w:rsidRPr="004A57B8">
              <w:rPr>
                <w:rFonts w:ascii="Times New Roman" w:hAnsi="Times New Roman" w:cs="Times New Roman"/>
                <w:i/>
                <w:lang w:val="en-US"/>
              </w:rPr>
              <w:t xml:space="preserve">……. </w:t>
            </w:r>
            <w:r w:rsidRPr="004A57B8">
              <w:rPr>
                <w:rFonts w:ascii="Times New Roman" w:hAnsi="Times New Roman" w:cs="Times New Roman"/>
                <w:i/>
              </w:rPr>
              <w:t>tháng…</w:t>
            </w:r>
            <w:r w:rsidRPr="004A57B8">
              <w:rPr>
                <w:rFonts w:ascii="Times New Roman" w:hAnsi="Times New Roman" w:cs="Times New Roman"/>
                <w:i/>
                <w:lang w:val="en-US"/>
              </w:rPr>
              <w:t>..</w:t>
            </w:r>
            <w:r w:rsidRPr="004A57B8">
              <w:rPr>
                <w:rFonts w:ascii="Times New Roman" w:hAnsi="Times New Roman" w:cs="Times New Roman"/>
                <w:i/>
              </w:rPr>
              <w:t xml:space="preserve"> năm…</w:t>
            </w:r>
            <w:r w:rsidRPr="004A57B8">
              <w:rPr>
                <w:rFonts w:ascii="Times New Roman" w:hAnsi="Times New Roman" w:cs="Times New Roman"/>
                <w:i/>
                <w:lang w:val="en-US"/>
              </w:rPr>
              <w:t>…</w:t>
            </w:r>
            <w:r w:rsidRPr="004A57B8">
              <w:rPr>
                <w:rFonts w:ascii="Times New Roman" w:hAnsi="Times New Roman" w:cs="Times New Roman"/>
                <w:i/>
                <w:lang w:val="en-US"/>
              </w:rPr>
              <w:br/>
            </w:r>
            <w:r w:rsidRPr="004A57B8">
              <w:rPr>
                <w:rFonts w:ascii="Times New Roman" w:hAnsi="Times New Roman" w:cs="Times New Roman"/>
                <w:b/>
              </w:rPr>
              <w:t>TRƯỞNG PHÒNG</w:t>
            </w:r>
          </w:p>
        </w:tc>
        <w:tc>
          <w:tcPr>
            <w:tcW w:w="4428" w:type="dxa"/>
          </w:tcPr>
          <w:p w14:paraId="557FCF4B" w14:textId="77777777" w:rsidR="00823423" w:rsidRPr="004A57B8" w:rsidRDefault="00823423" w:rsidP="004A57B8">
            <w:pPr>
              <w:tabs>
                <w:tab w:val="right" w:leader="dot" w:pos="8640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23423" w:rsidRPr="004A57B8" w14:paraId="1CE901CB" w14:textId="77777777" w:rsidTr="004A57B8">
        <w:tc>
          <w:tcPr>
            <w:tcW w:w="4428" w:type="dxa"/>
          </w:tcPr>
          <w:p w14:paraId="7660E8E6" w14:textId="77777777" w:rsidR="00823423" w:rsidRPr="004A57B8" w:rsidRDefault="00823423" w:rsidP="004A57B8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28" w:type="dxa"/>
          </w:tcPr>
          <w:p w14:paraId="7ED3C2E7" w14:textId="77777777" w:rsidR="00823423" w:rsidRPr="004A57B8" w:rsidRDefault="00823423" w:rsidP="004A57B8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4A57B8">
              <w:rPr>
                <w:rFonts w:ascii="Times New Roman" w:hAnsi="Times New Roman" w:cs="Times New Roman"/>
                <w:b/>
              </w:rPr>
              <w:t>PHI</w:t>
            </w:r>
            <w:r w:rsidRPr="004A57B8">
              <w:rPr>
                <w:rFonts w:ascii="Times New Roman" w:hAnsi="Times New Roman" w:cs="Times New Roman"/>
                <w:b/>
                <w:lang w:val="en-US"/>
              </w:rPr>
              <w:t>ẾU</w:t>
            </w:r>
            <w:r w:rsidRPr="004A57B8">
              <w:rPr>
                <w:rFonts w:ascii="Times New Roman" w:hAnsi="Times New Roman" w:cs="Times New Roman"/>
                <w:b/>
              </w:rPr>
              <w:t xml:space="preserve"> Đ</w:t>
            </w:r>
            <w:r w:rsidRPr="004A57B8">
              <w:rPr>
                <w:rFonts w:ascii="Times New Roman" w:hAnsi="Times New Roman" w:cs="Times New Roman"/>
                <w:b/>
                <w:lang w:val="en-US"/>
              </w:rPr>
              <w:t>Ề</w:t>
            </w:r>
            <w:r w:rsidRPr="004A57B8">
              <w:rPr>
                <w:rFonts w:ascii="Times New Roman" w:hAnsi="Times New Roman" w:cs="Times New Roman"/>
                <w:b/>
              </w:rPr>
              <w:t xml:space="preserve"> NGHỊ</w:t>
            </w:r>
            <w:r w:rsidRPr="004A57B8">
              <w:rPr>
                <w:rFonts w:ascii="Times New Roman" w:hAnsi="Times New Roman" w:cs="Times New Roman"/>
                <w:b/>
                <w:lang w:val="en-US"/>
              </w:rPr>
              <w:br/>
            </w:r>
            <w:r w:rsidRPr="004A57B8">
              <w:rPr>
                <w:rFonts w:ascii="Times New Roman" w:hAnsi="Times New Roman" w:cs="Times New Roman"/>
                <w:b/>
              </w:rPr>
              <w:t>(PHI</w:t>
            </w:r>
            <w:r w:rsidR="003C1BD4" w:rsidRPr="004A57B8">
              <w:rPr>
                <w:rFonts w:ascii="Times New Roman" w:hAnsi="Times New Roman" w:cs="Times New Roman"/>
                <w:b/>
                <w:lang w:val="en-US"/>
              </w:rPr>
              <w:t>Ế</w:t>
            </w:r>
            <w:r w:rsidRPr="004A57B8">
              <w:rPr>
                <w:rFonts w:ascii="Times New Roman" w:hAnsi="Times New Roman" w:cs="Times New Roman"/>
                <w:b/>
              </w:rPr>
              <w:t>U ĐỀ XUẤT)</w:t>
            </w:r>
          </w:p>
        </w:tc>
      </w:tr>
    </w:tbl>
    <w:p w14:paraId="31F6958C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b/>
        </w:rPr>
      </w:pPr>
    </w:p>
    <w:p w14:paraId="5BD3FCAA" w14:textId="77777777" w:rsidR="00E54724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Kính gửi: Trưởng 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</w:t>
      </w:r>
      <w:r w:rsidR="00D91237" w:rsidRPr="00CF33F4">
        <w:rPr>
          <w:rFonts w:ascii="Times New Roman" w:hAnsi="Times New Roman" w:cs="Times New Roman"/>
          <w:lang w:val="en-US"/>
        </w:rPr>
        <w:t xml:space="preserve"> ………………………………</w:t>
      </w:r>
    </w:p>
    <w:p w14:paraId="6E90F9AB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Căn cứ Quyết định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số: </w:t>
      </w:r>
      <w:r w:rsidR="00D91237" w:rsidRPr="00CF33F4">
        <w:rPr>
          <w:rFonts w:ascii="Times New Roman" w:hAnsi="Times New Roman" w:cs="Times New Roman"/>
          <w:lang w:val="en-US"/>
        </w:rPr>
        <w:t xml:space="preserve">………………… </w:t>
      </w:r>
      <w:r w:rsidRPr="00CF33F4">
        <w:rPr>
          <w:rFonts w:ascii="Times New Roman" w:hAnsi="Times New Roman" w:cs="Times New Roman"/>
        </w:rPr>
        <w:t xml:space="preserve">ngày </w:t>
      </w:r>
      <w:r w:rsidR="00D91237" w:rsidRPr="00CF33F4">
        <w:rPr>
          <w:rFonts w:ascii="Times New Roman" w:hAnsi="Times New Roman" w:cs="Times New Roman"/>
          <w:lang w:val="en-US"/>
        </w:rPr>
        <w:t xml:space="preserve">….. </w:t>
      </w:r>
      <w:r w:rsidRPr="00CF33F4">
        <w:rPr>
          <w:rFonts w:ascii="Times New Roman" w:hAnsi="Times New Roman" w:cs="Times New Roman"/>
        </w:rPr>
        <w:t xml:space="preserve">tháng </w:t>
      </w:r>
      <w:r w:rsidR="00D91237" w:rsidRPr="00CF33F4">
        <w:rPr>
          <w:rFonts w:ascii="Times New Roman" w:hAnsi="Times New Roman" w:cs="Times New Roman"/>
          <w:lang w:val="en-US"/>
        </w:rPr>
        <w:t xml:space="preserve">….. </w:t>
      </w:r>
      <w:r w:rsidRPr="00CF33F4">
        <w:rPr>
          <w:rFonts w:ascii="Times New Roman" w:hAnsi="Times New Roman" w:cs="Times New Roman"/>
        </w:rPr>
        <w:t>năm</w:t>
      </w:r>
      <w:r w:rsidR="00D91237" w:rsidRPr="00CF33F4">
        <w:rPr>
          <w:rFonts w:ascii="Times New Roman" w:hAnsi="Times New Roman" w:cs="Times New Roman"/>
          <w:lang w:val="en-US"/>
        </w:rPr>
        <w:t xml:space="preserve"> …….. </w:t>
      </w:r>
      <w:r w:rsidRPr="00CF33F4">
        <w:rPr>
          <w:rFonts w:ascii="Times New Roman" w:hAnsi="Times New Roman" w:cs="Times New Roman"/>
        </w:rPr>
        <w:t xml:space="preserve">của Trưởng 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D91237" w:rsidRPr="00CF33F4">
        <w:rPr>
          <w:rFonts w:ascii="Times New Roman" w:hAnsi="Times New Roman" w:cs="Times New Roman"/>
          <w:lang w:val="en-US"/>
        </w:rPr>
        <w:t>……………………….</w:t>
      </w:r>
    </w:p>
    <w:p w14:paraId="4AC71540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Đương sự: </w:t>
      </w:r>
      <w:r w:rsidR="00D91237" w:rsidRPr="00CF33F4">
        <w:rPr>
          <w:rFonts w:ascii="Times New Roman" w:hAnsi="Times New Roman" w:cs="Times New Roman"/>
          <w:lang w:val="en-US"/>
        </w:rPr>
        <w:tab/>
      </w:r>
    </w:p>
    <w:p w14:paraId="5287031A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Địa chỉ: </w:t>
      </w:r>
      <w:r w:rsidR="00D91237" w:rsidRPr="00CF33F4">
        <w:rPr>
          <w:rFonts w:ascii="Times New Roman" w:hAnsi="Times New Roman" w:cs="Times New Roman"/>
          <w:lang w:val="en-US"/>
        </w:rPr>
        <w:tab/>
      </w:r>
    </w:p>
    <w:p w14:paraId="208EE7E5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Phải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các khoản:</w:t>
      </w:r>
    </w:p>
    <w:p w14:paraId="256301CD" w14:textId="77777777" w:rsidR="00D91237" w:rsidRPr="00CF33F4" w:rsidRDefault="00D91237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6248E57F" w14:textId="77777777" w:rsidR="00D91237" w:rsidRPr="00CF33F4" w:rsidRDefault="00D91237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219912AE" w14:textId="77777777" w:rsidR="00E54724" w:rsidRPr="00CF33F4" w:rsidRDefault="003729A1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b/>
          <w:lang w:val="en-US"/>
        </w:rPr>
      </w:pPr>
      <w:r w:rsidRPr="00CF33F4">
        <w:rPr>
          <w:rFonts w:ascii="Times New Roman" w:hAnsi="Times New Roman" w:cs="Times New Roman"/>
          <w:b/>
        </w:rPr>
        <w:t>I.</w:t>
      </w:r>
      <w:r w:rsidR="00E54724" w:rsidRPr="00CF33F4">
        <w:rPr>
          <w:rFonts w:ascii="Times New Roman" w:hAnsi="Times New Roman" w:cs="Times New Roman"/>
          <w:b/>
        </w:rPr>
        <w:t xml:space="preserve"> TÓM TẮT NỘI DUNG</w:t>
      </w:r>
    </w:p>
    <w:p w14:paraId="086E5303" w14:textId="77777777" w:rsidR="006D2489" w:rsidRPr="00CF33F4" w:rsidRDefault="006D2489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0B735D9B" w14:textId="77777777" w:rsidR="006D2489" w:rsidRPr="00CF33F4" w:rsidRDefault="006D2489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63DAA9AC" w14:textId="77777777" w:rsidR="006D2489" w:rsidRPr="00CF33F4" w:rsidRDefault="006D2489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56AC0553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i/>
        </w:rPr>
      </w:pPr>
      <w:r w:rsidRPr="00CF33F4">
        <w:rPr>
          <w:rFonts w:ascii="Times New Roman" w:hAnsi="Times New Roman" w:cs="Times New Roman"/>
          <w:i/>
        </w:rPr>
        <w:t>(</w:t>
      </w:r>
      <w:r w:rsidR="006F6E83" w:rsidRPr="00CF33F4">
        <w:rPr>
          <w:rFonts w:ascii="Times New Roman" w:hAnsi="Times New Roman" w:cs="Times New Roman"/>
          <w:i/>
        </w:rPr>
        <w:t>Phần này</w:t>
      </w:r>
      <w:r w:rsidRPr="00CF33F4">
        <w:rPr>
          <w:rFonts w:ascii="Times New Roman" w:hAnsi="Times New Roman" w:cs="Times New Roman"/>
          <w:i/>
        </w:rPr>
        <w:t xml:space="preserve"> ghi nội dung, quá trình </w:t>
      </w:r>
      <w:r w:rsidR="00281317" w:rsidRPr="00CF33F4">
        <w:rPr>
          <w:rFonts w:ascii="Times New Roman" w:hAnsi="Times New Roman" w:cs="Times New Roman"/>
          <w:i/>
        </w:rPr>
        <w:t>tổ chức</w:t>
      </w:r>
      <w:r w:rsidRPr="00CF33F4">
        <w:rPr>
          <w:rFonts w:ascii="Times New Roman" w:hAnsi="Times New Roman" w:cs="Times New Roman"/>
          <w:i/>
        </w:rPr>
        <w:t xml:space="preserve"> </w:t>
      </w:r>
      <w:r w:rsidR="00AB5675" w:rsidRPr="00CF33F4">
        <w:rPr>
          <w:rFonts w:ascii="Times New Roman" w:hAnsi="Times New Roman" w:cs="Times New Roman"/>
          <w:i/>
        </w:rPr>
        <w:t>thi</w:t>
      </w:r>
      <w:r w:rsidRPr="00CF33F4">
        <w:rPr>
          <w:rFonts w:ascii="Times New Roman" w:hAnsi="Times New Roman" w:cs="Times New Roman"/>
          <w:i/>
        </w:rPr>
        <w:t xml:space="preserve"> hành có liên quan đến việc </w:t>
      </w:r>
      <w:r w:rsidR="00AB5675" w:rsidRPr="00CF33F4">
        <w:rPr>
          <w:rFonts w:ascii="Times New Roman" w:hAnsi="Times New Roman" w:cs="Times New Roman"/>
          <w:i/>
        </w:rPr>
        <w:t>đề</w:t>
      </w:r>
      <w:r w:rsidRPr="00CF33F4">
        <w:rPr>
          <w:rFonts w:ascii="Times New Roman" w:hAnsi="Times New Roman" w:cs="Times New Roman"/>
          <w:i/>
        </w:rPr>
        <w:t xml:space="preserve"> nghị, </w:t>
      </w:r>
      <w:r w:rsidR="00AB5675" w:rsidRPr="00CF33F4">
        <w:rPr>
          <w:rFonts w:ascii="Times New Roman" w:hAnsi="Times New Roman" w:cs="Times New Roman"/>
          <w:i/>
        </w:rPr>
        <w:t>đề</w:t>
      </w:r>
      <w:r w:rsidRPr="00CF33F4">
        <w:rPr>
          <w:rFonts w:ascii="Times New Roman" w:hAnsi="Times New Roman" w:cs="Times New Roman"/>
          <w:i/>
        </w:rPr>
        <w:t xml:space="preserve"> xuất).</w:t>
      </w:r>
    </w:p>
    <w:p w14:paraId="205512D4" w14:textId="77777777" w:rsidR="00E54724" w:rsidRPr="00CF33F4" w:rsidRDefault="003729A1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b/>
        </w:rPr>
      </w:pPr>
      <w:r w:rsidRPr="00CF33F4">
        <w:rPr>
          <w:rFonts w:ascii="Times New Roman" w:hAnsi="Times New Roman" w:cs="Times New Roman"/>
          <w:b/>
        </w:rPr>
        <w:t>II.</w:t>
      </w:r>
      <w:r w:rsidR="00D73890" w:rsidRPr="00CF33F4">
        <w:rPr>
          <w:rFonts w:ascii="Times New Roman" w:hAnsi="Times New Roman" w:cs="Times New Roman"/>
          <w:b/>
        </w:rPr>
        <w:t xml:space="preserve"> Ý KIẾN Đ</w:t>
      </w:r>
      <w:r w:rsidR="00D73890" w:rsidRPr="00CF33F4">
        <w:rPr>
          <w:rFonts w:ascii="Times New Roman" w:hAnsi="Times New Roman" w:cs="Times New Roman"/>
          <w:b/>
          <w:lang w:val="en-US"/>
        </w:rPr>
        <w:t>Ề</w:t>
      </w:r>
      <w:r w:rsidR="00E54724" w:rsidRPr="00CF33F4">
        <w:rPr>
          <w:rFonts w:ascii="Times New Roman" w:hAnsi="Times New Roman" w:cs="Times New Roman"/>
          <w:b/>
        </w:rPr>
        <w:t xml:space="preserve"> NGHỊ (Đ</w:t>
      </w:r>
      <w:r w:rsidR="00D73890" w:rsidRPr="00CF33F4">
        <w:rPr>
          <w:rFonts w:ascii="Times New Roman" w:hAnsi="Times New Roman" w:cs="Times New Roman"/>
          <w:b/>
          <w:lang w:val="en-US"/>
        </w:rPr>
        <w:t>Ề</w:t>
      </w:r>
      <w:r w:rsidR="00E54724" w:rsidRPr="00CF33F4">
        <w:rPr>
          <w:rFonts w:ascii="Times New Roman" w:hAnsi="Times New Roman" w:cs="Times New Roman"/>
          <w:b/>
        </w:rPr>
        <w:t xml:space="preserve"> XUẤT)</w:t>
      </w:r>
    </w:p>
    <w:p w14:paraId="7AC0020A" w14:textId="77777777" w:rsidR="00C619B9" w:rsidRPr="00CF33F4" w:rsidRDefault="00C619B9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331B2E39" w14:textId="77777777" w:rsidR="00C619B9" w:rsidRPr="00CF33F4" w:rsidRDefault="00C619B9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34C90C76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i/>
        </w:rPr>
      </w:pPr>
      <w:r w:rsidRPr="00CF33F4">
        <w:rPr>
          <w:rFonts w:ascii="Times New Roman" w:hAnsi="Times New Roman" w:cs="Times New Roman"/>
          <w:i/>
        </w:rPr>
        <w:t xml:space="preserve">(Phần này </w:t>
      </w:r>
      <w:r w:rsidR="00AB5675" w:rsidRPr="00CF33F4">
        <w:rPr>
          <w:rFonts w:ascii="Times New Roman" w:hAnsi="Times New Roman" w:cs="Times New Roman"/>
          <w:i/>
        </w:rPr>
        <w:t>nêu</w:t>
      </w:r>
      <w:r w:rsidRPr="00CF33F4">
        <w:rPr>
          <w:rFonts w:ascii="Times New Roman" w:hAnsi="Times New Roman" w:cs="Times New Roman"/>
          <w:i/>
        </w:rPr>
        <w:t xml:space="preserve"> rõ căn cứ pháp luật để </w:t>
      </w:r>
      <w:r w:rsidR="00AB5675" w:rsidRPr="00CF33F4">
        <w:rPr>
          <w:rFonts w:ascii="Times New Roman" w:hAnsi="Times New Roman" w:cs="Times New Roman"/>
          <w:i/>
        </w:rPr>
        <w:t>đề</w:t>
      </w:r>
      <w:r w:rsidRPr="00CF33F4">
        <w:rPr>
          <w:rFonts w:ascii="Times New Roman" w:hAnsi="Times New Roman" w:cs="Times New Roman"/>
          <w:i/>
        </w:rPr>
        <w:t xml:space="preserve"> nghị, </w:t>
      </w:r>
      <w:r w:rsidR="00AB5675" w:rsidRPr="00CF33F4">
        <w:rPr>
          <w:rFonts w:ascii="Times New Roman" w:hAnsi="Times New Roman" w:cs="Times New Roman"/>
          <w:i/>
        </w:rPr>
        <w:t>đề</w:t>
      </w:r>
      <w:r w:rsidRPr="00CF33F4">
        <w:rPr>
          <w:rFonts w:ascii="Times New Roman" w:hAnsi="Times New Roman" w:cs="Times New Roman"/>
          <w:i/>
        </w:rPr>
        <w:t xml:space="preserve"> xuất)</w:t>
      </w:r>
    </w:p>
    <w:p w14:paraId="1FEFD6D9" w14:textId="77777777" w:rsidR="001D33DF" w:rsidRPr="00CF33F4" w:rsidRDefault="001D33DF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1D33DF" w:rsidRPr="004A57B8" w14:paraId="7B93259F" w14:textId="77777777" w:rsidTr="004A57B8">
        <w:tc>
          <w:tcPr>
            <w:tcW w:w="4428" w:type="dxa"/>
          </w:tcPr>
          <w:p w14:paraId="4F11FD5A" w14:textId="77777777" w:rsidR="001D33DF" w:rsidRPr="004A57B8" w:rsidRDefault="001D33DF" w:rsidP="004A57B8">
            <w:pPr>
              <w:tabs>
                <w:tab w:val="right" w:leader="dot" w:pos="8640"/>
              </w:tabs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428" w:type="dxa"/>
          </w:tcPr>
          <w:p w14:paraId="00313A38" w14:textId="77777777" w:rsidR="001D33DF" w:rsidRPr="004A57B8" w:rsidRDefault="001D33DF" w:rsidP="004A57B8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A57B8">
              <w:rPr>
                <w:rFonts w:ascii="Times New Roman" w:hAnsi="Times New Roman" w:cs="Times New Roman"/>
                <w:b/>
              </w:rPr>
              <w:t>NGƯỜI Đ</w:t>
            </w:r>
            <w:r w:rsidRPr="004A57B8">
              <w:rPr>
                <w:rFonts w:ascii="Times New Roman" w:hAnsi="Times New Roman" w:cs="Times New Roman"/>
                <w:b/>
                <w:lang w:val="en-US"/>
              </w:rPr>
              <w:t>Ề</w:t>
            </w:r>
            <w:r w:rsidRPr="004A57B8">
              <w:rPr>
                <w:rFonts w:ascii="Times New Roman" w:hAnsi="Times New Roman" w:cs="Times New Roman"/>
                <w:b/>
              </w:rPr>
              <w:t xml:space="preserve"> NGHỊ (Đ</w:t>
            </w:r>
            <w:r w:rsidRPr="004A57B8">
              <w:rPr>
                <w:rFonts w:ascii="Times New Roman" w:hAnsi="Times New Roman" w:cs="Times New Roman"/>
                <w:b/>
                <w:lang w:val="en-US"/>
              </w:rPr>
              <w:t>Ề</w:t>
            </w:r>
            <w:r w:rsidRPr="004A57B8">
              <w:rPr>
                <w:rFonts w:ascii="Times New Roman" w:hAnsi="Times New Roman" w:cs="Times New Roman"/>
                <w:b/>
              </w:rPr>
              <w:t xml:space="preserve"> XU</w:t>
            </w:r>
            <w:r w:rsidRPr="004A57B8">
              <w:rPr>
                <w:rFonts w:ascii="Times New Roman" w:hAnsi="Times New Roman" w:cs="Times New Roman"/>
                <w:b/>
                <w:lang w:val="en-US"/>
              </w:rPr>
              <w:t>Ấ</w:t>
            </w:r>
            <w:r w:rsidRPr="004A57B8">
              <w:rPr>
                <w:rFonts w:ascii="Times New Roman" w:hAnsi="Times New Roman" w:cs="Times New Roman"/>
                <w:b/>
              </w:rPr>
              <w:t>T)</w:t>
            </w:r>
          </w:p>
        </w:tc>
      </w:tr>
    </w:tbl>
    <w:p w14:paraId="57173634" w14:textId="77777777" w:rsidR="00E54724" w:rsidRPr="00CF33F4" w:rsidRDefault="00E54724" w:rsidP="004A57B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</w:p>
    <w:sectPr w:rsidR="00E54724" w:rsidRPr="00CF33F4" w:rsidSect="00AB5675">
      <w:pgSz w:w="12240" w:h="15840"/>
      <w:pgMar w:top="1440" w:right="1800" w:bottom="1440" w:left="180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5" w15:restartNumberingAfterBreak="0">
    <w:nsid w:val="00000047"/>
    <w:multiLevelType w:val="multilevel"/>
    <w:tmpl w:val="00000046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6" w15:restartNumberingAfterBreak="0">
    <w:nsid w:val="00000049"/>
    <w:multiLevelType w:val="multilevel"/>
    <w:tmpl w:val="00000048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7" w15:restartNumberingAfterBreak="0">
    <w:nsid w:val="0000004B"/>
    <w:multiLevelType w:val="multilevel"/>
    <w:tmpl w:val="0000004A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</w:abstractNum>
  <w:abstractNum w:abstractNumId="38" w15:restartNumberingAfterBreak="0">
    <w:nsid w:val="0000004D"/>
    <w:multiLevelType w:val="multilevel"/>
    <w:tmpl w:val="0000004C"/>
    <w:lvl w:ilvl="0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9" w15:restartNumberingAfterBreak="0">
    <w:nsid w:val="0000004F"/>
    <w:multiLevelType w:val="multilevel"/>
    <w:tmpl w:val="0000004E"/>
    <w:lvl w:ilvl="0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0" w15:restartNumberingAfterBreak="0">
    <w:nsid w:val="00000051"/>
    <w:multiLevelType w:val="multilevel"/>
    <w:tmpl w:val="00000050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1" w15:restartNumberingAfterBreak="0">
    <w:nsid w:val="00000053"/>
    <w:multiLevelType w:val="multilevel"/>
    <w:tmpl w:val="00000052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42" w15:restartNumberingAfterBreak="0">
    <w:nsid w:val="00000055"/>
    <w:multiLevelType w:val="multilevel"/>
    <w:tmpl w:val="00000054"/>
    <w:lvl w:ilvl="0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3" w15:restartNumberingAfterBreak="0">
    <w:nsid w:val="00000057"/>
    <w:multiLevelType w:val="multilevel"/>
    <w:tmpl w:val="0000005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num w:numId="1" w16cid:durableId="1502234892">
    <w:abstractNumId w:val="0"/>
  </w:num>
  <w:num w:numId="2" w16cid:durableId="249853772">
    <w:abstractNumId w:val="1"/>
  </w:num>
  <w:num w:numId="3" w16cid:durableId="2025015756">
    <w:abstractNumId w:val="2"/>
  </w:num>
  <w:num w:numId="4" w16cid:durableId="1374841787">
    <w:abstractNumId w:val="3"/>
  </w:num>
  <w:num w:numId="5" w16cid:durableId="1132140214">
    <w:abstractNumId w:val="4"/>
  </w:num>
  <w:num w:numId="6" w16cid:durableId="1893688962">
    <w:abstractNumId w:val="5"/>
  </w:num>
  <w:num w:numId="7" w16cid:durableId="1314869518">
    <w:abstractNumId w:val="6"/>
  </w:num>
  <w:num w:numId="8" w16cid:durableId="1322005669">
    <w:abstractNumId w:val="7"/>
  </w:num>
  <w:num w:numId="9" w16cid:durableId="1263295140">
    <w:abstractNumId w:val="8"/>
  </w:num>
  <w:num w:numId="10" w16cid:durableId="306981128">
    <w:abstractNumId w:val="9"/>
  </w:num>
  <w:num w:numId="11" w16cid:durableId="1418597085">
    <w:abstractNumId w:val="10"/>
  </w:num>
  <w:num w:numId="12" w16cid:durableId="1668483636">
    <w:abstractNumId w:val="11"/>
  </w:num>
  <w:num w:numId="13" w16cid:durableId="608784054">
    <w:abstractNumId w:val="12"/>
  </w:num>
  <w:num w:numId="14" w16cid:durableId="1356687073">
    <w:abstractNumId w:val="13"/>
  </w:num>
  <w:num w:numId="15" w16cid:durableId="400759154">
    <w:abstractNumId w:val="14"/>
  </w:num>
  <w:num w:numId="16" w16cid:durableId="1524054209">
    <w:abstractNumId w:val="15"/>
  </w:num>
  <w:num w:numId="17" w16cid:durableId="25102998">
    <w:abstractNumId w:val="16"/>
  </w:num>
  <w:num w:numId="18" w16cid:durableId="1171334191">
    <w:abstractNumId w:val="17"/>
  </w:num>
  <w:num w:numId="19" w16cid:durableId="1555576819">
    <w:abstractNumId w:val="18"/>
  </w:num>
  <w:num w:numId="20" w16cid:durableId="630474842">
    <w:abstractNumId w:val="19"/>
  </w:num>
  <w:num w:numId="21" w16cid:durableId="1547328192">
    <w:abstractNumId w:val="20"/>
  </w:num>
  <w:num w:numId="22" w16cid:durableId="1247226310">
    <w:abstractNumId w:val="21"/>
  </w:num>
  <w:num w:numId="23" w16cid:durableId="1514225099">
    <w:abstractNumId w:val="22"/>
  </w:num>
  <w:num w:numId="24" w16cid:durableId="1636521386">
    <w:abstractNumId w:val="23"/>
  </w:num>
  <w:num w:numId="25" w16cid:durableId="528881052">
    <w:abstractNumId w:val="24"/>
  </w:num>
  <w:num w:numId="26" w16cid:durableId="973944827">
    <w:abstractNumId w:val="25"/>
  </w:num>
  <w:num w:numId="27" w16cid:durableId="1584101136">
    <w:abstractNumId w:val="26"/>
  </w:num>
  <w:num w:numId="28" w16cid:durableId="33695183">
    <w:abstractNumId w:val="27"/>
  </w:num>
  <w:num w:numId="29" w16cid:durableId="681080610">
    <w:abstractNumId w:val="28"/>
  </w:num>
  <w:num w:numId="30" w16cid:durableId="477579981">
    <w:abstractNumId w:val="29"/>
  </w:num>
  <w:num w:numId="31" w16cid:durableId="1595162239">
    <w:abstractNumId w:val="30"/>
  </w:num>
  <w:num w:numId="32" w16cid:durableId="1081559952">
    <w:abstractNumId w:val="31"/>
  </w:num>
  <w:num w:numId="33" w16cid:durableId="704333474">
    <w:abstractNumId w:val="32"/>
  </w:num>
  <w:num w:numId="34" w16cid:durableId="1813329430">
    <w:abstractNumId w:val="33"/>
  </w:num>
  <w:num w:numId="35" w16cid:durableId="454562273">
    <w:abstractNumId w:val="34"/>
  </w:num>
  <w:num w:numId="36" w16cid:durableId="118452097">
    <w:abstractNumId w:val="35"/>
  </w:num>
  <w:num w:numId="37" w16cid:durableId="1981962916">
    <w:abstractNumId w:val="36"/>
  </w:num>
  <w:num w:numId="38" w16cid:durableId="160660961">
    <w:abstractNumId w:val="37"/>
  </w:num>
  <w:num w:numId="39" w16cid:durableId="2110540066">
    <w:abstractNumId w:val="38"/>
  </w:num>
  <w:num w:numId="40" w16cid:durableId="1719086923">
    <w:abstractNumId w:val="39"/>
  </w:num>
  <w:num w:numId="41" w16cid:durableId="438378086">
    <w:abstractNumId w:val="40"/>
  </w:num>
  <w:num w:numId="42" w16cid:durableId="1722093470">
    <w:abstractNumId w:val="41"/>
  </w:num>
  <w:num w:numId="43" w16cid:durableId="1469281573">
    <w:abstractNumId w:val="42"/>
  </w:num>
  <w:num w:numId="44" w16cid:durableId="1268078676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29A1"/>
    <w:rsid w:val="00004D23"/>
    <w:rsid w:val="00021B36"/>
    <w:rsid w:val="000309C1"/>
    <w:rsid w:val="00031989"/>
    <w:rsid w:val="00033341"/>
    <w:rsid w:val="0003428C"/>
    <w:rsid w:val="00035934"/>
    <w:rsid w:val="000359B1"/>
    <w:rsid w:val="000578E1"/>
    <w:rsid w:val="00060A13"/>
    <w:rsid w:val="00067FCD"/>
    <w:rsid w:val="00092D45"/>
    <w:rsid w:val="0009494D"/>
    <w:rsid w:val="000A32F1"/>
    <w:rsid w:val="000B42A2"/>
    <w:rsid w:val="000C1507"/>
    <w:rsid w:val="000C3DC5"/>
    <w:rsid w:val="000D2E47"/>
    <w:rsid w:val="000E0B89"/>
    <w:rsid w:val="000E5832"/>
    <w:rsid w:val="000E6288"/>
    <w:rsid w:val="000F0976"/>
    <w:rsid w:val="000F1FA1"/>
    <w:rsid w:val="000F3B1E"/>
    <w:rsid w:val="000F4615"/>
    <w:rsid w:val="00103656"/>
    <w:rsid w:val="00143CE6"/>
    <w:rsid w:val="00146B4E"/>
    <w:rsid w:val="00155D11"/>
    <w:rsid w:val="001567EA"/>
    <w:rsid w:val="00160947"/>
    <w:rsid w:val="00162F51"/>
    <w:rsid w:val="00170CD9"/>
    <w:rsid w:val="001878B7"/>
    <w:rsid w:val="00191426"/>
    <w:rsid w:val="00192468"/>
    <w:rsid w:val="001A0B27"/>
    <w:rsid w:val="001A626C"/>
    <w:rsid w:val="001B28BF"/>
    <w:rsid w:val="001B6D59"/>
    <w:rsid w:val="001C4FE1"/>
    <w:rsid w:val="001C6A18"/>
    <w:rsid w:val="001C6A74"/>
    <w:rsid w:val="001D1205"/>
    <w:rsid w:val="001D1DFB"/>
    <w:rsid w:val="001D33DF"/>
    <w:rsid w:val="001E11D0"/>
    <w:rsid w:val="001E4F19"/>
    <w:rsid w:val="001F269D"/>
    <w:rsid w:val="001F3060"/>
    <w:rsid w:val="001F45FF"/>
    <w:rsid w:val="001F76C2"/>
    <w:rsid w:val="00204775"/>
    <w:rsid w:val="00205B77"/>
    <w:rsid w:val="00214BEC"/>
    <w:rsid w:val="0021756F"/>
    <w:rsid w:val="00221952"/>
    <w:rsid w:val="002230B6"/>
    <w:rsid w:val="00223DB8"/>
    <w:rsid w:val="00232DD1"/>
    <w:rsid w:val="00234957"/>
    <w:rsid w:val="0023585C"/>
    <w:rsid w:val="00245E88"/>
    <w:rsid w:val="00251A52"/>
    <w:rsid w:val="002541BC"/>
    <w:rsid w:val="00255412"/>
    <w:rsid w:val="00277C0A"/>
    <w:rsid w:val="00281317"/>
    <w:rsid w:val="00284A50"/>
    <w:rsid w:val="0029626A"/>
    <w:rsid w:val="002A3FC4"/>
    <w:rsid w:val="002B0DAD"/>
    <w:rsid w:val="002B1F4A"/>
    <w:rsid w:val="002B23CB"/>
    <w:rsid w:val="002B431D"/>
    <w:rsid w:val="002B4AEB"/>
    <w:rsid w:val="002B50CF"/>
    <w:rsid w:val="002B6BE4"/>
    <w:rsid w:val="002C013D"/>
    <w:rsid w:val="002C30EF"/>
    <w:rsid w:val="002C645E"/>
    <w:rsid w:val="002D4630"/>
    <w:rsid w:val="002E0A86"/>
    <w:rsid w:val="002F1F94"/>
    <w:rsid w:val="002F67DE"/>
    <w:rsid w:val="00303EBE"/>
    <w:rsid w:val="00304B33"/>
    <w:rsid w:val="00306EE4"/>
    <w:rsid w:val="0031358B"/>
    <w:rsid w:val="00314B36"/>
    <w:rsid w:val="00320710"/>
    <w:rsid w:val="0032119D"/>
    <w:rsid w:val="00334A46"/>
    <w:rsid w:val="00334B9A"/>
    <w:rsid w:val="00346B83"/>
    <w:rsid w:val="00350308"/>
    <w:rsid w:val="003507C1"/>
    <w:rsid w:val="003559B4"/>
    <w:rsid w:val="003574D6"/>
    <w:rsid w:val="00360381"/>
    <w:rsid w:val="00360B3A"/>
    <w:rsid w:val="0037025D"/>
    <w:rsid w:val="00371B97"/>
    <w:rsid w:val="003729A1"/>
    <w:rsid w:val="003757F1"/>
    <w:rsid w:val="00376E3F"/>
    <w:rsid w:val="00391CE8"/>
    <w:rsid w:val="00396B7E"/>
    <w:rsid w:val="003A0051"/>
    <w:rsid w:val="003A7A77"/>
    <w:rsid w:val="003B0BAA"/>
    <w:rsid w:val="003B122C"/>
    <w:rsid w:val="003B37AE"/>
    <w:rsid w:val="003C1BD4"/>
    <w:rsid w:val="003C284C"/>
    <w:rsid w:val="003C4520"/>
    <w:rsid w:val="003C7686"/>
    <w:rsid w:val="003D1A46"/>
    <w:rsid w:val="003D671A"/>
    <w:rsid w:val="003E478B"/>
    <w:rsid w:val="003F0088"/>
    <w:rsid w:val="00401A73"/>
    <w:rsid w:val="00403892"/>
    <w:rsid w:val="00405374"/>
    <w:rsid w:val="0040572C"/>
    <w:rsid w:val="00406111"/>
    <w:rsid w:val="0042546C"/>
    <w:rsid w:val="00432397"/>
    <w:rsid w:val="004326BD"/>
    <w:rsid w:val="00444B97"/>
    <w:rsid w:val="004546AC"/>
    <w:rsid w:val="004635A8"/>
    <w:rsid w:val="00471B26"/>
    <w:rsid w:val="00477994"/>
    <w:rsid w:val="0048379E"/>
    <w:rsid w:val="00484410"/>
    <w:rsid w:val="00486E26"/>
    <w:rsid w:val="004A1F93"/>
    <w:rsid w:val="004A57B8"/>
    <w:rsid w:val="004A64BD"/>
    <w:rsid w:val="004B759A"/>
    <w:rsid w:val="004B780E"/>
    <w:rsid w:val="004C234B"/>
    <w:rsid w:val="004C5691"/>
    <w:rsid w:val="004F5D6F"/>
    <w:rsid w:val="0050434D"/>
    <w:rsid w:val="00510D28"/>
    <w:rsid w:val="005113B4"/>
    <w:rsid w:val="005131FD"/>
    <w:rsid w:val="00515DC2"/>
    <w:rsid w:val="005319C9"/>
    <w:rsid w:val="00557EB2"/>
    <w:rsid w:val="00561928"/>
    <w:rsid w:val="005660BD"/>
    <w:rsid w:val="0057078E"/>
    <w:rsid w:val="00571B2D"/>
    <w:rsid w:val="0058161E"/>
    <w:rsid w:val="00582488"/>
    <w:rsid w:val="005856CE"/>
    <w:rsid w:val="0059724A"/>
    <w:rsid w:val="005A0AF9"/>
    <w:rsid w:val="005A0CF6"/>
    <w:rsid w:val="005A5916"/>
    <w:rsid w:val="005B5F20"/>
    <w:rsid w:val="005B7E9A"/>
    <w:rsid w:val="005C3980"/>
    <w:rsid w:val="005C43FE"/>
    <w:rsid w:val="005D0254"/>
    <w:rsid w:val="005D6947"/>
    <w:rsid w:val="005E746F"/>
    <w:rsid w:val="005F2526"/>
    <w:rsid w:val="005F7B4B"/>
    <w:rsid w:val="00601757"/>
    <w:rsid w:val="00601ECB"/>
    <w:rsid w:val="006024BB"/>
    <w:rsid w:val="00603DDD"/>
    <w:rsid w:val="006129C9"/>
    <w:rsid w:val="00617A07"/>
    <w:rsid w:val="00624608"/>
    <w:rsid w:val="00634E2C"/>
    <w:rsid w:val="00640702"/>
    <w:rsid w:val="006444A0"/>
    <w:rsid w:val="006455A8"/>
    <w:rsid w:val="00654577"/>
    <w:rsid w:val="00660737"/>
    <w:rsid w:val="00667326"/>
    <w:rsid w:val="006678CF"/>
    <w:rsid w:val="00670AC9"/>
    <w:rsid w:val="006717D5"/>
    <w:rsid w:val="006744C0"/>
    <w:rsid w:val="006775BD"/>
    <w:rsid w:val="00680A03"/>
    <w:rsid w:val="00684A1C"/>
    <w:rsid w:val="006868C6"/>
    <w:rsid w:val="00686F2B"/>
    <w:rsid w:val="0069378A"/>
    <w:rsid w:val="006955E8"/>
    <w:rsid w:val="00696078"/>
    <w:rsid w:val="006A238A"/>
    <w:rsid w:val="006B135C"/>
    <w:rsid w:val="006B155A"/>
    <w:rsid w:val="006B556B"/>
    <w:rsid w:val="006B59A9"/>
    <w:rsid w:val="006C6A59"/>
    <w:rsid w:val="006D2489"/>
    <w:rsid w:val="006E7462"/>
    <w:rsid w:val="006F6606"/>
    <w:rsid w:val="006F6E83"/>
    <w:rsid w:val="00711048"/>
    <w:rsid w:val="0071489F"/>
    <w:rsid w:val="007229BE"/>
    <w:rsid w:val="0072382D"/>
    <w:rsid w:val="0072396C"/>
    <w:rsid w:val="0072580B"/>
    <w:rsid w:val="0073083C"/>
    <w:rsid w:val="00730C86"/>
    <w:rsid w:val="007326C9"/>
    <w:rsid w:val="00735F28"/>
    <w:rsid w:val="007436EA"/>
    <w:rsid w:val="00745836"/>
    <w:rsid w:val="00745BDC"/>
    <w:rsid w:val="00745F92"/>
    <w:rsid w:val="00756887"/>
    <w:rsid w:val="00757839"/>
    <w:rsid w:val="00757A2B"/>
    <w:rsid w:val="00757DD8"/>
    <w:rsid w:val="007627CD"/>
    <w:rsid w:val="0078316C"/>
    <w:rsid w:val="00784569"/>
    <w:rsid w:val="00784E0B"/>
    <w:rsid w:val="00785B08"/>
    <w:rsid w:val="00785C39"/>
    <w:rsid w:val="00793E6A"/>
    <w:rsid w:val="007B18AF"/>
    <w:rsid w:val="007B3BA9"/>
    <w:rsid w:val="007B7ED8"/>
    <w:rsid w:val="007C79AF"/>
    <w:rsid w:val="007D6F60"/>
    <w:rsid w:val="007E02BC"/>
    <w:rsid w:val="007E64AB"/>
    <w:rsid w:val="007E6B6C"/>
    <w:rsid w:val="007F24B9"/>
    <w:rsid w:val="008012E3"/>
    <w:rsid w:val="00801E42"/>
    <w:rsid w:val="008140F8"/>
    <w:rsid w:val="00815BCE"/>
    <w:rsid w:val="0082278E"/>
    <w:rsid w:val="00823423"/>
    <w:rsid w:val="0082741D"/>
    <w:rsid w:val="0083204B"/>
    <w:rsid w:val="00840A9B"/>
    <w:rsid w:val="00840FA8"/>
    <w:rsid w:val="008418B3"/>
    <w:rsid w:val="008610A5"/>
    <w:rsid w:val="00861CFE"/>
    <w:rsid w:val="00862C0A"/>
    <w:rsid w:val="00866350"/>
    <w:rsid w:val="00872078"/>
    <w:rsid w:val="008848C6"/>
    <w:rsid w:val="008A71BB"/>
    <w:rsid w:val="008C1912"/>
    <w:rsid w:val="008C3005"/>
    <w:rsid w:val="008C3679"/>
    <w:rsid w:val="008C4DDE"/>
    <w:rsid w:val="008C6AFA"/>
    <w:rsid w:val="008D273A"/>
    <w:rsid w:val="008D518C"/>
    <w:rsid w:val="008E63FE"/>
    <w:rsid w:val="008F4777"/>
    <w:rsid w:val="008F4AEE"/>
    <w:rsid w:val="0090327D"/>
    <w:rsid w:val="009113F8"/>
    <w:rsid w:val="009114AE"/>
    <w:rsid w:val="00912DC7"/>
    <w:rsid w:val="00915CD1"/>
    <w:rsid w:val="00920A6D"/>
    <w:rsid w:val="009221DA"/>
    <w:rsid w:val="009268C8"/>
    <w:rsid w:val="0093269B"/>
    <w:rsid w:val="00934A7A"/>
    <w:rsid w:val="00937EDC"/>
    <w:rsid w:val="00943F09"/>
    <w:rsid w:val="00945EDD"/>
    <w:rsid w:val="009502E4"/>
    <w:rsid w:val="0095329C"/>
    <w:rsid w:val="0095449B"/>
    <w:rsid w:val="00955556"/>
    <w:rsid w:val="00974D7B"/>
    <w:rsid w:val="0098357D"/>
    <w:rsid w:val="00983D50"/>
    <w:rsid w:val="00984677"/>
    <w:rsid w:val="009853CB"/>
    <w:rsid w:val="00987C00"/>
    <w:rsid w:val="009A7AD0"/>
    <w:rsid w:val="009B2487"/>
    <w:rsid w:val="009B5C54"/>
    <w:rsid w:val="009D037B"/>
    <w:rsid w:val="009D0D40"/>
    <w:rsid w:val="009D23E7"/>
    <w:rsid w:val="009D5261"/>
    <w:rsid w:val="009D6FE7"/>
    <w:rsid w:val="009E0AF7"/>
    <w:rsid w:val="009E3086"/>
    <w:rsid w:val="009F687C"/>
    <w:rsid w:val="009F710E"/>
    <w:rsid w:val="009F7BDC"/>
    <w:rsid w:val="00A3516A"/>
    <w:rsid w:val="00A41EB6"/>
    <w:rsid w:val="00A443BD"/>
    <w:rsid w:val="00A44941"/>
    <w:rsid w:val="00A54C7D"/>
    <w:rsid w:val="00A63E1E"/>
    <w:rsid w:val="00A65D07"/>
    <w:rsid w:val="00A65F74"/>
    <w:rsid w:val="00A7507C"/>
    <w:rsid w:val="00A77468"/>
    <w:rsid w:val="00A83955"/>
    <w:rsid w:val="00AA1E09"/>
    <w:rsid w:val="00AB09AE"/>
    <w:rsid w:val="00AB1B5C"/>
    <w:rsid w:val="00AB3F0B"/>
    <w:rsid w:val="00AB5675"/>
    <w:rsid w:val="00AB62C5"/>
    <w:rsid w:val="00AC1CF5"/>
    <w:rsid w:val="00AC2A82"/>
    <w:rsid w:val="00AC5927"/>
    <w:rsid w:val="00AC79CD"/>
    <w:rsid w:val="00AD08BA"/>
    <w:rsid w:val="00AE0D53"/>
    <w:rsid w:val="00AE2E80"/>
    <w:rsid w:val="00AE4C3D"/>
    <w:rsid w:val="00B005F1"/>
    <w:rsid w:val="00B03F47"/>
    <w:rsid w:val="00B11595"/>
    <w:rsid w:val="00B126D1"/>
    <w:rsid w:val="00B17CFB"/>
    <w:rsid w:val="00B20E22"/>
    <w:rsid w:val="00B250BC"/>
    <w:rsid w:val="00B52BFB"/>
    <w:rsid w:val="00B5363C"/>
    <w:rsid w:val="00B56E64"/>
    <w:rsid w:val="00B623B3"/>
    <w:rsid w:val="00B67E6E"/>
    <w:rsid w:val="00B74841"/>
    <w:rsid w:val="00B83B06"/>
    <w:rsid w:val="00B92679"/>
    <w:rsid w:val="00B9474F"/>
    <w:rsid w:val="00BA4BA9"/>
    <w:rsid w:val="00BB688D"/>
    <w:rsid w:val="00BB750D"/>
    <w:rsid w:val="00BE2A06"/>
    <w:rsid w:val="00BE6230"/>
    <w:rsid w:val="00BF15CA"/>
    <w:rsid w:val="00BF7D98"/>
    <w:rsid w:val="00C01EED"/>
    <w:rsid w:val="00C123C0"/>
    <w:rsid w:val="00C15C57"/>
    <w:rsid w:val="00C227BD"/>
    <w:rsid w:val="00C246DA"/>
    <w:rsid w:val="00C31BDC"/>
    <w:rsid w:val="00C41F96"/>
    <w:rsid w:val="00C45531"/>
    <w:rsid w:val="00C47D74"/>
    <w:rsid w:val="00C55857"/>
    <w:rsid w:val="00C610C9"/>
    <w:rsid w:val="00C61315"/>
    <w:rsid w:val="00C61670"/>
    <w:rsid w:val="00C619B9"/>
    <w:rsid w:val="00C61CB6"/>
    <w:rsid w:val="00C661BD"/>
    <w:rsid w:val="00C70661"/>
    <w:rsid w:val="00C777EE"/>
    <w:rsid w:val="00C77D26"/>
    <w:rsid w:val="00C92515"/>
    <w:rsid w:val="00C92E5E"/>
    <w:rsid w:val="00C95428"/>
    <w:rsid w:val="00C9776B"/>
    <w:rsid w:val="00CA01B3"/>
    <w:rsid w:val="00CA181A"/>
    <w:rsid w:val="00CA7D2A"/>
    <w:rsid w:val="00CB0F7B"/>
    <w:rsid w:val="00CB148B"/>
    <w:rsid w:val="00CB2E44"/>
    <w:rsid w:val="00CB3653"/>
    <w:rsid w:val="00CB51E1"/>
    <w:rsid w:val="00CC2264"/>
    <w:rsid w:val="00CE0864"/>
    <w:rsid w:val="00CE0CFE"/>
    <w:rsid w:val="00CE3738"/>
    <w:rsid w:val="00CE551D"/>
    <w:rsid w:val="00CF1A4D"/>
    <w:rsid w:val="00CF33F4"/>
    <w:rsid w:val="00CF6918"/>
    <w:rsid w:val="00D048CB"/>
    <w:rsid w:val="00D0576A"/>
    <w:rsid w:val="00D060E2"/>
    <w:rsid w:val="00D34EB2"/>
    <w:rsid w:val="00D44EED"/>
    <w:rsid w:val="00D455FD"/>
    <w:rsid w:val="00D5154E"/>
    <w:rsid w:val="00D56108"/>
    <w:rsid w:val="00D571ED"/>
    <w:rsid w:val="00D622FF"/>
    <w:rsid w:val="00D701FD"/>
    <w:rsid w:val="00D73890"/>
    <w:rsid w:val="00D7795D"/>
    <w:rsid w:val="00D81478"/>
    <w:rsid w:val="00D8547F"/>
    <w:rsid w:val="00D86D64"/>
    <w:rsid w:val="00D91237"/>
    <w:rsid w:val="00D94345"/>
    <w:rsid w:val="00DA2FB9"/>
    <w:rsid w:val="00DA340F"/>
    <w:rsid w:val="00DB12D4"/>
    <w:rsid w:val="00DB3352"/>
    <w:rsid w:val="00DB5359"/>
    <w:rsid w:val="00DC0D0A"/>
    <w:rsid w:val="00DC5D33"/>
    <w:rsid w:val="00DD1FAD"/>
    <w:rsid w:val="00DD7335"/>
    <w:rsid w:val="00DE2DC5"/>
    <w:rsid w:val="00DF1112"/>
    <w:rsid w:val="00DF560B"/>
    <w:rsid w:val="00E002CE"/>
    <w:rsid w:val="00E02E8C"/>
    <w:rsid w:val="00E16D93"/>
    <w:rsid w:val="00E25CB2"/>
    <w:rsid w:val="00E3275B"/>
    <w:rsid w:val="00E33906"/>
    <w:rsid w:val="00E36399"/>
    <w:rsid w:val="00E428A6"/>
    <w:rsid w:val="00E5002B"/>
    <w:rsid w:val="00E54724"/>
    <w:rsid w:val="00E54775"/>
    <w:rsid w:val="00E63A39"/>
    <w:rsid w:val="00E65769"/>
    <w:rsid w:val="00E703C7"/>
    <w:rsid w:val="00E70BD6"/>
    <w:rsid w:val="00E71DA7"/>
    <w:rsid w:val="00E74087"/>
    <w:rsid w:val="00E775D0"/>
    <w:rsid w:val="00E81467"/>
    <w:rsid w:val="00E83FA1"/>
    <w:rsid w:val="00E948B1"/>
    <w:rsid w:val="00E96D40"/>
    <w:rsid w:val="00EA7690"/>
    <w:rsid w:val="00EB02E2"/>
    <w:rsid w:val="00EB75D1"/>
    <w:rsid w:val="00EC21AB"/>
    <w:rsid w:val="00EC658C"/>
    <w:rsid w:val="00EC7BFC"/>
    <w:rsid w:val="00ED0BE1"/>
    <w:rsid w:val="00ED1411"/>
    <w:rsid w:val="00ED716B"/>
    <w:rsid w:val="00EE025E"/>
    <w:rsid w:val="00EE772C"/>
    <w:rsid w:val="00EF7DB1"/>
    <w:rsid w:val="00F0315F"/>
    <w:rsid w:val="00F05B82"/>
    <w:rsid w:val="00F11CD8"/>
    <w:rsid w:val="00F12E81"/>
    <w:rsid w:val="00F14810"/>
    <w:rsid w:val="00F153BB"/>
    <w:rsid w:val="00F160C3"/>
    <w:rsid w:val="00F3157C"/>
    <w:rsid w:val="00F40A7B"/>
    <w:rsid w:val="00F516E2"/>
    <w:rsid w:val="00F51BA9"/>
    <w:rsid w:val="00F54B9D"/>
    <w:rsid w:val="00F54F96"/>
    <w:rsid w:val="00F6343A"/>
    <w:rsid w:val="00F66C59"/>
    <w:rsid w:val="00F67CE2"/>
    <w:rsid w:val="00F73731"/>
    <w:rsid w:val="00F83B83"/>
    <w:rsid w:val="00F86775"/>
    <w:rsid w:val="00FA2AE4"/>
    <w:rsid w:val="00FA4CFE"/>
    <w:rsid w:val="00FB1857"/>
    <w:rsid w:val="00FB6F54"/>
    <w:rsid w:val="00FC032A"/>
    <w:rsid w:val="00FC4B2D"/>
    <w:rsid w:val="00FC6179"/>
    <w:rsid w:val="00FC720F"/>
    <w:rsid w:val="00FD040D"/>
    <w:rsid w:val="00FD2C9F"/>
    <w:rsid w:val="00FD6DA4"/>
    <w:rsid w:val="00FE2725"/>
    <w:rsid w:val="00FE3197"/>
    <w:rsid w:val="00FE4326"/>
    <w:rsid w:val="00FF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38E96897"/>
  <w15:chartTrackingRefBased/>
  <w15:docId w15:val="{E6F7C40B-66B9-49FA-9D15-9FBD49E5B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eastAsia="Times New Roman"/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  <w:lock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auto"/>
      <w:u w:val="single"/>
    </w:rPr>
  </w:style>
  <w:style w:type="character" w:customStyle="1" w:styleId="Headerorfooter2">
    <w:name w:val="Header or footer (2)_"/>
    <w:link w:val="Headerorfooter20"/>
    <w:locked/>
    <w:rPr>
      <w:rFonts w:ascii="Arial" w:hAnsi="Arial" w:cs="Arial"/>
      <w:i/>
      <w:iCs/>
      <w:noProof/>
      <w:sz w:val="8"/>
      <w:szCs w:val="8"/>
      <w:u w:val="none"/>
    </w:rPr>
  </w:style>
  <w:style w:type="character" w:customStyle="1" w:styleId="Heading42">
    <w:name w:val="Heading #4 (2)_"/>
    <w:link w:val="Heading420"/>
    <w:locked/>
    <w:rPr>
      <w:rFonts w:ascii="Times New Roman" w:hAnsi="Times New Roman" w:cs="Times New Roman"/>
      <w:spacing w:val="2"/>
      <w:u w:val="none"/>
    </w:rPr>
  </w:style>
  <w:style w:type="character" w:customStyle="1" w:styleId="Bodytext2">
    <w:name w:val="Body text (2)_"/>
    <w:link w:val="Bodytext21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2SmallCaps">
    <w:name w:val="Body text (2) + Small Caps"/>
    <w:rPr>
      <w:rFonts w:ascii="Times New Roman" w:hAnsi="Times New Roman" w:cs="Times New Roman"/>
      <w:b/>
      <w:bCs/>
      <w:smallCaps/>
      <w:spacing w:val="4"/>
      <w:u w:val="none"/>
    </w:rPr>
  </w:style>
  <w:style w:type="character" w:customStyle="1" w:styleId="Bodytext3">
    <w:name w:val="Body text (3)_"/>
    <w:link w:val="Bodytext30"/>
    <w:locked/>
    <w:rPr>
      <w:rFonts w:ascii="Times New Roman" w:hAnsi="Times New Roman" w:cs="Times New Roman"/>
      <w:i/>
      <w:iCs/>
      <w:spacing w:val="1"/>
      <w:u w:val="none"/>
    </w:rPr>
  </w:style>
  <w:style w:type="character" w:customStyle="1" w:styleId="Bodytext310pt">
    <w:name w:val="Body text (3) + 10 pt"/>
    <w:aliases w:val="Spacing 0 pt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3Spacing1pt">
    <w:name w:val="Body text (3) + Spacing 1 pt"/>
    <w:rPr>
      <w:rFonts w:ascii="Times New Roman" w:hAnsi="Times New Roman" w:cs="Times New Roman"/>
      <w:i/>
      <w:iCs/>
      <w:spacing w:val="31"/>
      <w:u w:val="none"/>
    </w:rPr>
  </w:style>
  <w:style w:type="character" w:customStyle="1" w:styleId="Bodytext">
    <w:name w:val="Body text_"/>
    <w:link w:val="Bodytext1"/>
    <w:locked/>
    <w:rPr>
      <w:rFonts w:ascii="Times New Roman" w:hAnsi="Times New Roman" w:cs="Times New Roman"/>
      <w:spacing w:val="2"/>
      <w:u w:val="none"/>
    </w:rPr>
  </w:style>
  <w:style w:type="character" w:customStyle="1" w:styleId="Bodytext0">
    <w:name w:val="Body text"/>
    <w:basedOn w:val="Bodytext"/>
    <w:rPr>
      <w:rFonts w:ascii="Times New Roman" w:hAnsi="Times New Roman" w:cs="Times New Roman"/>
      <w:spacing w:val="2"/>
      <w:u w:val="none"/>
    </w:rPr>
  </w:style>
  <w:style w:type="character" w:customStyle="1" w:styleId="BodytextBold">
    <w:name w:val="Body text + Bold"/>
    <w:aliases w:val="Spacing 0 pt69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3">
    <w:name w:val="Header or footer (3)_"/>
    <w:link w:val="Headerorfooter30"/>
    <w:locked/>
    <w:rPr>
      <w:rFonts w:ascii="Times New Roman" w:hAnsi="Times New Roman" w:cs="Times New Roman"/>
      <w:spacing w:val="3"/>
      <w:sz w:val="23"/>
      <w:szCs w:val="23"/>
      <w:u w:val="none"/>
    </w:rPr>
  </w:style>
  <w:style w:type="character" w:customStyle="1" w:styleId="Headerorfooter">
    <w:name w:val="Header or footer_"/>
    <w:link w:val="Headerorfooter1"/>
    <w:locked/>
    <w:rPr>
      <w:rFonts w:ascii="Times New Roman" w:hAnsi="Times New Roman" w:cs="Times New Roman"/>
      <w:b/>
      <w:bCs/>
      <w:spacing w:val="5"/>
      <w:u w:val="none"/>
    </w:rPr>
  </w:style>
  <w:style w:type="character" w:customStyle="1" w:styleId="Headerorfooter115pt">
    <w:name w:val="Header or footer + 11.5 pt"/>
    <w:aliases w:val="Not Bold,Spacing 0 pt68"/>
    <w:rPr>
      <w:rFonts w:ascii="Times New Roman" w:hAnsi="Times New Roman" w:cs="Times New Roman"/>
      <w:b/>
      <w:bCs/>
      <w:spacing w:val="3"/>
      <w:sz w:val="23"/>
      <w:szCs w:val="23"/>
      <w:u w:val="none"/>
    </w:rPr>
  </w:style>
  <w:style w:type="character" w:customStyle="1" w:styleId="BodytextItalic">
    <w:name w:val="Body text + Italic"/>
    <w:aliases w:val="Spacing 0 pt67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">
    <w:name w:val="Heading #6_"/>
    <w:link w:val="Heading6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3NotItalic">
    <w:name w:val="Body text (3) + Not Italic"/>
    <w:aliases w:val="Spacing 0 pt66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NotBold">
    <w:name w:val="Body text (2) + Not Bold"/>
    <w:aliases w:val="Italic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">
    <w:name w:val="Body text (4)_"/>
    <w:link w:val="Bodytext4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5">
    <w:name w:val="Body text (5)_"/>
    <w:link w:val="Bodytext50"/>
    <w:locked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NotBold3">
    <w:name w:val="Body text (2) + Not Bold3"/>
    <w:aliases w:val="Spacing 0 pt65"/>
    <w:rPr>
      <w:rFonts w:ascii="Times New Roman" w:hAnsi="Times New Roman" w:cs="Times New Roman"/>
      <w:b/>
      <w:bCs/>
      <w:spacing w:val="2"/>
      <w:u w:val="none"/>
    </w:rPr>
  </w:style>
  <w:style w:type="character" w:customStyle="1" w:styleId="Tableofcontents2">
    <w:name w:val="Table of contents (2)_"/>
    <w:link w:val="Tableofcontents20"/>
    <w:locked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Tableofcontents2Italic">
    <w:name w:val="Table of contents (2) + Italic"/>
    <w:aliases w:val="Spacing 0 pt64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Tableofcontents3">
    <w:name w:val="Table of contents (3)_"/>
    <w:link w:val="Tableofcontents3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Tableofcontents4">
    <w:name w:val="Table of contents (4)_"/>
    <w:link w:val="Tableofcontents40"/>
    <w:locked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Tableofcontents410pt">
    <w:name w:val="Table of contents (4) + 10 pt"/>
    <w:aliases w:val="Spacing 0 pt6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Tableofcontents410pt1">
    <w:name w:val="Table of contents (4) + 10 pt1"/>
    <w:aliases w:val="Not Italic,Spacing 0 pt62"/>
    <w:rPr>
      <w:rFonts w:ascii="Times New Roman" w:hAnsi="Times New Roman" w:cs="Times New Roman"/>
      <w:i/>
      <w:iCs/>
      <w:noProof/>
      <w:spacing w:val="10"/>
      <w:sz w:val="20"/>
      <w:szCs w:val="20"/>
      <w:u w:val="none"/>
    </w:rPr>
  </w:style>
  <w:style w:type="character" w:customStyle="1" w:styleId="Tableofcontents">
    <w:name w:val="Table of contents_"/>
    <w:link w:val="Tableofcontents0"/>
    <w:locked/>
    <w:rPr>
      <w:rFonts w:ascii="Times New Roman" w:hAnsi="Times New Roman" w:cs="Times New Roman"/>
      <w:spacing w:val="2"/>
      <w:u w:val="none"/>
    </w:rPr>
  </w:style>
  <w:style w:type="character" w:customStyle="1" w:styleId="BodytextItalic4">
    <w:name w:val="Body text + Italic4"/>
    <w:aliases w:val="Spacing 0 pt61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Bold3">
    <w:name w:val="Body text + Bold3"/>
    <w:aliases w:val="Spacing 0 pt60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615pt">
    <w:name w:val="Heading #6 + 15 pt"/>
    <w:aliases w:val="Spacing 0 pt59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15pt">
    <w:name w:val="Body text + 15 pt"/>
    <w:aliases w:val="Bold,Spacing 0 pt58"/>
    <w:rPr>
      <w:rFonts w:ascii="Times New Roman" w:hAnsi="Times New Roman" w:cs="Times New Roman"/>
      <w:b/>
      <w:bCs/>
      <w:spacing w:val="2"/>
      <w:sz w:val="30"/>
      <w:szCs w:val="30"/>
      <w:u w:val="none"/>
    </w:rPr>
  </w:style>
  <w:style w:type="character" w:customStyle="1" w:styleId="Bodytext215pt">
    <w:name w:val="Body text (2) + 15 pt"/>
    <w:aliases w:val="Spacing 0 pt57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6">
    <w:name w:val="Body text (6)_"/>
    <w:link w:val="Bodytext6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612pt">
    <w:name w:val="Body text (6) + 12 pt"/>
    <w:aliases w:val="Not Bold15,Italic18,Spacing 0 pt56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Bodytext612pt1">
    <w:name w:val="Body text (6) + 12 pt1"/>
    <w:aliases w:val="Spacing 0 pt55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NotBold">
    <w:name w:val="Header or footer + Not Bold"/>
    <w:aliases w:val="Italic17,Spacing 0 pt54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Heading4">
    <w:name w:val="Heading #4_"/>
    <w:link w:val="Heading4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4NotBold">
    <w:name w:val="Heading #4 + Not Bold"/>
    <w:aliases w:val="Italic16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Spacing0pt">
    <w:name w:val="Body text (4) + Spacing 0 pt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5">
    <w:name w:val="Heading #5_"/>
    <w:link w:val="Heading5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44pt">
    <w:name w:val="Body text (4) + 4 pt"/>
    <w:aliases w:val="Italic15,Spacing 0 pt53"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Headerorfooter0">
    <w:name w:val="Header or footer"/>
    <w:rPr>
      <w:rFonts w:ascii="Times New Roman" w:hAnsi="Times New Roman" w:cs="Times New Roman"/>
      <w:b/>
      <w:bCs/>
      <w:spacing w:val="5"/>
      <w:u w:val="single"/>
    </w:rPr>
  </w:style>
  <w:style w:type="character" w:customStyle="1" w:styleId="Bodytext210pt">
    <w:name w:val="Body text (2) + 10 pt"/>
    <w:aliases w:val="Not Bold14,Spacing 0 pt52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Heading1">
    <w:name w:val="Heading #1_"/>
    <w:link w:val="Heading1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Heading112pt">
    <w:name w:val="Heading #1 + 12 pt"/>
    <w:aliases w:val="Not Bold13,Italic14,Spacing 0 pt51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Heading112pt1">
    <w:name w:val="Heading #1 + 12 pt1"/>
    <w:aliases w:val="Spacing 0 pt50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4">
    <w:name w:val="Header or footer (4)_"/>
    <w:link w:val="Headerorfooter40"/>
    <w:locked/>
    <w:rPr>
      <w:rFonts w:ascii="Times New Roman" w:hAnsi="Times New Roman" w:cs="Times New Roman"/>
      <w:i/>
      <w:iCs/>
      <w:u w:val="none"/>
    </w:rPr>
  </w:style>
  <w:style w:type="character" w:customStyle="1" w:styleId="Tablecaption">
    <w:name w:val="Table caption_"/>
    <w:link w:val="Tablecaption0"/>
    <w:locked/>
    <w:rPr>
      <w:rFonts w:ascii="Times New Roman" w:hAnsi="Times New Roman" w:cs="Times New Roman"/>
      <w:spacing w:val="2"/>
      <w:u w:val="none"/>
    </w:rPr>
  </w:style>
  <w:style w:type="character" w:customStyle="1" w:styleId="Bodytext7">
    <w:name w:val="Body text (7)_"/>
    <w:link w:val="Bodytext70"/>
    <w:locked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20">
    <w:name w:val="Body text (2)"/>
    <w:rPr>
      <w:rFonts w:ascii="Times New Roman" w:hAnsi="Times New Roman" w:cs="Times New Roman"/>
      <w:b/>
      <w:bCs/>
      <w:spacing w:val="4"/>
      <w:u w:val="single"/>
    </w:rPr>
  </w:style>
  <w:style w:type="character" w:customStyle="1" w:styleId="Heading3">
    <w:name w:val="Heading #3_"/>
    <w:link w:val="Heading30"/>
    <w:locked/>
    <w:rPr>
      <w:rFonts w:ascii="Times New Roman" w:hAnsi="Times New Roman" w:cs="Times New Roman"/>
      <w:spacing w:val="2"/>
      <w:u w:val="none"/>
    </w:rPr>
  </w:style>
  <w:style w:type="character" w:customStyle="1" w:styleId="Heading510pt">
    <w:name w:val="Heading #5 + 10 pt"/>
    <w:aliases w:val="Not Bold12,Spacing 0 pt49"/>
    <w:rPr>
      <w:rFonts w:ascii="Times New Roman" w:hAnsi="Times New Roman" w:cs="Times New Roman"/>
      <w:b/>
      <w:bCs/>
      <w:noProof/>
      <w:spacing w:val="10"/>
      <w:sz w:val="20"/>
      <w:szCs w:val="20"/>
      <w:u w:val="none"/>
    </w:rPr>
  </w:style>
  <w:style w:type="character" w:customStyle="1" w:styleId="Headerorfooter4Bold">
    <w:name w:val="Header or footer (4) + Bold"/>
    <w:aliases w:val="Not Italic4,Spacing 0 pt48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Bodytext8">
    <w:name w:val="Body text (8)_"/>
    <w:link w:val="Bodytext8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810pt">
    <w:name w:val="Body text (8) + 10 pt"/>
    <w:aliases w:val="Not Bold11,Italic13,Spacing 0 pt47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0pt">
    <w:name w:val="Body text + 10 pt"/>
    <w:aliases w:val="Spacing 0 pt46"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Italic3">
    <w:name w:val="Body text + Italic3"/>
    <w:aliases w:val="Spacing 0 pt45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2">
    <w:name w:val="Heading #6 (2)_"/>
    <w:link w:val="Heading62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Heading32">
    <w:name w:val="Heading #3 (2)_"/>
    <w:link w:val="Heading320"/>
    <w:locked/>
    <w:rPr>
      <w:rFonts w:ascii="Times New Roman" w:hAnsi="Times New Roman" w:cs="Times New Roman"/>
      <w:spacing w:val="8"/>
      <w:sz w:val="20"/>
      <w:szCs w:val="20"/>
      <w:u w:val="none"/>
    </w:rPr>
  </w:style>
  <w:style w:type="character" w:customStyle="1" w:styleId="Bodytext10pt4">
    <w:name w:val="Body text + 10 pt4"/>
    <w:aliases w:val="Spacing 0 pt44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Tablecaption2">
    <w:name w:val="Table caption (2)_"/>
    <w:link w:val="Tablecaption2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5">
    <w:name w:val="Header or footer (5)_"/>
    <w:link w:val="Headerorfooter50"/>
    <w:locked/>
    <w:rPr>
      <w:rFonts w:ascii="Times New Roman" w:hAnsi="Times New Roman" w:cs="Times New Roman"/>
      <w:spacing w:val="3"/>
      <w:u w:val="none"/>
    </w:rPr>
  </w:style>
  <w:style w:type="character" w:customStyle="1" w:styleId="Tableofcontents5">
    <w:name w:val="Table of contents (5)_"/>
    <w:link w:val="Tableofcontents5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Tableofcontents54pt">
    <w:name w:val="Table of contents (5) + 4 pt"/>
    <w:aliases w:val="Italic12,Spacing 0 pt43"/>
    <w:rPr>
      <w:rFonts w:ascii="Times New Roman" w:hAnsi="Times New Roman" w:cs="Times New Roman"/>
      <w:i/>
      <w:iCs/>
      <w:noProof/>
      <w:spacing w:val="-3"/>
      <w:sz w:val="8"/>
      <w:szCs w:val="8"/>
      <w:u w:val="none"/>
    </w:rPr>
  </w:style>
  <w:style w:type="character" w:customStyle="1" w:styleId="Heading63">
    <w:name w:val="Heading #6 (3)_"/>
    <w:link w:val="Heading630"/>
    <w:locked/>
    <w:rPr>
      <w:rFonts w:ascii="Times New Roman" w:hAnsi="Times New Roman" w:cs="Times New Roman"/>
      <w:spacing w:val="2"/>
      <w:u w:val="none"/>
    </w:rPr>
  </w:style>
  <w:style w:type="character" w:customStyle="1" w:styleId="Heading610pt">
    <w:name w:val="Heading #6 + 10 pt"/>
    <w:aliases w:val="Not Bold10,Italic11,Spacing 0 pt42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Heading6Spacing0pt">
    <w:name w:val="Heading #6 + Spacing 0 pt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412pt">
    <w:name w:val="Body text (4) + 12 pt"/>
    <w:aliases w:val="Bold3,Spacing 0 pt41"/>
    <w:rPr>
      <w:rFonts w:ascii="Times New Roman" w:hAnsi="Times New Roman" w:cs="Times New Roman"/>
      <w:b/>
      <w:bCs/>
      <w:spacing w:val="2"/>
      <w:sz w:val="24"/>
      <w:szCs w:val="24"/>
      <w:u w:val="none"/>
    </w:rPr>
  </w:style>
  <w:style w:type="character" w:customStyle="1" w:styleId="Heading2">
    <w:name w:val="Heading #2_"/>
    <w:link w:val="Heading20"/>
    <w:locked/>
    <w:rPr>
      <w:rFonts w:ascii="Times New Roman" w:hAnsi="Times New Roman" w:cs="Times New Roman"/>
      <w:spacing w:val="5"/>
      <w:sz w:val="20"/>
      <w:szCs w:val="20"/>
      <w:u w:val="none"/>
    </w:rPr>
  </w:style>
  <w:style w:type="character" w:customStyle="1" w:styleId="Bodytext10pt3">
    <w:name w:val="Body text + 10 pt3"/>
    <w:aliases w:val="Spacing 0 pt40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15pt1">
    <w:name w:val="Body text + 15 pt1"/>
    <w:aliases w:val="Bold2,Spacing 0 pt39"/>
    <w:rPr>
      <w:rFonts w:ascii="Times New Roman" w:hAnsi="Times New Roman" w:cs="Times New Roman"/>
      <w:b/>
      <w:bCs/>
      <w:noProof/>
      <w:spacing w:val="2"/>
      <w:sz w:val="30"/>
      <w:szCs w:val="30"/>
      <w:u w:val="none"/>
    </w:rPr>
  </w:style>
  <w:style w:type="character" w:customStyle="1" w:styleId="Headerorfooter5Bold">
    <w:name w:val="Header or footer (5) + Bold"/>
    <w:aliases w:val="Spacing 0 pt38"/>
    <w:rPr>
      <w:rFonts w:ascii="Times New Roman" w:hAnsi="Times New Roman" w:cs="Times New Roman"/>
      <w:b/>
      <w:bCs/>
      <w:spacing w:val="5"/>
      <w:u w:val="none"/>
    </w:rPr>
  </w:style>
  <w:style w:type="character" w:customStyle="1" w:styleId="Bodytext9">
    <w:name w:val="Body text (9)_"/>
    <w:link w:val="Bodytext9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5pt">
    <w:name w:val="Body text + 5 pt"/>
    <w:aliases w:val="Italic10,Spacing 0 pt37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Bodytext213pt">
    <w:name w:val="Body text (2) + 13 pt"/>
    <w:aliases w:val="Spacing 0 pt36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210pt3">
    <w:name w:val="Body text (2) + 10 pt3"/>
    <w:aliases w:val="Not Bold9,Spacing 0 pt35"/>
    <w:rPr>
      <w:rFonts w:ascii="Times New Roman" w:hAnsi="Times New Roman" w:cs="Times New Roman"/>
      <w:b/>
      <w:bCs/>
      <w:spacing w:val="10"/>
      <w:sz w:val="20"/>
      <w:szCs w:val="20"/>
      <w:u w:val="none"/>
    </w:rPr>
  </w:style>
  <w:style w:type="character" w:customStyle="1" w:styleId="Bodytext10pt2">
    <w:name w:val="Body text + 10 pt2"/>
    <w:aliases w:val="Italic9,Spacing 0 pt34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Bold2">
    <w:name w:val="Body text + Bold2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2Spacing0pt">
    <w:name w:val="Body text (2) + Spacing 0 pt"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4Italic">
    <w:name w:val="Body text (4) + Italic"/>
    <w:aliases w:val="Spacing 0 pt3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Bodytext8NotBold">
    <w:name w:val="Body text (8) + Not Bold"/>
    <w:aliases w:val="Italic8,Spacing 0 pt32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8Spacing0pt">
    <w:name w:val="Body text (8) + Spacing 0 pt"/>
    <w:rPr>
      <w:rFonts w:ascii="Times New Roman" w:hAnsi="Times New Roman" w:cs="Times New Roman"/>
      <w:b/>
      <w:bCs/>
      <w:noProof/>
      <w:spacing w:val="4"/>
      <w:u w:val="none"/>
    </w:rPr>
  </w:style>
  <w:style w:type="character" w:customStyle="1" w:styleId="Bodytext45pt">
    <w:name w:val="Body text (4) + 5 pt"/>
    <w:aliases w:val="Spacing 1 pt"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Bodytext4SmallCaps">
    <w:name w:val="Body text (4) + Small Caps"/>
    <w:rPr>
      <w:rFonts w:ascii="Times New Roman" w:hAnsi="Times New Roman" w:cs="Times New Roman"/>
      <w:smallCaps/>
      <w:spacing w:val="10"/>
      <w:sz w:val="20"/>
      <w:szCs w:val="20"/>
      <w:u w:val="none"/>
    </w:rPr>
  </w:style>
  <w:style w:type="character" w:customStyle="1" w:styleId="Bodytext10">
    <w:name w:val="Body text (10)_"/>
    <w:link w:val="Bodytext100"/>
    <w:locked/>
    <w:rPr>
      <w:rFonts w:ascii="Times New Roman" w:hAnsi="Times New Roman" w:cs="Times New Roman"/>
      <w:spacing w:val="24"/>
      <w:sz w:val="20"/>
      <w:szCs w:val="20"/>
      <w:u w:val="none"/>
    </w:rPr>
  </w:style>
  <w:style w:type="character" w:customStyle="1" w:styleId="Bodytext5Bold">
    <w:name w:val="Body text (5) + Bold"/>
    <w:aliases w:val="Not Italic3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Heading613pt">
    <w:name w:val="Heading #6 + 13 pt"/>
    <w:aliases w:val="Spacing 0 pt31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11">
    <w:name w:val="Body text (11)_"/>
    <w:link w:val="Bodytext110"/>
    <w:locked/>
    <w:rPr>
      <w:rFonts w:ascii="Times New Roman" w:hAnsi="Times New Roman" w:cs="Times New Roman"/>
      <w:spacing w:val="1"/>
      <w:sz w:val="25"/>
      <w:szCs w:val="25"/>
      <w:u w:val="none"/>
    </w:rPr>
  </w:style>
  <w:style w:type="character" w:customStyle="1" w:styleId="Bodytext210pt2">
    <w:name w:val="Body text (2) + 10 pt2"/>
    <w:aliases w:val="Not Bold8,Italic7,Spacing 0 pt30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2">
    <w:name w:val="Body text (12)_"/>
    <w:link w:val="Bodytext120"/>
    <w:locked/>
    <w:rPr>
      <w:rFonts w:ascii="Times New Roman" w:hAnsi="Times New Roman" w:cs="Times New Roman"/>
      <w:i/>
      <w:iCs/>
      <w:spacing w:val="3"/>
      <w:u w:val="none"/>
    </w:rPr>
  </w:style>
  <w:style w:type="character" w:customStyle="1" w:styleId="Bodytext12NotItalic">
    <w:name w:val="Body text (12) + Not Italic"/>
    <w:aliases w:val="Spacing 0 pt29"/>
    <w:rPr>
      <w:rFonts w:ascii="Times New Roman" w:hAnsi="Times New Roman" w:cs="Times New Roman"/>
      <w:i/>
      <w:iCs/>
      <w:spacing w:val="4"/>
      <w:u w:val="none"/>
    </w:rPr>
  </w:style>
  <w:style w:type="character" w:customStyle="1" w:styleId="Headerorfooter3Spacing0pt">
    <w:name w:val="Header or footer (3) + Spacing 0 pt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Headerorfooter115pt1">
    <w:name w:val="Header or footer + 11.5 pt1"/>
    <w:aliases w:val="Not Bold7,Spacing 0 pt28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HeaderorfooterSpacing0pt">
    <w:name w:val="Header or footer + Spacing 0 pt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12NotItalic1">
    <w:name w:val="Body text (12) + Not Italic1"/>
    <w:aliases w:val="Spacing 0 pt27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12Spacing0pt">
    <w:name w:val="Body text (12) + Spacing 0 pt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9">
    <w:name w:val="Heading #9_"/>
    <w:link w:val="Heading91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915pt">
    <w:name w:val="Heading #9 + 15 pt"/>
    <w:aliases w:val="Spacing 0 pt26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BodytextSpacing0pt">
    <w:name w:val="Body text + Spacing 0 pt"/>
    <w:rPr>
      <w:rFonts w:ascii="Times New Roman" w:hAnsi="Times New Roman" w:cs="Times New Roman"/>
      <w:spacing w:val="4"/>
      <w:u w:val="none"/>
    </w:rPr>
  </w:style>
  <w:style w:type="character" w:customStyle="1" w:styleId="Bodytext8NotBold1">
    <w:name w:val="Body text (8) + Not Bold1"/>
    <w:aliases w:val="Italic6,Spacing 0 pt25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8Spacing0pt2">
    <w:name w:val="Body text (8) + Spacing 0 pt2"/>
    <w:rPr>
      <w:rFonts w:ascii="Times New Roman" w:hAnsi="Times New Roman" w:cs="Times New Roman"/>
      <w:b/>
      <w:bCs/>
      <w:noProof/>
      <w:spacing w:val="6"/>
      <w:u w:val="none"/>
    </w:rPr>
  </w:style>
  <w:style w:type="character" w:customStyle="1" w:styleId="Bodytext8Spacing0pt1">
    <w:name w:val="Body text (8) + Spacing 0 pt1"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4Spacing0pt2">
    <w:name w:val="Body text (4) + Spacing 0 pt2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45pt0">
    <w:name w:val="Body text + 4.5 pt"/>
    <w:aliases w:val="Italic5,Spacing 0 pt24"/>
    <w:rPr>
      <w:rFonts w:ascii="Times New Roman" w:hAnsi="Times New Roman" w:cs="Times New Roman"/>
      <w:i/>
      <w:iCs/>
      <w:noProof/>
      <w:spacing w:val="0"/>
      <w:sz w:val="9"/>
      <w:szCs w:val="9"/>
      <w:u w:val="none"/>
    </w:rPr>
  </w:style>
  <w:style w:type="character" w:customStyle="1" w:styleId="BodytextItalic2">
    <w:name w:val="Body text + Italic2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Spacing0pt2">
    <w:name w:val="Body text (2) + Spacing 0 pt2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NotBold2">
    <w:name w:val="Body text (2) + Not Bold2"/>
    <w:aliases w:val="Italic4,Spacing 0 pt23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10Spacing0pt">
    <w:name w:val="Body text (10) + Spacing 0 pt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Heading8">
    <w:name w:val="Heading #8_"/>
    <w:link w:val="Heading80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813pt">
    <w:name w:val="Heading #8 + 13 pt"/>
    <w:aliases w:val="Spacing 0 pt22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ing815pt">
    <w:name w:val="Heading #8 + 15 pt"/>
    <w:aliases w:val="Spacing 0 pt21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Heading7">
    <w:name w:val="Heading #7_"/>
    <w:link w:val="Heading70"/>
    <w:locked/>
    <w:rPr>
      <w:rFonts w:ascii="Times New Roman" w:hAnsi="Times New Roman" w:cs="Times New Roman"/>
      <w:spacing w:val="4"/>
      <w:u w:val="none"/>
    </w:rPr>
  </w:style>
  <w:style w:type="character" w:customStyle="1" w:styleId="Bodytext3NotItalic1">
    <w:name w:val="Body text (3) + Not Italic1"/>
    <w:aliases w:val="Spacing 0 pt20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3Spacing0pt">
    <w:name w:val="Body text (3) + Spacing 0 pt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13pt1">
    <w:name w:val="Body text (2) + 13 pt1"/>
    <w:aliases w:val="Spacing 0 pt19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6Spacing0pt">
    <w:name w:val="Body text (6) + Spacing 0 pt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26pt">
    <w:name w:val="Body text (2) + 6 pt"/>
    <w:aliases w:val="Not Bold6,Spacing 0 pt18"/>
    <w:rPr>
      <w:rFonts w:ascii="Times New Roman" w:hAnsi="Times New Roman" w:cs="Times New Roman"/>
      <w:b/>
      <w:bCs/>
      <w:spacing w:val="-6"/>
      <w:sz w:val="12"/>
      <w:szCs w:val="12"/>
      <w:u w:val="none"/>
    </w:rPr>
  </w:style>
  <w:style w:type="character" w:customStyle="1" w:styleId="Bodytext25pt">
    <w:name w:val="Body text (2) + 5 pt"/>
    <w:aliases w:val="Not Bold5,Italic3,Spacing 0 pt17"/>
    <w:rPr>
      <w:rFonts w:ascii="Times New Roman" w:hAnsi="Times New Roman" w:cs="Times New Roman"/>
      <w:b/>
      <w:bCs/>
      <w:i/>
      <w:iCs/>
      <w:noProof/>
      <w:spacing w:val="-11"/>
      <w:sz w:val="10"/>
      <w:szCs w:val="10"/>
      <w:u w:val="none"/>
    </w:rPr>
  </w:style>
  <w:style w:type="character" w:customStyle="1" w:styleId="Bodytext5Bold1">
    <w:name w:val="Body text (5) + Bold1"/>
    <w:aliases w:val="Not Italic2,Spacing 0 pt16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5Spacing0pt">
    <w:name w:val="Body text (5) + Spacing 0 pt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ing913pt">
    <w:name w:val="Heading #9 + 13 pt"/>
    <w:aliases w:val="Spacing 0 pt15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14">
    <w:name w:val="Body text (14)_"/>
    <w:link w:val="Bodytext14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5">
    <w:name w:val="Body text (15)_"/>
    <w:link w:val="Bodytext15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5Tahoma">
    <w:name w:val="Body text (15) + Tahoma"/>
    <w:aliases w:val="10.5 pt"/>
    <w:rPr>
      <w:rFonts w:ascii="Tahoma" w:hAnsi="Tahoma" w:cs="Tahoma"/>
      <w:noProof/>
      <w:sz w:val="21"/>
      <w:szCs w:val="21"/>
      <w:u w:val="none"/>
    </w:rPr>
  </w:style>
  <w:style w:type="character" w:customStyle="1" w:styleId="TableofcontentsSpacing0pt">
    <w:name w:val="Table of contents + Spacing 0 pt"/>
    <w:rPr>
      <w:rFonts w:ascii="Times New Roman" w:hAnsi="Times New Roman" w:cs="Times New Roman"/>
      <w:spacing w:val="4"/>
      <w:u w:val="none"/>
    </w:rPr>
  </w:style>
  <w:style w:type="character" w:customStyle="1" w:styleId="Tableofcontents6">
    <w:name w:val="Table of contents (6)_"/>
    <w:link w:val="Tableofcontents6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Tableofcontents610pt">
    <w:name w:val="Table of contents (6) + 10 pt"/>
    <w:aliases w:val="Not Bold4,Italic2,Spacing 0 pt14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Tableofcontents5Spacing0pt">
    <w:name w:val="Table of contents (5) + Spacing 0 pt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Tableofcontents7">
    <w:name w:val="Table of contents (7)_"/>
    <w:link w:val="Tableofcontents7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4Spacing0pt1">
    <w:name w:val="Body text (4) + Spacing 0 pt1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16">
    <w:name w:val="Body text (16)_"/>
    <w:link w:val="Bodytext16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7">
    <w:name w:val="Body text (17)_"/>
    <w:link w:val="Bodytext17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712pt">
    <w:name w:val="Body text (17) + 12 pt"/>
    <w:rPr>
      <w:rFonts w:ascii="Times New Roman" w:hAnsi="Times New Roman" w:cs="Times New Roman"/>
      <w:noProof/>
      <w:sz w:val="24"/>
      <w:szCs w:val="24"/>
      <w:u w:val="none"/>
    </w:rPr>
  </w:style>
  <w:style w:type="character" w:customStyle="1" w:styleId="Heading42Spacing0pt">
    <w:name w:val="Heading #4 (2) + Spacing 0 pt"/>
    <w:rPr>
      <w:rFonts w:ascii="Times New Roman" w:hAnsi="Times New Roman" w:cs="Times New Roman"/>
      <w:spacing w:val="4"/>
      <w:u w:val="none"/>
    </w:rPr>
  </w:style>
  <w:style w:type="character" w:customStyle="1" w:styleId="Bodytext18">
    <w:name w:val="Body text (18)_"/>
    <w:link w:val="Bodytext18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9">
    <w:name w:val="Body text (19)_"/>
    <w:link w:val="Bodytext19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9115pt">
    <w:name w:val="Body text (19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Bodytext200">
    <w:name w:val="Body text (20)_"/>
    <w:link w:val="Bodytext201"/>
    <w:locked/>
    <w:rPr>
      <w:rFonts w:ascii="Times New Roman" w:hAnsi="Times New Roman" w:cs="Times New Roman"/>
      <w:spacing w:val="10"/>
      <w:sz w:val="18"/>
      <w:szCs w:val="18"/>
      <w:u w:val="none"/>
    </w:rPr>
  </w:style>
  <w:style w:type="character" w:customStyle="1" w:styleId="HeaderorfooterSpacing0pt1">
    <w:name w:val="Header or footer + Spacing 0 pt1"/>
    <w:rPr>
      <w:rFonts w:ascii="Times New Roman" w:hAnsi="Times New Roman" w:cs="Times New Roman"/>
      <w:b/>
      <w:bCs/>
      <w:spacing w:val="4"/>
      <w:u w:val="single"/>
    </w:rPr>
  </w:style>
  <w:style w:type="character" w:customStyle="1" w:styleId="Tableofcontents8">
    <w:name w:val="Table of contents (8)_"/>
    <w:link w:val="Tableofcontents80"/>
    <w:locked/>
    <w:rPr>
      <w:rFonts w:ascii="Times New Roman" w:hAnsi="Times New Roman" w:cs="Times New Roman"/>
      <w:i/>
      <w:iCs/>
      <w:spacing w:val="-11"/>
      <w:sz w:val="10"/>
      <w:szCs w:val="10"/>
      <w:u w:val="none"/>
    </w:rPr>
  </w:style>
  <w:style w:type="character" w:customStyle="1" w:styleId="Tableofcontents3Spacing0pt">
    <w:name w:val="Table of contents (3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10">
    <w:name w:val="Body text (21)_"/>
    <w:link w:val="Bodytext211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2">
    <w:name w:val="Body text (22)_"/>
    <w:link w:val="Bodytext22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22115pt">
    <w:name w:val="Body text (22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Heading4210pt">
    <w:name w:val="Heading #4 (2) + 10 pt"/>
    <w:aliases w:val="Spacing 0 pt13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23">
    <w:name w:val="Body text (23)_"/>
    <w:link w:val="Bodytext23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4Spacing0pt">
    <w:name w:val="Header or footer (4) + Spacing 0 pt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Spacing0pt1">
    <w:name w:val="Body text (2) + Spacing 0 pt1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24">
    <w:name w:val="Body text (24)_"/>
    <w:link w:val="Bodytext24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Bodytext25">
    <w:name w:val="Body text (25)_"/>
    <w:link w:val="Bodytext25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Bodytext25Spacing0pt">
    <w:name w:val="Body text (25) + Spacing 0 pt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Bodytext255pt">
    <w:name w:val="Body text (25) + 5 pt"/>
    <w:aliases w:val="Italic1,Spacing 0 pt12"/>
    <w:rPr>
      <w:rFonts w:ascii="Times New Roman" w:hAnsi="Times New Roman" w:cs="Times New Roman"/>
      <w:i/>
      <w:iCs/>
      <w:noProof/>
      <w:spacing w:val="-11"/>
      <w:sz w:val="10"/>
      <w:szCs w:val="10"/>
      <w:u w:val="none"/>
    </w:rPr>
  </w:style>
  <w:style w:type="character" w:customStyle="1" w:styleId="Headerorfooter4Bold1">
    <w:name w:val="Header or footer (4) + Bold1"/>
    <w:aliases w:val="Not Italic1,Spacing 0 pt11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210pt1">
    <w:name w:val="Body text (2) + 10 pt1"/>
    <w:aliases w:val="Not Bold3,Spacing 0 pt10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Tablecaption2Spacing0pt">
    <w:name w:val="Table caption (2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Bold1">
    <w:name w:val="Body text + Bold1"/>
    <w:aliases w:val="Spacing 0 pt9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Italic1">
    <w:name w:val="Body text + Italic1"/>
    <w:aliases w:val="Spacing 0 pt8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erorfooter6">
    <w:name w:val="Header or footer (6)_"/>
    <w:link w:val="Headerorfooter60"/>
    <w:locked/>
    <w:rPr>
      <w:rFonts w:ascii="Times New Roman" w:hAnsi="Times New Roman" w:cs="Times New Roman"/>
      <w:spacing w:val="3"/>
      <w:sz w:val="21"/>
      <w:szCs w:val="21"/>
      <w:u w:val="none"/>
    </w:rPr>
  </w:style>
  <w:style w:type="character" w:customStyle="1" w:styleId="Heading42Italic">
    <w:name w:val="Heading #4 (2) + Italic"/>
    <w:rPr>
      <w:rFonts w:ascii="Times New Roman" w:hAnsi="Times New Roman" w:cs="Times New Roman"/>
      <w:i/>
      <w:iCs/>
      <w:noProof/>
      <w:spacing w:val="2"/>
      <w:u w:val="none"/>
    </w:rPr>
  </w:style>
  <w:style w:type="character" w:customStyle="1" w:styleId="Headerorfooter7">
    <w:name w:val="Header or footer (7)_"/>
    <w:link w:val="Headerorfooter70"/>
    <w:locked/>
    <w:rPr>
      <w:rFonts w:ascii="Times New Roman" w:hAnsi="Times New Roman" w:cs="Times New Roman"/>
      <w:spacing w:val="2"/>
      <w:sz w:val="22"/>
      <w:szCs w:val="22"/>
      <w:u w:val="none"/>
    </w:rPr>
  </w:style>
  <w:style w:type="character" w:customStyle="1" w:styleId="Headerorfooter8">
    <w:name w:val="Header or footer (8)_"/>
    <w:link w:val="Headerorfooter80"/>
    <w:locked/>
    <w:rPr>
      <w:rFonts w:ascii="Times New Roman" w:hAnsi="Times New Roman" w:cs="Times New Roman"/>
      <w:spacing w:val="4"/>
      <w:sz w:val="21"/>
      <w:szCs w:val="21"/>
      <w:u w:val="none"/>
    </w:rPr>
  </w:style>
  <w:style w:type="character" w:customStyle="1" w:styleId="Bodytext2NotBold1">
    <w:name w:val="Body text (2) + Not Bold1"/>
    <w:basedOn w:val="Bodytext2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9">
    <w:name w:val="Header or footer (9)_"/>
    <w:link w:val="Headerorfooter9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ing22">
    <w:name w:val="Heading #2 (2)_"/>
    <w:link w:val="Heading220"/>
    <w:locked/>
    <w:rPr>
      <w:rFonts w:ascii="Times New Roman" w:hAnsi="Times New Roman" w:cs="Times New Roman"/>
      <w:spacing w:val="4"/>
      <w:u w:val="none"/>
    </w:rPr>
  </w:style>
  <w:style w:type="character" w:customStyle="1" w:styleId="Heading90">
    <w:name w:val="Heading #9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13pt">
    <w:name w:val="Body text + 13 pt"/>
    <w:aliases w:val="Bold1,Spacing 0 pt7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erorfooter10">
    <w:name w:val="Header or footer (10)_"/>
    <w:link w:val="Headerorfooter10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erorfooter10pt">
    <w:name w:val="Header or footer + 10 pt"/>
    <w:aliases w:val="Not Bold2,Spacing 0 pt6"/>
    <w:rPr>
      <w:rFonts w:ascii="Times New Roman" w:hAnsi="Times New Roman" w:cs="Times New Roman"/>
      <w:b/>
      <w:bCs/>
      <w:spacing w:val="2"/>
      <w:sz w:val="20"/>
      <w:szCs w:val="20"/>
      <w:u w:val="none"/>
    </w:rPr>
  </w:style>
  <w:style w:type="character" w:customStyle="1" w:styleId="BodytextSpacing0pt2">
    <w:name w:val="Body text + Spacing 0 pt2"/>
    <w:rPr>
      <w:rFonts w:ascii="Times New Roman" w:hAnsi="Times New Roman" w:cs="Times New Roman"/>
      <w:noProof/>
      <w:spacing w:val="0"/>
      <w:u w:val="none"/>
    </w:rPr>
  </w:style>
  <w:style w:type="character" w:customStyle="1" w:styleId="Heading43">
    <w:name w:val="Heading #4 (3)_"/>
    <w:link w:val="Heading43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Spacing0pt1">
    <w:name w:val="Body text + Spacing 0 pt1"/>
    <w:rPr>
      <w:rFonts w:ascii="Times New Roman" w:hAnsi="Times New Roman" w:cs="Times New Roman"/>
      <w:spacing w:val="4"/>
      <w:u w:val="none"/>
    </w:rPr>
  </w:style>
  <w:style w:type="character" w:customStyle="1" w:styleId="Heading92">
    <w:name w:val="Heading #9 (2)_"/>
    <w:link w:val="Heading92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5Spacing0pt">
    <w:name w:val="Header or footer (5) + Spacing 0 pt"/>
    <w:rPr>
      <w:rFonts w:ascii="Times New Roman" w:hAnsi="Times New Roman" w:cs="Times New Roman"/>
      <w:spacing w:val="5"/>
      <w:u w:val="none"/>
    </w:rPr>
  </w:style>
  <w:style w:type="character" w:customStyle="1" w:styleId="Heading44">
    <w:name w:val="Heading #4 (4)_"/>
    <w:link w:val="Heading440"/>
    <w:locked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10pt1">
    <w:name w:val="Body text + 10 pt1"/>
    <w:aliases w:val="Spacing 0 pt5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6pt">
    <w:name w:val="Body text + 6 pt"/>
    <w:aliases w:val="Spacing 0 pt4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TablecaptionSpacing0pt">
    <w:name w:val="Table caption + Spacing 0 pt"/>
    <w:rPr>
      <w:rFonts w:ascii="Times New Roman" w:hAnsi="Times New Roman" w:cs="Times New Roman"/>
      <w:spacing w:val="4"/>
      <w:u w:val="none"/>
    </w:rPr>
  </w:style>
  <w:style w:type="character" w:customStyle="1" w:styleId="Tablecaption3">
    <w:name w:val="Table caption (3)_"/>
    <w:link w:val="Tablecaption30"/>
    <w:locked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2125pt">
    <w:name w:val="Body text (2) + 12.5 pt"/>
    <w:aliases w:val="Not Bold1,Spacing 0 pt3"/>
    <w:rPr>
      <w:rFonts w:ascii="Times New Roman" w:hAnsi="Times New Roman" w:cs="Times New Roman"/>
      <w:b/>
      <w:bCs/>
      <w:spacing w:val="4"/>
      <w:sz w:val="25"/>
      <w:szCs w:val="25"/>
      <w:u w:val="none"/>
    </w:rPr>
  </w:style>
  <w:style w:type="character" w:customStyle="1" w:styleId="Bodytext125pt">
    <w:name w:val="Body text + 12.5 pt"/>
    <w:aliases w:val="Spacing 0 pt2"/>
    <w:rPr>
      <w:rFonts w:ascii="Times New Roman" w:hAnsi="Times New Roman" w:cs="Times New Roman"/>
      <w:spacing w:val="2"/>
      <w:sz w:val="25"/>
      <w:szCs w:val="25"/>
      <w:u w:val="none"/>
    </w:rPr>
  </w:style>
  <w:style w:type="character" w:customStyle="1" w:styleId="Heading12">
    <w:name w:val="Heading #1 (2)_"/>
    <w:link w:val="Heading12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Heading72">
    <w:name w:val="Heading #7 (2)_"/>
    <w:link w:val="Heading72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Heading7210pt">
    <w:name w:val="Heading #7 (2) + 10 pt"/>
    <w:aliases w:val="Spacing 0 pt1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23">
    <w:name w:val="Heading #2 (3)_"/>
    <w:link w:val="Heading23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6">
    <w:name w:val="Body text (26)_"/>
    <w:link w:val="Bodytext260"/>
    <w:locked/>
    <w:rPr>
      <w:rFonts w:ascii="Times New Roman" w:hAnsi="Times New Roman" w:cs="Times New Roman"/>
      <w:sz w:val="26"/>
      <w:szCs w:val="26"/>
      <w:u w:val="none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Arial" w:hAnsi="Arial" w:cs="Arial"/>
      <w:i/>
      <w:iCs/>
      <w:noProof/>
      <w:color w:val="auto"/>
      <w:sz w:val="8"/>
      <w:szCs w:val="8"/>
      <w:lang w:eastAsia="en-US"/>
    </w:rPr>
  </w:style>
  <w:style w:type="paragraph" w:customStyle="1" w:styleId="Heading420">
    <w:name w:val="Heading #4 (2)"/>
    <w:basedOn w:val="Normal"/>
    <w:link w:val="Heading42"/>
    <w:pPr>
      <w:shd w:val="clear" w:color="auto" w:fill="FFFFFF"/>
      <w:spacing w:line="240" w:lineRule="atLeast"/>
      <w:jc w:val="center"/>
      <w:outlineLvl w:val="3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line="295" w:lineRule="exact"/>
      <w:jc w:val="center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after="300" w:line="295" w:lineRule="exact"/>
    </w:pPr>
    <w:rPr>
      <w:rFonts w:ascii="Times New Roman" w:hAnsi="Times New Roman" w:cs="Times New Roman"/>
      <w:i/>
      <w:iCs/>
      <w:color w:val="auto"/>
      <w:spacing w:val="1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sz w:val="23"/>
      <w:szCs w:val="23"/>
      <w:lang w:eastAsia="en-US"/>
    </w:rPr>
  </w:style>
  <w:style w:type="paragraph" w:customStyle="1" w:styleId="Headerorfooter1">
    <w:name w:val="Header or footer1"/>
    <w:basedOn w:val="Normal"/>
    <w:link w:val="Headerorfooter"/>
    <w:pPr>
      <w:shd w:val="clear" w:color="auto" w:fill="FFFFFF"/>
      <w:spacing w:line="299" w:lineRule="exact"/>
      <w:jc w:val="both"/>
    </w:pPr>
    <w:rPr>
      <w:rFonts w:ascii="Times New Roman" w:hAnsi="Times New Roman" w:cs="Times New Roman"/>
      <w:b/>
      <w:bCs/>
      <w:color w:val="auto"/>
      <w:spacing w:val="5"/>
      <w:lang w:eastAsia="en-US"/>
    </w:rPr>
  </w:style>
  <w:style w:type="paragraph" w:customStyle="1" w:styleId="Heading60">
    <w:name w:val="Heading #6"/>
    <w:basedOn w:val="Normal"/>
    <w:link w:val="Heading6"/>
    <w:pPr>
      <w:shd w:val="clear" w:color="auto" w:fill="FFFFFF"/>
      <w:spacing w:before="480" w:after="300" w:line="320" w:lineRule="exact"/>
      <w:outlineLvl w:val="5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4"/>
      <w:lang w:eastAsia="en-US"/>
    </w:rPr>
  </w:style>
  <w:style w:type="paragraph" w:customStyle="1" w:styleId="Tableofcontents20">
    <w:name w:val="Table of contents (2)"/>
    <w:basedOn w:val="Normal"/>
    <w:link w:val="Tableofcontents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36"/>
      <w:sz w:val="10"/>
      <w:szCs w:val="10"/>
      <w:lang w:eastAsia="en-US"/>
    </w:rPr>
  </w:style>
  <w:style w:type="paragraph" w:customStyle="1" w:styleId="Tableofcontents30">
    <w:name w:val="Table of contents (3)"/>
    <w:basedOn w:val="Normal"/>
    <w:link w:val="Tableofcontents3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Tableofcontents40">
    <w:name w:val="Table of contents (4)"/>
    <w:basedOn w:val="Normal"/>
    <w:link w:val="Tableofcontents4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i/>
      <w:iCs/>
      <w:color w:val="auto"/>
      <w:spacing w:val="-3"/>
      <w:sz w:val="8"/>
      <w:szCs w:val="8"/>
      <w:lang w:eastAsia="en-US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before="480" w:after="480" w:line="240" w:lineRule="atLeast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before="240" w:line="248" w:lineRule="exact"/>
      <w:jc w:val="both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ing40">
    <w:name w:val="Heading #4"/>
    <w:basedOn w:val="Normal"/>
    <w:link w:val="Heading4"/>
    <w:pPr>
      <w:shd w:val="clear" w:color="auto" w:fill="FFFFFF"/>
      <w:spacing w:before="180" w:line="248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50">
    <w:name w:val="Heading #5"/>
    <w:basedOn w:val="Normal"/>
    <w:link w:val="Heading5"/>
    <w:pPr>
      <w:shd w:val="clear" w:color="auto" w:fill="FFFFFF"/>
      <w:spacing w:before="300" w:line="317" w:lineRule="exact"/>
      <w:outlineLvl w:val="4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600" w:line="248" w:lineRule="exact"/>
      <w:jc w:val="both"/>
      <w:outlineLvl w:val="0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before="60" w:line="240" w:lineRule="atLeast"/>
      <w:jc w:val="both"/>
    </w:pPr>
    <w:rPr>
      <w:rFonts w:ascii="Times New Roman" w:hAnsi="Times New Roman" w:cs="Times New Roman"/>
      <w:i/>
      <w:iCs/>
      <w:color w:val="auto"/>
      <w:spacing w:val="-1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389" w:lineRule="exac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5"/>
      <w:sz w:val="20"/>
      <w:szCs w:val="20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before="120" w:after="420" w:line="240" w:lineRule="atLeast"/>
      <w:jc w:val="both"/>
      <w:outlineLvl w:val="2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before="300" w:line="240" w:lineRule="atLeast"/>
      <w:jc w:val="both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620">
    <w:name w:val="Heading #6 (2)"/>
    <w:basedOn w:val="Normal"/>
    <w:link w:val="Heading62"/>
    <w:pPr>
      <w:shd w:val="clear" w:color="auto" w:fill="FFFFFF"/>
      <w:spacing w:before="120" w:after="120" w:line="240" w:lineRule="atLeast"/>
      <w:jc w:val="both"/>
      <w:outlineLvl w:val="5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320">
    <w:name w:val="Heading #3 (2)"/>
    <w:basedOn w:val="Normal"/>
    <w:link w:val="Heading32"/>
    <w:pPr>
      <w:shd w:val="clear" w:color="auto" w:fill="FFFFFF"/>
      <w:spacing w:line="428" w:lineRule="exact"/>
      <w:jc w:val="both"/>
      <w:outlineLvl w:val="2"/>
    </w:pPr>
    <w:rPr>
      <w:rFonts w:ascii="Times New Roman" w:hAnsi="Times New Roman" w:cs="Times New Roman"/>
      <w:color w:val="auto"/>
      <w:spacing w:val="8"/>
      <w:sz w:val="20"/>
      <w:szCs w:val="20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erorfooter50">
    <w:name w:val="Header or footer (5)"/>
    <w:basedOn w:val="Normal"/>
    <w:link w:val="Headerorfooter5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lang w:eastAsia="en-US"/>
    </w:rPr>
  </w:style>
  <w:style w:type="paragraph" w:customStyle="1" w:styleId="Tableofcontents50">
    <w:name w:val="Table of contents (5)"/>
    <w:basedOn w:val="Normal"/>
    <w:link w:val="Tableofcontents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Heading630">
    <w:name w:val="Heading #6 (3)"/>
    <w:basedOn w:val="Normal"/>
    <w:link w:val="Heading63"/>
    <w:pPr>
      <w:shd w:val="clear" w:color="auto" w:fill="FFFFFF"/>
      <w:spacing w:after="120" w:line="240" w:lineRule="atLeast"/>
      <w:ind w:firstLine="660"/>
      <w:jc w:val="both"/>
      <w:outlineLvl w:val="5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5"/>
      <w:sz w:val="20"/>
      <w:szCs w:val="20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before="60" w:after="60" w:line="240" w:lineRule="atLeas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24"/>
      <w:sz w:val="20"/>
      <w:szCs w:val="20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after="1020" w:line="436" w:lineRule="exact"/>
      <w:jc w:val="both"/>
    </w:pPr>
    <w:rPr>
      <w:rFonts w:ascii="Times New Roman" w:hAnsi="Times New Roman" w:cs="Times New Roman"/>
      <w:color w:val="auto"/>
      <w:spacing w:val="1"/>
      <w:sz w:val="25"/>
      <w:szCs w:val="25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after="840" w:line="240" w:lineRule="atLeast"/>
      <w:jc w:val="both"/>
    </w:pPr>
    <w:rPr>
      <w:rFonts w:ascii="Times New Roman" w:hAnsi="Times New Roman" w:cs="Times New Roman"/>
      <w:i/>
      <w:iCs/>
      <w:color w:val="auto"/>
      <w:spacing w:val="3"/>
      <w:lang w:eastAsia="en-US"/>
    </w:rPr>
  </w:style>
  <w:style w:type="paragraph" w:customStyle="1" w:styleId="Heading91">
    <w:name w:val="Heading #91"/>
    <w:basedOn w:val="Normal"/>
    <w:link w:val="Heading9"/>
    <w:pPr>
      <w:shd w:val="clear" w:color="auto" w:fill="FFFFFF"/>
      <w:spacing w:before="780" w:after="300" w:line="317" w:lineRule="exact"/>
      <w:jc w:val="center"/>
      <w:outlineLvl w:val="8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80">
    <w:name w:val="Heading #8"/>
    <w:basedOn w:val="Normal"/>
    <w:link w:val="Heading8"/>
    <w:pPr>
      <w:shd w:val="clear" w:color="auto" w:fill="FFFFFF"/>
      <w:spacing w:before="600" w:after="420" w:line="320" w:lineRule="exact"/>
      <w:jc w:val="center"/>
      <w:outlineLvl w:val="7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70">
    <w:name w:val="Heading #7"/>
    <w:basedOn w:val="Normal"/>
    <w:link w:val="Heading7"/>
    <w:pPr>
      <w:shd w:val="clear" w:color="auto" w:fill="FFFFFF"/>
      <w:spacing w:before="1200" w:after="180" w:line="240" w:lineRule="atLeast"/>
      <w:jc w:val="both"/>
      <w:outlineLvl w:val="6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Tableofcontents60">
    <w:name w:val="Table of contents (6)"/>
    <w:basedOn w:val="Normal"/>
    <w:link w:val="Tableofcontents6"/>
    <w:pPr>
      <w:shd w:val="clear" w:color="auto" w:fill="FFFFFF"/>
      <w:spacing w:before="420" w:after="60" w:line="240" w:lineRule="atLeast"/>
      <w:jc w:val="both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Tableofcontents70">
    <w:name w:val="Table of contents (7)"/>
    <w:basedOn w:val="Normal"/>
    <w:link w:val="Tableofcontents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line="439" w:lineRule="exact"/>
      <w:ind w:firstLine="740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18"/>
      <w:szCs w:val="18"/>
      <w:lang w:eastAsia="en-US"/>
    </w:rPr>
  </w:style>
  <w:style w:type="paragraph" w:customStyle="1" w:styleId="Tableofcontents80">
    <w:name w:val="Table of contents (8)"/>
    <w:basedOn w:val="Normal"/>
    <w:link w:val="Tableofcontents8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pacing w:val="-11"/>
      <w:sz w:val="10"/>
      <w:szCs w:val="10"/>
      <w:lang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20">
    <w:name w:val="Body text (22)"/>
    <w:basedOn w:val="Normal"/>
    <w:link w:val="Bodytext22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30">
    <w:name w:val="Body text (23)"/>
    <w:basedOn w:val="Normal"/>
    <w:link w:val="Bodytext23"/>
    <w:pPr>
      <w:shd w:val="clear" w:color="auto" w:fill="FFFFFF"/>
      <w:spacing w:before="60" w:after="600" w:line="240" w:lineRule="atLeast"/>
      <w:jc w:val="both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240">
    <w:name w:val="Body text (24)"/>
    <w:basedOn w:val="Normal"/>
    <w:link w:val="Bodytext24"/>
    <w:pPr>
      <w:shd w:val="clear" w:color="auto" w:fill="FFFFFF"/>
      <w:spacing w:line="382" w:lineRule="exact"/>
      <w:jc w:val="both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Bodytext250">
    <w:name w:val="Body text (25)"/>
    <w:basedOn w:val="Normal"/>
    <w:link w:val="Bodytext25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erorfooter60">
    <w:name w:val="Header or footer (6)"/>
    <w:basedOn w:val="Normal"/>
    <w:link w:val="Headerorfooter6"/>
    <w:pPr>
      <w:shd w:val="clear" w:color="auto" w:fill="FFFFFF"/>
      <w:spacing w:line="295" w:lineRule="exact"/>
      <w:jc w:val="right"/>
    </w:pPr>
    <w:rPr>
      <w:rFonts w:ascii="Times New Roman" w:hAnsi="Times New Roman" w:cs="Times New Roman"/>
      <w:color w:val="auto"/>
      <w:spacing w:val="3"/>
      <w:sz w:val="21"/>
      <w:szCs w:val="21"/>
      <w:lang w:eastAsia="en-US"/>
    </w:rPr>
  </w:style>
  <w:style w:type="paragraph" w:customStyle="1" w:styleId="Headerorfooter70">
    <w:name w:val="Header or footer (7)"/>
    <w:basedOn w:val="Normal"/>
    <w:link w:val="Headerorfooter7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2"/>
      <w:sz w:val="22"/>
      <w:szCs w:val="22"/>
      <w:lang w:eastAsia="en-US"/>
    </w:rPr>
  </w:style>
  <w:style w:type="paragraph" w:customStyle="1" w:styleId="Headerorfooter80">
    <w:name w:val="Header or footer (8)"/>
    <w:basedOn w:val="Normal"/>
    <w:link w:val="Headerorfooter8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4"/>
      <w:sz w:val="21"/>
      <w:szCs w:val="21"/>
      <w:lang w:eastAsia="en-US"/>
    </w:rPr>
  </w:style>
  <w:style w:type="paragraph" w:customStyle="1" w:styleId="Headerorfooter90">
    <w:name w:val="Header or footer (9)"/>
    <w:basedOn w:val="Normal"/>
    <w:link w:val="Headerorfooter9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220">
    <w:name w:val="Heading #2 (2)"/>
    <w:basedOn w:val="Normal"/>
    <w:link w:val="Heading2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erorfooter100">
    <w:name w:val="Header or footer (10)"/>
    <w:basedOn w:val="Normal"/>
    <w:link w:val="Headerorfooter10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430">
    <w:name w:val="Heading #4 (3)"/>
    <w:basedOn w:val="Normal"/>
    <w:link w:val="Heading43"/>
    <w:pPr>
      <w:shd w:val="clear" w:color="auto" w:fill="FFFFFF"/>
      <w:spacing w:line="382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Heading920">
    <w:name w:val="Heading #9 (2)"/>
    <w:basedOn w:val="Normal"/>
    <w:link w:val="Heading92"/>
    <w:pPr>
      <w:shd w:val="clear" w:color="auto" w:fill="FFFFFF"/>
      <w:spacing w:before="600" w:after="60" w:line="240" w:lineRule="atLeast"/>
      <w:jc w:val="both"/>
      <w:outlineLvl w:val="8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ing440">
    <w:name w:val="Heading #4 (4)"/>
    <w:basedOn w:val="Normal"/>
    <w:link w:val="Heading44"/>
    <w:pPr>
      <w:shd w:val="clear" w:color="auto" w:fill="FFFFFF"/>
      <w:spacing w:after="480" w:line="240" w:lineRule="atLeast"/>
      <w:jc w:val="both"/>
      <w:outlineLvl w:val="3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9"/>
      <w:sz w:val="20"/>
      <w:szCs w:val="20"/>
      <w:lang w:eastAsia="en-US"/>
    </w:rPr>
  </w:style>
  <w:style w:type="paragraph" w:customStyle="1" w:styleId="Heading120">
    <w:name w:val="Heading #1 (2)"/>
    <w:basedOn w:val="Normal"/>
    <w:link w:val="Heading12"/>
    <w:pPr>
      <w:shd w:val="clear" w:color="auto" w:fill="FFFFFF"/>
      <w:spacing w:line="317" w:lineRule="exact"/>
      <w:jc w:val="both"/>
      <w:outlineLvl w:val="0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Heading720">
    <w:name w:val="Heading #7 (2)"/>
    <w:basedOn w:val="Normal"/>
    <w:link w:val="Heading72"/>
    <w:pPr>
      <w:shd w:val="clear" w:color="auto" w:fill="FFFFFF"/>
      <w:spacing w:line="317" w:lineRule="exact"/>
      <w:jc w:val="both"/>
      <w:outlineLvl w:val="6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ing230">
    <w:name w:val="Heading #2 (3)"/>
    <w:basedOn w:val="Normal"/>
    <w:link w:val="Heading23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60">
    <w:name w:val="Body text (26)"/>
    <w:basedOn w:val="Normal"/>
    <w:link w:val="Bodytext26"/>
    <w:pPr>
      <w:shd w:val="clear" w:color="auto" w:fill="FFFFFF"/>
      <w:spacing w:line="320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character" w:customStyle="1" w:styleId="OnceABox">
    <w:name w:val="OnceABox"/>
    <w:rsid w:val="003729A1"/>
    <w:rPr>
      <w:color w:val="000000"/>
      <w:lang w:val="x-none" w:eastAsia="vi-VN"/>
    </w:rPr>
  </w:style>
  <w:style w:type="table" w:styleId="TableGrid">
    <w:name w:val="Table Grid"/>
    <w:basedOn w:val="TableNormal"/>
    <w:rsid w:val="006A238A"/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A238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608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III</vt:lpstr>
    </vt:vector>
  </TitlesOfParts>
  <Company>HOME</Company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III</dc:title>
  <dc:subject/>
  <dc:creator>User</dc:creator>
  <cp:keywords/>
  <dc:description/>
  <cp:lastModifiedBy>Dao Quan</cp:lastModifiedBy>
  <cp:revision>2</cp:revision>
  <dcterms:created xsi:type="dcterms:W3CDTF">2026-05-20T19:42:00Z</dcterms:created>
  <dcterms:modified xsi:type="dcterms:W3CDTF">2026-05-20T19:42:00Z</dcterms:modified>
</cp:coreProperties>
</file>