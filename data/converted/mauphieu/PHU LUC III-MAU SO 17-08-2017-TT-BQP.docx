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B3ED3" w14:textId="77777777" w:rsidR="00FC33D7" w:rsidRPr="00461DCE" w:rsidRDefault="00DE5134" w:rsidP="00210052">
      <w:pPr>
        <w:spacing w:before="120"/>
        <w:jc w:val="center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</w:rPr>
        <w:t>Mẫu</w:t>
      </w:r>
      <w:r w:rsidR="00BC30D8" w:rsidRPr="00461DCE">
        <w:rPr>
          <w:rFonts w:ascii="Times New Roman" w:hAnsi="Times New Roman" w:cs="Times New Roman"/>
          <w:b/>
        </w:rPr>
        <w:t xml:space="preserve"> 17. </w:t>
      </w:r>
      <w:r w:rsidRPr="00461DCE">
        <w:rPr>
          <w:rFonts w:ascii="Times New Roman" w:hAnsi="Times New Roman" w:cs="Times New Roman"/>
          <w:b/>
        </w:rPr>
        <w:t>Phiếu</w:t>
      </w:r>
      <w:r w:rsidR="00BC30D8" w:rsidRPr="00461DCE">
        <w:rPr>
          <w:rFonts w:ascii="Times New Roman" w:hAnsi="Times New Roman" w:cs="Times New Roman"/>
          <w:b/>
        </w:rPr>
        <w:t xml:space="preserve"> khai báo sử dụng đối tượng kiểm định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722D4E" w:rsidRPr="00461DCE" w14:paraId="4330924F" w14:textId="77777777">
        <w:tc>
          <w:tcPr>
            <w:tcW w:w="3348" w:type="dxa"/>
          </w:tcPr>
          <w:p w14:paraId="4BC60A7B" w14:textId="77777777" w:rsidR="00722D4E" w:rsidRPr="00461DCE" w:rsidRDefault="00722D4E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461DCE">
              <w:rPr>
                <w:rFonts w:ascii="Times New Roman" w:eastAsia="Times New Roman" w:hAnsi="Times New Roman" w:cs="Times New Roman"/>
                <w:lang w:val="en-US"/>
              </w:rPr>
              <w:t>………</w:t>
            </w:r>
            <w:r w:rsidRPr="00461DCE">
              <w:rPr>
                <w:rFonts w:ascii="Times New Roman" w:eastAsia="Times New Roman" w:hAnsi="Times New Roman" w:cs="Times New Roman"/>
              </w:rPr>
              <w:t>(1)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t>………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br/>
              <w:t>………</w:t>
            </w:r>
            <w:r w:rsidRPr="00461DCE">
              <w:rPr>
                <w:rFonts w:ascii="Times New Roman" w:eastAsia="Times New Roman" w:hAnsi="Times New Roman" w:cs="Times New Roman"/>
              </w:rPr>
              <w:t xml:space="preserve"> (2)</w:t>
            </w:r>
            <w:r w:rsidRPr="00461DCE">
              <w:rPr>
                <w:rFonts w:ascii="Times New Roman" w:eastAsia="Times New Roman" w:hAnsi="Times New Roman" w:cs="Times New Roman"/>
                <w:lang w:val="en-US"/>
              </w:rPr>
              <w:t>………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>-------</w:t>
            </w:r>
          </w:p>
        </w:tc>
        <w:tc>
          <w:tcPr>
            <w:tcW w:w="5508" w:type="dxa"/>
          </w:tcPr>
          <w:p w14:paraId="078CE4C2" w14:textId="77777777" w:rsidR="00722D4E" w:rsidRPr="00461DCE" w:rsidRDefault="00722D4E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CỘNG HÒA XÃ HỘI CHỦ NGHĨA VIỆT NAM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 xml:space="preserve">Độc lập - Tự do - Hạnh phúc 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  <w:t>---------------</w:t>
            </w:r>
          </w:p>
        </w:tc>
      </w:tr>
      <w:tr w:rsidR="00722D4E" w:rsidRPr="00461DCE" w14:paraId="221AE8B0" w14:textId="77777777">
        <w:tc>
          <w:tcPr>
            <w:tcW w:w="3348" w:type="dxa"/>
          </w:tcPr>
          <w:p w14:paraId="3969C481" w14:textId="77777777" w:rsidR="00722D4E" w:rsidRPr="00461DCE" w:rsidRDefault="00722D4E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508" w:type="dxa"/>
          </w:tcPr>
          <w:p w14:paraId="29A4609B" w14:textId="77777777" w:rsidR="00722D4E" w:rsidRPr="00461DCE" w:rsidRDefault="00722D4E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………..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, ngày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 tháng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</w:t>
            </w:r>
            <w:r w:rsidRPr="00461DCE">
              <w:rPr>
                <w:rFonts w:ascii="Times New Roman" w:eastAsia="Times New Roman" w:hAnsi="Times New Roman" w:cs="Times New Roman"/>
                <w:i/>
              </w:rPr>
              <w:t xml:space="preserve"> năm </w:t>
            </w:r>
            <w:r w:rsidRPr="00461DCE">
              <w:rPr>
                <w:rFonts w:ascii="Times New Roman" w:eastAsia="Times New Roman" w:hAnsi="Times New Roman" w:cs="Times New Roman"/>
                <w:i/>
                <w:lang w:val="en-US"/>
              </w:rPr>
              <w:t>………..</w:t>
            </w:r>
          </w:p>
        </w:tc>
      </w:tr>
    </w:tbl>
    <w:p w14:paraId="7D5D5B43" w14:textId="77777777" w:rsidR="00722D4E" w:rsidRPr="00461DCE" w:rsidRDefault="00722D4E" w:rsidP="00210052">
      <w:pPr>
        <w:spacing w:before="120"/>
        <w:rPr>
          <w:rFonts w:ascii="Times New Roman" w:hAnsi="Times New Roman" w:cs="Times New Roman"/>
          <w:lang w:val="en-US"/>
        </w:rPr>
      </w:pPr>
    </w:p>
    <w:p w14:paraId="01830371" w14:textId="77777777" w:rsidR="00722D4E" w:rsidRPr="00461DCE" w:rsidRDefault="00DE5134" w:rsidP="00210052">
      <w:pPr>
        <w:spacing w:before="120"/>
        <w:jc w:val="center"/>
        <w:rPr>
          <w:rFonts w:ascii="Times New Roman" w:hAnsi="Times New Roman" w:cs="Times New Roman"/>
          <w:b/>
          <w:lang w:val="en-US"/>
        </w:rPr>
      </w:pPr>
      <w:r w:rsidRPr="00461DCE">
        <w:rPr>
          <w:rFonts w:ascii="Times New Roman" w:hAnsi="Times New Roman" w:cs="Times New Roman"/>
          <w:b/>
        </w:rPr>
        <w:t>PHIẾU</w:t>
      </w:r>
      <w:r w:rsidR="00722D4E" w:rsidRPr="00461DCE">
        <w:rPr>
          <w:rFonts w:ascii="Times New Roman" w:hAnsi="Times New Roman" w:cs="Times New Roman"/>
          <w:b/>
        </w:rPr>
        <w:t xml:space="preserve"> KHAI BÁO SỬ DỤNG ĐỐI TƯỢNG KIỂM ĐỊNH</w:t>
      </w:r>
    </w:p>
    <w:p w14:paraId="1A27C152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</w:rPr>
        <w:t>I. THÔNG TIN ĐƠN VỊ KHAI BÁO</w:t>
      </w:r>
    </w:p>
    <w:p w14:paraId="02303445" w14:textId="77777777" w:rsidR="00FC33D7" w:rsidRPr="00461DCE" w:rsidRDefault="00E3530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t>1.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Tên đơn vị: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…………………………………………………………………………………………….</w:t>
      </w:r>
    </w:p>
    <w:p w14:paraId="0E51F301" w14:textId="77777777" w:rsidR="00FC33D7" w:rsidRPr="00461DCE" w:rsidRDefault="00E3530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t>2.</w:t>
      </w:r>
      <w:r w:rsidR="00B8592B" w:rsidRPr="00461DCE">
        <w:rPr>
          <w:rFonts w:ascii="Times New Roman" w:hAnsi="Times New Roman" w:cs="Times New Roman"/>
        </w:rPr>
        <w:t xml:space="preserve"> </w:t>
      </w:r>
      <w:r w:rsidR="00FC33D7" w:rsidRPr="00461DCE">
        <w:rPr>
          <w:rFonts w:ascii="Times New Roman" w:hAnsi="Times New Roman" w:cs="Times New Roman"/>
        </w:rPr>
        <w:t>Địa chỉ: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…………………………………………………………………………………………………</w:t>
      </w:r>
    </w:p>
    <w:p w14:paraId="78E42479" w14:textId="77777777" w:rsidR="00FC33D7" w:rsidRPr="00461DCE" w:rsidRDefault="00E3530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  <w:lang w:val="en-US"/>
        </w:rPr>
        <w:t xml:space="preserve">3. </w:t>
      </w:r>
      <w:r w:rsidR="00FC33D7" w:rsidRPr="00461DCE">
        <w:rPr>
          <w:rFonts w:ascii="Times New Roman" w:hAnsi="Times New Roman" w:cs="Times New Roman"/>
        </w:rPr>
        <w:t>Điện thoại: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…………………………..</w:t>
      </w:r>
      <w:r w:rsidR="00FC33D7" w:rsidRPr="00461DCE">
        <w:rPr>
          <w:rFonts w:ascii="Times New Roman" w:hAnsi="Times New Roman" w:cs="Times New Roman"/>
        </w:rPr>
        <w:t>4. Fax: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</w:t>
      </w:r>
      <w:r w:rsidR="00FC33D7" w:rsidRPr="00461DCE">
        <w:rPr>
          <w:rFonts w:ascii="Times New Roman" w:hAnsi="Times New Roman" w:cs="Times New Roman"/>
        </w:rPr>
        <w:t>5. E-mail: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  <w:lang w:val="en-US"/>
        </w:rPr>
        <w:t>………………………….</w:t>
      </w:r>
    </w:p>
    <w:p w14:paraId="63582A82" w14:textId="77777777" w:rsidR="00FC33D7" w:rsidRPr="00461DCE" w:rsidRDefault="00E35307" w:rsidP="00210052">
      <w:pPr>
        <w:spacing w:before="120"/>
        <w:rPr>
          <w:rFonts w:ascii="Times New Roman" w:hAnsi="Times New Roman" w:cs="Times New Roman"/>
          <w:b/>
        </w:rPr>
      </w:pPr>
      <w:r w:rsidRPr="00461DCE">
        <w:rPr>
          <w:rFonts w:ascii="Times New Roman" w:hAnsi="Times New Roman" w:cs="Times New Roman"/>
          <w:b/>
          <w:lang w:val="en-US"/>
        </w:rPr>
        <w:t>II</w:t>
      </w:r>
      <w:r w:rsidR="00FC33D7" w:rsidRPr="00461DCE">
        <w:rPr>
          <w:rFonts w:ascii="Times New Roman" w:hAnsi="Times New Roman" w:cs="Times New Roman"/>
          <w:b/>
        </w:rPr>
        <w:t>. NỘI DUNG KHAI BÁO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77"/>
        <w:gridCol w:w="2333"/>
        <w:gridCol w:w="2676"/>
        <w:gridCol w:w="3291"/>
      </w:tblGrid>
      <w:tr w:rsidR="00FC33D7" w:rsidRPr="00461DCE" w14:paraId="5FDCFCB1" w14:textId="77777777">
        <w:tc>
          <w:tcPr>
            <w:tcW w:w="428" w:type="pct"/>
            <w:vAlign w:val="center"/>
          </w:tcPr>
          <w:p w14:paraId="486398B7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61DCE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1285" w:type="pct"/>
            <w:vAlign w:val="center"/>
          </w:tcPr>
          <w:p w14:paraId="2FE67601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hAnsi="Times New Roman" w:cs="Times New Roman"/>
                <w:b/>
              </w:rPr>
              <w:t>Tên đối tượng</w:t>
            </w:r>
            <w:r w:rsidR="00E35307" w:rsidRPr="00461DCE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461DCE">
              <w:rPr>
                <w:rFonts w:ascii="Times New Roman" w:hAnsi="Times New Roman" w:cs="Times New Roman"/>
                <w:b/>
              </w:rPr>
              <w:t>ki</w:t>
            </w:r>
            <w:r w:rsidR="00E35307" w:rsidRPr="00461DCE">
              <w:rPr>
                <w:rFonts w:ascii="Times New Roman" w:hAnsi="Times New Roman" w:cs="Times New Roman"/>
                <w:b/>
                <w:lang w:val="en-US"/>
              </w:rPr>
              <w:t>ể</w:t>
            </w:r>
            <w:r w:rsidRPr="00461DCE">
              <w:rPr>
                <w:rFonts w:ascii="Times New Roman" w:hAnsi="Times New Roman" w:cs="Times New Roman"/>
                <w:b/>
              </w:rPr>
              <w:t>m đ</w:t>
            </w:r>
            <w:r w:rsidR="00E35307" w:rsidRPr="00461DCE">
              <w:rPr>
                <w:rFonts w:ascii="Times New Roman" w:hAnsi="Times New Roman" w:cs="Times New Roman"/>
                <w:b/>
                <w:lang w:val="en-US"/>
              </w:rPr>
              <w:t>ị</w:t>
            </w:r>
            <w:r w:rsidR="00E35307" w:rsidRPr="00461DCE">
              <w:rPr>
                <w:rFonts w:ascii="Times New Roman" w:hAnsi="Times New Roman" w:cs="Times New Roman"/>
                <w:b/>
              </w:rPr>
              <w:t>nh</w:t>
            </w:r>
          </w:p>
        </w:tc>
        <w:tc>
          <w:tcPr>
            <w:tcW w:w="1474" w:type="pct"/>
            <w:vAlign w:val="center"/>
          </w:tcPr>
          <w:p w14:paraId="3749CFD1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461DCE">
              <w:rPr>
                <w:rFonts w:ascii="Times New Roman" w:hAnsi="Times New Roman" w:cs="Times New Roman"/>
                <w:b/>
              </w:rPr>
              <w:t xml:space="preserve">Số seri </w:t>
            </w:r>
            <w:r w:rsidR="00DE5134" w:rsidRPr="00461DCE">
              <w:rPr>
                <w:rFonts w:ascii="Times New Roman" w:hAnsi="Times New Roman" w:cs="Times New Roman"/>
                <w:b/>
              </w:rPr>
              <w:t>Giấy</w:t>
            </w:r>
            <w:r w:rsidRPr="00461DCE">
              <w:rPr>
                <w:rFonts w:ascii="Times New Roman" w:hAnsi="Times New Roman" w:cs="Times New Roman"/>
                <w:b/>
              </w:rPr>
              <w:t xml:space="preserve"> ch</w:t>
            </w:r>
            <w:r w:rsidR="00C2575A" w:rsidRPr="00461DCE">
              <w:rPr>
                <w:rFonts w:ascii="Times New Roman" w:hAnsi="Times New Roman" w:cs="Times New Roman"/>
                <w:b/>
                <w:lang w:val="en-US"/>
              </w:rPr>
              <w:t>ứ</w:t>
            </w:r>
            <w:r w:rsidRPr="00461DCE">
              <w:rPr>
                <w:rFonts w:ascii="Times New Roman" w:hAnsi="Times New Roman" w:cs="Times New Roman"/>
                <w:b/>
              </w:rPr>
              <w:t>ng nhận kết quả kiểm đ</w:t>
            </w:r>
            <w:r w:rsidR="00C2575A" w:rsidRPr="00461DCE">
              <w:rPr>
                <w:rFonts w:ascii="Times New Roman" w:hAnsi="Times New Roman" w:cs="Times New Roman"/>
                <w:b/>
                <w:lang w:val="en-US"/>
              </w:rPr>
              <w:t>ị</w:t>
            </w:r>
            <w:r w:rsidR="00C2575A" w:rsidRPr="00461DCE">
              <w:rPr>
                <w:rFonts w:ascii="Times New Roman" w:hAnsi="Times New Roman" w:cs="Times New Roman"/>
                <w:b/>
              </w:rPr>
              <w:t>nh</w:t>
            </w:r>
          </w:p>
        </w:tc>
        <w:tc>
          <w:tcPr>
            <w:tcW w:w="1813" w:type="pct"/>
            <w:vAlign w:val="center"/>
          </w:tcPr>
          <w:p w14:paraId="25B65B65" w14:textId="77777777" w:rsidR="00FC33D7" w:rsidRPr="00461DCE" w:rsidRDefault="00FC33D7" w:rsidP="00210052">
            <w:pPr>
              <w:spacing w:before="120"/>
              <w:jc w:val="center"/>
              <w:rPr>
                <w:rFonts w:ascii="Times New Roman" w:hAnsi="Times New Roman" w:cs="Times New Roman"/>
                <w:b/>
              </w:rPr>
            </w:pPr>
            <w:r w:rsidRPr="00461DCE">
              <w:rPr>
                <w:rFonts w:ascii="Times New Roman" w:hAnsi="Times New Roman" w:cs="Times New Roman"/>
                <w:b/>
              </w:rPr>
              <w:t>Nơi lắp đặt</w:t>
            </w:r>
            <w:r w:rsidR="001C4A79" w:rsidRPr="00461DCE">
              <w:rPr>
                <w:rFonts w:ascii="Times New Roman" w:hAnsi="Times New Roman" w:cs="Times New Roman"/>
                <w:b/>
              </w:rPr>
              <w:t>/</w:t>
            </w:r>
            <w:r w:rsidRPr="00461DCE">
              <w:rPr>
                <w:rFonts w:ascii="Times New Roman" w:hAnsi="Times New Roman" w:cs="Times New Roman"/>
                <w:b/>
              </w:rPr>
              <w:t>sử dụng đối tượng kiểm định</w:t>
            </w:r>
          </w:p>
        </w:tc>
      </w:tr>
      <w:tr w:rsidR="00FC33D7" w:rsidRPr="00461DCE" w14:paraId="50CFC26F" w14:textId="77777777">
        <w:tc>
          <w:tcPr>
            <w:tcW w:w="428" w:type="pct"/>
          </w:tcPr>
          <w:p w14:paraId="3BD70BAF" w14:textId="77777777" w:rsidR="00FC33D7" w:rsidRPr="00461DCE" w:rsidRDefault="00FC33D7" w:rsidP="00210052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285" w:type="pct"/>
          </w:tcPr>
          <w:p w14:paraId="43E81C4E" w14:textId="77777777" w:rsidR="00FC33D7" w:rsidRPr="00461DCE" w:rsidRDefault="00FC33D7" w:rsidP="00210052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474" w:type="pct"/>
          </w:tcPr>
          <w:p w14:paraId="3A92AD1C" w14:textId="77777777" w:rsidR="00FC33D7" w:rsidRPr="00461DCE" w:rsidRDefault="00FC33D7" w:rsidP="00210052">
            <w:pPr>
              <w:spacing w:before="120"/>
              <w:rPr>
                <w:rFonts w:ascii="Times New Roman" w:hAnsi="Times New Roman" w:cs="Times New Roman"/>
              </w:rPr>
            </w:pPr>
          </w:p>
        </w:tc>
        <w:tc>
          <w:tcPr>
            <w:tcW w:w="1813" w:type="pct"/>
          </w:tcPr>
          <w:p w14:paraId="2807DDAB" w14:textId="77777777" w:rsidR="00FC33D7" w:rsidRPr="00461DCE" w:rsidRDefault="00FC33D7" w:rsidP="00210052">
            <w:pPr>
              <w:spacing w:before="120"/>
              <w:rPr>
                <w:rFonts w:ascii="Times New Roman" w:hAnsi="Times New Roman" w:cs="Times New Roman"/>
              </w:rPr>
            </w:pPr>
          </w:p>
        </w:tc>
      </w:tr>
    </w:tbl>
    <w:p w14:paraId="4D6309F2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(Kèm theo bả</w:t>
      </w:r>
      <w:r w:rsidR="00C2575A" w:rsidRPr="00461DCE">
        <w:rPr>
          <w:rFonts w:ascii="Times New Roman" w:hAnsi="Times New Roman" w:cs="Times New Roman"/>
        </w:rPr>
        <w:t xml:space="preserve">n phô tô </w:t>
      </w:r>
      <w:r w:rsidR="00DE5134" w:rsidRPr="00461DCE">
        <w:rPr>
          <w:rFonts w:ascii="Times New Roman" w:hAnsi="Times New Roman" w:cs="Times New Roman"/>
        </w:rPr>
        <w:t>giấy</w:t>
      </w:r>
      <w:r w:rsidRPr="00461DCE">
        <w:rPr>
          <w:rFonts w:ascii="Times New Roman" w:hAnsi="Times New Roman" w:cs="Times New Roman"/>
        </w:rPr>
        <w:t xml:space="preserve"> chứng nhận </w:t>
      </w:r>
      <w:r w:rsidR="000D382E" w:rsidRPr="00461DCE">
        <w:rPr>
          <w:rFonts w:ascii="Times New Roman" w:hAnsi="Times New Roman" w:cs="Times New Roman"/>
        </w:rPr>
        <w:t>kết quả</w:t>
      </w:r>
      <w:r w:rsidRPr="00461DCE">
        <w:rPr>
          <w:rFonts w:ascii="Times New Roman" w:hAnsi="Times New Roman" w:cs="Times New Roman"/>
        </w:rPr>
        <w:t xml:space="preserve"> </w:t>
      </w:r>
      <w:r w:rsidR="00A8349F" w:rsidRPr="00461DCE">
        <w:rPr>
          <w:rFonts w:ascii="Times New Roman" w:hAnsi="Times New Roman" w:cs="Times New Roman"/>
        </w:rPr>
        <w:t>kiểm định</w:t>
      </w:r>
      <w:r w:rsidRPr="00461DCE">
        <w:rPr>
          <w:rFonts w:ascii="Times New Roman" w:hAnsi="Times New Roman" w:cs="Times New Roman"/>
        </w:rPr>
        <w:t xml:space="preserve"> s</w:t>
      </w:r>
      <w:r w:rsidR="00C2575A" w:rsidRPr="00461DCE">
        <w:rPr>
          <w:rFonts w:ascii="Times New Roman" w:hAnsi="Times New Roman" w:cs="Times New Roman"/>
          <w:lang w:val="en-US"/>
        </w:rPr>
        <w:t>ố</w:t>
      </w:r>
      <w:r w:rsidRPr="00461DCE">
        <w:rPr>
          <w:rFonts w:ascii="Times New Roman" w:hAnsi="Times New Roman" w:cs="Times New Roman"/>
        </w:rPr>
        <w:t>:</w:t>
      </w:r>
      <w:r w:rsidR="00B8592B" w:rsidRPr="00461DCE">
        <w:rPr>
          <w:rFonts w:ascii="Times New Roman" w:hAnsi="Times New Roman" w:cs="Times New Roman"/>
        </w:rPr>
        <w:t xml:space="preserve"> </w:t>
      </w:r>
      <w:r w:rsidR="00C2575A" w:rsidRPr="00461DCE">
        <w:rPr>
          <w:rFonts w:ascii="Times New Roman" w:hAnsi="Times New Roman" w:cs="Times New Roman"/>
          <w:lang w:val="en-US"/>
        </w:rPr>
        <w:t xml:space="preserve">………. </w:t>
      </w:r>
      <w:r w:rsidRPr="00461DCE">
        <w:rPr>
          <w:rFonts w:ascii="Times New Roman" w:hAnsi="Times New Roman" w:cs="Times New Roman"/>
        </w:rPr>
        <w:t>do đơn vị ki</w:t>
      </w:r>
      <w:r w:rsidR="00C2575A" w:rsidRPr="00461DCE">
        <w:rPr>
          <w:rFonts w:ascii="Times New Roman" w:hAnsi="Times New Roman" w:cs="Times New Roman"/>
          <w:lang w:val="en-US"/>
        </w:rPr>
        <w:t>ể</w:t>
      </w:r>
      <w:r w:rsidRPr="00461DCE">
        <w:rPr>
          <w:rFonts w:ascii="Times New Roman" w:hAnsi="Times New Roman" w:cs="Times New Roman"/>
        </w:rPr>
        <w:t>m</w:t>
      </w:r>
      <w:r w:rsidR="00C2575A" w:rsidRPr="00461DCE">
        <w:rPr>
          <w:rFonts w:ascii="Times New Roman" w:hAnsi="Times New Roman" w:cs="Times New Roman"/>
          <w:lang w:val="en-US"/>
        </w:rPr>
        <w:t xml:space="preserve"> </w:t>
      </w:r>
      <w:r w:rsidRPr="00461DCE">
        <w:rPr>
          <w:rFonts w:ascii="Times New Roman" w:hAnsi="Times New Roman" w:cs="Times New Roman"/>
        </w:rPr>
        <w:t>định.... cấp).</w:t>
      </w:r>
      <w:r w:rsidR="001C4A79" w:rsidRPr="00461DCE">
        <w:rPr>
          <w:rFonts w:ascii="Times New Roman" w:hAnsi="Times New Roman" w:cs="Times New Roman"/>
        </w:rPr>
        <w:t>/</w:t>
      </w:r>
      <w:r w:rsidRPr="00461DCE">
        <w:rPr>
          <w:rFonts w:ascii="Times New Roman" w:hAnsi="Times New Roman" w:cs="Times New Roman"/>
        </w:rPr>
        <w:t>.</w:t>
      </w:r>
    </w:p>
    <w:p w14:paraId="6B8158C9" w14:textId="77777777" w:rsidR="00C2575A" w:rsidRPr="00461DCE" w:rsidRDefault="00C2575A" w:rsidP="00210052">
      <w:pPr>
        <w:spacing w:before="120"/>
        <w:rPr>
          <w:rFonts w:ascii="Times New Roman" w:hAnsi="Times New Roman" w:cs="Times New Roman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2575A" w:rsidRPr="00461DCE" w14:paraId="3F4B2646" w14:textId="77777777">
        <w:tc>
          <w:tcPr>
            <w:tcW w:w="4428" w:type="dxa"/>
          </w:tcPr>
          <w:p w14:paraId="5C3808FC" w14:textId="77777777" w:rsidR="00C2575A" w:rsidRPr="00461DCE" w:rsidRDefault="00C2575A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</w:p>
        </w:tc>
        <w:tc>
          <w:tcPr>
            <w:tcW w:w="4428" w:type="dxa"/>
          </w:tcPr>
          <w:p w14:paraId="6CBD9006" w14:textId="77777777" w:rsidR="00C2575A" w:rsidRPr="00461DCE" w:rsidRDefault="00C2575A" w:rsidP="007A4881">
            <w:pPr>
              <w:spacing w:before="120"/>
              <w:jc w:val="center"/>
              <w:rPr>
                <w:rFonts w:ascii="Times New Roman" w:eastAsia="Times New Roman" w:hAnsi="Times New Roman" w:cs="Times New Roman"/>
                <w:lang w:val="en-US"/>
              </w:rPr>
            </w:pPr>
            <w:r w:rsidRPr="00461DCE">
              <w:rPr>
                <w:rFonts w:ascii="Times New Roman" w:eastAsia="Times New Roman" w:hAnsi="Times New Roman" w:cs="Times New Roman"/>
                <w:b/>
              </w:rPr>
              <w:t>Thủ trưởng đơn vị</w:t>
            </w:r>
            <w:r w:rsidRPr="00461DCE">
              <w:rPr>
                <w:rFonts w:ascii="Times New Roman" w:eastAsia="Times New Roman" w:hAnsi="Times New Roman" w:cs="Times New Roman"/>
                <w:b/>
              </w:rPr>
              <w:br/>
            </w:r>
            <w:r w:rsidRPr="00461DCE">
              <w:rPr>
                <w:rFonts w:ascii="Times New Roman" w:eastAsia="Times New Roman" w:hAnsi="Times New Roman" w:cs="Times New Roman"/>
                <w:i/>
              </w:rPr>
              <w:t>(Ký, ghi rõ họ tên, đóng dấu)</w:t>
            </w:r>
          </w:p>
        </w:tc>
      </w:tr>
    </w:tbl>
    <w:p w14:paraId="41081B14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b/>
          <w:i/>
        </w:rPr>
      </w:pPr>
      <w:r w:rsidRPr="00461DCE">
        <w:rPr>
          <w:rFonts w:ascii="Times New Roman" w:hAnsi="Times New Roman" w:cs="Times New Roman"/>
          <w:b/>
          <w:i/>
        </w:rPr>
        <w:t>Ghi c</w:t>
      </w:r>
      <w:r w:rsidR="00C2575A" w:rsidRPr="00461DCE">
        <w:rPr>
          <w:rFonts w:ascii="Times New Roman" w:hAnsi="Times New Roman" w:cs="Times New Roman"/>
          <w:b/>
          <w:i/>
          <w:lang w:val="en-US"/>
        </w:rPr>
        <w:t>h</w:t>
      </w:r>
      <w:r w:rsidRPr="00461DCE">
        <w:rPr>
          <w:rFonts w:ascii="Times New Roman" w:hAnsi="Times New Roman" w:cs="Times New Roman"/>
          <w:b/>
          <w:i/>
        </w:rPr>
        <w:t>ú:</w:t>
      </w:r>
    </w:p>
    <w:p w14:paraId="6F03AB53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>(1) Tên đơn vị quản lý cấp trên;</w:t>
      </w:r>
    </w:p>
    <w:p w14:paraId="7AD07FEB" w14:textId="77777777" w:rsidR="00FC33D7" w:rsidRPr="00461DCE" w:rsidRDefault="00FC33D7" w:rsidP="00210052">
      <w:pPr>
        <w:spacing w:before="120"/>
        <w:rPr>
          <w:rFonts w:ascii="Times New Roman" w:hAnsi="Times New Roman" w:cs="Times New Roman"/>
          <w:lang w:val="en-US"/>
        </w:rPr>
      </w:pPr>
      <w:r w:rsidRPr="00461DCE">
        <w:rPr>
          <w:rFonts w:ascii="Times New Roman" w:hAnsi="Times New Roman" w:cs="Times New Roman"/>
        </w:rPr>
        <w:t>-</w:t>
      </w:r>
      <w:r w:rsidR="00B8592B" w:rsidRPr="00461DCE">
        <w:rPr>
          <w:rFonts w:ascii="Times New Roman" w:hAnsi="Times New Roman" w:cs="Times New Roman"/>
        </w:rPr>
        <w:t xml:space="preserve"> </w:t>
      </w:r>
      <w:r w:rsidRPr="00461DCE">
        <w:rPr>
          <w:rFonts w:ascii="Times New Roman" w:hAnsi="Times New Roman" w:cs="Times New Roman"/>
        </w:rPr>
        <w:t>(2) Tên đơn vị sử dụng đối tượng</w:t>
      </w:r>
      <w:r w:rsidR="006A46D6" w:rsidRPr="00461DCE">
        <w:rPr>
          <w:rFonts w:ascii="Times New Roman" w:hAnsi="Times New Roman" w:cs="Times New Roman"/>
          <w:lang w:val="en-US"/>
        </w:rPr>
        <w:t>.</w:t>
      </w:r>
    </w:p>
    <w:sectPr w:rsidR="00FC33D7" w:rsidRPr="00461DCE" w:rsidSect="00480F6E">
      <w:pgSz w:w="11906" w:h="16838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charset w:val="B1"/>
    <w:family w:val="swiss"/>
    <w:pitch w:val="variable"/>
    <w:sig w:usb0="00000803" w:usb1="00000000" w:usb2="00000000" w:usb3="00000000" w:csb0="0000002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0"/>
    <w:lvl w:ilvl="0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*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" w15:restartNumberingAfterBreak="0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" w15:restartNumberingAfterBreak="0">
    <w:nsid w:val="00000005"/>
    <w:multiLevelType w:val="multilevel"/>
    <w:tmpl w:val="0000000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3" w15:restartNumberingAfterBreak="0">
    <w:nsid w:val="00000007"/>
    <w:multiLevelType w:val="multilevel"/>
    <w:tmpl w:val="0000000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4" w15:restartNumberingAfterBreak="0">
    <w:nsid w:val="00000009"/>
    <w:multiLevelType w:val="multilevel"/>
    <w:tmpl w:val="0000000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5" w15:restartNumberingAfterBreak="0">
    <w:nsid w:val="0000000B"/>
    <w:multiLevelType w:val="multilevel"/>
    <w:tmpl w:val="0000000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6" w15:restartNumberingAfterBreak="0">
    <w:nsid w:val="0000000D"/>
    <w:multiLevelType w:val="multilevel"/>
    <w:tmpl w:val="0000000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7" w15:restartNumberingAfterBreak="0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8" w15:restartNumberingAfterBreak="0">
    <w:nsid w:val="00000011"/>
    <w:multiLevelType w:val="multilevel"/>
    <w:tmpl w:val="0000001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9" w15:restartNumberingAfterBreak="0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0" w15:restartNumberingAfterBreak="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1" w15:restartNumberingAfterBreak="0">
    <w:nsid w:val="00000017"/>
    <w:multiLevelType w:val="multilevel"/>
    <w:tmpl w:val="0000001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2" w15:restartNumberingAfterBreak="0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3" w15:restartNumberingAfterBreak="0">
    <w:nsid w:val="0000001B"/>
    <w:multiLevelType w:val="multilevel"/>
    <w:tmpl w:val="0000001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4" w15:restartNumberingAfterBreak="0">
    <w:nsid w:val="0000001D"/>
    <w:multiLevelType w:val="multilevel"/>
    <w:tmpl w:val="0000001C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5" w15:restartNumberingAfterBreak="0">
    <w:nsid w:val="0000001F"/>
    <w:multiLevelType w:val="multilevel"/>
    <w:tmpl w:val="0000001E"/>
    <w:lvl w:ilvl="0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bullet"/>
      <w:lvlText w:val="-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6" w15:restartNumberingAfterBreak="0">
    <w:nsid w:val="00000021"/>
    <w:multiLevelType w:val="multilevel"/>
    <w:tmpl w:val="0000002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7" w15:restartNumberingAfterBreak="0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8" w15:restartNumberingAfterBreak="0">
    <w:nsid w:val="00000025"/>
    <w:multiLevelType w:val="multilevel"/>
    <w:tmpl w:val="0000002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19" w15:restartNumberingAfterBreak="0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0" w15:restartNumberingAfterBreak="0">
    <w:nsid w:val="00000029"/>
    <w:multiLevelType w:val="multilevel"/>
    <w:tmpl w:val="0000002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1" w15:restartNumberingAfterBreak="0">
    <w:nsid w:val="0000002B"/>
    <w:multiLevelType w:val="multilevel"/>
    <w:tmpl w:val="0000002A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2" w15:restartNumberingAfterBreak="0">
    <w:nsid w:val="0000002D"/>
    <w:multiLevelType w:val="multilevel"/>
    <w:tmpl w:val="0000002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3" w15:restartNumberingAfterBreak="0">
    <w:nsid w:val="0000002F"/>
    <w:multiLevelType w:val="multilevel"/>
    <w:tmpl w:val="0000002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4" w15:restartNumberingAfterBreak="0">
    <w:nsid w:val="00000031"/>
    <w:multiLevelType w:val="multilevel"/>
    <w:tmpl w:val="0000003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5" w15:restartNumberingAfterBreak="0">
    <w:nsid w:val="00000033"/>
    <w:multiLevelType w:val="multilevel"/>
    <w:tmpl w:val="0000003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6" w15:restartNumberingAfterBreak="0">
    <w:nsid w:val="00000035"/>
    <w:multiLevelType w:val="multilevel"/>
    <w:tmpl w:val="00000034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7" w15:restartNumberingAfterBreak="0">
    <w:nsid w:val="00000037"/>
    <w:multiLevelType w:val="multilevel"/>
    <w:tmpl w:val="0000003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abstractNum w:abstractNumId="28" w15:restartNumberingAfterBreak="0">
    <w:nsid w:val="00000039"/>
    <w:multiLevelType w:val="multilevel"/>
    <w:tmpl w:val="0000003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2"/>
        <w:w w:val="100"/>
        <w:position w:val="0"/>
        <w:sz w:val="23"/>
        <w:szCs w:val="23"/>
        <w:u w:val="none"/>
      </w:rPr>
    </w:lvl>
  </w:abstractNum>
  <w:num w:numId="1" w16cid:durableId="1416785159">
    <w:abstractNumId w:val="0"/>
  </w:num>
  <w:num w:numId="2" w16cid:durableId="1806773235">
    <w:abstractNumId w:val="1"/>
  </w:num>
  <w:num w:numId="3" w16cid:durableId="1089081896">
    <w:abstractNumId w:val="2"/>
  </w:num>
  <w:num w:numId="4" w16cid:durableId="1282373328">
    <w:abstractNumId w:val="3"/>
  </w:num>
  <w:num w:numId="5" w16cid:durableId="1630624872">
    <w:abstractNumId w:val="4"/>
  </w:num>
  <w:num w:numId="6" w16cid:durableId="1367372197">
    <w:abstractNumId w:val="5"/>
  </w:num>
  <w:num w:numId="7" w16cid:durableId="129983589">
    <w:abstractNumId w:val="6"/>
  </w:num>
  <w:num w:numId="8" w16cid:durableId="844829582">
    <w:abstractNumId w:val="7"/>
  </w:num>
  <w:num w:numId="9" w16cid:durableId="1523863108">
    <w:abstractNumId w:val="8"/>
  </w:num>
  <w:num w:numId="10" w16cid:durableId="1000042477">
    <w:abstractNumId w:val="9"/>
  </w:num>
  <w:num w:numId="11" w16cid:durableId="823468307">
    <w:abstractNumId w:val="10"/>
  </w:num>
  <w:num w:numId="12" w16cid:durableId="136726561">
    <w:abstractNumId w:val="11"/>
  </w:num>
  <w:num w:numId="13" w16cid:durableId="1475756704">
    <w:abstractNumId w:val="12"/>
  </w:num>
  <w:num w:numId="14" w16cid:durableId="876090620">
    <w:abstractNumId w:val="13"/>
  </w:num>
  <w:num w:numId="15" w16cid:durableId="833421805">
    <w:abstractNumId w:val="14"/>
  </w:num>
  <w:num w:numId="16" w16cid:durableId="334456281">
    <w:abstractNumId w:val="15"/>
  </w:num>
  <w:num w:numId="17" w16cid:durableId="45301058">
    <w:abstractNumId w:val="16"/>
  </w:num>
  <w:num w:numId="18" w16cid:durableId="1020090212">
    <w:abstractNumId w:val="17"/>
  </w:num>
  <w:num w:numId="19" w16cid:durableId="1872300197">
    <w:abstractNumId w:val="18"/>
  </w:num>
  <w:num w:numId="20" w16cid:durableId="1611476159">
    <w:abstractNumId w:val="19"/>
  </w:num>
  <w:num w:numId="21" w16cid:durableId="1377700155">
    <w:abstractNumId w:val="20"/>
  </w:num>
  <w:num w:numId="22" w16cid:durableId="1595432778">
    <w:abstractNumId w:val="21"/>
  </w:num>
  <w:num w:numId="23" w16cid:durableId="1819417616">
    <w:abstractNumId w:val="22"/>
  </w:num>
  <w:num w:numId="24" w16cid:durableId="979118935">
    <w:abstractNumId w:val="23"/>
  </w:num>
  <w:num w:numId="25" w16cid:durableId="1405644822">
    <w:abstractNumId w:val="24"/>
  </w:num>
  <w:num w:numId="26" w16cid:durableId="1385715147">
    <w:abstractNumId w:val="25"/>
  </w:num>
  <w:num w:numId="27" w16cid:durableId="202980317">
    <w:abstractNumId w:val="26"/>
  </w:num>
  <w:num w:numId="28" w16cid:durableId="1195078817">
    <w:abstractNumId w:val="27"/>
  </w:num>
  <w:num w:numId="29" w16cid:durableId="169610941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B67"/>
    <w:rsid w:val="00007EDF"/>
    <w:rsid w:val="00034319"/>
    <w:rsid w:val="00042D2D"/>
    <w:rsid w:val="00053686"/>
    <w:rsid w:val="000672B8"/>
    <w:rsid w:val="0008657B"/>
    <w:rsid w:val="00091618"/>
    <w:rsid w:val="00096A3E"/>
    <w:rsid w:val="000B332C"/>
    <w:rsid w:val="000C71BE"/>
    <w:rsid w:val="000D382E"/>
    <w:rsid w:val="000D42E9"/>
    <w:rsid w:val="000D7E03"/>
    <w:rsid w:val="000F7D1F"/>
    <w:rsid w:val="001119A1"/>
    <w:rsid w:val="00114D8C"/>
    <w:rsid w:val="00122886"/>
    <w:rsid w:val="001365A7"/>
    <w:rsid w:val="00136B67"/>
    <w:rsid w:val="00156C10"/>
    <w:rsid w:val="00182FC7"/>
    <w:rsid w:val="001839D9"/>
    <w:rsid w:val="00195C02"/>
    <w:rsid w:val="001B311C"/>
    <w:rsid w:val="001C2AE2"/>
    <w:rsid w:val="001C4A79"/>
    <w:rsid w:val="001D68CD"/>
    <w:rsid w:val="001D782B"/>
    <w:rsid w:val="001E09BB"/>
    <w:rsid w:val="001E20C6"/>
    <w:rsid w:val="001F2CCA"/>
    <w:rsid w:val="00210052"/>
    <w:rsid w:val="00220C02"/>
    <w:rsid w:val="00221895"/>
    <w:rsid w:val="00236A74"/>
    <w:rsid w:val="00242BE9"/>
    <w:rsid w:val="00246CDB"/>
    <w:rsid w:val="002536E1"/>
    <w:rsid w:val="00267D70"/>
    <w:rsid w:val="00285D6A"/>
    <w:rsid w:val="00294349"/>
    <w:rsid w:val="002B375E"/>
    <w:rsid w:val="002C6576"/>
    <w:rsid w:val="002D6ADC"/>
    <w:rsid w:val="002E17F7"/>
    <w:rsid w:val="002E51B8"/>
    <w:rsid w:val="003014EB"/>
    <w:rsid w:val="00301E64"/>
    <w:rsid w:val="003124BB"/>
    <w:rsid w:val="0031603F"/>
    <w:rsid w:val="003171BA"/>
    <w:rsid w:val="00323E7D"/>
    <w:rsid w:val="00325EB4"/>
    <w:rsid w:val="00330666"/>
    <w:rsid w:val="00331DC0"/>
    <w:rsid w:val="0033730B"/>
    <w:rsid w:val="00346CD7"/>
    <w:rsid w:val="00373727"/>
    <w:rsid w:val="003852E6"/>
    <w:rsid w:val="003E5F05"/>
    <w:rsid w:val="00403EE1"/>
    <w:rsid w:val="004106CF"/>
    <w:rsid w:val="00454AEF"/>
    <w:rsid w:val="00461DCE"/>
    <w:rsid w:val="00466D43"/>
    <w:rsid w:val="00480F6E"/>
    <w:rsid w:val="00490314"/>
    <w:rsid w:val="004909B1"/>
    <w:rsid w:val="0049280A"/>
    <w:rsid w:val="004A7AF6"/>
    <w:rsid w:val="004B11B8"/>
    <w:rsid w:val="004D6387"/>
    <w:rsid w:val="004F6B52"/>
    <w:rsid w:val="00502D07"/>
    <w:rsid w:val="00520173"/>
    <w:rsid w:val="00525445"/>
    <w:rsid w:val="005409A5"/>
    <w:rsid w:val="00554864"/>
    <w:rsid w:val="00562771"/>
    <w:rsid w:val="0056490E"/>
    <w:rsid w:val="00572281"/>
    <w:rsid w:val="005A247E"/>
    <w:rsid w:val="005A56E9"/>
    <w:rsid w:val="005B3CF0"/>
    <w:rsid w:val="005C6A04"/>
    <w:rsid w:val="00611446"/>
    <w:rsid w:val="00611C5B"/>
    <w:rsid w:val="00616800"/>
    <w:rsid w:val="006344E8"/>
    <w:rsid w:val="00640CA8"/>
    <w:rsid w:val="006437A3"/>
    <w:rsid w:val="006628BF"/>
    <w:rsid w:val="00665302"/>
    <w:rsid w:val="0067407B"/>
    <w:rsid w:val="00677BF2"/>
    <w:rsid w:val="00680F02"/>
    <w:rsid w:val="006953C9"/>
    <w:rsid w:val="006A46D6"/>
    <w:rsid w:val="006C33A3"/>
    <w:rsid w:val="006D175E"/>
    <w:rsid w:val="006D58A1"/>
    <w:rsid w:val="006E12FC"/>
    <w:rsid w:val="006E44F8"/>
    <w:rsid w:val="006E4740"/>
    <w:rsid w:val="006F3601"/>
    <w:rsid w:val="006F63B6"/>
    <w:rsid w:val="007116C5"/>
    <w:rsid w:val="007139D9"/>
    <w:rsid w:val="00722624"/>
    <w:rsid w:val="00722D4E"/>
    <w:rsid w:val="007349CF"/>
    <w:rsid w:val="00734EDC"/>
    <w:rsid w:val="00743568"/>
    <w:rsid w:val="00754506"/>
    <w:rsid w:val="007651BA"/>
    <w:rsid w:val="00780A6D"/>
    <w:rsid w:val="00792391"/>
    <w:rsid w:val="007923C8"/>
    <w:rsid w:val="007A4881"/>
    <w:rsid w:val="007A5FAB"/>
    <w:rsid w:val="007A6EB4"/>
    <w:rsid w:val="007A7812"/>
    <w:rsid w:val="007B31B4"/>
    <w:rsid w:val="007B4695"/>
    <w:rsid w:val="007B4B14"/>
    <w:rsid w:val="007E1146"/>
    <w:rsid w:val="007E3042"/>
    <w:rsid w:val="00802272"/>
    <w:rsid w:val="00803A1F"/>
    <w:rsid w:val="00813D6E"/>
    <w:rsid w:val="00831D34"/>
    <w:rsid w:val="00855BC8"/>
    <w:rsid w:val="0085736E"/>
    <w:rsid w:val="0086267E"/>
    <w:rsid w:val="00877E88"/>
    <w:rsid w:val="00886372"/>
    <w:rsid w:val="0089031D"/>
    <w:rsid w:val="008B62A0"/>
    <w:rsid w:val="008E308D"/>
    <w:rsid w:val="008F2C50"/>
    <w:rsid w:val="0090010F"/>
    <w:rsid w:val="00904F34"/>
    <w:rsid w:val="00911DB3"/>
    <w:rsid w:val="00927900"/>
    <w:rsid w:val="00930022"/>
    <w:rsid w:val="00937185"/>
    <w:rsid w:val="00944673"/>
    <w:rsid w:val="00977CC7"/>
    <w:rsid w:val="009A6663"/>
    <w:rsid w:val="009A709D"/>
    <w:rsid w:val="009B747B"/>
    <w:rsid w:val="009C7D48"/>
    <w:rsid w:val="009F01D9"/>
    <w:rsid w:val="009F5FEB"/>
    <w:rsid w:val="00A16F5D"/>
    <w:rsid w:val="00A226C9"/>
    <w:rsid w:val="00A32253"/>
    <w:rsid w:val="00A35D26"/>
    <w:rsid w:val="00A41F7F"/>
    <w:rsid w:val="00A43BBB"/>
    <w:rsid w:val="00A5726A"/>
    <w:rsid w:val="00A6129A"/>
    <w:rsid w:val="00A75156"/>
    <w:rsid w:val="00A83220"/>
    <w:rsid w:val="00A8349F"/>
    <w:rsid w:val="00A93FBC"/>
    <w:rsid w:val="00A95AEE"/>
    <w:rsid w:val="00AB04D7"/>
    <w:rsid w:val="00AE2C1D"/>
    <w:rsid w:val="00AE443D"/>
    <w:rsid w:val="00AE500C"/>
    <w:rsid w:val="00AF2527"/>
    <w:rsid w:val="00AF5235"/>
    <w:rsid w:val="00AF7E20"/>
    <w:rsid w:val="00B2071D"/>
    <w:rsid w:val="00B2654B"/>
    <w:rsid w:val="00B425F2"/>
    <w:rsid w:val="00B43A9F"/>
    <w:rsid w:val="00B531AB"/>
    <w:rsid w:val="00B5558A"/>
    <w:rsid w:val="00B67511"/>
    <w:rsid w:val="00B8592B"/>
    <w:rsid w:val="00BB20AC"/>
    <w:rsid w:val="00BC2E72"/>
    <w:rsid w:val="00BC30D8"/>
    <w:rsid w:val="00BC4DF9"/>
    <w:rsid w:val="00BC4F69"/>
    <w:rsid w:val="00BF2A32"/>
    <w:rsid w:val="00BF2CF3"/>
    <w:rsid w:val="00BF35AD"/>
    <w:rsid w:val="00C02313"/>
    <w:rsid w:val="00C05A8A"/>
    <w:rsid w:val="00C23286"/>
    <w:rsid w:val="00C2575A"/>
    <w:rsid w:val="00C26562"/>
    <w:rsid w:val="00C310AA"/>
    <w:rsid w:val="00C42054"/>
    <w:rsid w:val="00C4623A"/>
    <w:rsid w:val="00C5051B"/>
    <w:rsid w:val="00C62057"/>
    <w:rsid w:val="00C92753"/>
    <w:rsid w:val="00C965E4"/>
    <w:rsid w:val="00CD1812"/>
    <w:rsid w:val="00CE1D17"/>
    <w:rsid w:val="00CE6B55"/>
    <w:rsid w:val="00CF0BF0"/>
    <w:rsid w:val="00D0331F"/>
    <w:rsid w:val="00D16425"/>
    <w:rsid w:val="00D17ECA"/>
    <w:rsid w:val="00D27F4B"/>
    <w:rsid w:val="00D34C72"/>
    <w:rsid w:val="00D357E1"/>
    <w:rsid w:val="00D41492"/>
    <w:rsid w:val="00D50602"/>
    <w:rsid w:val="00D6029C"/>
    <w:rsid w:val="00D621AA"/>
    <w:rsid w:val="00D62FEF"/>
    <w:rsid w:val="00D72790"/>
    <w:rsid w:val="00D75D94"/>
    <w:rsid w:val="00D774EA"/>
    <w:rsid w:val="00D907FB"/>
    <w:rsid w:val="00DC25A5"/>
    <w:rsid w:val="00DC2F31"/>
    <w:rsid w:val="00DC7484"/>
    <w:rsid w:val="00DE5134"/>
    <w:rsid w:val="00DF0361"/>
    <w:rsid w:val="00DF307B"/>
    <w:rsid w:val="00DF59DB"/>
    <w:rsid w:val="00E22A86"/>
    <w:rsid w:val="00E35307"/>
    <w:rsid w:val="00E463B1"/>
    <w:rsid w:val="00E51BC4"/>
    <w:rsid w:val="00E520A3"/>
    <w:rsid w:val="00E537E9"/>
    <w:rsid w:val="00E566C6"/>
    <w:rsid w:val="00E754C6"/>
    <w:rsid w:val="00E76144"/>
    <w:rsid w:val="00E77289"/>
    <w:rsid w:val="00EA6D00"/>
    <w:rsid w:val="00EA770A"/>
    <w:rsid w:val="00EC147F"/>
    <w:rsid w:val="00EC252B"/>
    <w:rsid w:val="00EC2762"/>
    <w:rsid w:val="00EE4EEE"/>
    <w:rsid w:val="00F03A64"/>
    <w:rsid w:val="00F11D6F"/>
    <w:rsid w:val="00F12800"/>
    <w:rsid w:val="00F45A75"/>
    <w:rsid w:val="00F50E6B"/>
    <w:rsid w:val="00F55F68"/>
    <w:rsid w:val="00F56636"/>
    <w:rsid w:val="00F71DD7"/>
    <w:rsid w:val="00F77FEB"/>
    <w:rsid w:val="00F85928"/>
    <w:rsid w:val="00F91FD3"/>
    <w:rsid w:val="00FC33D7"/>
    <w:rsid w:val="00FC3872"/>
    <w:rsid w:val="00FC5767"/>
    <w:rsid w:val="00FC580A"/>
    <w:rsid w:val="00FD1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0B4C6113"/>
  <w15:chartTrackingRefBased/>
  <w15:docId w15:val="{95932F98-1F49-4459-B715-FF6602AD5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Pr>
      <w:color w:val="0066CC"/>
      <w:u w:val="single"/>
    </w:rPr>
  </w:style>
  <w:style w:type="character" w:customStyle="1" w:styleId="Bodytext2">
    <w:name w:val="Body text (2)_"/>
    <w:link w:val="Bodytext21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0">
    <w:name w:val="Body text (2)"/>
    <w:basedOn w:val="Bodytext2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TimesNewRoman">
    <w:name w:val="Body text (2) + Times New Roman"/>
    <w:aliases w:val="5.5 pt,Italic,Spacing -1 pt"/>
    <w:rPr>
      <w:rFonts w:ascii="Times New Roman" w:hAnsi="Times New Roman" w:cs="Times New Roman"/>
      <w:i/>
      <w:iCs/>
      <w:spacing w:val="-22"/>
      <w:sz w:val="11"/>
      <w:szCs w:val="11"/>
      <w:u w:val="none"/>
    </w:rPr>
  </w:style>
  <w:style w:type="character" w:customStyle="1" w:styleId="Bodytext23">
    <w:name w:val="Body text (2)3"/>
    <w:basedOn w:val="Bodytext2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275pt">
    <w:name w:val="Body text (2) + 7.5 pt"/>
    <w:aliases w:val="Bold,Spacing 0 pt,Scale 150%"/>
    <w:rPr>
      <w:rFonts w:ascii="Segoe UI" w:hAnsi="Segoe UI" w:cs="Segoe UI"/>
      <w:b/>
      <w:bCs/>
      <w:spacing w:val="0"/>
      <w:w w:val="150"/>
      <w:sz w:val="15"/>
      <w:szCs w:val="15"/>
      <w:u w:val="none"/>
    </w:rPr>
  </w:style>
  <w:style w:type="character" w:customStyle="1" w:styleId="Bodytext275pt3">
    <w:name w:val="Body text (2) + 7.5 pt3"/>
    <w:aliases w:val="Bold12,Spacing 0 pt45,Scale 150%4"/>
    <w:rPr>
      <w:rFonts w:ascii="Segoe UI" w:hAnsi="Segoe UI" w:cs="Segoe UI"/>
      <w:b/>
      <w:bCs/>
      <w:spacing w:val="0"/>
      <w:w w:val="150"/>
      <w:sz w:val="15"/>
      <w:szCs w:val="15"/>
      <w:u w:val="single"/>
    </w:rPr>
  </w:style>
  <w:style w:type="character" w:customStyle="1" w:styleId="Bodytext275pt2">
    <w:name w:val="Body text (2) + 7.5 pt2"/>
    <w:aliases w:val="Spacing -1 pt2"/>
    <w:rPr>
      <w:rFonts w:ascii="Segoe UI" w:hAnsi="Segoe UI" w:cs="Segoe UI"/>
      <w:spacing w:val="-30"/>
      <w:sz w:val="15"/>
      <w:szCs w:val="15"/>
      <w:u w:val="single"/>
    </w:rPr>
  </w:style>
  <w:style w:type="character" w:customStyle="1" w:styleId="Bodytext275pt1">
    <w:name w:val="Body text (2) + 7.5 pt1"/>
    <w:aliases w:val="Bold11,Spacing 0 pt44,Scale 150%3"/>
    <w:rPr>
      <w:rFonts w:ascii="Segoe UI" w:hAnsi="Segoe UI" w:cs="Segoe UI"/>
      <w:b/>
      <w:bCs/>
      <w:noProof/>
      <w:spacing w:val="0"/>
      <w:w w:val="150"/>
      <w:sz w:val="15"/>
      <w:szCs w:val="15"/>
      <w:u w:val="none"/>
    </w:rPr>
  </w:style>
  <w:style w:type="character" w:customStyle="1" w:styleId="Bodytext22">
    <w:name w:val="Body text (2)2"/>
    <w:rPr>
      <w:rFonts w:ascii="Segoe UI" w:hAnsi="Segoe UI" w:cs="Segoe UI"/>
      <w:strike/>
      <w:spacing w:val="-5"/>
      <w:sz w:val="10"/>
      <w:szCs w:val="10"/>
      <w:u w:val="single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ing1">
    <w:name w:val="Heading #1_"/>
    <w:link w:val="Heading10"/>
    <w:rPr>
      <w:rFonts w:ascii="Times New Roman" w:hAnsi="Times New Roman" w:cs="Times New Roman"/>
      <w:b/>
      <w:bCs/>
      <w:spacing w:val="1"/>
      <w:sz w:val="29"/>
      <w:szCs w:val="29"/>
      <w:u w:val="none"/>
    </w:rPr>
  </w:style>
  <w:style w:type="character" w:customStyle="1" w:styleId="Bodytext3">
    <w:name w:val="Body text (3)_"/>
    <w:link w:val="Bodytext31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4">
    <w:name w:val="Body text (4)_"/>
    <w:link w:val="Bodytext41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4NotItalic">
    <w:name w:val="Body text (4) + Not Italic"/>
    <w:aliases w:val="Spacing 0 pt43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Italic">
    <w:name w:val="Body text + Italic"/>
    <w:aliases w:val="Spacing 0 pt42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0">
    <w:name w:val="Body text"/>
    <w:basedOn w:val="Bodytex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3NotBold">
    <w:name w:val="Body text (3) + Not Bold"/>
    <w:basedOn w:val="Bodytext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Bold">
    <w:name w:val="Body text + Bold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">
    <w:name w:val="Heading #3_"/>
    <w:link w:val="Heading31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30">
    <w:name w:val="Body text3"/>
    <w:basedOn w:val="Bodytext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SegoeUI">
    <w:name w:val="Body text + Segoe UI"/>
    <w:aliases w:val="10 pt,Spacing 0 pt41"/>
    <w:rPr>
      <w:rFonts w:ascii="Segoe UI" w:hAnsi="Segoe UI" w:cs="Segoe UI"/>
      <w:noProof/>
      <w:spacing w:val="0"/>
      <w:sz w:val="20"/>
      <w:szCs w:val="20"/>
      <w:u w:val="none"/>
    </w:rPr>
  </w:style>
  <w:style w:type="character" w:customStyle="1" w:styleId="BodytextBold3">
    <w:name w:val="Body text + Bold3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Heading313pt">
    <w:name w:val="Heading #3 + 13 pt"/>
    <w:aliases w:val="Small Caps,Spacing 0 pt40"/>
    <w:rPr>
      <w:rFonts w:ascii="Times New Roman" w:hAnsi="Times New Roman" w:cs="Times New Roman"/>
      <w:b/>
      <w:bCs/>
      <w:smallCaps/>
      <w:spacing w:val="2"/>
      <w:sz w:val="26"/>
      <w:szCs w:val="26"/>
      <w:u w:val="none"/>
    </w:rPr>
  </w:style>
  <w:style w:type="character" w:customStyle="1" w:styleId="Bodytext5">
    <w:name w:val="Body text (5)_"/>
    <w:link w:val="Bodytext50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Bodytext32">
    <w:name w:val="Body text (3)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6">
    <w:name w:val="Body text (6)_"/>
    <w:link w:val="Bodytext61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24">
    <w:name w:val="Body text2"/>
    <w:rPr>
      <w:rFonts w:ascii="Times New Roman" w:hAnsi="Times New Roman" w:cs="Times New Roman"/>
      <w:spacing w:val="2"/>
      <w:sz w:val="23"/>
      <w:szCs w:val="23"/>
      <w:u w:val="single"/>
    </w:rPr>
  </w:style>
  <w:style w:type="character" w:customStyle="1" w:styleId="BodytextBold2">
    <w:name w:val="Body text + Bold2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Italic2">
    <w:name w:val="Body text + Italic2"/>
    <w:aliases w:val="Spacing 0 pt39"/>
    <w:rPr>
      <w:rFonts w:ascii="Times New Roman" w:hAnsi="Times New Roman" w:cs="Times New Roman"/>
      <w:i/>
      <w:iCs/>
      <w:spacing w:val="12"/>
      <w:sz w:val="23"/>
      <w:szCs w:val="23"/>
      <w:u w:val="none"/>
    </w:rPr>
  </w:style>
  <w:style w:type="character" w:customStyle="1" w:styleId="Bodytext13pt">
    <w:name w:val="Body text + 13 pt"/>
    <w:aliases w:val="Bold10,Spacing 0 pt38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BodytextSegoeUI5">
    <w:name w:val="Body text + Segoe UI5"/>
    <w:aliases w:val="25.5 pt,Spacing 0 pt37"/>
    <w:rPr>
      <w:rFonts w:ascii="Segoe UI" w:hAnsi="Segoe UI" w:cs="Segoe UI"/>
      <w:spacing w:val="0"/>
      <w:sz w:val="51"/>
      <w:szCs w:val="51"/>
      <w:u w:val="none"/>
    </w:rPr>
  </w:style>
  <w:style w:type="character" w:customStyle="1" w:styleId="BodytextTrebuchetMS">
    <w:name w:val="Body text + Trebuchet MS"/>
    <w:aliases w:val="7 pt,Spacing 0 pt36"/>
    <w:rPr>
      <w:rFonts w:ascii="Trebuchet MS" w:hAnsi="Trebuchet MS" w:cs="Trebuchet MS"/>
      <w:spacing w:val="0"/>
      <w:sz w:val="14"/>
      <w:szCs w:val="14"/>
      <w:u w:val="none"/>
    </w:rPr>
  </w:style>
  <w:style w:type="character" w:customStyle="1" w:styleId="BodytextSegoeUI4">
    <w:name w:val="Body text + Segoe UI4"/>
    <w:aliases w:val="7.5 pt,Spacing 0 pt35"/>
    <w:rPr>
      <w:rFonts w:ascii="Segoe UI" w:hAnsi="Segoe UI" w:cs="Segoe UI"/>
      <w:noProof/>
      <w:spacing w:val="0"/>
      <w:sz w:val="15"/>
      <w:szCs w:val="15"/>
      <w:u w:val="none"/>
    </w:rPr>
  </w:style>
  <w:style w:type="character" w:customStyle="1" w:styleId="Headerorfooter2">
    <w:name w:val="Header or footer (2)_"/>
    <w:link w:val="Headerorfooter20"/>
    <w:rPr>
      <w:rFonts w:ascii="Times New Roman" w:hAnsi="Times New Roman" w:cs="Times New Roman"/>
      <w:i/>
      <w:iCs/>
      <w:sz w:val="20"/>
      <w:szCs w:val="20"/>
      <w:u w:val="none"/>
    </w:rPr>
  </w:style>
  <w:style w:type="character" w:customStyle="1" w:styleId="Bodytext125pt">
    <w:name w:val="Body text + 12.5 pt"/>
    <w:aliases w:val="Spacing 0 pt34"/>
    <w:rPr>
      <w:rFonts w:ascii="Times New Roman" w:hAnsi="Times New Roman" w:cs="Times New Roman"/>
      <w:spacing w:val="0"/>
      <w:sz w:val="25"/>
      <w:szCs w:val="25"/>
      <w:u w:val="none"/>
    </w:rPr>
  </w:style>
  <w:style w:type="character" w:customStyle="1" w:styleId="Headerorfooter3">
    <w:name w:val="Header or footer (3)_"/>
    <w:link w:val="Headerorfooter30"/>
    <w:rPr>
      <w:rFonts w:ascii="Segoe UI" w:hAnsi="Segoe UI" w:cs="Segoe UI"/>
      <w:spacing w:val="-12"/>
      <w:sz w:val="12"/>
      <w:szCs w:val="12"/>
      <w:u w:val="none"/>
    </w:rPr>
  </w:style>
  <w:style w:type="character" w:customStyle="1" w:styleId="Bodytext6NotBold">
    <w:name w:val="Body text (6) + Not Bold"/>
    <w:aliases w:val="Spacing 0 pt3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7">
    <w:name w:val="Body text (7)_"/>
    <w:link w:val="Bodytext70"/>
    <w:rPr>
      <w:rFonts w:ascii="Times New Roman" w:hAnsi="Times New Roman" w:cs="Times New Roman"/>
      <w:i/>
      <w:iCs/>
      <w:sz w:val="23"/>
      <w:szCs w:val="23"/>
      <w:u w:val="none"/>
    </w:rPr>
  </w:style>
  <w:style w:type="character" w:customStyle="1" w:styleId="Bodytext7NotItalic">
    <w:name w:val="Body text (7) + Not Italic"/>
    <w:aliases w:val="Spacing 0 pt32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BodytextBold1">
    <w:name w:val="Body text + Bold1"/>
    <w:aliases w:val="Spacing 0 pt31"/>
    <w:rPr>
      <w:rFonts w:ascii="Times New Roman" w:hAnsi="Times New Roman" w:cs="Times New Roman"/>
      <w:b/>
      <w:bCs/>
      <w:spacing w:val="0"/>
      <w:sz w:val="23"/>
      <w:szCs w:val="23"/>
      <w:u w:val="none"/>
    </w:rPr>
  </w:style>
  <w:style w:type="character" w:customStyle="1" w:styleId="Bodytext4pt">
    <w:name w:val="Body text + 4 pt"/>
    <w:aliases w:val="Spacing 0 pt30,Scale 150%2"/>
    <w:rPr>
      <w:rFonts w:ascii="Times New Roman" w:hAnsi="Times New Roman" w:cs="Times New Roman"/>
      <w:spacing w:val="10"/>
      <w:w w:val="150"/>
      <w:sz w:val="8"/>
      <w:szCs w:val="8"/>
      <w:u w:val="none"/>
    </w:rPr>
  </w:style>
  <w:style w:type="character" w:customStyle="1" w:styleId="BodytextConsolas">
    <w:name w:val="Body text + Consolas"/>
    <w:aliases w:val="4 pt,Italic8,Spacing 0 pt29"/>
    <w:rPr>
      <w:rFonts w:ascii="Consolas" w:hAnsi="Consolas" w:cs="Consolas"/>
      <w:i/>
      <w:iCs/>
      <w:noProof/>
      <w:spacing w:val="0"/>
      <w:sz w:val="8"/>
      <w:szCs w:val="8"/>
      <w:u w:val="none"/>
    </w:rPr>
  </w:style>
  <w:style w:type="character" w:customStyle="1" w:styleId="Bodytext8pt">
    <w:name w:val="Body text + 8 pt"/>
    <w:aliases w:val="Bold9,Spacing 0 pt28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8">
    <w:name w:val="Body text (8)_"/>
    <w:link w:val="Bodytext80"/>
    <w:rPr>
      <w:rFonts w:ascii="Times New Roman" w:hAnsi="Times New Roman" w:cs="Times New Roman"/>
      <w:b/>
      <w:bCs/>
      <w:spacing w:val="5"/>
      <w:sz w:val="14"/>
      <w:szCs w:val="14"/>
      <w:u w:val="none"/>
    </w:rPr>
  </w:style>
  <w:style w:type="character" w:customStyle="1" w:styleId="Bodytext8115pt">
    <w:name w:val="Body text (8) + 11.5 pt"/>
    <w:aliases w:val="Not Bold,Italic7,Spacing 0 pt27"/>
    <w:rPr>
      <w:rFonts w:ascii="Times New Roman" w:hAnsi="Times New Roman" w:cs="Times New Roman"/>
      <w:b/>
      <w:bCs/>
      <w:i/>
      <w:iCs/>
      <w:spacing w:val="5"/>
      <w:sz w:val="23"/>
      <w:szCs w:val="23"/>
      <w:u w:val="none"/>
    </w:rPr>
  </w:style>
  <w:style w:type="character" w:customStyle="1" w:styleId="Bodytext84pt">
    <w:name w:val="Body text (8) + 4 pt"/>
    <w:aliases w:val="Not Bold4,Italic6,Spacing 0 pt26"/>
    <w:rPr>
      <w:rFonts w:ascii="Times New Roman" w:hAnsi="Times New Roman" w:cs="Times New Roman"/>
      <w:b/>
      <w:bCs/>
      <w:i/>
      <w:iCs/>
      <w:noProof/>
      <w:spacing w:val="0"/>
      <w:sz w:val="8"/>
      <w:szCs w:val="8"/>
      <w:u w:val="none"/>
    </w:rPr>
  </w:style>
  <w:style w:type="character" w:customStyle="1" w:styleId="Bodytext40">
    <w:name w:val="Body text (4)"/>
    <w:rPr>
      <w:rFonts w:ascii="Times New Roman" w:hAnsi="Times New Roman" w:cs="Times New Roman"/>
      <w:i/>
      <w:iCs/>
      <w:spacing w:val="-4"/>
      <w:sz w:val="23"/>
      <w:szCs w:val="23"/>
      <w:u w:val="single"/>
    </w:rPr>
  </w:style>
  <w:style w:type="character" w:customStyle="1" w:styleId="BodytextConsolas2">
    <w:name w:val="Body text + Consolas2"/>
    <w:aliases w:val="5 pt,Spacing 0 pt25"/>
    <w:rPr>
      <w:rFonts w:ascii="Consolas" w:hAnsi="Consolas" w:cs="Consolas"/>
      <w:spacing w:val="0"/>
      <w:sz w:val="10"/>
      <w:szCs w:val="10"/>
      <w:u w:val="none"/>
    </w:rPr>
  </w:style>
  <w:style w:type="character" w:customStyle="1" w:styleId="Bodytext60">
    <w:name w:val="Body text (6)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Headerorfooter3Spacing0pt">
    <w:name w:val="Header or footer (3) + Spacing 0 pt"/>
    <w:rPr>
      <w:rFonts w:ascii="Segoe UI" w:hAnsi="Segoe UI" w:cs="Segoe UI"/>
      <w:noProof/>
      <w:spacing w:val="0"/>
      <w:sz w:val="12"/>
      <w:szCs w:val="12"/>
      <w:u w:val="none"/>
    </w:rPr>
  </w:style>
  <w:style w:type="character" w:customStyle="1" w:styleId="Headerorfooter4">
    <w:name w:val="Header or footer (4)_"/>
    <w:link w:val="Headerorfooter40"/>
    <w:rPr>
      <w:rFonts w:ascii="Times New Roman" w:hAnsi="Times New Roman" w:cs="Times New Roman"/>
      <w:b/>
      <w:bCs/>
      <w:spacing w:val="2"/>
      <w:sz w:val="22"/>
      <w:szCs w:val="22"/>
      <w:u w:val="none"/>
    </w:rPr>
  </w:style>
  <w:style w:type="character" w:customStyle="1" w:styleId="Bodytext10pt">
    <w:name w:val="Body text + 10 pt"/>
    <w:aliases w:val="Spacing 0 pt24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Consolas1">
    <w:name w:val="Body text + Consolas1"/>
    <w:aliases w:val="5.5 pt1,Spacing 0 pt23"/>
    <w:rPr>
      <w:rFonts w:ascii="Consolas" w:hAnsi="Consolas" w:cs="Consolas"/>
      <w:noProof/>
      <w:spacing w:val="0"/>
      <w:sz w:val="11"/>
      <w:szCs w:val="11"/>
      <w:u w:val="none"/>
    </w:rPr>
  </w:style>
  <w:style w:type="character" w:customStyle="1" w:styleId="Headerorfooter4105pt">
    <w:name w:val="Header or footer (4) + 10.5 pt"/>
    <w:aliases w:val="Spacing 0 pt22"/>
    <w:rPr>
      <w:rFonts w:ascii="Times New Roman" w:hAnsi="Times New Roman" w:cs="Times New Roman"/>
      <w:b/>
      <w:bCs/>
      <w:spacing w:val="-4"/>
      <w:sz w:val="21"/>
      <w:szCs w:val="21"/>
      <w:u w:val="none"/>
    </w:rPr>
  </w:style>
  <w:style w:type="character" w:customStyle="1" w:styleId="Bodytext9">
    <w:name w:val="Body text (9)_"/>
    <w:link w:val="Bodytext90"/>
    <w:rPr>
      <w:rFonts w:ascii="Arial" w:hAnsi="Arial" w:cs="Arial"/>
      <w:spacing w:val="-7"/>
      <w:sz w:val="14"/>
      <w:szCs w:val="14"/>
      <w:u w:val="none"/>
    </w:rPr>
  </w:style>
  <w:style w:type="character" w:customStyle="1" w:styleId="Headerorfooter3SmallCaps">
    <w:name w:val="Header or footer (3) + Small Caps"/>
    <w:rPr>
      <w:rFonts w:ascii="Segoe UI" w:hAnsi="Segoe UI" w:cs="Segoe UI"/>
      <w:smallCaps/>
      <w:spacing w:val="-12"/>
      <w:sz w:val="12"/>
      <w:szCs w:val="12"/>
      <w:u w:val="none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10Italic">
    <w:name w:val="Body text (10) + Italic"/>
    <w:aliases w:val="Spacing 0 pt21"/>
    <w:rPr>
      <w:rFonts w:ascii="Times New Roman" w:hAnsi="Times New Roman" w:cs="Times New Roman"/>
      <w:i/>
      <w:iCs/>
      <w:spacing w:val="2"/>
      <w:sz w:val="23"/>
      <w:szCs w:val="23"/>
      <w:u w:val="none"/>
    </w:rPr>
  </w:style>
  <w:style w:type="character" w:customStyle="1" w:styleId="Bodytext313pt">
    <w:name w:val="Body text (3) + 13 pt"/>
    <w:aliases w:val="Spacing 0 pt20"/>
    <w:rPr>
      <w:rFonts w:ascii="Times New Roman" w:hAnsi="Times New Roman" w:cs="Times New Roman"/>
      <w:b/>
      <w:bCs/>
      <w:spacing w:val="4"/>
      <w:sz w:val="26"/>
      <w:szCs w:val="26"/>
      <w:u w:val="none"/>
    </w:rPr>
  </w:style>
  <w:style w:type="character" w:customStyle="1" w:styleId="Heading30">
    <w:name w:val="Heading #3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11">
    <w:name w:val="Body text (11)_"/>
    <w:link w:val="Bodytext110"/>
    <w:rPr>
      <w:rFonts w:ascii="Segoe UI" w:hAnsi="Segoe UI" w:cs="Segoe UI"/>
      <w:b/>
      <w:bCs/>
      <w:spacing w:val="-34"/>
      <w:sz w:val="25"/>
      <w:szCs w:val="25"/>
      <w:u w:val="none"/>
    </w:rPr>
  </w:style>
  <w:style w:type="character" w:customStyle="1" w:styleId="Bodytext11TrebuchetMS">
    <w:name w:val="Body text (11) + Trebuchet MS"/>
    <w:aliases w:val="12 pt,Not Bold3,Spacing 0 pt19"/>
    <w:rPr>
      <w:rFonts w:ascii="Trebuchet MS" w:hAnsi="Trebuchet MS" w:cs="Trebuchet MS"/>
      <w:b/>
      <w:bCs/>
      <w:noProof/>
      <w:spacing w:val="0"/>
      <w:sz w:val="24"/>
      <w:szCs w:val="24"/>
      <w:u w:val="none"/>
    </w:rPr>
  </w:style>
  <w:style w:type="character" w:customStyle="1" w:styleId="Bodytext12">
    <w:name w:val="Body text (12)_"/>
    <w:link w:val="Bodytext120"/>
    <w:rPr>
      <w:rFonts w:ascii="Times New Roman" w:hAnsi="Times New Roman" w:cs="Times New Roman"/>
      <w:b/>
      <w:bCs/>
      <w:spacing w:val="7"/>
      <w:sz w:val="23"/>
      <w:szCs w:val="23"/>
      <w:u w:val="none"/>
    </w:rPr>
  </w:style>
  <w:style w:type="character" w:customStyle="1" w:styleId="Bodytext12NotBold">
    <w:name w:val="Body text (12) + Not Bold"/>
    <w:aliases w:val="Spacing 0 pt18"/>
    <w:rPr>
      <w:rFonts w:ascii="Times New Roman" w:hAnsi="Times New Roman" w:cs="Times New Roman"/>
      <w:b/>
      <w:bCs/>
      <w:noProof/>
      <w:spacing w:val="0"/>
      <w:sz w:val="23"/>
      <w:szCs w:val="23"/>
      <w:u w:val="none"/>
    </w:rPr>
  </w:style>
  <w:style w:type="character" w:customStyle="1" w:styleId="Bodytext13">
    <w:name w:val="Body text (13)_"/>
    <w:link w:val="Bodytext131"/>
    <w:rPr>
      <w:rFonts w:ascii="Times New Roman" w:hAnsi="Times New Roman" w:cs="Times New Roman"/>
      <w:b/>
      <w:bCs/>
      <w:i/>
      <w:iCs/>
      <w:sz w:val="25"/>
      <w:szCs w:val="25"/>
      <w:u w:val="none"/>
    </w:rPr>
  </w:style>
  <w:style w:type="character" w:customStyle="1" w:styleId="Bodytext130">
    <w:name w:val="Body text (13)"/>
    <w:rPr>
      <w:rFonts w:ascii="Times New Roman" w:hAnsi="Times New Roman" w:cs="Times New Roman"/>
      <w:b/>
      <w:bCs/>
      <w:i/>
      <w:iCs/>
      <w:sz w:val="25"/>
      <w:szCs w:val="25"/>
      <w:u w:val="single"/>
    </w:rPr>
  </w:style>
  <w:style w:type="character" w:customStyle="1" w:styleId="BodytextSegoeUI3">
    <w:name w:val="Body text + Segoe UI3"/>
    <w:aliases w:val="5 pt1,Spacing 0 pt17"/>
    <w:rPr>
      <w:rFonts w:ascii="Segoe UI" w:hAnsi="Segoe UI" w:cs="Segoe UI"/>
      <w:spacing w:val="-5"/>
      <w:sz w:val="10"/>
      <w:szCs w:val="10"/>
      <w:u w:val="none"/>
    </w:rPr>
  </w:style>
  <w:style w:type="character" w:customStyle="1" w:styleId="Bodytext55pt">
    <w:name w:val="Body text + 5.5 pt"/>
    <w:aliases w:val="Italic5,Spacing -1 pt1"/>
    <w:rPr>
      <w:rFonts w:ascii="Times New Roman" w:hAnsi="Times New Roman" w:cs="Times New Roman"/>
      <w:i/>
      <w:iCs/>
      <w:spacing w:val="-22"/>
      <w:sz w:val="11"/>
      <w:szCs w:val="11"/>
      <w:u w:val="none"/>
    </w:rPr>
  </w:style>
  <w:style w:type="character" w:customStyle="1" w:styleId="Bodytext14">
    <w:name w:val="Body text (14)_"/>
    <w:link w:val="Bodytext141"/>
    <w:rPr>
      <w:rFonts w:ascii="Times New Roman" w:hAnsi="Times New Roman" w:cs="Times New Roman"/>
      <w:sz w:val="10"/>
      <w:szCs w:val="10"/>
      <w:u w:val="none"/>
    </w:rPr>
  </w:style>
  <w:style w:type="character" w:customStyle="1" w:styleId="Bodytext140">
    <w:name w:val="Body text (14)"/>
    <w:rPr>
      <w:rFonts w:ascii="Times New Roman" w:hAnsi="Times New Roman" w:cs="Times New Roman"/>
      <w:sz w:val="10"/>
      <w:szCs w:val="10"/>
      <w:u w:val="single"/>
    </w:rPr>
  </w:style>
  <w:style w:type="character" w:customStyle="1" w:styleId="Bodytext15">
    <w:name w:val="Body text (15)_"/>
    <w:link w:val="Bodytext151"/>
    <w:rPr>
      <w:rFonts w:ascii="Consolas" w:hAnsi="Consolas" w:cs="Consolas"/>
      <w:sz w:val="11"/>
      <w:szCs w:val="11"/>
      <w:u w:val="none"/>
    </w:rPr>
  </w:style>
  <w:style w:type="character" w:customStyle="1" w:styleId="Bodytext150">
    <w:name w:val="Body text (15)"/>
    <w:rPr>
      <w:rFonts w:ascii="Consolas" w:hAnsi="Consolas" w:cs="Consolas"/>
      <w:noProof/>
      <w:sz w:val="11"/>
      <w:szCs w:val="11"/>
      <w:u w:val="single"/>
    </w:rPr>
  </w:style>
  <w:style w:type="character" w:customStyle="1" w:styleId="Heading2">
    <w:name w:val="Heading #2_"/>
    <w:link w:val="Heading2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Heading2Bold">
    <w:name w:val="Heading #2 + Bold"/>
    <w:aliases w:val="Spacing 0 pt16"/>
    <w:rPr>
      <w:rFonts w:ascii="Times New Roman" w:hAnsi="Times New Roman" w:cs="Times New Roman"/>
      <w:b/>
      <w:bCs/>
      <w:spacing w:val="0"/>
      <w:sz w:val="23"/>
      <w:szCs w:val="23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2"/>
      <w:sz w:val="23"/>
      <w:szCs w:val="23"/>
      <w:u w:val="none"/>
    </w:rPr>
  </w:style>
  <w:style w:type="character" w:customStyle="1" w:styleId="BodytextArial">
    <w:name w:val="Body text + Arial"/>
    <w:aliases w:val="12 pt1,Bold8,Spacing 0 pt15"/>
    <w:rPr>
      <w:rFonts w:ascii="Arial" w:hAnsi="Arial" w:cs="Arial"/>
      <w:b/>
      <w:bCs/>
      <w:spacing w:val="-11"/>
      <w:sz w:val="24"/>
      <w:szCs w:val="24"/>
      <w:u w:val="none"/>
    </w:rPr>
  </w:style>
  <w:style w:type="character" w:customStyle="1" w:styleId="Bodytext4Spacing0pt">
    <w:name w:val="Body text (4) + Spacing 0 pt"/>
    <w:basedOn w:val="Bodytext4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16">
    <w:name w:val="Body text (16)_"/>
    <w:link w:val="Bodytext160"/>
    <w:rPr>
      <w:rFonts w:ascii="Consolas" w:hAnsi="Consolas" w:cs="Consolas"/>
      <w:sz w:val="8"/>
      <w:szCs w:val="8"/>
      <w:u w:val="none"/>
    </w:rPr>
  </w:style>
  <w:style w:type="character" w:customStyle="1" w:styleId="Bodytext16SegoeUI">
    <w:name w:val="Body text (16) + Segoe UI"/>
    <w:aliases w:val="10 pt1"/>
    <w:rPr>
      <w:rFonts w:ascii="Segoe UI" w:hAnsi="Segoe UI" w:cs="Segoe UI"/>
      <w:noProof/>
      <w:sz w:val="20"/>
      <w:szCs w:val="20"/>
      <w:u w:val="none"/>
    </w:rPr>
  </w:style>
  <w:style w:type="character" w:customStyle="1" w:styleId="BodytextItalic1">
    <w:name w:val="Body text + Italic1"/>
    <w:aliases w:val="Spacing 0 pt14"/>
    <w:rPr>
      <w:rFonts w:ascii="Times New Roman" w:hAnsi="Times New Roman" w:cs="Times New Roman"/>
      <w:i/>
      <w:iCs/>
      <w:noProof/>
      <w:spacing w:val="-4"/>
      <w:sz w:val="23"/>
      <w:szCs w:val="23"/>
      <w:u w:val="none"/>
    </w:rPr>
  </w:style>
  <w:style w:type="character" w:customStyle="1" w:styleId="Bodytext45pt">
    <w:name w:val="Body text + 4.5 pt"/>
    <w:aliases w:val="Spacing 1 pt"/>
    <w:rPr>
      <w:rFonts w:ascii="Times New Roman" w:hAnsi="Times New Roman" w:cs="Times New Roman"/>
      <w:spacing w:val="39"/>
      <w:sz w:val="9"/>
      <w:szCs w:val="9"/>
      <w:u w:val="none"/>
    </w:rPr>
  </w:style>
  <w:style w:type="character" w:customStyle="1" w:styleId="Bodytext45pt1">
    <w:name w:val="Body text + 4.5 pt1"/>
    <w:aliases w:val="Italic4,Spacing 0 pt13,Scale 120%"/>
    <w:rPr>
      <w:rFonts w:ascii="Times New Roman" w:hAnsi="Times New Roman" w:cs="Times New Roman"/>
      <w:i/>
      <w:iCs/>
      <w:spacing w:val="-18"/>
      <w:w w:val="120"/>
      <w:sz w:val="9"/>
      <w:szCs w:val="9"/>
      <w:u w:val="none"/>
    </w:rPr>
  </w:style>
  <w:style w:type="character" w:customStyle="1" w:styleId="Tablecaption2">
    <w:name w:val="Table caption (2)_"/>
    <w:link w:val="Tablecaption20"/>
    <w:rPr>
      <w:rFonts w:ascii="David" w:hAnsi="David" w:cs="David"/>
      <w:sz w:val="8"/>
      <w:szCs w:val="8"/>
      <w:u w:val="none"/>
    </w:rPr>
  </w:style>
  <w:style w:type="character" w:customStyle="1" w:styleId="Tablecaption2Consolas">
    <w:name w:val="Table caption (2) + Consolas"/>
    <w:aliases w:val="Italic3"/>
    <w:rPr>
      <w:rFonts w:ascii="Consolas" w:hAnsi="Consolas" w:cs="Consolas"/>
      <w:i/>
      <w:iCs/>
      <w:noProof/>
      <w:sz w:val="8"/>
      <w:szCs w:val="8"/>
      <w:u w:val="none"/>
    </w:rPr>
  </w:style>
  <w:style w:type="character" w:customStyle="1" w:styleId="Tablecaption2SegoeUI">
    <w:name w:val="Table caption (2) + Segoe UI"/>
    <w:aliases w:val="Scale 150%1"/>
    <w:rPr>
      <w:rFonts w:ascii="Segoe UI" w:hAnsi="Segoe UI" w:cs="Segoe UI"/>
      <w:noProof/>
      <w:w w:val="150"/>
      <w:sz w:val="8"/>
      <w:szCs w:val="8"/>
      <w:u w:val="none"/>
    </w:rPr>
  </w:style>
  <w:style w:type="character" w:customStyle="1" w:styleId="Heading32">
    <w:name w:val="Heading #3 (2)_"/>
    <w:link w:val="Heading321"/>
    <w:rPr>
      <w:rFonts w:ascii="Times New Roman" w:hAnsi="Times New Roman" w:cs="Times New Roman"/>
      <w:b/>
      <w:bCs/>
      <w:i/>
      <w:iCs/>
      <w:sz w:val="25"/>
      <w:szCs w:val="25"/>
      <w:u w:val="none"/>
    </w:rPr>
  </w:style>
  <w:style w:type="character" w:customStyle="1" w:styleId="Heading320">
    <w:name w:val="Heading #3 (2)"/>
    <w:rPr>
      <w:rFonts w:ascii="Times New Roman" w:hAnsi="Times New Roman" w:cs="Times New Roman"/>
      <w:b/>
      <w:bCs/>
      <w:i/>
      <w:iCs/>
      <w:sz w:val="25"/>
      <w:szCs w:val="25"/>
      <w:u w:val="single"/>
    </w:rPr>
  </w:style>
  <w:style w:type="character" w:customStyle="1" w:styleId="Bodytext445pt">
    <w:name w:val="Body text (4) + 4.5 pt"/>
    <w:aliases w:val="Not Italic,Spacing 1 pt1"/>
    <w:rPr>
      <w:rFonts w:ascii="Times New Roman" w:hAnsi="Times New Roman" w:cs="Times New Roman"/>
      <w:i/>
      <w:iCs/>
      <w:spacing w:val="39"/>
      <w:sz w:val="9"/>
      <w:szCs w:val="9"/>
      <w:u w:val="none"/>
    </w:rPr>
  </w:style>
  <w:style w:type="character" w:customStyle="1" w:styleId="Heading3NotBold">
    <w:name w:val="Heading #3 + Not Bold"/>
    <w:basedOn w:val="Heading3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13pt1">
    <w:name w:val="Body text + 13 pt1"/>
    <w:aliases w:val="Bold7,Italic2,Spacing 0 pt12"/>
    <w:rPr>
      <w:rFonts w:ascii="Times New Roman" w:hAnsi="Times New Roman" w:cs="Times New Roman"/>
      <w:b/>
      <w:bCs/>
      <w:i/>
      <w:iCs/>
      <w:spacing w:val="-7"/>
      <w:sz w:val="26"/>
      <w:szCs w:val="26"/>
      <w:u w:val="none"/>
    </w:rPr>
  </w:style>
  <w:style w:type="character" w:customStyle="1" w:styleId="Heading33">
    <w:name w:val="Heading #3 (3)_"/>
    <w:link w:val="Heading331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Heading330">
    <w:name w:val="Heading #3 (3)"/>
    <w:rPr>
      <w:rFonts w:ascii="Times New Roman" w:hAnsi="Times New Roman" w:cs="Times New Roman"/>
      <w:i/>
      <w:iCs/>
      <w:spacing w:val="-4"/>
      <w:sz w:val="23"/>
      <w:szCs w:val="23"/>
      <w:u w:val="singl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b/>
      <w:bCs/>
      <w:spacing w:val="4"/>
      <w:sz w:val="16"/>
      <w:szCs w:val="16"/>
      <w:u w:val="none"/>
    </w:rPr>
  </w:style>
  <w:style w:type="character" w:customStyle="1" w:styleId="Bodytext1745pt">
    <w:name w:val="Body text (17) + 4.5 pt"/>
    <w:aliases w:val="Not Bold2,Italic1,Spacing 0 pt11"/>
    <w:rPr>
      <w:rFonts w:ascii="Times New Roman" w:hAnsi="Times New Roman" w:cs="Times New Roman"/>
      <w:b/>
      <w:bCs/>
      <w:i/>
      <w:iCs/>
      <w:noProof/>
      <w:spacing w:val="0"/>
      <w:sz w:val="9"/>
      <w:szCs w:val="9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4">
    <w:name w:val="Heading #3 (4)_"/>
    <w:link w:val="Heading341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Heading34NotBold">
    <w:name w:val="Heading #3 (4) + Not Bold"/>
    <w:aliases w:val="Spacing 0 pt10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Heading34Spacing0pt">
    <w:name w:val="Heading #3 (4) + Spacing 0 pt"/>
    <w:rPr>
      <w:rFonts w:ascii="Times New Roman" w:hAnsi="Times New Roman" w:cs="Times New Roman"/>
      <w:b/>
      <w:bCs/>
      <w:spacing w:val="2"/>
      <w:sz w:val="23"/>
      <w:szCs w:val="23"/>
      <w:u w:val="none"/>
    </w:rPr>
  </w:style>
  <w:style w:type="character" w:customStyle="1" w:styleId="Bodytext7Spacing0pt">
    <w:name w:val="Body text (7) + Spacing 0 pt"/>
    <w:rPr>
      <w:rFonts w:ascii="Times New Roman" w:hAnsi="Times New Roman" w:cs="Times New Roman"/>
      <w:i/>
      <w:iCs/>
      <w:spacing w:val="-4"/>
      <w:sz w:val="23"/>
      <w:szCs w:val="23"/>
      <w:u w:val="none"/>
    </w:rPr>
  </w:style>
  <w:style w:type="character" w:customStyle="1" w:styleId="Bodytext6David">
    <w:name w:val="Body text (6) + David"/>
    <w:aliases w:val="18 pt,Not Bold1,Spacing 0 pt9"/>
    <w:rPr>
      <w:rFonts w:ascii="David" w:hAnsi="David" w:cs="David"/>
      <w:b/>
      <w:bCs/>
      <w:spacing w:val="-12"/>
      <w:sz w:val="36"/>
      <w:szCs w:val="36"/>
      <w:u w:val="none"/>
    </w:rPr>
  </w:style>
  <w:style w:type="character" w:customStyle="1" w:styleId="Bodytext4pt1">
    <w:name w:val="Body text + 4 pt1"/>
    <w:aliases w:val="Spacing 0 pt8"/>
    <w:rPr>
      <w:rFonts w:ascii="Times New Roman" w:hAnsi="Times New Roman" w:cs="Times New Roman"/>
      <w:spacing w:val="-7"/>
      <w:sz w:val="8"/>
      <w:szCs w:val="8"/>
      <w:u w:val="none"/>
    </w:rPr>
  </w:style>
  <w:style w:type="character" w:customStyle="1" w:styleId="Heading340">
    <w:name w:val="Heading #3 (4)"/>
    <w:rPr>
      <w:rFonts w:ascii="Times New Roman" w:hAnsi="Times New Roman" w:cs="Times New Roman"/>
      <w:b/>
      <w:bCs/>
      <w:sz w:val="23"/>
      <w:szCs w:val="23"/>
      <w:u w:val="single"/>
    </w:rPr>
  </w:style>
  <w:style w:type="character" w:customStyle="1" w:styleId="Heading34Spacing0pt1">
    <w:name w:val="Heading #3 (4) + Spacing 0 pt1"/>
    <w:rPr>
      <w:rFonts w:ascii="Times New Roman" w:hAnsi="Times New Roman" w:cs="Times New Roman"/>
      <w:b/>
      <w:bCs/>
      <w:spacing w:val="2"/>
      <w:sz w:val="23"/>
      <w:szCs w:val="23"/>
      <w:u w:val="single"/>
    </w:rPr>
  </w:style>
  <w:style w:type="character" w:customStyle="1" w:styleId="Bodytext7Spacing1pt">
    <w:name w:val="Body text (7) + Spacing 1 pt"/>
    <w:rPr>
      <w:rFonts w:ascii="Times New Roman" w:hAnsi="Times New Roman" w:cs="Times New Roman"/>
      <w:i/>
      <w:iCs/>
      <w:spacing w:val="39"/>
      <w:sz w:val="23"/>
      <w:szCs w:val="23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b/>
      <w:bCs/>
      <w:sz w:val="23"/>
      <w:szCs w:val="23"/>
      <w:u w:val="none"/>
    </w:rPr>
  </w:style>
  <w:style w:type="character" w:customStyle="1" w:styleId="BodytextSegoeUI2">
    <w:name w:val="Body text + Segoe UI2"/>
    <w:aliases w:val="7.5 pt1,Bold6,Spacing 2 pt"/>
    <w:rPr>
      <w:rFonts w:ascii="Segoe UI" w:hAnsi="Segoe UI" w:cs="Segoe UI"/>
      <w:b/>
      <w:bCs/>
      <w:spacing w:val="42"/>
      <w:sz w:val="15"/>
      <w:szCs w:val="15"/>
      <w:u w:val="none"/>
    </w:rPr>
  </w:style>
  <w:style w:type="character" w:customStyle="1" w:styleId="Bodytext11pt">
    <w:name w:val="Body text + 11 pt"/>
    <w:aliases w:val="Bold5,Spacing 0 pt7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i/>
      <w:iCs/>
      <w:spacing w:val="-3"/>
      <w:sz w:val="26"/>
      <w:szCs w:val="26"/>
      <w:u w:val="none"/>
    </w:rPr>
  </w:style>
  <w:style w:type="character" w:customStyle="1" w:styleId="Bodytext18NotItalic">
    <w:name w:val="Body text (18) + Not Italic"/>
    <w:aliases w:val="Spacing 0 pt6"/>
    <w:rPr>
      <w:rFonts w:ascii="Times New Roman" w:hAnsi="Times New Roman" w:cs="Times New Roman"/>
      <w:i/>
      <w:iCs/>
      <w:spacing w:val="1"/>
      <w:sz w:val="26"/>
      <w:szCs w:val="26"/>
      <w:u w:val="none"/>
    </w:rPr>
  </w:style>
  <w:style w:type="character" w:customStyle="1" w:styleId="Heading35">
    <w:name w:val="Heading #3 (5)_"/>
    <w:link w:val="Heading350"/>
    <w:rPr>
      <w:rFonts w:ascii="Times New Roman" w:hAnsi="Times New Roman" w:cs="Times New Roman"/>
      <w:b/>
      <w:bCs/>
      <w:spacing w:val="-7"/>
      <w:sz w:val="26"/>
      <w:szCs w:val="26"/>
      <w:u w:val="none"/>
    </w:rPr>
  </w:style>
  <w:style w:type="character" w:customStyle="1" w:styleId="Bodytext19">
    <w:name w:val="Body text (19)_"/>
    <w:link w:val="Bodytext190"/>
    <w:rPr>
      <w:rFonts w:ascii="Times New Roman" w:hAnsi="Times New Roman" w:cs="Times New Roman"/>
      <w:sz w:val="20"/>
      <w:szCs w:val="20"/>
      <w:u w:val="none"/>
    </w:rPr>
  </w:style>
  <w:style w:type="character" w:customStyle="1" w:styleId="Bodytext11pt1">
    <w:name w:val="Body text + 11 pt1"/>
    <w:aliases w:val="Bold4,Spacing 0 pt5"/>
    <w:rPr>
      <w:rFonts w:ascii="Times New Roman" w:hAnsi="Times New Roman" w:cs="Times New Roman"/>
      <w:b/>
      <w:bCs/>
      <w:spacing w:val="0"/>
      <w:sz w:val="22"/>
      <w:szCs w:val="22"/>
      <w:u w:val="none"/>
    </w:rPr>
  </w:style>
  <w:style w:type="character" w:customStyle="1" w:styleId="BodytextTrebuchetMS1">
    <w:name w:val="Body text + Trebuchet MS1"/>
    <w:aliases w:val="4.5 pt,Spacing 0 pt4"/>
    <w:rPr>
      <w:rFonts w:ascii="Trebuchet MS" w:hAnsi="Trebuchet MS" w:cs="Trebuchet MS"/>
      <w:spacing w:val="-6"/>
      <w:sz w:val="9"/>
      <w:szCs w:val="9"/>
      <w:u w:val="none"/>
    </w:rPr>
  </w:style>
  <w:style w:type="character" w:customStyle="1" w:styleId="Bodytext10pt1">
    <w:name w:val="Body text + 10 pt1"/>
    <w:aliases w:val="Bold3,Spacing 0 pt3"/>
    <w:rPr>
      <w:rFonts w:ascii="Times New Roman" w:hAnsi="Times New Roman" w:cs="Times New Roman"/>
      <w:b/>
      <w:bCs/>
      <w:spacing w:val="-6"/>
      <w:sz w:val="20"/>
      <w:szCs w:val="20"/>
      <w:u w:val="none"/>
    </w:rPr>
  </w:style>
  <w:style w:type="character" w:customStyle="1" w:styleId="BodytextSegoeUI1">
    <w:name w:val="Body text + Segoe UI1"/>
    <w:aliases w:val="9 pt,Bold2,Spacing 0 pt2"/>
    <w:rPr>
      <w:rFonts w:ascii="Segoe UI" w:hAnsi="Segoe UI" w:cs="Segoe UI"/>
      <w:b/>
      <w:bCs/>
      <w:noProof/>
      <w:spacing w:val="0"/>
      <w:sz w:val="18"/>
      <w:szCs w:val="18"/>
      <w:u w:val="none"/>
    </w:rPr>
  </w:style>
  <w:style w:type="character" w:customStyle="1" w:styleId="Bodytext9pt">
    <w:name w:val="Body text + 9 pt"/>
    <w:aliases w:val="Bold1,Spacing 0 pt1"/>
    <w:rPr>
      <w:rFonts w:ascii="Times New Roman" w:hAnsi="Times New Roman" w:cs="Times New Roman"/>
      <w:b/>
      <w:bCs/>
      <w:spacing w:val="0"/>
      <w:sz w:val="18"/>
      <w:szCs w:val="18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spacing w:val="-11"/>
      <w:u w:val="none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line="117" w:lineRule="exact"/>
      <w:jc w:val="both"/>
    </w:pPr>
    <w:rPr>
      <w:rFonts w:ascii="Segoe UI" w:hAnsi="Segoe UI" w:cs="Segoe UI"/>
      <w:color w:val="auto"/>
      <w:spacing w:val="-5"/>
      <w:sz w:val="10"/>
      <w:szCs w:val="10"/>
      <w:lang w:eastAsia="en-US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600" w:after="300" w:line="240" w:lineRule="atLeast"/>
      <w:ind w:hanging="880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Heading10">
    <w:name w:val="Heading #1"/>
    <w:basedOn w:val="Normal"/>
    <w:link w:val="Heading1"/>
    <w:pPr>
      <w:shd w:val="clear" w:color="auto" w:fill="FFFFFF"/>
      <w:spacing w:before="300" w:after="300"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pacing w:val="1"/>
      <w:sz w:val="29"/>
      <w:szCs w:val="29"/>
      <w:lang w:eastAsia="en-US"/>
    </w:rPr>
  </w:style>
  <w:style w:type="paragraph" w:customStyle="1" w:styleId="Bodytext31">
    <w:name w:val="Body text (3)1"/>
    <w:basedOn w:val="Normal"/>
    <w:link w:val="Bodytext3"/>
    <w:pPr>
      <w:shd w:val="clear" w:color="auto" w:fill="FFFFFF"/>
      <w:spacing w:before="300" w:line="240" w:lineRule="atLeast"/>
      <w:jc w:val="both"/>
    </w:pPr>
    <w:rPr>
      <w:rFonts w:ascii="Times New Roman" w:hAnsi="Times New Roman" w:cs="Times New Roman"/>
      <w:b/>
      <w:bCs/>
      <w:color w:val="auto"/>
      <w:spacing w:val="2"/>
      <w:sz w:val="23"/>
      <w:szCs w:val="23"/>
      <w:lang w:eastAsia="en-US"/>
    </w:rPr>
  </w:style>
  <w:style w:type="paragraph" w:customStyle="1" w:styleId="Bodytext41">
    <w:name w:val="Body text (4)1"/>
    <w:basedOn w:val="Normal"/>
    <w:link w:val="Bodytext4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i/>
      <w:iCs/>
      <w:color w:val="auto"/>
      <w:spacing w:val="-4"/>
      <w:sz w:val="23"/>
      <w:szCs w:val="23"/>
      <w:lang w:eastAsia="en-US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Heading31">
    <w:name w:val="Heading #31"/>
    <w:basedOn w:val="Normal"/>
    <w:link w:val="Heading3"/>
    <w:pPr>
      <w:shd w:val="clear" w:color="auto" w:fill="FFFFFF"/>
      <w:spacing w:before="120" w:after="120" w:line="302" w:lineRule="exact"/>
      <w:jc w:val="center"/>
      <w:outlineLvl w:val="2"/>
    </w:pPr>
    <w:rPr>
      <w:rFonts w:ascii="Times New Roman" w:hAnsi="Times New Roman" w:cs="Times New Roman"/>
      <w:b/>
      <w:bCs/>
      <w:color w:val="auto"/>
      <w:spacing w:val="2"/>
      <w:sz w:val="23"/>
      <w:szCs w:val="23"/>
      <w:lang w:eastAsia="en-US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1560" w:after="60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sz w:val="26"/>
      <w:szCs w:val="26"/>
      <w:lang w:eastAsia="en-US"/>
    </w:rPr>
  </w:style>
  <w:style w:type="paragraph" w:customStyle="1" w:styleId="Bodytext61">
    <w:name w:val="Body text (6)1"/>
    <w:basedOn w:val="Normal"/>
    <w:link w:val="Bodytext6"/>
    <w:pPr>
      <w:shd w:val="clear" w:color="auto" w:fill="FFFFFF"/>
      <w:spacing w:line="397" w:lineRule="exact"/>
      <w:ind w:hanging="340"/>
      <w:jc w:val="both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z w:val="20"/>
      <w:szCs w:val="20"/>
      <w:lang w:eastAsia="en-US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Segoe UI" w:hAnsi="Segoe UI" w:cs="Segoe UI"/>
      <w:color w:val="auto"/>
      <w:spacing w:val="-12"/>
      <w:sz w:val="12"/>
      <w:szCs w:val="12"/>
      <w:lang w:eastAsia="en-US"/>
    </w:rPr>
  </w:style>
  <w:style w:type="paragraph" w:customStyle="1" w:styleId="Bodytext70">
    <w:name w:val="Body text (7)"/>
    <w:basedOn w:val="Normal"/>
    <w:link w:val="Bodytext7"/>
    <w:pPr>
      <w:shd w:val="clear" w:color="auto" w:fill="FFFFFF"/>
      <w:spacing w:before="360" w:after="480" w:line="240" w:lineRule="atLeast"/>
    </w:pPr>
    <w:rPr>
      <w:rFonts w:ascii="Times New Roman" w:hAnsi="Times New Roman" w:cs="Times New Roman"/>
      <w:i/>
      <w:iCs/>
      <w:color w:val="auto"/>
      <w:spacing w:val="-1"/>
      <w:sz w:val="23"/>
      <w:szCs w:val="23"/>
      <w:lang w:eastAsia="en-US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before="60" w:after="60" w:line="240" w:lineRule="atLeast"/>
      <w:jc w:val="both"/>
    </w:pPr>
    <w:rPr>
      <w:rFonts w:ascii="Times New Roman" w:hAnsi="Times New Roman" w:cs="Times New Roman"/>
      <w:b/>
      <w:bCs/>
      <w:color w:val="auto"/>
      <w:spacing w:val="5"/>
      <w:sz w:val="14"/>
      <w:szCs w:val="14"/>
      <w:lang w:eastAsia="en-US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2"/>
      <w:sz w:val="22"/>
      <w:szCs w:val="22"/>
      <w:lang w:eastAsia="en-US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</w:pPr>
    <w:rPr>
      <w:rFonts w:ascii="Arial" w:hAnsi="Arial" w:cs="Arial"/>
      <w:color w:val="auto"/>
      <w:spacing w:val="-7"/>
      <w:sz w:val="14"/>
      <w:szCs w:val="14"/>
      <w:lang w:eastAsia="en-US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line="283" w:lineRule="exact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0" w:lineRule="atLeast"/>
    </w:pPr>
    <w:rPr>
      <w:rFonts w:ascii="Segoe UI" w:hAnsi="Segoe UI" w:cs="Segoe UI"/>
      <w:b/>
      <w:bCs/>
      <w:color w:val="auto"/>
      <w:spacing w:val="-34"/>
      <w:sz w:val="25"/>
      <w:szCs w:val="25"/>
      <w:lang w:eastAsia="en-US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7"/>
      <w:sz w:val="23"/>
      <w:szCs w:val="23"/>
      <w:lang w:eastAsia="en-US"/>
    </w:rPr>
  </w:style>
  <w:style w:type="paragraph" w:customStyle="1" w:styleId="Bodytext131">
    <w:name w:val="Body text (13)1"/>
    <w:basedOn w:val="Normal"/>
    <w:link w:val="Bodytext13"/>
    <w:pPr>
      <w:shd w:val="clear" w:color="auto" w:fill="FFFFFF"/>
      <w:spacing w:before="2160" w:after="60"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5"/>
      <w:szCs w:val="25"/>
      <w:lang w:eastAsia="en-US"/>
    </w:rPr>
  </w:style>
  <w:style w:type="paragraph" w:customStyle="1" w:styleId="Bodytext141">
    <w:name w:val="Body text (14)1"/>
    <w:basedOn w:val="Normal"/>
    <w:link w:val="Bodytext14"/>
    <w:pPr>
      <w:shd w:val="clear" w:color="auto" w:fill="FFFFFF"/>
      <w:spacing w:after="540" w:line="86" w:lineRule="exact"/>
      <w:jc w:val="both"/>
    </w:pPr>
    <w:rPr>
      <w:rFonts w:ascii="Times New Roman" w:hAnsi="Times New Roman" w:cs="Times New Roman"/>
      <w:color w:val="auto"/>
      <w:sz w:val="10"/>
      <w:szCs w:val="10"/>
      <w:lang w:eastAsia="en-US"/>
    </w:rPr>
  </w:style>
  <w:style w:type="paragraph" w:customStyle="1" w:styleId="Bodytext151">
    <w:name w:val="Body text (15)1"/>
    <w:basedOn w:val="Normal"/>
    <w:link w:val="Bodytext15"/>
    <w:pPr>
      <w:shd w:val="clear" w:color="auto" w:fill="FFFFFF"/>
      <w:spacing w:after="240" w:line="315" w:lineRule="exact"/>
      <w:jc w:val="both"/>
    </w:pPr>
    <w:rPr>
      <w:rFonts w:ascii="Consolas" w:hAnsi="Consolas" w:cs="Consolas"/>
      <w:color w:val="auto"/>
      <w:sz w:val="11"/>
      <w:szCs w:val="11"/>
      <w:lang w:eastAsia="en-US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347" w:lineRule="exact"/>
      <w:jc w:val="both"/>
      <w:outlineLvl w:val="1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356" w:lineRule="exact"/>
      <w:jc w:val="both"/>
    </w:pPr>
    <w:rPr>
      <w:rFonts w:ascii="Times New Roman" w:hAnsi="Times New Roman" w:cs="Times New Roman"/>
      <w:color w:val="auto"/>
      <w:spacing w:val="2"/>
      <w:sz w:val="23"/>
      <w:szCs w:val="23"/>
      <w:lang w:eastAsia="en-US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after="360" w:line="240" w:lineRule="atLeast"/>
      <w:jc w:val="both"/>
    </w:pPr>
    <w:rPr>
      <w:rFonts w:ascii="Consolas" w:hAnsi="Consolas" w:cs="Consolas"/>
      <w:color w:val="auto"/>
      <w:sz w:val="8"/>
      <w:szCs w:val="8"/>
      <w:lang w:eastAsia="en-US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  <w:jc w:val="both"/>
    </w:pPr>
    <w:rPr>
      <w:rFonts w:ascii="David" w:hAnsi="David" w:cs="David"/>
      <w:color w:val="auto"/>
      <w:sz w:val="8"/>
      <w:szCs w:val="8"/>
      <w:lang w:eastAsia="en-US"/>
    </w:rPr>
  </w:style>
  <w:style w:type="paragraph" w:customStyle="1" w:styleId="Heading321">
    <w:name w:val="Heading #3 (2)1"/>
    <w:basedOn w:val="Normal"/>
    <w:link w:val="Heading32"/>
    <w:pPr>
      <w:shd w:val="clear" w:color="auto" w:fill="FFFFFF"/>
      <w:spacing w:before="2160" w:line="315" w:lineRule="exact"/>
      <w:jc w:val="both"/>
      <w:outlineLvl w:val="2"/>
    </w:pPr>
    <w:rPr>
      <w:rFonts w:ascii="Times New Roman" w:hAnsi="Times New Roman" w:cs="Times New Roman"/>
      <w:b/>
      <w:bCs/>
      <w:i/>
      <w:iCs/>
      <w:color w:val="auto"/>
      <w:spacing w:val="-1"/>
      <w:sz w:val="25"/>
      <w:szCs w:val="25"/>
      <w:lang w:eastAsia="en-US"/>
    </w:rPr>
  </w:style>
  <w:style w:type="paragraph" w:customStyle="1" w:styleId="Heading331">
    <w:name w:val="Heading #3 (3)1"/>
    <w:basedOn w:val="Normal"/>
    <w:link w:val="Heading33"/>
    <w:pPr>
      <w:shd w:val="clear" w:color="auto" w:fill="FFFFFF"/>
      <w:spacing w:before="660" w:line="240" w:lineRule="atLeast"/>
      <w:outlineLvl w:val="2"/>
    </w:pPr>
    <w:rPr>
      <w:rFonts w:ascii="Times New Roman" w:hAnsi="Times New Roman" w:cs="Times New Roman"/>
      <w:i/>
      <w:iCs/>
      <w:color w:val="auto"/>
      <w:spacing w:val="-4"/>
      <w:sz w:val="23"/>
      <w:szCs w:val="23"/>
      <w:lang w:eastAsia="en-US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6" w:lineRule="exact"/>
      <w:jc w:val="both"/>
    </w:pPr>
    <w:rPr>
      <w:rFonts w:ascii="Times New Roman" w:hAnsi="Times New Roman" w:cs="Times New Roman"/>
      <w:b/>
      <w:bCs/>
      <w:color w:val="auto"/>
      <w:spacing w:val="4"/>
      <w:sz w:val="16"/>
      <w:szCs w:val="16"/>
      <w:lang w:eastAsia="en-US"/>
    </w:rPr>
  </w:style>
  <w:style w:type="paragraph" w:customStyle="1" w:styleId="Heading341">
    <w:name w:val="Heading #3 (4)1"/>
    <w:basedOn w:val="Normal"/>
    <w:link w:val="Heading34"/>
    <w:pPr>
      <w:shd w:val="clear" w:color="auto" w:fill="FFFFFF"/>
      <w:spacing w:before="60" w:after="420"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304" w:lineRule="exact"/>
      <w:jc w:val="center"/>
    </w:pPr>
    <w:rPr>
      <w:rFonts w:ascii="Times New Roman" w:hAnsi="Times New Roman" w:cs="Times New Roman"/>
      <w:b/>
      <w:bCs/>
      <w:color w:val="auto"/>
      <w:sz w:val="23"/>
      <w:szCs w:val="23"/>
      <w:lang w:eastAsia="en-US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300" w:after="120" w:line="240" w:lineRule="atLeast"/>
      <w:ind w:firstLine="640"/>
      <w:jc w:val="both"/>
    </w:pPr>
    <w:rPr>
      <w:rFonts w:ascii="Times New Roman" w:hAnsi="Times New Roman" w:cs="Times New Roman"/>
      <w:i/>
      <w:iCs/>
      <w:color w:val="auto"/>
      <w:spacing w:val="-3"/>
      <w:sz w:val="26"/>
      <w:szCs w:val="26"/>
      <w:lang w:eastAsia="en-US"/>
    </w:rPr>
  </w:style>
  <w:style w:type="paragraph" w:customStyle="1" w:styleId="Heading350">
    <w:name w:val="Heading #3 (5)"/>
    <w:basedOn w:val="Normal"/>
    <w:link w:val="Heading35"/>
    <w:pPr>
      <w:shd w:val="clear" w:color="auto" w:fill="FFFFFF"/>
      <w:spacing w:line="240" w:lineRule="atLeast"/>
      <w:jc w:val="both"/>
      <w:outlineLvl w:val="2"/>
    </w:pPr>
    <w:rPr>
      <w:rFonts w:ascii="Times New Roman" w:hAnsi="Times New Roman" w:cs="Times New Roman"/>
      <w:b/>
      <w:bCs/>
      <w:color w:val="auto"/>
      <w:spacing w:val="-7"/>
      <w:sz w:val="26"/>
      <w:szCs w:val="26"/>
      <w:lang w:eastAsia="en-US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after="300" w:line="240" w:lineRule="atLeast"/>
      <w:ind w:firstLine="640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306" w:lineRule="exact"/>
      <w:jc w:val="both"/>
    </w:pPr>
    <w:rPr>
      <w:rFonts w:ascii="Times New Roman" w:hAnsi="Times New Roman" w:cs="Times New Roman"/>
      <w:color w:val="auto"/>
      <w:spacing w:val="-11"/>
      <w:lang w:eastAsia="en-US"/>
    </w:rPr>
  </w:style>
  <w:style w:type="table" w:styleId="TableGrid">
    <w:name w:val="Table Grid"/>
    <w:basedOn w:val="TableNormal"/>
    <w:rsid w:val="009F01D9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9F01D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2026-05-20T19:42:00Z</dcterms:created>
  <dcterms:modified xsi:type="dcterms:W3CDTF">2026-05-20T19:42:00Z</dcterms:modified>
</cp:coreProperties>
</file>