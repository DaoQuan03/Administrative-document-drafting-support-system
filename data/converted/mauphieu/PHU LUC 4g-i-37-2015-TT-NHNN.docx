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4B12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b/>
          <w:bCs/>
          <w:color w:val="000000"/>
          <w:szCs w:val="24"/>
          <w:lang w:val="vi-VN"/>
        </w:rPr>
        <w:t>Phụ lục </w:t>
      </w:r>
      <w:r w:rsidRPr="00CF0667">
        <w:rPr>
          <w:rFonts w:eastAsia="Times New Roman"/>
          <w:b/>
          <w:bCs/>
          <w:color w:val="000000"/>
          <w:szCs w:val="24"/>
        </w:rPr>
        <w:t>4g (i)</w:t>
      </w:r>
      <w:r w:rsidRPr="00CF0667">
        <w:rPr>
          <w:rFonts w:eastAsia="Times New Roman"/>
          <w:color w:val="000000"/>
          <w:szCs w:val="24"/>
        </w:rPr>
        <w:br/>
        <w:t>…..</w:t>
      </w:r>
      <w:r w:rsidRPr="00CF0667">
        <w:rPr>
          <w:rFonts w:eastAsia="Times New Roman"/>
          <w:color w:val="000000"/>
          <w:szCs w:val="24"/>
          <w:lang w:val="vi-VN"/>
        </w:rPr>
        <w:t>/2015/TT-NHNN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9"/>
        <w:gridCol w:w="4887"/>
      </w:tblGrid>
      <w:tr w:rsidR="00CF0667" w:rsidRPr="00CF0667" w14:paraId="32D3A153" w14:textId="77777777" w:rsidTr="00CF0667">
        <w:trPr>
          <w:tblCellSpacing w:w="0" w:type="dxa"/>
        </w:trPr>
        <w:tc>
          <w:tcPr>
            <w:tcW w:w="39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D9F52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</w:rPr>
              <w:t>NGÂN HÀNG NHÀ NƯỚC VIỆT NAM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</w:rPr>
              <w:br/>
              <w:t>HỘI ĐỒNG TƯ VẤN ĐÁNH GIÁ, NGHIỆM THU KẾT QUẢ THỰC HIỆN NHIỆM VỤ KH&amp;CN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48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5E5F4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 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</w:rPr>
              <w:t>-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Tự do 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</w:rPr>
              <w:t>-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Hạnh phúc</w:t>
            </w: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CF0667" w:rsidRPr="00CF0667" w14:paraId="1168CCE5" w14:textId="77777777" w:rsidTr="00CF0667">
        <w:trPr>
          <w:tblCellSpacing w:w="0" w:type="dxa"/>
        </w:trPr>
        <w:tc>
          <w:tcPr>
            <w:tcW w:w="39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0C544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CB2EB" w14:textId="77777777" w:rsidR="00CF0667" w:rsidRPr="00CF0667" w:rsidRDefault="00CF0667" w:rsidP="00CF0667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i/>
                <w:iCs/>
                <w:color w:val="000000"/>
                <w:szCs w:val="24"/>
              </w:rPr>
              <w:t>………</w:t>
            </w:r>
            <w:r w:rsidRPr="00CF0667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  </w:t>
            </w:r>
            <w:r w:rsidRPr="00CF0667">
              <w:rPr>
                <w:rFonts w:eastAsia="Times New Roman"/>
                <w:i/>
                <w:iCs/>
                <w:color w:val="000000"/>
                <w:szCs w:val="24"/>
              </w:rPr>
              <w:t>t</w:t>
            </w:r>
            <w:r w:rsidRPr="00CF0667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háng   năm </w:t>
            </w:r>
            <w:r w:rsidRPr="00CF0667">
              <w:rPr>
                <w:rFonts w:eastAsia="Times New Roman"/>
                <w:i/>
                <w:iCs/>
                <w:color w:val="000000"/>
                <w:szCs w:val="24"/>
              </w:rPr>
              <w:t>20….</w:t>
            </w:r>
          </w:p>
        </w:tc>
      </w:tr>
    </w:tbl>
    <w:p w14:paraId="7C8939D7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 </w:t>
      </w:r>
    </w:p>
    <w:p w14:paraId="377CE657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b/>
          <w:bCs/>
          <w:color w:val="000000"/>
          <w:szCs w:val="24"/>
          <w:lang w:val="vi-VN"/>
        </w:rPr>
        <w:t>PHIẾU ĐÁNH GIÁ - NGHIỆM THU</w:t>
      </w:r>
      <w:r w:rsidRPr="00CF0667">
        <w:rPr>
          <w:rFonts w:eastAsia="Times New Roman"/>
          <w:b/>
          <w:bCs/>
          <w:color w:val="000000"/>
          <w:szCs w:val="24"/>
        </w:rPr>
        <w:br/>
      </w:r>
      <w:r w:rsidRPr="00CF0667">
        <w:rPr>
          <w:rFonts w:eastAsia="Times New Roman"/>
          <w:i/>
          <w:iCs/>
          <w:color w:val="000000"/>
          <w:szCs w:val="24"/>
          <w:lang w:val="vi-VN"/>
        </w:rPr>
        <w:t>(Áp dụng đối với đề tài trong lĩnh vực khoa học XH&amp;NV)</w:t>
      </w:r>
    </w:p>
    <w:p w14:paraId="4D9D6D8C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b/>
          <w:bCs/>
          <w:color w:val="000000"/>
          <w:szCs w:val="24"/>
          <w:lang w:val="vi-VN"/>
        </w:rPr>
        <w:t>Tên nhiệm vụ: </w:t>
      </w:r>
      <w:r w:rsidRPr="00CF0667">
        <w:rPr>
          <w:rFonts w:eastAsia="Times New Roman"/>
          <w:b/>
          <w:bCs/>
          <w:color w:val="000000"/>
          <w:szCs w:val="24"/>
        </w:rPr>
        <w:t>...................................................................................................................</w:t>
      </w:r>
    </w:p>
    <w:p w14:paraId="2B807AD0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b/>
          <w:bCs/>
          <w:color w:val="000000"/>
          <w:szCs w:val="24"/>
          <w:lang w:val="vi-VN"/>
        </w:rPr>
        <w:t>Mã số: </w:t>
      </w:r>
      <w:r w:rsidRPr="00CF0667">
        <w:rPr>
          <w:rFonts w:eastAsia="Times New Roman"/>
          <w:b/>
          <w:bCs/>
          <w:color w:val="000000"/>
          <w:szCs w:val="24"/>
        </w:rPr>
        <w:t>...............................................................................................................................</w:t>
      </w:r>
    </w:p>
    <w:p w14:paraId="7AF44710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1.</w:t>
      </w:r>
      <w:r w:rsidRPr="00CF0667">
        <w:rPr>
          <w:rFonts w:eastAsia="Times New Roman"/>
          <w:color w:val="000000"/>
          <w:szCs w:val="24"/>
          <w:lang w:val="vi-VN"/>
        </w:rPr>
        <w:t> Họ, tên thành viên Hội đồng: </w:t>
      </w: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</w:t>
      </w:r>
    </w:p>
    <w:p w14:paraId="08573849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2.</w:t>
      </w:r>
      <w:r w:rsidRPr="00CF0667">
        <w:rPr>
          <w:rFonts w:eastAsia="Times New Roman"/>
          <w:color w:val="000000"/>
          <w:szCs w:val="24"/>
          <w:lang w:val="vi-VN"/>
        </w:rPr>
        <w:t> Chức vụ, cơ quan công tác: </w:t>
      </w: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</w:t>
      </w:r>
    </w:p>
    <w:p w14:paraId="15170B95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3.</w:t>
      </w:r>
      <w:r w:rsidRPr="00CF0667">
        <w:rPr>
          <w:rFonts w:eastAsia="Times New Roman"/>
          <w:color w:val="000000"/>
          <w:szCs w:val="24"/>
          <w:lang w:val="vi-VN"/>
        </w:rPr>
        <w:t> Chủ nhiệm nhiệm vụ: </w:t>
      </w: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......................................................................................................</w:t>
      </w:r>
    </w:p>
    <w:p w14:paraId="30241C69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4.</w:t>
      </w:r>
      <w:r w:rsidRPr="00CF0667">
        <w:rPr>
          <w:rFonts w:eastAsia="Times New Roman"/>
          <w:color w:val="000000"/>
          <w:szCs w:val="24"/>
          <w:lang w:val="vi-VN"/>
        </w:rPr>
        <w:t> Cơ quan chủ trì nhiệm vụ: </w:t>
      </w: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</w:t>
      </w:r>
    </w:p>
    <w:p w14:paraId="7462B458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5.</w:t>
      </w:r>
      <w:r w:rsidRPr="00CF0667">
        <w:rPr>
          <w:rFonts w:eastAsia="Times New Roman"/>
          <w:color w:val="000000"/>
          <w:szCs w:val="24"/>
          <w:lang w:val="vi-VN"/>
        </w:rPr>
        <w:t> Thời gian thực hiện Hợp đồng: </w:t>
      </w: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</w:t>
      </w:r>
    </w:p>
    <w:p w14:paraId="09AD89C2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6.</w:t>
      </w:r>
      <w:r w:rsidRPr="00CF0667">
        <w:rPr>
          <w:rFonts w:eastAsia="Times New Roman"/>
          <w:color w:val="000000"/>
          <w:szCs w:val="24"/>
          <w:lang w:val="vi-VN"/>
        </w:rPr>
        <w:t> Thời gian gia hạn Hợp đồng (nếu có):</w:t>
      </w:r>
      <w:r w:rsidRPr="00CF0667">
        <w:rPr>
          <w:rFonts w:eastAsia="Times New Roman"/>
          <w:color w:val="000000"/>
          <w:szCs w:val="24"/>
        </w:rPr>
        <w:t>..............................................................................</w:t>
      </w:r>
    </w:p>
    <w:p w14:paraId="618A9FA1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7.</w:t>
      </w:r>
      <w:r w:rsidRPr="00CF0667">
        <w:rPr>
          <w:rFonts w:eastAsia="Times New Roman"/>
          <w:color w:val="000000"/>
          <w:szCs w:val="24"/>
          <w:lang w:val="vi-VN"/>
        </w:rPr>
        <w:t> Quyết định thành lập Hội đồng nghiệm thu số ... QĐ-NHNN ngày ... của Th</w:t>
      </w:r>
      <w:r w:rsidRPr="00CF0667">
        <w:rPr>
          <w:rFonts w:eastAsia="Times New Roman"/>
          <w:color w:val="000000"/>
          <w:szCs w:val="24"/>
        </w:rPr>
        <w:t>ố</w:t>
      </w:r>
      <w:r w:rsidRPr="00CF0667">
        <w:rPr>
          <w:rFonts w:eastAsia="Times New Roman"/>
          <w:color w:val="000000"/>
          <w:szCs w:val="24"/>
          <w:lang w:val="vi-VN"/>
        </w:rPr>
        <w:t>ng đ</w:t>
      </w:r>
      <w:r w:rsidRPr="00CF0667">
        <w:rPr>
          <w:rFonts w:eastAsia="Times New Roman"/>
          <w:color w:val="000000"/>
          <w:szCs w:val="24"/>
        </w:rPr>
        <w:t>ố</w:t>
      </w:r>
      <w:r w:rsidRPr="00CF0667">
        <w:rPr>
          <w:rFonts w:eastAsia="Times New Roman"/>
          <w:color w:val="000000"/>
          <w:szCs w:val="24"/>
          <w:lang w:val="vi-VN"/>
        </w:rPr>
        <w:t>c NHNN.</w:t>
      </w:r>
    </w:p>
    <w:p w14:paraId="1E1AE09F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8.</w:t>
      </w:r>
      <w:r w:rsidRPr="00CF0667">
        <w:rPr>
          <w:rFonts w:eastAsia="Times New Roman"/>
          <w:color w:val="000000"/>
          <w:szCs w:val="24"/>
          <w:lang w:val="vi-VN"/>
        </w:rPr>
        <w:t> Ý kiến đánh giá của thành viên Hội đồng theo các tiêu chuẩn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5222"/>
        <w:gridCol w:w="1425"/>
        <w:gridCol w:w="1899"/>
      </w:tblGrid>
      <w:tr w:rsidR="00CF0667" w:rsidRPr="00CF0667" w14:paraId="1666E494" w14:textId="77777777" w:rsidTr="00CF0667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27F447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D30A53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Các tiêu chuẩn cần đánh giá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401DBE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Điểm tối đa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C1EB25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Điểm đánh giá của thành viên HĐ</w:t>
            </w:r>
          </w:p>
        </w:tc>
      </w:tr>
      <w:tr w:rsidR="00CF0667" w:rsidRPr="00CF0667" w14:paraId="27BF3057" w14:textId="77777777" w:rsidTr="00CF0667">
        <w:trPr>
          <w:trHeight w:val="1026"/>
          <w:tblCellSpacing w:w="0" w:type="dxa"/>
        </w:trPr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45BB818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1.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B21848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Cách tiếp cận, phương pháp nghiên cứu, bố cục, hình thức và tiến độ thực hiện của nhiệm vụ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45A5866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15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8FE1D84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099647C8" w14:textId="77777777" w:rsidTr="00CF0667">
        <w:trPr>
          <w:trHeight w:val="693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AE35D8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7254A12B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- Cách tiếp cận rõ ràng, thích hợp với đối tượng nghiên cứu;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33B7D8A5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EFF0CAE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402EB0A1" w14:textId="77777777" w:rsidTr="00CF0667">
        <w:trPr>
          <w:trHeight w:val="1016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4C6B97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3FC878F1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- Phương pháp nghiên cứu cụ thể, rõ ràng, phù hợp với đối tượng, nội dung nghiên cứu;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08D47D69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ADBE009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02EDAF11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3AF7E3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2344B2C8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- Bảo đảm tiến độ và hoàn thành đúng hạn.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1D8B6B0A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89623F2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43BF9811" w14:textId="77777777" w:rsidTr="00CF0667">
        <w:trPr>
          <w:trHeight w:val="764"/>
          <w:tblCellSpacing w:w="0" w:type="dxa"/>
        </w:trPr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361E2D5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lastRenderedPageBreak/>
              <w:t>2.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D480669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Ý nghĩa lý luận và thực tiễn nổi bật của nhiệm vụ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F2AAC75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20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326D4D4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63B2EB39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398FDB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43508991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- Ý nghĩa lý luận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03BA64AF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0B53B5C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3FF8E6C7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F6C964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5398D971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- Ý nghĩa thực tiễn.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29DAB545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668DD26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30B33D1E" w14:textId="77777777" w:rsidTr="00CF0667">
        <w:trPr>
          <w:trHeight w:val="764"/>
          <w:tblCellSpacing w:w="0" w:type="dxa"/>
        </w:trPr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ABA3051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3.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3DC6CF7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Số lượng và chất lượng của các sản phẩm khoa học chính, cụ thể: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A4D1BE5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25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B33E3B4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0F0D4500" w14:textId="77777777" w:rsidTr="00CF0667">
        <w:trPr>
          <w:trHeight w:val="720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73C81BC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174A0156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- Số lượng đầy đủ của các sản phẩm khoa học chính;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0D21F346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A7E6C4A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7990E5F5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B1CDCFB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6D5643B3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- Chất lượng của các sản phẩm khoa học chính: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217024E9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20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44D449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779F33E8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6D2E85B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2428CABE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+ Bố cục, hình thức trình bày;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4BF6B324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24336EE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4F60FD81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1973741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112F88B7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+ Tính logic, rõ ràng, đầy đủ nội dung nghiên cứu;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679C8E9F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C18682A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04F39C46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6EA2D95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0E3804C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+ Tính khả thi của các kiến nghị, đề xuất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2BDD546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ABCD66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5E04C28A" w14:textId="77777777" w:rsidTr="00CF0667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0BED138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4.</w:t>
            </w: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36D1622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Đóng góp mới về mặt kinh tế - xã hội, an ninh, quốc phòng và của ngành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AF6C017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33EC80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16C7C1B0" w14:textId="77777777" w:rsidTr="00CF0667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7A81261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5.</w:t>
            </w: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5D602CF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Khả năng ứng dụng vào thực tiễn của nhiệm vụ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E368481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8649BE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55DDBC4B" w14:textId="77777777" w:rsidTr="00CF0667">
        <w:trPr>
          <w:tblCellSpacing w:w="0" w:type="dxa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85E313E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6.</w:t>
            </w: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2093C2C2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Công bố kết quả nghiên cứu trên các tạp chí, tài liệu hội thảo, tọa đàm, trong đó: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5FA35EE5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97C6FE7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395D9189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68D7F1C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6D52244B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</w:rPr>
              <w:t>-</w:t>
            </w: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Công bố kết quả nghiên cứu trên các tạp chí, tài liệu hội thảo, tọa đàm trong nước;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03474A42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</w:rPr>
              <w:t>5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0F886F0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0D8286BC" w14:textId="77777777" w:rsidTr="00CF0667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5A51846" w14:textId="77777777" w:rsidR="00CF0667" w:rsidRPr="00CF0667" w:rsidRDefault="00CF0667" w:rsidP="00CF066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9A117A9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</w:rPr>
              <w:t>-</w:t>
            </w: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Công bố kết quả nghiên cứu trên các tạp chí nước ngoài, trên tài liệu hội thảo, tọa đàm quốc tế.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4158D40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D8CECD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CF0667" w:rsidRPr="00CF0667" w14:paraId="32E31A53" w14:textId="77777777" w:rsidTr="00CF0667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377A24D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</w:t>
            </w: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F9A532A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E756160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100</w:t>
            </w:r>
          </w:p>
        </w:tc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258819" w14:textId="77777777" w:rsidR="00CF0667" w:rsidRPr="00CF0667" w:rsidRDefault="00CF0667" w:rsidP="00CF0667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</w:tr>
    </w:tbl>
    <w:p w14:paraId="4D75A390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  <w:lang w:val="vi-VN"/>
        </w:rPr>
        <w:t>9. Ý kiến khác:</w:t>
      </w: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</w:t>
      </w:r>
    </w:p>
    <w:p w14:paraId="3510BB1B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..........................................................................................................................................</w:t>
      </w:r>
    </w:p>
    <w:p w14:paraId="5DE6D4F2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..........................................................................................................................................</w:t>
      </w:r>
    </w:p>
    <w:p w14:paraId="7B843575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10.</w:t>
      </w:r>
      <w:r w:rsidRPr="00CF0667">
        <w:rPr>
          <w:rFonts w:eastAsia="Times New Roman"/>
          <w:color w:val="000000"/>
          <w:szCs w:val="24"/>
          <w:lang w:val="vi-VN"/>
        </w:rPr>
        <w:t> Kết luận:</w:t>
      </w:r>
    </w:p>
    <w:p w14:paraId="1A03B8C6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..........................................................................................................................................</w:t>
      </w:r>
    </w:p>
    <w:p w14:paraId="1BD453BB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..........................................................................................................................................</w:t>
      </w:r>
    </w:p>
    <w:p w14:paraId="3B9CF192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..........................................................................................................................................</w:t>
      </w:r>
    </w:p>
    <w:p w14:paraId="0EEC3034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lastRenderedPageBreak/>
        <w:t>..........................................................................................................................................</w:t>
      </w:r>
    </w:p>
    <w:p w14:paraId="1601FD48" w14:textId="77777777" w:rsidR="00CF0667" w:rsidRPr="00CF0667" w:rsidRDefault="00CF0667" w:rsidP="00CF066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F0667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F0667" w:rsidRPr="00CF0667" w14:paraId="363CABCA" w14:textId="77777777" w:rsidTr="00CF066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E6415" w14:textId="77777777" w:rsidR="00CF0667" w:rsidRPr="00CF0667" w:rsidRDefault="00CF0667" w:rsidP="00CF0667">
            <w:pPr>
              <w:spacing w:before="120" w:after="120" w:line="234" w:lineRule="atLeast"/>
              <w:jc w:val="both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26AEB" w14:textId="77777777" w:rsidR="00CF0667" w:rsidRPr="00CF0667" w:rsidRDefault="00CF0667" w:rsidP="00CF066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F0667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Thành viên Hội đồng</w:t>
            </w:r>
            <w:r w:rsidRPr="00CF0667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CF0667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(Ký và ghi rõ họ tên)</w:t>
            </w:r>
          </w:p>
        </w:tc>
      </w:tr>
    </w:tbl>
    <w:p w14:paraId="509725F2" w14:textId="77777777" w:rsidR="009D6B08" w:rsidRPr="00780DDA" w:rsidRDefault="009D6B08" w:rsidP="00CF0667">
      <w:pPr>
        <w:rPr>
          <w:szCs w:val="24"/>
        </w:rPr>
      </w:pPr>
    </w:p>
    <w:p w14:paraId="51978C48" w14:textId="77777777" w:rsidR="00CF0667" w:rsidRPr="00780DDA" w:rsidRDefault="00CF0667" w:rsidP="00CF0667">
      <w:pPr>
        <w:rPr>
          <w:szCs w:val="24"/>
        </w:rPr>
      </w:pPr>
    </w:p>
    <w:p w14:paraId="3DED780E" w14:textId="77777777" w:rsidR="00CF0667" w:rsidRPr="00780DDA" w:rsidRDefault="00CF0667" w:rsidP="00CF0667">
      <w:pPr>
        <w:rPr>
          <w:szCs w:val="24"/>
        </w:rPr>
      </w:pPr>
    </w:p>
    <w:p w14:paraId="5A237904" w14:textId="77777777" w:rsidR="00CF0667" w:rsidRPr="00780DDA" w:rsidRDefault="00CF0667" w:rsidP="00CF0667">
      <w:pPr>
        <w:rPr>
          <w:szCs w:val="24"/>
        </w:rPr>
      </w:pPr>
      <w:r w:rsidRPr="00780DDA">
        <w:rPr>
          <w:b/>
          <w:szCs w:val="24"/>
        </w:rPr>
        <w:t>Nguồn</w:t>
      </w:r>
      <w:r w:rsidRPr="00780DDA">
        <w:rPr>
          <w:szCs w:val="24"/>
        </w:rPr>
        <w:t>: Thông tư 37/2015/TT-NHNN</w:t>
      </w:r>
    </w:p>
    <w:sectPr w:rsidR="00CF0667" w:rsidRPr="00780DDA" w:rsidSect="00251A0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F92DE" w14:textId="77777777" w:rsidR="00407489" w:rsidRDefault="00407489">
      <w:pPr>
        <w:spacing w:after="0" w:line="240" w:lineRule="auto"/>
      </w:pPr>
      <w:r>
        <w:separator/>
      </w:r>
    </w:p>
  </w:endnote>
  <w:endnote w:type="continuationSeparator" w:id="0">
    <w:p w14:paraId="7C69C021" w14:textId="77777777" w:rsidR="00407489" w:rsidRDefault="0040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66C2" w14:textId="77777777" w:rsidR="00407489" w:rsidRDefault="00407489">
      <w:pPr>
        <w:spacing w:after="0" w:line="240" w:lineRule="auto"/>
      </w:pPr>
      <w:r>
        <w:separator/>
      </w:r>
    </w:p>
  </w:footnote>
  <w:footnote w:type="continuationSeparator" w:id="0">
    <w:p w14:paraId="3ABE2877" w14:textId="77777777" w:rsidR="00407489" w:rsidRDefault="0040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num w:numId="1" w16cid:durableId="427772489">
    <w:abstractNumId w:val="0"/>
  </w:num>
  <w:num w:numId="2" w16cid:durableId="232591117">
    <w:abstractNumId w:val="1"/>
  </w:num>
  <w:num w:numId="3" w16cid:durableId="507016100">
    <w:abstractNumId w:val="2"/>
  </w:num>
  <w:num w:numId="4" w16cid:durableId="739255920">
    <w:abstractNumId w:val="3"/>
  </w:num>
  <w:num w:numId="5" w16cid:durableId="1315792252">
    <w:abstractNumId w:val="4"/>
  </w:num>
  <w:num w:numId="6" w16cid:durableId="376659125">
    <w:abstractNumId w:val="5"/>
  </w:num>
  <w:num w:numId="7" w16cid:durableId="1448543451">
    <w:abstractNumId w:val="6"/>
  </w:num>
  <w:num w:numId="8" w16cid:durableId="2143424194">
    <w:abstractNumId w:val="7"/>
  </w:num>
  <w:num w:numId="9" w16cid:durableId="1680740275">
    <w:abstractNumId w:val="8"/>
  </w:num>
  <w:num w:numId="10" w16cid:durableId="170682097">
    <w:abstractNumId w:val="9"/>
  </w:num>
  <w:num w:numId="11" w16cid:durableId="1722750390">
    <w:abstractNumId w:val="10"/>
  </w:num>
  <w:num w:numId="12" w16cid:durableId="657274003">
    <w:abstractNumId w:val="11"/>
  </w:num>
  <w:num w:numId="13" w16cid:durableId="987130901">
    <w:abstractNumId w:val="12"/>
  </w:num>
  <w:num w:numId="14" w16cid:durableId="1056316856">
    <w:abstractNumId w:val="13"/>
  </w:num>
  <w:num w:numId="15" w16cid:durableId="1574972767">
    <w:abstractNumId w:val="14"/>
  </w:num>
  <w:num w:numId="16" w16cid:durableId="1466966426">
    <w:abstractNumId w:val="15"/>
  </w:num>
  <w:num w:numId="17" w16cid:durableId="940143895">
    <w:abstractNumId w:val="16"/>
  </w:num>
  <w:num w:numId="18" w16cid:durableId="1133599994">
    <w:abstractNumId w:val="17"/>
  </w:num>
  <w:num w:numId="19" w16cid:durableId="766582643">
    <w:abstractNumId w:val="18"/>
  </w:num>
  <w:num w:numId="20" w16cid:durableId="1034425963">
    <w:abstractNumId w:val="19"/>
  </w:num>
  <w:num w:numId="21" w16cid:durableId="877357877">
    <w:abstractNumId w:val="20"/>
  </w:num>
  <w:num w:numId="22" w16cid:durableId="470876395">
    <w:abstractNumId w:val="21"/>
  </w:num>
  <w:num w:numId="23" w16cid:durableId="1918588538">
    <w:abstractNumId w:val="22"/>
  </w:num>
  <w:num w:numId="24" w16cid:durableId="1293513920">
    <w:abstractNumId w:val="23"/>
  </w:num>
  <w:num w:numId="25" w16cid:durableId="922762969">
    <w:abstractNumId w:val="24"/>
  </w:num>
  <w:num w:numId="26" w16cid:durableId="11257793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574"/>
    <w:rsid w:val="00005684"/>
    <w:rsid w:val="000110DC"/>
    <w:rsid w:val="000230BC"/>
    <w:rsid w:val="00023128"/>
    <w:rsid w:val="000237CA"/>
    <w:rsid w:val="00031677"/>
    <w:rsid w:val="0004427E"/>
    <w:rsid w:val="00046776"/>
    <w:rsid w:val="00053289"/>
    <w:rsid w:val="0005677F"/>
    <w:rsid w:val="00061C8F"/>
    <w:rsid w:val="000671FC"/>
    <w:rsid w:val="0008180F"/>
    <w:rsid w:val="000833FC"/>
    <w:rsid w:val="00085291"/>
    <w:rsid w:val="00087206"/>
    <w:rsid w:val="000A2587"/>
    <w:rsid w:val="000B0818"/>
    <w:rsid w:val="000B5A81"/>
    <w:rsid w:val="000B6172"/>
    <w:rsid w:val="000C2BE2"/>
    <w:rsid w:val="000C599D"/>
    <w:rsid w:val="000C7ADD"/>
    <w:rsid w:val="000C7DB9"/>
    <w:rsid w:val="00105004"/>
    <w:rsid w:val="001059EF"/>
    <w:rsid w:val="0011571A"/>
    <w:rsid w:val="00137429"/>
    <w:rsid w:val="00137A21"/>
    <w:rsid w:val="00141B54"/>
    <w:rsid w:val="00154EFB"/>
    <w:rsid w:val="00164DF7"/>
    <w:rsid w:val="0018017D"/>
    <w:rsid w:val="00194DE1"/>
    <w:rsid w:val="00194DE4"/>
    <w:rsid w:val="001A0C94"/>
    <w:rsid w:val="001B2205"/>
    <w:rsid w:val="001C4FD8"/>
    <w:rsid w:val="001D6562"/>
    <w:rsid w:val="001E4288"/>
    <w:rsid w:val="001F10CF"/>
    <w:rsid w:val="001F3C10"/>
    <w:rsid w:val="00205E11"/>
    <w:rsid w:val="002114B5"/>
    <w:rsid w:val="00213274"/>
    <w:rsid w:val="00216FAC"/>
    <w:rsid w:val="00217A86"/>
    <w:rsid w:val="0023110A"/>
    <w:rsid w:val="002339DB"/>
    <w:rsid w:val="0024481C"/>
    <w:rsid w:val="00246A6C"/>
    <w:rsid w:val="00251A01"/>
    <w:rsid w:val="0025443E"/>
    <w:rsid w:val="00261ACB"/>
    <w:rsid w:val="00272184"/>
    <w:rsid w:val="00281D0E"/>
    <w:rsid w:val="00284FA5"/>
    <w:rsid w:val="00291438"/>
    <w:rsid w:val="002A41B0"/>
    <w:rsid w:val="002C06C2"/>
    <w:rsid w:val="002C1A37"/>
    <w:rsid w:val="002C71C0"/>
    <w:rsid w:val="002C74EE"/>
    <w:rsid w:val="002D67C1"/>
    <w:rsid w:val="002E086E"/>
    <w:rsid w:val="002E5E49"/>
    <w:rsid w:val="002F179B"/>
    <w:rsid w:val="002F2081"/>
    <w:rsid w:val="002F4AE8"/>
    <w:rsid w:val="002F5F51"/>
    <w:rsid w:val="003025AC"/>
    <w:rsid w:val="003045A3"/>
    <w:rsid w:val="003114D1"/>
    <w:rsid w:val="00313EC9"/>
    <w:rsid w:val="0032319E"/>
    <w:rsid w:val="003261DD"/>
    <w:rsid w:val="0033653E"/>
    <w:rsid w:val="003446C1"/>
    <w:rsid w:val="00350212"/>
    <w:rsid w:val="00353B21"/>
    <w:rsid w:val="00355DE2"/>
    <w:rsid w:val="00381425"/>
    <w:rsid w:val="003A10C4"/>
    <w:rsid w:val="003B2B12"/>
    <w:rsid w:val="003B3A00"/>
    <w:rsid w:val="003D1E22"/>
    <w:rsid w:val="003E3F41"/>
    <w:rsid w:val="003E4359"/>
    <w:rsid w:val="003F1116"/>
    <w:rsid w:val="003F1EC5"/>
    <w:rsid w:val="00400C81"/>
    <w:rsid w:val="00407489"/>
    <w:rsid w:val="0042301B"/>
    <w:rsid w:val="00425EDF"/>
    <w:rsid w:val="0043272C"/>
    <w:rsid w:val="004412B0"/>
    <w:rsid w:val="004548F8"/>
    <w:rsid w:val="00467554"/>
    <w:rsid w:val="00471D5F"/>
    <w:rsid w:val="00471EB5"/>
    <w:rsid w:val="00473295"/>
    <w:rsid w:val="004852BE"/>
    <w:rsid w:val="00492E2A"/>
    <w:rsid w:val="0049731F"/>
    <w:rsid w:val="004A7C6F"/>
    <w:rsid w:val="004B1FD2"/>
    <w:rsid w:val="004B2EBD"/>
    <w:rsid w:val="004C568A"/>
    <w:rsid w:val="004C5F57"/>
    <w:rsid w:val="004E279D"/>
    <w:rsid w:val="004E6B2C"/>
    <w:rsid w:val="005009C4"/>
    <w:rsid w:val="00502168"/>
    <w:rsid w:val="005104E1"/>
    <w:rsid w:val="00510C79"/>
    <w:rsid w:val="00526CB9"/>
    <w:rsid w:val="00527688"/>
    <w:rsid w:val="005309E5"/>
    <w:rsid w:val="00530BC4"/>
    <w:rsid w:val="005312A0"/>
    <w:rsid w:val="00531E59"/>
    <w:rsid w:val="005362BA"/>
    <w:rsid w:val="00551FEB"/>
    <w:rsid w:val="0056487B"/>
    <w:rsid w:val="005918BA"/>
    <w:rsid w:val="005943FE"/>
    <w:rsid w:val="005B41A7"/>
    <w:rsid w:val="005B6A9F"/>
    <w:rsid w:val="005C077A"/>
    <w:rsid w:val="005C3B2C"/>
    <w:rsid w:val="005D6715"/>
    <w:rsid w:val="005F72EC"/>
    <w:rsid w:val="00600BE6"/>
    <w:rsid w:val="00606B5E"/>
    <w:rsid w:val="006203C3"/>
    <w:rsid w:val="00620854"/>
    <w:rsid w:val="00623BC4"/>
    <w:rsid w:val="00631FCB"/>
    <w:rsid w:val="00633540"/>
    <w:rsid w:val="00634245"/>
    <w:rsid w:val="00634C56"/>
    <w:rsid w:val="00636728"/>
    <w:rsid w:val="00647B7B"/>
    <w:rsid w:val="006601AF"/>
    <w:rsid w:val="00660919"/>
    <w:rsid w:val="006609DC"/>
    <w:rsid w:val="00660FBC"/>
    <w:rsid w:val="00663A6D"/>
    <w:rsid w:val="00666E2F"/>
    <w:rsid w:val="00686AE6"/>
    <w:rsid w:val="00687760"/>
    <w:rsid w:val="00694A8D"/>
    <w:rsid w:val="006A18C9"/>
    <w:rsid w:val="006B5BA0"/>
    <w:rsid w:val="006B6D76"/>
    <w:rsid w:val="006C3FD6"/>
    <w:rsid w:val="006D333D"/>
    <w:rsid w:val="006D5608"/>
    <w:rsid w:val="006D6CEC"/>
    <w:rsid w:val="006D74AE"/>
    <w:rsid w:val="006E07C2"/>
    <w:rsid w:val="006F27DB"/>
    <w:rsid w:val="007017F6"/>
    <w:rsid w:val="00714AF7"/>
    <w:rsid w:val="0071519F"/>
    <w:rsid w:val="00732DE1"/>
    <w:rsid w:val="007373CE"/>
    <w:rsid w:val="007545FC"/>
    <w:rsid w:val="00766BDE"/>
    <w:rsid w:val="007777F6"/>
    <w:rsid w:val="00780DDA"/>
    <w:rsid w:val="00783A84"/>
    <w:rsid w:val="007A2F0F"/>
    <w:rsid w:val="007A74BC"/>
    <w:rsid w:val="007B01FD"/>
    <w:rsid w:val="007B2743"/>
    <w:rsid w:val="007B3139"/>
    <w:rsid w:val="007B7C8F"/>
    <w:rsid w:val="007C2CED"/>
    <w:rsid w:val="007D574F"/>
    <w:rsid w:val="007E3115"/>
    <w:rsid w:val="00801B02"/>
    <w:rsid w:val="00801B68"/>
    <w:rsid w:val="008066AA"/>
    <w:rsid w:val="00811C88"/>
    <w:rsid w:val="008138EE"/>
    <w:rsid w:val="008440B1"/>
    <w:rsid w:val="00844F97"/>
    <w:rsid w:val="00853709"/>
    <w:rsid w:val="00857F43"/>
    <w:rsid w:val="008924D8"/>
    <w:rsid w:val="00892A5B"/>
    <w:rsid w:val="00894F87"/>
    <w:rsid w:val="008C28C4"/>
    <w:rsid w:val="008D7A98"/>
    <w:rsid w:val="008E5350"/>
    <w:rsid w:val="00910521"/>
    <w:rsid w:val="00911A7E"/>
    <w:rsid w:val="009135C1"/>
    <w:rsid w:val="009142BD"/>
    <w:rsid w:val="00927309"/>
    <w:rsid w:val="00930509"/>
    <w:rsid w:val="00942E05"/>
    <w:rsid w:val="00944D37"/>
    <w:rsid w:val="00946C2B"/>
    <w:rsid w:val="00960572"/>
    <w:rsid w:val="0096444D"/>
    <w:rsid w:val="009655FF"/>
    <w:rsid w:val="00970136"/>
    <w:rsid w:val="00970A72"/>
    <w:rsid w:val="009810BC"/>
    <w:rsid w:val="009830EC"/>
    <w:rsid w:val="009918E7"/>
    <w:rsid w:val="00995509"/>
    <w:rsid w:val="0099669A"/>
    <w:rsid w:val="009C7949"/>
    <w:rsid w:val="009D24D1"/>
    <w:rsid w:val="009D2E48"/>
    <w:rsid w:val="009D64FC"/>
    <w:rsid w:val="009D6B08"/>
    <w:rsid w:val="009E392C"/>
    <w:rsid w:val="009E5260"/>
    <w:rsid w:val="00A23C7A"/>
    <w:rsid w:val="00A34495"/>
    <w:rsid w:val="00A34FB8"/>
    <w:rsid w:val="00A409E7"/>
    <w:rsid w:val="00A42F29"/>
    <w:rsid w:val="00A4404D"/>
    <w:rsid w:val="00A51958"/>
    <w:rsid w:val="00A718E5"/>
    <w:rsid w:val="00A83456"/>
    <w:rsid w:val="00A9163E"/>
    <w:rsid w:val="00A95127"/>
    <w:rsid w:val="00AA66C9"/>
    <w:rsid w:val="00AD3ED3"/>
    <w:rsid w:val="00AE11C9"/>
    <w:rsid w:val="00AF31CC"/>
    <w:rsid w:val="00AF75B5"/>
    <w:rsid w:val="00B0040F"/>
    <w:rsid w:val="00B072D2"/>
    <w:rsid w:val="00B1353B"/>
    <w:rsid w:val="00B3119B"/>
    <w:rsid w:val="00B36033"/>
    <w:rsid w:val="00B428DC"/>
    <w:rsid w:val="00B50782"/>
    <w:rsid w:val="00B50C17"/>
    <w:rsid w:val="00B5435B"/>
    <w:rsid w:val="00B62144"/>
    <w:rsid w:val="00B800E8"/>
    <w:rsid w:val="00BA2C59"/>
    <w:rsid w:val="00BB112B"/>
    <w:rsid w:val="00BB1F55"/>
    <w:rsid w:val="00BC03BA"/>
    <w:rsid w:val="00BE50D0"/>
    <w:rsid w:val="00BE5286"/>
    <w:rsid w:val="00BF564F"/>
    <w:rsid w:val="00BF66CD"/>
    <w:rsid w:val="00C04EDB"/>
    <w:rsid w:val="00C07C81"/>
    <w:rsid w:val="00C13A7C"/>
    <w:rsid w:val="00C14BAC"/>
    <w:rsid w:val="00C1742E"/>
    <w:rsid w:val="00C35DFD"/>
    <w:rsid w:val="00C4138E"/>
    <w:rsid w:val="00C476B7"/>
    <w:rsid w:val="00C519FC"/>
    <w:rsid w:val="00C55ADE"/>
    <w:rsid w:val="00C5615A"/>
    <w:rsid w:val="00C57337"/>
    <w:rsid w:val="00C63804"/>
    <w:rsid w:val="00C655B0"/>
    <w:rsid w:val="00C65C80"/>
    <w:rsid w:val="00C7746E"/>
    <w:rsid w:val="00C82113"/>
    <w:rsid w:val="00C900CB"/>
    <w:rsid w:val="00CB4117"/>
    <w:rsid w:val="00CB54A2"/>
    <w:rsid w:val="00CC1873"/>
    <w:rsid w:val="00CC4B94"/>
    <w:rsid w:val="00CD5F7A"/>
    <w:rsid w:val="00CD7B64"/>
    <w:rsid w:val="00CE35DF"/>
    <w:rsid w:val="00CF0667"/>
    <w:rsid w:val="00CF0C0C"/>
    <w:rsid w:val="00CF69AB"/>
    <w:rsid w:val="00D038EC"/>
    <w:rsid w:val="00D14A13"/>
    <w:rsid w:val="00D21256"/>
    <w:rsid w:val="00D23344"/>
    <w:rsid w:val="00D30E27"/>
    <w:rsid w:val="00D51209"/>
    <w:rsid w:val="00D5622A"/>
    <w:rsid w:val="00D562A8"/>
    <w:rsid w:val="00D62204"/>
    <w:rsid w:val="00D65108"/>
    <w:rsid w:val="00D65F9F"/>
    <w:rsid w:val="00DA44AC"/>
    <w:rsid w:val="00DB5A72"/>
    <w:rsid w:val="00DD3F43"/>
    <w:rsid w:val="00DE6912"/>
    <w:rsid w:val="00DE6DEB"/>
    <w:rsid w:val="00DF1AF7"/>
    <w:rsid w:val="00DF37D2"/>
    <w:rsid w:val="00DF4B06"/>
    <w:rsid w:val="00E11517"/>
    <w:rsid w:val="00E149B4"/>
    <w:rsid w:val="00E3151C"/>
    <w:rsid w:val="00E45FEA"/>
    <w:rsid w:val="00E46BCE"/>
    <w:rsid w:val="00E5064C"/>
    <w:rsid w:val="00E508A1"/>
    <w:rsid w:val="00E9002C"/>
    <w:rsid w:val="00E91E5E"/>
    <w:rsid w:val="00EA44A1"/>
    <w:rsid w:val="00EB25E0"/>
    <w:rsid w:val="00EC3618"/>
    <w:rsid w:val="00EE1A3A"/>
    <w:rsid w:val="00F1394B"/>
    <w:rsid w:val="00F16DCE"/>
    <w:rsid w:val="00F245D7"/>
    <w:rsid w:val="00F31C54"/>
    <w:rsid w:val="00F443C0"/>
    <w:rsid w:val="00F50278"/>
    <w:rsid w:val="00F5666E"/>
    <w:rsid w:val="00F6542A"/>
    <w:rsid w:val="00F6599E"/>
    <w:rsid w:val="00F65D95"/>
    <w:rsid w:val="00F912D1"/>
    <w:rsid w:val="00FE28C1"/>
    <w:rsid w:val="00FE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C1214A"/>
  <w15:chartTrackingRefBased/>
  <w15:docId w15:val="{AD3B37C2-764C-4BA7-808F-F35FB2B1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erorfooter2">
    <w:name w:val="Header or footer (2)_"/>
    <w:link w:val="Headerorfooter20"/>
    <w:rsid w:val="00BF564F"/>
    <w:rPr>
      <w:rFonts w:ascii="Times New Roman" w:hAnsi="Times New Roman"/>
      <w:b/>
      <w:bCs/>
      <w:spacing w:val="5"/>
      <w:sz w:val="21"/>
      <w:szCs w:val="21"/>
      <w:shd w:val="clear" w:color="auto" w:fill="FFFFFF"/>
    </w:rPr>
  </w:style>
  <w:style w:type="character" w:customStyle="1" w:styleId="Headerorfooter">
    <w:name w:val="Header or footer_"/>
    <w:link w:val="Headerorfooter1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Headerorfooter105pt">
    <w:name w:val="Header or footer + 10.5 pt"/>
    <w:aliases w:val="Spacing 0 pt,Body text (2) + Not Italic"/>
    <w:rsid w:val="00BF564F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erorfooter105pt1">
    <w:name w:val="Header or footer + 10.5 pt1"/>
    <w:aliases w:val="Spacing 0 pt36,Table caption (10) + Bold"/>
    <w:rsid w:val="00BF564F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Bodytext2">
    <w:name w:val="Body text (2)_"/>
    <w:link w:val="Bodytext20"/>
    <w:rsid w:val="00BF564F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Bodytext2NotBold">
    <w:name w:val="Body text (2) + Not Bold"/>
    <w:aliases w:val="Not Italic,Spacing 0 pt35,Body text + 4.5 pt,Scale 200%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Bodytext3">
    <w:name w:val="Body text (3)_"/>
    <w:link w:val="Bodytext31"/>
    <w:rsid w:val="00BF564F"/>
    <w:rPr>
      <w:rFonts w:ascii="Times New Roman" w:hAnsi="Times New Roman"/>
      <w:b/>
      <w:bCs/>
      <w:spacing w:val="2"/>
      <w:shd w:val="clear" w:color="auto" w:fill="FFFFFF"/>
    </w:rPr>
  </w:style>
  <w:style w:type="character" w:customStyle="1" w:styleId="Bodytext4">
    <w:name w:val="Body text (4)_"/>
    <w:link w:val="Bodytext40"/>
    <w:rsid w:val="00BF564F"/>
    <w:rPr>
      <w:rFonts w:ascii="David" w:cs="David"/>
      <w:i/>
      <w:iCs/>
      <w:spacing w:val="6"/>
      <w:sz w:val="9"/>
      <w:szCs w:val="9"/>
      <w:shd w:val="clear" w:color="auto" w:fill="FFFFFF"/>
    </w:rPr>
  </w:style>
  <w:style w:type="character" w:customStyle="1" w:styleId="Bodytext">
    <w:name w:val="Body text_"/>
    <w:link w:val="Bodytext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Bold">
    <w:name w:val="Body text + Bold"/>
    <w:aliases w:val="Italic,Spacing 0 pt34,Spacing 0 pt85,Body text + 9 pt7,Bold14,Body text + Georgia2,10 pt3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Bodytext3NotBold">
    <w:name w:val="Body text (3) + Not Bold"/>
    <w:aliases w:val="Spacing 0 pt33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5">
    <w:name w:val="Body text (5)_"/>
    <w:link w:val="Bodytext50"/>
    <w:rsid w:val="00BF564F"/>
    <w:rPr>
      <w:rFonts w:ascii="Times New Roman" w:hAnsi="Times New Roman"/>
      <w:b/>
      <w:bCs/>
      <w:spacing w:val="2"/>
      <w:sz w:val="19"/>
      <w:szCs w:val="19"/>
      <w:shd w:val="clear" w:color="auto" w:fill="FFFFFF"/>
    </w:rPr>
  </w:style>
  <w:style w:type="character" w:customStyle="1" w:styleId="Bodytext5Italic">
    <w:name w:val="Body text (5) + Italic"/>
    <w:aliases w:val="Spacing 0 pt32,Table caption (11) + 12 pt"/>
    <w:rsid w:val="00BF564F"/>
    <w:rPr>
      <w:rFonts w:ascii="Times New Roman" w:hAnsi="Times New Roman" w:cs="Times New Roman"/>
      <w:b/>
      <w:bCs/>
      <w:i/>
      <w:iCs/>
      <w:noProof/>
      <w:spacing w:val="1"/>
      <w:sz w:val="19"/>
      <w:szCs w:val="19"/>
      <w:u w:val="none"/>
    </w:rPr>
  </w:style>
  <w:style w:type="character" w:customStyle="1" w:styleId="Picturecaption">
    <w:name w:val="Picture caption_"/>
    <w:link w:val="Picturecaption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PicturecaptionBold">
    <w:name w:val="Picture caption + Bold"/>
    <w:aliases w:val="Italic12,Spacing 0 pt31,Body text (13) + Times New Roman,6 pt,Spacing 0 pt58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Picturecaption2">
    <w:name w:val="Picture caption (2)_"/>
    <w:link w:val="Picturecaption20"/>
    <w:rsid w:val="00BF564F"/>
    <w:rPr>
      <w:rFonts w:ascii="Times New Roman" w:hAnsi="Times New Roman"/>
      <w:spacing w:val="13"/>
      <w:sz w:val="22"/>
      <w:szCs w:val="22"/>
      <w:shd w:val="clear" w:color="auto" w:fill="FFFFFF"/>
    </w:rPr>
  </w:style>
  <w:style w:type="character" w:customStyle="1" w:styleId="Heading3">
    <w:name w:val="Heading #3_"/>
    <w:link w:val="Heading3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0">
    <w:name w:val="Header or footer"/>
    <w:rsid w:val="00BF564F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95pt">
    <w:name w:val="Body text + 9.5 pt"/>
    <w:aliases w:val="Bold,Spacing 0 pt30,Body text + 9 pt,Spacing 0 pt83,Italic14,Spacing 0 pt69"/>
    <w:rsid w:val="00BF564F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character" w:customStyle="1" w:styleId="Bodytext95pt3">
    <w:name w:val="Body text + 9.5 pt3"/>
    <w:aliases w:val="Bold12,Italic11,Body text + 9 pt5,Italic15,Spacing 0 pt75,Body text (13) + Corbel,10 pt9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Bodytext10pt">
    <w:name w:val="Body text + 10 pt"/>
    <w:aliases w:val="Bold11,Spacing 0 pt29,Bold15,Spacing 0 pt78,Body text + 9 pt4,Spacing 0 pt73,Table caption (10) + Italic"/>
    <w:rsid w:val="00BF564F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Bodytext6">
    <w:name w:val="Body text (6)_"/>
    <w:link w:val="Bodytext60"/>
    <w:rsid w:val="00BF564F"/>
    <w:rPr>
      <w:rFonts w:ascii="Microsoft Sans Serif" w:hAnsi="Microsoft Sans Serif" w:cs="Microsoft Sans Serif"/>
      <w:noProof/>
      <w:w w:val="60"/>
      <w:sz w:val="13"/>
      <w:szCs w:val="13"/>
      <w:shd w:val="clear" w:color="auto" w:fill="FFFFFF"/>
    </w:rPr>
  </w:style>
  <w:style w:type="character" w:customStyle="1" w:styleId="Bodytext30">
    <w:name w:val="Body text (3)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Bold5">
    <w:name w:val="Body text + Bold5"/>
    <w:aliases w:val="Spacing 0 pt28"/>
    <w:rsid w:val="00BF564F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1">
    <w:name w:val="Heading #1_"/>
    <w:link w:val="Heading1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3">
    <w:name w:val="Header or footer (3)_"/>
    <w:link w:val="Headerorfooter30"/>
    <w:rsid w:val="00BF564F"/>
    <w:rPr>
      <w:rFonts w:ascii="Times New Roman" w:hAnsi="Times New Roman"/>
      <w:spacing w:val="3"/>
      <w:shd w:val="clear" w:color="auto" w:fill="FFFFFF"/>
    </w:rPr>
  </w:style>
  <w:style w:type="character" w:customStyle="1" w:styleId="Headerorfooter4">
    <w:name w:val="Header or footer (4)_"/>
    <w:link w:val="Headerorfooter40"/>
    <w:rsid w:val="00BF564F"/>
    <w:rPr>
      <w:rFonts w:ascii="Times New Roman" w:hAnsi="Times New Roman"/>
      <w:b/>
      <w:bCs/>
      <w:i/>
      <w:iCs/>
      <w:spacing w:val="1"/>
      <w:shd w:val="clear" w:color="auto" w:fill="FFFFFF"/>
    </w:rPr>
  </w:style>
  <w:style w:type="character" w:customStyle="1" w:styleId="Heading2">
    <w:name w:val="Heading #2_"/>
    <w:link w:val="Heading2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7">
    <w:name w:val="Body text (7)_"/>
    <w:link w:val="Bodytext70"/>
    <w:rsid w:val="00BF564F"/>
    <w:rPr>
      <w:rFonts w:ascii="Times New Roman" w:hAnsi="Times New Roman"/>
      <w:b/>
      <w:bCs/>
      <w:spacing w:val="10"/>
      <w:sz w:val="21"/>
      <w:szCs w:val="21"/>
      <w:shd w:val="clear" w:color="auto" w:fill="FFFFFF"/>
    </w:rPr>
  </w:style>
  <w:style w:type="character" w:customStyle="1" w:styleId="Bodytext8">
    <w:name w:val="Body text (8)_"/>
    <w:link w:val="Bodytext80"/>
    <w:rsid w:val="00BF564F"/>
    <w:rPr>
      <w:rFonts w:ascii="Microsoft Sans Serif" w:hAnsi="Microsoft Sans Serif" w:cs="Microsoft Sans Serif"/>
      <w:spacing w:val="-10"/>
      <w:shd w:val="clear" w:color="auto" w:fill="FFFFFF"/>
    </w:rPr>
  </w:style>
  <w:style w:type="character" w:customStyle="1" w:styleId="Bodytext9">
    <w:name w:val="Body text (9)_"/>
    <w:link w:val="Bodytext90"/>
    <w:rsid w:val="00BF564F"/>
    <w:rPr>
      <w:rFonts w:ascii="Times New Roman" w:hAnsi="Times New Roman"/>
      <w:b/>
      <w:bCs/>
      <w:spacing w:val="3"/>
      <w:sz w:val="25"/>
      <w:szCs w:val="25"/>
      <w:shd w:val="clear" w:color="auto" w:fill="FFFFFF"/>
    </w:rPr>
  </w:style>
  <w:style w:type="character" w:customStyle="1" w:styleId="BodytextBold4">
    <w:name w:val="Body text + Bold4"/>
    <w:aliases w:val="Spacing 0 pt27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10">
    <w:name w:val="Body text (10)_"/>
    <w:link w:val="Bodytext100"/>
    <w:rsid w:val="00BF564F"/>
    <w:rPr>
      <w:rFonts w:ascii="Microsoft Sans Serif" w:hAnsi="Microsoft Sans Serif" w:cs="Microsoft Sans Serif"/>
      <w:noProof/>
      <w:sz w:val="18"/>
      <w:szCs w:val="18"/>
      <w:shd w:val="clear" w:color="auto" w:fill="FFFFFF"/>
    </w:rPr>
  </w:style>
  <w:style w:type="character" w:customStyle="1" w:styleId="BodytextSpacing1pt">
    <w:name w:val="Body text + Spacing 1 pt"/>
    <w:rsid w:val="00BF564F"/>
    <w:rPr>
      <w:rFonts w:ascii="Times New Roman" w:hAnsi="Times New Roman" w:cs="Times New Roman"/>
      <w:spacing w:val="25"/>
      <w:u w:val="none"/>
    </w:rPr>
  </w:style>
  <w:style w:type="character" w:customStyle="1" w:styleId="Bodytext11">
    <w:name w:val="Body text (11)_"/>
    <w:link w:val="Bodytext110"/>
    <w:rsid w:val="00BF564F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link w:val="Bodytext120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0">
    <w:name w:val="Body text"/>
    <w:rsid w:val="00BF564F"/>
  </w:style>
  <w:style w:type="character" w:customStyle="1" w:styleId="Bodytext2Spacing0pt">
    <w:name w:val="Body text (2) + Spacing 0 pt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Spacing0pt">
    <w:name w:val="Body text (3) + Spacing 0 pt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3Spacing0pt1">
    <w:name w:val="Body text (3) + Spacing 0 pt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Spacing0pt">
    <w:name w:val="Header or footer (2) + Spacing 0 pt"/>
    <w:rsid w:val="00BF564F"/>
    <w:rPr>
      <w:rFonts w:ascii="Times New Roman" w:hAnsi="Times New Roman" w:cs="Times New Roman"/>
      <w:b/>
      <w:bCs/>
      <w:spacing w:val="12"/>
      <w:sz w:val="21"/>
      <w:szCs w:val="21"/>
      <w:u w:val="none"/>
    </w:rPr>
  </w:style>
  <w:style w:type="character" w:customStyle="1" w:styleId="Tableofcontents">
    <w:name w:val="Table of contents_"/>
    <w:link w:val="Tableofcontents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TableofcontentsBold">
    <w:name w:val="Table of contents + Bold"/>
    <w:aliases w:val="Italic10,Spacing 0 pt26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TableofcontentsBold1">
    <w:name w:val="Table of contents + Bold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1">
    <w:name w:val="Header or footer2"/>
    <w:rsid w:val="00BF564F"/>
  </w:style>
  <w:style w:type="character" w:customStyle="1" w:styleId="BodytextBold3">
    <w:name w:val="Body text + Bold3"/>
    <w:aliases w:val="Spacing 0 pt37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3Spacing0pt">
    <w:name w:val="Header or footer (3) + Spacing 0 pt"/>
    <w:rsid w:val="00BF564F"/>
    <w:rPr>
      <w:rFonts w:ascii="Times New Roman" w:hAnsi="Times New Roman" w:cs="Times New Roman"/>
      <w:spacing w:val="2"/>
      <w:u w:val="none"/>
    </w:rPr>
  </w:style>
  <w:style w:type="character" w:customStyle="1" w:styleId="BodytextSpacing3pt">
    <w:name w:val="Body text + Spacing 3 pt"/>
    <w:rsid w:val="00BF564F"/>
    <w:rPr>
      <w:rFonts w:ascii="Times New Roman" w:hAnsi="Times New Roman" w:cs="Times New Roman"/>
      <w:spacing w:val="64"/>
      <w:u w:val="none"/>
    </w:rPr>
  </w:style>
  <w:style w:type="character" w:customStyle="1" w:styleId="BodytextBold2">
    <w:name w:val="Body text + Bold2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Bold1">
    <w:name w:val="Body text + Bold1"/>
    <w:aliases w:val="Italic9,Spacing 0 pt25,Body text (35) + Times New Roman1,6 pt1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30">
    <w:name w:val="Heading #3"/>
    <w:rsid w:val="00BF564F"/>
  </w:style>
  <w:style w:type="character" w:customStyle="1" w:styleId="Heading4">
    <w:name w:val="Heading #4_"/>
    <w:link w:val="Heading40"/>
    <w:rsid w:val="00BF564F"/>
    <w:rPr>
      <w:rFonts w:ascii="Times New Roman" w:hAnsi="Times New Roman"/>
      <w:b/>
      <w:bCs/>
      <w:spacing w:val="1"/>
      <w:shd w:val="clear" w:color="auto" w:fill="FFFFFF"/>
    </w:rPr>
  </w:style>
  <w:style w:type="character" w:customStyle="1" w:styleId="BodytextGeorgia">
    <w:name w:val="Body text + Georgia"/>
    <w:aliases w:val="8 pt,Spacing 0 pt24,8.5 pt,Spacing 0 pt76,Body text + Franklin Gothic Demi,9 pt,Body text + Tahoma2"/>
    <w:rsid w:val="00BF564F"/>
    <w:rPr>
      <w:rFonts w:ascii="Georgia" w:hAnsi="Georgia" w:cs="Georgia"/>
      <w:noProof/>
      <w:spacing w:val="0"/>
      <w:sz w:val="16"/>
      <w:szCs w:val="16"/>
      <w:u w:val="none"/>
    </w:rPr>
  </w:style>
  <w:style w:type="character" w:customStyle="1" w:styleId="Bodytext13">
    <w:name w:val="Body text (13)_"/>
    <w:link w:val="Bodytext13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13NotItalic">
    <w:name w:val="Body text (13) + Not Italic"/>
    <w:aliases w:val="Spacing 0 pt23,Body text (2) + Not Italic1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2">
    <w:name w:val="Table caption (2)_"/>
    <w:link w:val="Tablecaption2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95pt2">
    <w:name w:val="Body text + 9.5 pt2"/>
    <w:aliases w:val="Bold10,Body text + 9 pt3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Tablecaption2NotItalic">
    <w:name w:val="Table caption (2) + Not Italic"/>
    <w:aliases w:val="Spacing 0 pt22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3">
    <w:name w:val="Table caption (3)_"/>
    <w:link w:val="Tablecaption3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5Spacing0pt">
    <w:name w:val="Body text (5) + Spacing 0 pt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BodytextCordiaUPC">
    <w:name w:val="Body text + CordiaUPC"/>
    <w:aliases w:val="15 pt,Spacing 0 pt21,14 pt,Spacing 0 pt52"/>
    <w:rsid w:val="00BF564F"/>
    <w:rPr>
      <w:rFonts w:ascii="CordiaUPC" w:hAnsi="CordiaUPC" w:cs="CordiaUPC"/>
      <w:spacing w:val="-3"/>
      <w:sz w:val="30"/>
      <w:szCs w:val="30"/>
      <w:u w:val="none"/>
    </w:rPr>
  </w:style>
  <w:style w:type="character" w:customStyle="1" w:styleId="Bodytext10pt1">
    <w:name w:val="Body text + 10 pt1"/>
    <w:aliases w:val="Spacing 0 pt20"/>
    <w:rsid w:val="00BF564F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Impact">
    <w:name w:val="Body text + Impact"/>
    <w:aliases w:val="9.5 pt,Spacing 0 pt19,Body text + Franklin Gothic Demi2,10 pt2,Body text + Franklin Gothic Demi1,Spacing 1 pt1"/>
    <w:rsid w:val="00BF564F"/>
    <w:rPr>
      <w:rFonts w:ascii="Impact" w:hAnsi="Impact" w:cs="Impact"/>
      <w:spacing w:val="5"/>
      <w:sz w:val="19"/>
      <w:szCs w:val="19"/>
      <w:u w:val="none"/>
    </w:rPr>
  </w:style>
  <w:style w:type="character" w:customStyle="1" w:styleId="BodytextCordiaUPC1">
    <w:name w:val="Body text + CordiaUPC1"/>
    <w:aliases w:val="15 pt1,Bold9,Italic8,Spacing 0 pt18,Body text + 9 pt2,Spacing 0 pt45"/>
    <w:rsid w:val="00BF564F"/>
    <w:rPr>
      <w:rFonts w:ascii="CordiaUPC" w:hAnsi="CordiaUPC" w:cs="CordiaUPC"/>
      <w:b/>
      <w:bCs/>
      <w:i/>
      <w:iCs/>
      <w:noProof/>
      <w:spacing w:val="0"/>
      <w:sz w:val="30"/>
      <w:szCs w:val="30"/>
      <w:u w:val="none"/>
    </w:rPr>
  </w:style>
  <w:style w:type="character" w:customStyle="1" w:styleId="Bodytext11pt">
    <w:name w:val="Body text + 11 pt"/>
    <w:aliases w:val="Bold8,Italic7,Spacing 0 pt17,Body text (31) + Georgia,Body text + Tahoma,4 pt,Table caption (8) + Italic1"/>
    <w:rsid w:val="00BF564F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Georgia1">
    <w:name w:val="Body text + Georgia1"/>
    <w:aliases w:val="10 pt,Spacing 0 pt16,Body text + Corbel,Spacing 0 pt74,11.5 pt"/>
    <w:rsid w:val="00BF564F"/>
    <w:rPr>
      <w:rFonts w:ascii="Georgia" w:hAnsi="Georgia" w:cs="Georgia"/>
      <w:noProof/>
      <w:spacing w:val="0"/>
      <w:sz w:val="20"/>
      <w:szCs w:val="20"/>
      <w:u w:val="none"/>
    </w:rPr>
  </w:style>
  <w:style w:type="character" w:customStyle="1" w:styleId="Bodytext2Spacing0pt1">
    <w:name w:val="Body text (2) + Spacing 0 pt1"/>
    <w:rsid w:val="00BF564F"/>
    <w:rPr>
      <w:rFonts w:ascii="Times New Roman" w:hAnsi="Times New Roman" w:cs="Times New Roman"/>
      <w:b/>
      <w:bCs/>
      <w:i/>
      <w:iCs/>
      <w:spacing w:val="2"/>
      <w:u w:val="single"/>
    </w:rPr>
  </w:style>
  <w:style w:type="character" w:customStyle="1" w:styleId="Bodytext2NotBold1">
    <w:name w:val="Body text (2) + Not Bold1"/>
    <w:aliases w:val="Not Italic3,Spacing 0 pt15,Body text (33) + Lucida Sans Unicode,Not Bold1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caption4">
    <w:name w:val="Table caption (4)_"/>
    <w:link w:val="Tablecaption40"/>
    <w:rsid w:val="00BF564F"/>
    <w:rPr>
      <w:rFonts w:ascii="Times New Roman" w:hAnsi="Times New Roman"/>
      <w:b/>
      <w:bCs/>
      <w:i/>
      <w:iCs/>
      <w:spacing w:val="2"/>
      <w:shd w:val="clear" w:color="auto" w:fill="FFFFFF"/>
    </w:rPr>
  </w:style>
  <w:style w:type="character" w:customStyle="1" w:styleId="Bodytext105pt">
    <w:name w:val="Body text + 10.5 pt"/>
    <w:aliases w:val="Bold7,Italic6,Spacing 0 pt14,Spacing 1 pt2,Body text + 9 pt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05pt2">
    <w:name w:val="Body text + 10.5 pt2"/>
    <w:aliases w:val="Bold6,Italic5,Spacing 0 pt13,Body text + 13 pt,Scale 10%,Table caption (13) + 9 pt,Body text (7) + Not Italic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4">
    <w:name w:val="Body text (14)_"/>
    <w:link w:val="Bodytext141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95pt1">
    <w:name w:val="Body text + 9.5 pt1"/>
    <w:aliases w:val="Bold5,Italic4,Spacing 0 pt12,Body text (37) + 9 pt"/>
    <w:rsid w:val="00BF564F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1pt2">
    <w:name w:val="Body text + 11 pt2"/>
    <w:aliases w:val="Bold4,Body text + 8.5 pt"/>
    <w:rsid w:val="00BF564F"/>
    <w:rPr>
      <w:rFonts w:ascii="Times New Roman" w:hAnsi="Times New Roman" w:cs="Times New Roman"/>
      <w:b/>
      <w:bCs/>
      <w:spacing w:val="1"/>
      <w:sz w:val="22"/>
      <w:szCs w:val="22"/>
      <w:u w:val="none"/>
    </w:rPr>
  </w:style>
  <w:style w:type="character" w:customStyle="1" w:styleId="Tablecaption">
    <w:name w:val="Table caption_"/>
    <w:link w:val="Tablecaption0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140">
    <w:name w:val="Body text (14)"/>
    <w:rsid w:val="00BF564F"/>
    <w:rPr>
      <w:rFonts w:ascii="Times New Roman" w:hAnsi="Times New Roman" w:cs="Times New Roman"/>
      <w:b/>
      <w:bCs/>
      <w:spacing w:val="1"/>
      <w:sz w:val="22"/>
      <w:szCs w:val="22"/>
      <w:u w:val="single"/>
    </w:rPr>
  </w:style>
  <w:style w:type="character" w:customStyle="1" w:styleId="Bodytext15">
    <w:name w:val="Body text (15)_"/>
    <w:link w:val="Bodytext150"/>
    <w:rsid w:val="00BF564F"/>
    <w:rPr>
      <w:rFonts w:ascii="Times New Roman" w:hAnsi="Times New Roman"/>
      <w:b/>
      <w:bCs/>
      <w:spacing w:val="17"/>
      <w:sz w:val="15"/>
      <w:szCs w:val="15"/>
      <w:shd w:val="clear" w:color="auto" w:fill="FFFFFF"/>
    </w:rPr>
  </w:style>
  <w:style w:type="character" w:customStyle="1" w:styleId="Bodytext105pt1">
    <w:name w:val="Body text + 10.5 pt1"/>
    <w:aliases w:val="Bold3,Italic3,Spacing 0 pt11,Body text (37) + 9 pt1"/>
    <w:rsid w:val="00BF564F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211pt">
    <w:name w:val="Body text (2) + 11 pt"/>
    <w:aliases w:val="Not Italic2,Spacing 0 pt10,Body text (35) + Times New Roman,6 pt2"/>
    <w:rsid w:val="00BF564F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6">
    <w:name w:val="Body text (16)_"/>
    <w:link w:val="Bodytext160"/>
    <w:rsid w:val="00BF564F"/>
    <w:rPr>
      <w:rFonts w:ascii="Georgia" w:hAnsi="Georgia" w:cs="Georgia"/>
      <w:spacing w:val="3"/>
      <w:sz w:val="19"/>
      <w:szCs w:val="19"/>
      <w:shd w:val="clear" w:color="auto" w:fill="FFFFFF"/>
    </w:rPr>
  </w:style>
  <w:style w:type="character" w:customStyle="1" w:styleId="Bodytext17">
    <w:name w:val="Body text (17)_"/>
    <w:link w:val="Bodytext17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412pt">
    <w:name w:val="Body text (14) + 12 pt"/>
    <w:aliases w:val="Italic2,Spacing 0 pt9,Body text (40) + Italic,Body text (3) + Not Bold1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18">
    <w:name w:val="Body text (18)_"/>
    <w:link w:val="Bodytext180"/>
    <w:rsid w:val="00BF564F"/>
    <w:rPr>
      <w:rFonts w:ascii="Georgia" w:hAnsi="Georgia" w:cs="Georgia"/>
      <w:spacing w:val="1"/>
      <w:shd w:val="clear" w:color="auto" w:fill="FFFFFF"/>
    </w:rPr>
  </w:style>
  <w:style w:type="character" w:customStyle="1" w:styleId="Bodytext200">
    <w:name w:val="Body text (20)_"/>
    <w:link w:val="Bodytext201"/>
    <w:rsid w:val="00BF564F"/>
    <w:rPr>
      <w:rFonts w:ascii="Georgia" w:hAnsi="Georgia" w:cs="Georgia"/>
      <w:spacing w:val="6"/>
      <w:sz w:val="18"/>
      <w:szCs w:val="18"/>
      <w:shd w:val="clear" w:color="auto" w:fill="FFFFFF"/>
    </w:rPr>
  </w:style>
  <w:style w:type="character" w:customStyle="1" w:styleId="Bodytext22">
    <w:name w:val="Body text (22)_"/>
    <w:link w:val="Bodytext22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9">
    <w:name w:val="Body text (19)_"/>
    <w:link w:val="Bodytext190"/>
    <w:rsid w:val="00BF564F"/>
    <w:rPr>
      <w:rFonts w:ascii="Times New Roman" w:hAnsi="Times New Roman"/>
      <w:spacing w:val="5"/>
      <w:shd w:val="clear" w:color="auto" w:fill="FFFFFF"/>
    </w:rPr>
  </w:style>
  <w:style w:type="character" w:customStyle="1" w:styleId="Bodytext21">
    <w:name w:val="Body text (21)_"/>
    <w:link w:val="Bodytext210"/>
    <w:rsid w:val="00BF564F"/>
    <w:rPr>
      <w:rFonts w:ascii="Times New Roman" w:hAnsi="Times New Roman"/>
      <w:spacing w:val="1"/>
      <w:sz w:val="21"/>
      <w:szCs w:val="21"/>
      <w:shd w:val="clear" w:color="auto" w:fill="FFFFFF"/>
    </w:rPr>
  </w:style>
  <w:style w:type="character" w:customStyle="1" w:styleId="BodytextConsolas">
    <w:name w:val="Body text + Consolas"/>
    <w:aliases w:val="5 pt,Spacing 0 pt8"/>
    <w:rsid w:val="00BF564F"/>
    <w:rPr>
      <w:rFonts w:ascii="Consolas" w:hAnsi="Consolas" w:cs="Consolas"/>
      <w:noProof/>
      <w:spacing w:val="0"/>
      <w:sz w:val="10"/>
      <w:szCs w:val="10"/>
      <w:u w:val="none"/>
    </w:rPr>
  </w:style>
  <w:style w:type="character" w:customStyle="1" w:styleId="Bodytext4pt">
    <w:name w:val="Body text + 4 pt"/>
    <w:aliases w:val="Spacing 0 pt7,Scale 200%1"/>
    <w:rsid w:val="00BF564F"/>
    <w:rPr>
      <w:rFonts w:ascii="Times New Roman" w:hAnsi="Times New Roman" w:cs="Times New Roman"/>
      <w:spacing w:val="3"/>
      <w:sz w:val="8"/>
      <w:szCs w:val="8"/>
      <w:u w:val="none"/>
    </w:rPr>
  </w:style>
  <w:style w:type="character" w:customStyle="1" w:styleId="Headerorfooter5">
    <w:name w:val="Header or footer (5)_"/>
    <w:link w:val="Headerorfooter50"/>
    <w:rsid w:val="00BF564F"/>
    <w:rPr>
      <w:rFonts w:ascii="CordiaUPC" w:hAnsi="CordiaUPC" w:cs="CordiaUPC"/>
      <w:b/>
      <w:bCs/>
      <w:spacing w:val="4"/>
      <w:sz w:val="32"/>
      <w:szCs w:val="32"/>
      <w:shd w:val="clear" w:color="auto" w:fill="FFFFFF"/>
    </w:rPr>
  </w:style>
  <w:style w:type="character" w:customStyle="1" w:styleId="Headerorfooter6">
    <w:name w:val="Header or footer (6)_"/>
    <w:link w:val="Headerorfooter60"/>
    <w:rsid w:val="00BF564F"/>
    <w:rPr>
      <w:rFonts w:ascii="Times New Roman" w:hAnsi="Times New Roman"/>
      <w:spacing w:val="6"/>
      <w:sz w:val="23"/>
      <w:szCs w:val="23"/>
      <w:shd w:val="clear" w:color="auto" w:fill="FFFFFF"/>
    </w:rPr>
  </w:style>
  <w:style w:type="character" w:customStyle="1" w:styleId="Bodytext55pt">
    <w:name w:val="Body text + 5.5 pt"/>
    <w:aliases w:val="Spacing 0 pt6,Body text (42) + Italic"/>
    <w:rsid w:val="00BF564F"/>
    <w:rPr>
      <w:rFonts w:ascii="Times New Roman" w:hAnsi="Times New Roman" w:cs="Times New Roman"/>
      <w:spacing w:val="8"/>
      <w:sz w:val="11"/>
      <w:szCs w:val="11"/>
      <w:u w:val="none"/>
    </w:rPr>
  </w:style>
  <w:style w:type="character" w:customStyle="1" w:styleId="Bodytext4pt1">
    <w:name w:val="Body text + 4 pt1"/>
    <w:aliases w:val="Italic1,Spacing 0 pt5,Body text (5) + Italic1,Table caption (14) + Bold"/>
    <w:rsid w:val="00BF564F"/>
    <w:rPr>
      <w:rFonts w:ascii="Times New Roman" w:hAnsi="Times New Roman" w:cs="Times New Roman"/>
      <w:i/>
      <w:iCs/>
      <w:noProof/>
      <w:spacing w:val="0"/>
      <w:sz w:val="8"/>
      <w:szCs w:val="8"/>
      <w:u w:val="none"/>
    </w:rPr>
  </w:style>
  <w:style w:type="character" w:customStyle="1" w:styleId="Bodytext23">
    <w:name w:val="Body text2"/>
    <w:rsid w:val="00BF564F"/>
    <w:rPr>
      <w:rFonts w:ascii="Times New Roman" w:hAnsi="Times New Roman" w:cs="Times New Roman"/>
      <w:spacing w:val="1"/>
      <w:u w:val="single"/>
    </w:rPr>
  </w:style>
  <w:style w:type="character" w:customStyle="1" w:styleId="Bodytext230">
    <w:name w:val="Body text (23)_"/>
    <w:link w:val="Bodytext231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Tablecaption5">
    <w:name w:val="Table caption (5)_"/>
    <w:link w:val="Tablecaption50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1pt1">
    <w:name w:val="Body text + 11 pt1"/>
    <w:aliases w:val="Bold2,Spacing 1 pt,Body text + Tahoma1,8.5 pt1"/>
    <w:rsid w:val="00BF564F"/>
    <w:rPr>
      <w:rFonts w:ascii="Times New Roman" w:hAnsi="Times New Roman" w:cs="Times New Roman"/>
      <w:b/>
      <w:bCs/>
      <w:spacing w:val="35"/>
      <w:sz w:val="22"/>
      <w:szCs w:val="22"/>
      <w:u w:val="none"/>
    </w:rPr>
  </w:style>
  <w:style w:type="character" w:customStyle="1" w:styleId="Bodytext2312pt">
    <w:name w:val="Body text (23) + 12 pt"/>
    <w:aliases w:val="Spacing 0 pt4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single"/>
    </w:rPr>
  </w:style>
  <w:style w:type="character" w:customStyle="1" w:styleId="Bodytext2312pt1">
    <w:name w:val="Body text (23) + 12 pt1"/>
    <w:aliases w:val="Spacing 0 pt3,Heading #4 + Not Bold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2311pt">
    <w:name w:val="Body text (23) + 11 pt"/>
    <w:aliases w:val="Not Italic1,Spacing 0 pt2,Body text (36) + 27 pt,Body text (28) + Corbel,10 pt1,Scale 100%"/>
    <w:rsid w:val="00BF564F"/>
    <w:rPr>
      <w:rFonts w:ascii="Times New Roman" w:hAnsi="Times New Roman" w:cs="Times New Roman"/>
      <w:b/>
      <w:bCs/>
      <w:i/>
      <w:iCs/>
      <w:noProof/>
      <w:spacing w:val="1"/>
      <w:sz w:val="22"/>
      <w:szCs w:val="22"/>
      <w:u w:val="none"/>
    </w:rPr>
  </w:style>
  <w:style w:type="character" w:customStyle="1" w:styleId="Bodytext75pt">
    <w:name w:val="Body text + 7.5 pt"/>
    <w:aliases w:val="Bold1,Spacing 0 pt1,Body text + 13 pt1,Scale 20%,Body text (36) + 12.5 pt"/>
    <w:rsid w:val="00BF564F"/>
    <w:rPr>
      <w:rFonts w:ascii="Times New Roman" w:hAnsi="Times New Roman" w:cs="Times New Roman"/>
      <w:b/>
      <w:bCs/>
      <w:spacing w:val="17"/>
      <w:sz w:val="15"/>
      <w:szCs w:val="15"/>
      <w:u w:val="none"/>
    </w:rPr>
  </w:style>
  <w:style w:type="character" w:customStyle="1" w:styleId="Headerorfooter7">
    <w:name w:val="Header or footer (7)_"/>
    <w:link w:val="Headerorfooter70"/>
    <w:rsid w:val="00BF564F"/>
    <w:rPr>
      <w:rFonts w:ascii="Times New Roman" w:hAnsi="Times New Roman"/>
      <w:spacing w:val="4"/>
      <w:sz w:val="23"/>
      <w:szCs w:val="23"/>
      <w:shd w:val="clear" w:color="auto" w:fill="FFFFFF"/>
    </w:rPr>
  </w:style>
  <w:style w:type="character" w:customStyle="1" w:styleId="Bodytext24">
    <w:name w:val="Body text (24)_"/>
    <w:link w:val="Bodytext240"/>
    <w:rsid w:val="00BF564F"/>
    <w:rPr>
      <w:rFonts w:ascii="Times New Roman" w:hAnsi="Times New Roman"/>
      <w:b/>
      <w:bCs/>
      <w:i/>
      <w:iCs/>
      <w:spacing w:val="11"/>
      <w:sz w:val="21"/>
      <w:szCs w:val="21"/>
      <w:shd w:val="clear" w:color="auto" w:fill="FFFFFF"/>
    </w:rPr>
  </w:style>
  <w:style w:type="character" w:customStyle="1" w:styleId="Bodytext1412pt1">
    <w:name w:val="Body text (14) + 12 pt1"/>
    <w:aliases w:val="Not Bold,Body text (6) + 9.5 pt,Spacing 0 pt63"/>
    <w:rsid w:val="00BF564F"/>
    <w:rPr>
      <w:rFonts w:ascii="Times New Roman" w:hAnsi="Times New Roman" w:cs="Times New Roman"/>
      <w:b/>
      <w:bCs/>
      <w:spacing w:val="1"/>
      <w:sz w:val="24"/>
      <w:szCs w:val="24"/>
      <w:u w:val="none"/>
    </w:rPr>
  </w:style>
  <w:style w:type="paragraph" w:customStyle="1" w:styleId="Headerorfooter20">
    <w:name w:val="Header or footer (2)"/>
    <w:basedOn w:val="Normal"/>
    <w:link w:val="Headerorfooter2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pacing w:val="5"/>
      <w:sz w:val="21"/>
      <w:szCs w:val="21"/>
    </w:rPr>
  </w:style>
  <w:style w:type="paragraph" w:customStyle="1" w:styleId="Headerorfooter1">
    <w:name w:val="Header or footer1"/>
    <w:basedOn w:val="Normal"/>
    <w:link w:val="Headerorfooter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z w:val="23"/>
      <w:szCs w:val="23"/>
    </w:rPr>
  </w:style>
  <w:style w:type="paragraph" w:customStyle="1" w:styleId="Bodytext20">
    <w:name w:val="Body text (2)"/>
    <w:basedOn w:val="Normal"/>
    <w:link w:val="Bodytext2"/>
    <w:rsid w:val="00BF564F"/>
    <w:pPr>
      <w:widowControl w:val="0"/>
      <w:shd w:val="clear" w:color="auto" w:fill="FFFFFF"/>
      <w:spacing w:after="48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Bodytext31">
    <w:name w:val="Body text (3)1"/>
    <w:basedOn w:val="Normal"/>
    <w:link w:val="Bodytext3"/>
    <w:rsid w:val="00BF564F"/>
    <w:pPr>
      <w:widowControl w:val="0"/>
      <w:shd w:val="clear" w:color="auto" w:fill="FFFFFF"/>
      <w:spacing w:before="480" w:after="240" w:line="240" w:lineRule="atLeast"/>
      <w:ind w:hanging="2120"/>
      <w:jc w:val="center"/>
    </w:pPr>
    <w:rPr>
      <w:b/>
      <w:bCs/>
      <w:spacing w:val="2"/>
      <w:sz w:val="20"/>
      <w:szCs w:val="20"/>
    </w:rPr>
  </w:style>
  <w:style w:type="paragraph" w:customStyle="1" w:styleId="Bodytext40">
    <w:name w:val="Body text (4)"/>
    <w:basedOn w:val="Normal"/>
    <w:link w:val="Bodytext4"/>
    <w:rsid w:val="00BF564F"/>
    <w:pPr>
      <w:widowControl w:val="0"/>
      <w:shd w:val="clear" w:color="auto" w:fill="FFFFFF"/>
      <w:spacing w:before="240" w:after="240" w:line="240" w:lineRule="atLeast"/>
    </w:pPr>
    <w:rPr>
      <w:rFonts w:ascii="David" w:hAnsi="Calibri" w:cs="David"/>
      <w:i/>
      <w:iCs/>
      <w:spacing w:val="6"/>
      <w:sz w:val="9"/>
      <w:szCs w:val="9"/>
    </w:rPr>
  </w:style>
  <w:style w:type="paragraph" w:customStyle="1" w:styleId="Bodytext1">
    <w:name w:val="Body text1"/>
    <w:basedOn w:val="Normal"/>
    <w:link w:val="Bodytext"/>
    <w:rsid w:val="00BF564F"/>
    <w:pPr>
      <w:widowControl w:val="0"/>
      <w:shd w:val="clear" w:color="auto" w:fill="FFFFFF"/>
      <w:spacing w:before="60" w:after="60" w:line="302" w:lineRule="exact"/>
      <w:ind w:hanging="1980"/>
      <w:jc w:val="both"/>
    </w:pPr>
    <w:rPr>
      <w:spacing w:val="1"/>
      <w:sz w:val="20"/>
      <w:szCs w:val="20"/>
    </w:rPr>
  </w:style>
  <w:style w:type="paragraph" w:customStyle="1" w:styleId="Bodytext50">
    <w:name w:val="Body text (5)"/>
    <w:basedOn w:val="Normal"/>
    <w:link w:val="Bodytext5"/>
    <w:rsid w:val="00BF564F"/>
    <w:pPr>
      <w:widowControl w:val="0"/>
      <w:shd w:val="clear" w:color="auto" w:fill="FFFFFF"/>
      <w:spacing w:after="0" w:line="259" w:lineRule="exact"/>
      <w:jc w:val="both"/>
    </w:pPr>
    <w:rPr>
      <w:b/>
      <w:bCs/>
      <w:spacing w:val="2"/>
      <w:sz w:val="19"/>
      <w:szCs w:val="19"/>
    </w:rPr>
  </w:style>
  <w:style w:type="paragraph" w:customStyle="1" w:styleId="Picturecaption0">
    <w:name w:val="Picture caption"/>
    <w:basedOn w:val="Normal"/>
    <w:link w:val="Picturecaption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0"/>
      <w:szCs w:val="20"/>
    </w:rPr>
  </w:style>
  <w:style w:type="paragraph" w:customStyle="1" w:styleId="Picturecaption20">
    <w:name w:val="Picture caption (2)"/>
    <w:basedOn w:val="Normal"/>
    <w:link w:val="Picturecaption2"/>
    <w:rsid w:val="00BF564F"/>
    <w:pPr>
      <w:widowControl w:val="0"/>
      <w:shd w:val="clear" w:color="auto" w:fill="FFFFFF"/>
      <w:spacing w:after="0" w:line="240" w:lineRule="atLeast"/>
    </w:pPr>
    <w:rPr>
      <w:spacing w:val="13"/>
      <w:sz w:val="22"/>
    </w:rPr>
  </w:style>
  <w:style w:type="paragraph" w:customStyle="1" w:styleId="Heading31">
    <w:name w:val="Heading #31"/>
    <w:basedOn w:val="Normal"/>
    <w:link w:val="Heading3"/>
    <w:rsid w:val="00BF564F"/>
    <w:pPr>
      <w:widowControl w:val="0"/>
      <w:shd w:val="clear" w:color="auto" w:fill="FFFFFF"/>
      <w:spacing w:before="540" w:after="0" w:line="240" w:lineRule="atLeast"/>
      <w:outlineLvl w:val="2"/>
    </w:pPr>
    <w:rPr>
      <w:spacing w:val="1"/>
      <w:sz w:val="20"/>
      <w:szCs w:val="20"/>
    </w:rPr>
  </w:style>
  <w:style w:type="paragraph" w:customStyle="1" w:styleId="Bodytext60">
    <w:name w:val="Body text (6)"/>
    <w:basedOn w:val="Normal"/>
    <w:link w:val="Bodytext6"/>
    <w:rsid w:val="00BF564F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noProof/>
      <w:w w:val="60"/>
      <w:sz w:val="13"/>
      <w:szCs w:val="13"/>
    </w:rPr>
  </w:style>
  <w:style w:type="paragraph" w:customStyle="1" w:styleId="Heading10">
    <w:name w:val="Heading #1"/>
    <w:basedOn w:val="Normal"/>
    <w:link w:val="Heading1"/>
    <w:rsid w:val="00BF564F"/>
    <w:pPr>
      <w:widowControl w:val="0"/>
      <w:shd w:val="clear" w:color="auto" w:fill="FFFFFF"/>
      <w:spacing w:after="60" w:line="302" w:lineRule="exact"/>
      <w:jc w:val="both"/>
      <w:outlineLvl w:val="0"/>
    </w:pPr>
    <w:rPr>
      <w:spacing w:val="1"/>
      <w:sz w:val="20"/>
      <w:szCs w:val="20"/>
    </w:rPr>
  </w:style>
  <w:style w:type="paragraph" w:customStyle="1" w:styleId="Headerorfooter30">
    <w:name w:val="Header or footer (3)"/>
    <w:basedOn w:val="Normal"/>
    <w:link w:val="Headerorfooter3"/>
    <w:rsid w:val="00BF564F"/>
    <w:pPr>
      <w:widowControl w:val="0"/>
      <w:shd w:val="clear" w:color="auto" w:fill="FFFFFF"/>
      <w:spacing w:after="0" w:line="240" w:lineRule="atLeast"/>
    </w:pPr>
    <w:rPr>
      <w:spacing w:val="3"/>
      <w:sz w:val="20"/>
      <w:szCs w:val="20"/>
    </w:rPr>
  </w:style>
  <w:style w:type="paragraph" w:customStyle="1" w:styleId="Headerorfooter40">
    <w:name w:val="Header or footer (4)"/>
    <w:basedOn w:val="Normal"/>
    <w:link w:val="Headerorfooter4"/>
    <w:rsid w:val="00BF564F"/>
    <w:pPr>
      <w:widowControl w:val="0"/>
      <w:shd w:val="clear" w:color="auto" w:fill="FFFFFF"/>
      <w:spacing w:after="0" w:line="418" w:lineRule="exact"/>
    </w:pPr>
    <w:rPr>
      <w:b/>
      <w:bCs/>
      <w:i/>
      <w:iCs/>
      <w:spacing w:val="1"/>
      <w:sz w:val="20"/>
      <w:szCs w:val="20"/>
    </w:rPr>
  </w:style>
  <w:style w:type="paragraph" w:customStyle="1" w:styleId="Heading20">
    <w:name w:val="Heading #2"/>
    <w:basedOn w:val="Normal"/>
    <w:link w:val="Heading2"/>
    <w:rsid w:val="00BF564F"/>
    <w:pPr>
      <w:widowControl w:val="0"/>
      <w:shd w:val="clear" w:color="auto" w:fill="FFFFFF"/>
      <w:spacing w:after="60" w:line="312" w:lineRule="exact"/>
      <w:jc w:val="both"/>
      <w:outlineLvl w:val="1"/>
    </w:pPr>
    <w:rPr>
      <w:spacing w:val="1"/>
      <w:sz w:val="20"/>
      <w:szCs w:val="20"/>
    </w:rPr>
  </w:style>
  <w:style w:type="paragraph" w:customStyle="1" w:styleId="Bodytext70">
    <w:name w:val="Body text (7)"/>
    <w:basedOn w:val="Normal"/>
    <w:link w:val="Bodytext7"/>
    <w:rsid w:val="00BF564F"/>
    <w:pPr>
      <w:widowControl w:val="0"/>
      <w:shd w:val="clear" w:color="auto" w:fill="FFFFFF"/>
      <w:spacing w:after="60" w:line="240" w:lineRule="atLeast"/>
    </w:pPr>
    <w:rPr>
      <w:b/>
      <w:bCs/>
      <w:spacing w:val="10"/>
      <w:sz w:val="21"/>
      <w:szCs w:val="21"/>
    </w:rPr>
  </w:style>
  <w:style w:type="paragraph" w:customStyle="1" w:styleId="Bodytext80">
    <w:name w:val="Body text (8)"/>
    <w:basedOn w:val="Normal"/>
    <w:link w:val="Bodytext8"/>
    <w:rsid w:val="00BF564F"/>
    <w:pPr>
      <w:widowControl w:val="0"/>
      <w:shd w:val="clear" w:color="auto" w:fill="FFFFFF"/>
      <w:spacing w:before="60" w:after="60" w:line="240" w:lineRule="atLeast"/>
    </w:pPr>
    <w:rPr>
      <w:rFonts w:ascii="Microsoft Sans Serif" w:hAnsi="Microsoft Sans Serif" w:cs="Microsoft Sans Serif"/>
      <w:spacing w:val="-10"/>
      <w:sz w:val="20"/>
      <w:szCs w:val="20"/>
    </w:rPr>
  </w:style>
  <w:style w:type="paragraph" w:customStyle="1" w:styleId="Bodytext90">
    <w:name w:val="Body text (9)"/>
    <w:basedOn w:val="Normal"/>
    <w:link w:val="Bodytext9"/>
    <w:rsid w:val="00BF564F"/>
    <w:pPr>
      <w:widowControl w:val="0"/>
      <w:shd w:val="clear" w:color="auto" w:fill="FFFFFF"/>
      <w:spacing w:before="60" w:after="0" w:line="240" w:lineRule="atLeast"/>
    </w:pPr>
    <w:rPr>
      <w:b/>
      <w:bCs/>
      <w:spacing w:val="3"/>
      <w:sz w:val="25"/>
      <w:szCs w:val="25"/>
    </w:rPr>
  </w:style>
  <w:style w:type="paragraph" w:customStyle="1" w:styleId="Bodytext100">
    <w:name w:val="Body text (10)"/>
    <w:basedOn w:val="Normal"/>
    <w:link w:val="Bodytext10"/>
    <w:rsid w:val="00BF564F"/>
    <w:pPr>
      <w:widowControl w:val="0"/>
      <w:shd w:val="clear" w:color="auto" w:fill="FFFFFF"/>
      <w:spacing w:after="0" w:line="240" w:lineRule="atLeast"/>
      <w:jc w:val="right"/>
    </w:pPr>
    <w:rPr>
      <w:rFonts w:ascii="Microsoft Sans Serif" w:hAnsi="Microsoft Sans Serif" w:cs="Microsoft Sans Serif"/>
      <w:noProof/>
      <w:sz w:val="18"/>
      <w:szCs w:val="18"/>
    </w:rPr>
  </w:style>
  <w:style w:type="paragraph" w:customStyle="1" w:styleId="Bodytext110">
    <w:name w:val="Body text (11)"/>
    <w:basedOn w:val="Normal"/>
    <w:link w:val="Bodytext11"/>
    <w:rsid w:val="00BF564F"/>
    <w:pPr>
      <w:widowControl w:val="0"/>
      <w:shd w:val="clear" w:color="auto" w:fill="FFFFFF"/>
      <w:spacing w:after="0" w:line="418" w:lineRule="exact"/>
      <w:jc w:val="both"/>
    </w:pPr>
    <w:rPr>
      <w:sz w:val="20"/>
      <w:szCs w:val="20"/>
    </w:rPr>
  </w:style>
  <w:style w:type="paragraph" w:customStyle="1" w:styleId="Bodytext120">
    <w:name w:val="Body text (12)"/>
    <w:basedOn w:val="Normal"/>
    <w:link w:val="Bodytext12"/>
    <w:rsid w:val="00BF564F"/>
    <w:pPr>
      <w:widowControl w:val="0"/>
      <w:shd w:val="clear" w:color="auto" w:fill="FFFFFF"/>
      <w:spacing w:after="0" w:line="240" w:lineRule="atLeast"/>
    </w:pPr>
    <w:rPr>
      <w:b/>
      <w:bCs/>
      <w:sz w:val="23"/>
      <w:szCs w:val="23"/>
    </w:rPr>
  </w:style>
  <w:style w:type="paragraph" w:customStyle="1" w:styleId="Tableofcontents0">
    <w:name w:val="Table of contents"/>
    <w:basedOn w:val="Normal"/>
    <w:link w:val="Tableofcontents"/>
    <w:rsid w:val="00BF564F"/>
    <w:pPr>
      <w:widowControl w:val="0"/>
      <w:shd w:val="clear" w:color="auto" w:fill="FFFFFF"/>
      <w:spacing w:after="0" w:line="418" w:lineRule="exact"/>
      <w:jc w:val="both"/>
    </w:pPr>
    <w:rPr>
      <w:spacing w:val="1"/>
      <w:sz w:val="20"/>
      <w:szCs w:val="20"/>
    </w:rPr>
  </w:style>
  <w:style w:type="paragraph" w:customStyle="1" w:styleId="Heading40">
    <w:name w:val="Heading #4"/>
    <w:basedOn w:val="Normal"/>
    <w:link w:val="Heading4"/>
    <w:rsid w:val="00BF564F"/>
    <w:pPr>
      <w:widowControl w:val="0"/>
      <w:shd w:val="clear" w:color="auto" w:fill="FFFFFF"/>
      <w:spacing w:after="120" w:line="240" w:lineRule="atLeast"/>
      <w:ind w:firstLine="660"/>
      <w:jc w:val="both"/>
      <w:outlineLvl w:val="3"/>
    </w:pPr>
    <w:rPr>
      <w:b/>
      <w:bCs/>
      <w:spacing w:val="1"/>
      <w:sz w:val="20"/>
      <w:szCs w:val="20"/>
    </w:rPr>
  </w:style>
  <w:style w:type="paragraph" w:customStyle="1" w:styleId="Bodytext130">
    <w:name w:val="Body text (13)"/>
    <w:basedOn w:val="Normal"/>
    <w:link w:val="Bodytext13"/>
    <w:rsid w:val="00BF564F"/>
    <w:pPr>
      <w:widowControl w:val="0"/>
      <w:shd w:val="clear" w:color="auto" w:fill="FFFFFF"/>
      <w:spacing w:before="60" w:after="0" w:line="278" w:lineRule="exact"/>
      <w:jc w:val="both"/>
    </w:pPr>
    <w:rPr>
      <w:b/>
      <w:bCs/>
      <w:i/>
      <w:iCs/>
      <w:spacing w:val="4"/>
      <w:sz w:val="19"/>
      <w:szCs w:val="19"/>
    </w:rPr>
  </w:style>
  <w:style w:type="paragraph" w:customStyle="1" w:styleId="Tablecaption20">
    <w:name w:val="Table caption (2)"/>
    <w:basedOn w:val="Normal"/>
    <w:link w:val="Tablecaption2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4"/>
      <w:sz w:val="19"/>
      <w:szCs w:val="19"/>
    </w:rPr>
  </w:style>
  <w:style w:type="paragraph" w:customStyle="1" w:styleId="Tablecaption30">
    <w:name w:val="Table caption (3)"/>
    <w:basedOn w:val="Normal"/>
    <w:link w:val="Tablecaption3"/>
    <w:rsid w:val="00BF564F"/>
    <w:pPr>
      <w:widowControl w:val="0"/>
      <w:shd w:val="clear" w:color="auto" w:fill="FFFFFF"/>
      <w:spacing w:after="0" w:line="322" w:lineRule="exact"/>
      <w:jc w:val="both"/>
    </w:pPr>
    <w:rPr>
      <w:spacing w:val="1"/>
      <w:sz w:val="20"/>
      <w:szCs w:val="20"/>
    </w:rPr>
  </w:style>
  <w:style w:type="paragraph" w:customStyle="1" w:styleId="Tablecaption40">
    <w:name w:val="Table caption (4)"/>
    <w:basedOn w:val="Normal"/>
    <w:link w:val="Tablecaption4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2"/>
      <w:sz w:val="20"/>
      <w:szCs w:val="20"/>
    </w:rPr>
  </w:style>
  <w:style w:type="paragraph" w:customStyle="1" w:styleId="Bodytext141">
    <w:name w:val="Body text (14)1"/>
    <w:basedOn w:val="Normal"/>
    <w:link w:val="Bodytext14"/>
    <w:rsid w:val="00BF564F"/>
    <w:pPr>
      <w:widowControl w:val="0"/>
      <w:shd w:val="clear" w:color="auto" w:fill="FFFFFF"/>
      <w:spacing w:after="0" w:line="240" w:lineRule="atLeast"/>
      <w:jc w:val="both"/>
    </w:pPr>
    <w:rPr>
      <w:b/>
      <w:bCs/>
      <w:spacing w:val="1"/>
      <w:sz w:val="22"/>
    </w:rPr>
  </w:style>
  <w:style w:type="paragraph" w:customStyle="1" w:styleId="Tablecaption0">
    <w:name w:val="Table caption"/>
    <w:basedOn w:val="Normal"/>
    <w:link w:val="Tablecaption"/>
    <w:rsid w:val="00BF564F"/>
    <w:pPr>
      <w:widowControl w:val="0"/>
      <w:shd w:val="clear" w:color="auto" w:fill="FFFFFF"/>
      <w:spacing w:before="60" w:after="60" w:line="240" w:lineRule="atLeast"/>
      <w:jc w:val="both"/>
    </w:pPr>
    <w:rPr>
      <w:b/>
      <w:bCs/>
      <w:spacing w:val="1"/>
      <w:sz w:val="22"/>
    </w:rPr>
  </w:style>
  <w:style w:type="paragraph" w:customStyle="1" w:styleId="Bodytext150">
    <w:name w:val="Body text (15)"/>
    <w:basedOn w:val="Normal"/>
    <w:link w:val="Bodytext15"/>
    <w:rsid w:val="00BF564F"/>
    <w:pPr>
      <w:widowControl w:val="0"/>
      <w:shd w:val="clear" w:color="auto" w:fill="FFFFFF"/>
      <w:spacing w:after="60" w:line="240" w:lineRule="atLeast"/>
      <w:jc w:val="both"/>
    </w:pPr>
    <w:rPr>
      <w:b/>
      <w:bCs/>
      <w:spacing w:val="17"/>
      <w:sz w:val="15"/>
      <w:szCs w:val="15"/>
    </w:rPr>
  </w:style>
  <w:style w:type="paragraph" w:customStyle="1" w:styleId="Bodytext160">
    <w:name w:val="Body text (16)"/>
    <w:basedOn w:val="Normal"/>
    <w:link w:val="Bodytext16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3"/>
      <w:sz w:val="19"/>
      <w:szCs w:val="19"/>
    </w:rPr>
  </w:style>
  <w:style w:type="paragraph" w:customStyle="1" w:styleId="Bodytext170">
    <w:name w:val="Body text (17)"/>
    <w:basedOn w:val="Normal"/>
    <w:link w:val="Bodytext17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80">
    <w:name w:val="Body text (18)"/>
    <w:basedOn w:val="Normal"/>
    <w:link w:val="Bodytext18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1"/>
      <w:sz w:val="20"/>
      <w:szCs w:val="20"/>
    </w:rPr>
  </w:style>
  <w:style w:type="paragraph" w:customStyle="1" w:styleId="Bodytext201">
    <w:name w:val="Body text (20)"/>
    <w:basedOn w:val="Normal"/>
    <w:link w:val="Bodytext200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6"/>
      <w:sz w:val="18"/>
      <w:szCs w:val="18"/>
    </w:rPr>
  </w:style>
  <w:style w:type="paragraph" w:customStyle="1" w:styleId="Bodytext220">
    <w:name w:val="Body text (22)"/>
    <w:basedOn w:val="Normal"/>
    <w:link w:val="Bodytext22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90">
    <w:name w:val="Body text (19)"/>
    <w:basedOn w:val="Normal"/>
    <w:link w:val="Bodytext19"/>
    <w:rsid w:val="00BF564F"/>
    <w:pPr>
      <w:widowControl w:val="0"/>
      <w:shd w:val="clear" w:color="auto" w:fill="FFFFFF"/>
      <w:spacing w:after="0" w:line="240" w:lineRule="atLeast"/>
    </w:pPr>
    <w:rPr>
      <w:spacing w:val="5"/>
      <w:sz w:val="20"/>
      <w:szCs w:val="20"/>
    </w:rPr>
  </w:style>
  <w:style w:type="paragraph" w:customStyle="1" w:styleId="Bodytext210">
    <w:name w:val="Body text (21)"/>
    <w:basedOn w:val="Normal"/>
    <w:link w:val="Bodytext21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1"/>
      <w:szCs w:val="21"/>
    </w:rPr>
  </w:style>
  <w:style w:type="paragraph" w:customStyle="1" w:styleId="Headerorfooter50">
    <w:name w:val="Header or footer (5)"/>
    <w:basedOn w:val="Normal"/>
    <w:link w:val="Headerorfooter5"/>
    <w:rsid w:val="00BF564F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pacing w:val="4"/>
      <w:sz w:val="32"/>
      <w:szCs w:val="32"/>
    </w:rPr>
  </w:style>
  <w:style w:type="paragraph" w:customStyle="1" w:styleId="Headerorfooter60">
    <w:name w:val="Header or footer (6)"/>
    <w:basedOn w:val="Normal"/>
    <w:link w:val="Headerorfooter6"/>
    <w:rsid w:val="00BF564F"/>
    <w:pPr>
      <w:widowControl w:val="0"/>
      <w:shd w:val="clear" w:color="auto" w:fill="FFFFFF"/>
      <w:spacing w:after="0" w:line="240" w:lineRule="atLeast"/>
      <w:jc w:val="right"/>
    </w:pPr>
    <w:rPr>
      <w:spacing w:val="6"/>
      <w:sz w:val="23"/>
      <w:szCs w:val="23"/>
    </w:rPr>
  </w:style>
  <w:style w:type="paragraph" w:customStyle="1" w:styleId="Bodytext231">
    <w:name w:val="Body text (23)"/>
    <w:basedOn w:val="Normal"/>
    <w:link w:val="Bodytext230"/>
    <w:rsid w:val="00BF564F"/>
    <w:pPr>
      <w:widowControl w:val="0"/>
      <w:shd w:val="clear" w:color="auto" w:fill="FFFFFF"/>
      <w:spacing w:after="240" w:line="326" w:lineRule="exact"/>
      <w:jc w:val="center"/>
    </w:pPr>
    <w:rPr>
      <w:b/>
      <w:bCs/>
      <w:i/>
      <w:iCs/>
      <w:spacing w:val="3"/>
      <w:sz w:val="21"/>
      <w:szCs w:val="21"/>
    </w:rPr>
  </w:style>
  <w:style w:type="paragraph" w:customStyle="1" w:styleId="Tablecaption50">
    <w:name w:val="Table caption (5)"/>
    <w:basedOn w:val="Normal"/>
    <w:link w:val="Tablecaption5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3"/>
      <w:sz w:val="21"/>
      <w:szCs w:val="21"/>
    </w:rPr>
  </w:style>
  <w:style w:type="paragraph" w:customStyle="1" w:styleId="Headerorfooter70">
    <w:name w:val="Header or footer (7)"/>
    <w:basedOn w:val="Normal"/>
    <w:link w:val="Headerorfooter7"/>
    <w:rsid w:val="00BF564F"/>
    <w:pPr>
      <w:widowControl w:val="0"/>
      <w:shd w:val="clear" w:color="auto" w:fill="FFFFFF"/>
      <w:spacing w:after="0" w:line="240" w:lineRule="atLeast"/>
    </w:pPr>
    <w:rPr>
      <w:spacing w:val="4"/>
      <w:sz w:val="23"/>
      <w:szCs w:val="23"/>
    </w:rPr>
  </w:style>
  <w:style w:type="paragraph" w:customStyle="1" w:styleId="Bodytext240">
    <w:name w:val="Body text (24)"/>
    <w:basedOn w:val="Normal"/>
    <w:link w:val="Bodytext24"/>
    <w:rsid w:val="00BF564F"/>
    <w:pPr>
      <w:widowControl w:val="0"/>
      <w:shd w:val="clear" w:color="auto" w:fill="FFFFFF"/>
      <w:spacing w:before="120" w:after="0" w:line="398" w:lineRule="exact"/>
      <w:jc w:val="center"/>
    </w:pPr>
    <w:rPr>
      <w:b/>
      <w:bCs/>
      <w:i/>
      <w:iCs/>
      <w:spacing w:val="11"/>
      <w:sz w:val="21"/>
      <w:szCs w:val="21"/>
    </w:rPr>
  </w:style>
  <w:style w:type="paragraph" w:customStyle="1" w:styleId="CharCharCharCharCharCharChar">
    <w:name w:val=" Char Char Char Char Char Char Char"/>
    <w:autoRedefine/>
    <w:rsid w:val="00BF564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F564F"/>
    <w:rPr>
      <w:rFonts w:ascii="Courier New" w:eastAsia="Courier New" w:hAnsi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rsid w:val="00DA44AC"/>
    <w:rPr>
      <w:vertAlign w:val="superscript"/>
    </w:rPr>
  </w:style>
  <w:style w:type="character" w:customStyle="1" w:styleId="Heading12">
    <w:name w:val="Heading #1 (2)_"/>
    <w:link w:val="Heading120"/>
    <w:rsid w:val="00F31C54"/>
    <w:rPr>
      <w:rFonts w:ascii="Times New Roman" w:hAnsi="Times New Roman"/>
      <w:i/>
      <w:iCs/>
      <w:spacing w:val="6"/>
      <w:shd w:val="clear" w:color="auto" w:fill="FFFFFF"/>
    </w:rPr>
  </w:style>
  <w:style w:type="character" w:customStyle="1" w:styleId="Heading12Spacing0pt">
    <w:name w:val="Heading #1 (2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BodytextItalic">
    <w:name w:val="Body text + Italic"/>
    <w:aliases w:val="Spacing 0 pt84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9pt8">
    <w:name w:val="Body text + 9 pt8"/>
    <w:aliases w:val="Bold16,Spacing 0 pt82"/>
    <w:rsid w:val="00F31C5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6NotItalic">
    <w:name w:val="Body text (6) + Not Italic"/>
    <w:aliases w:val="Spacing 0 pt81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Headerorfooter2115pt">
    <w:name w:val="Header or footer (2) + 11.5 pt"/>
    <w:aliases w:val="Spacing 0 pt80"/>
    <w:rsid w:val="00F31C54"/>
    <w:rPr>
      <w:rFonts w:ascii="Times New Roman" w:hAnsi="Times New Roman" w:cs="Times New Roman"/>
      <w:spacing w:val="13"/>
      <w:sz w:val="23"/>
      <w:szCs w:val="23"/>
      <w:u w:val="none"/>
    </w:rPr>
  </w:style>
  <w:style w:type="character" w:customStyle="1" w:styleId="Tablecaption3NotItalic">
    <w:name w:val="Table caption (3) + Not Italic"/>
    <w:aliases w:val="Spacing 0 pt79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9pt6">
    <w:name w:val="Body text + 9 pt6"/>
    <w:aliases w:val="Bold13,Spacing 0 pt77"/>
    <w:rsid w:val="00F31C54"/>
    <w:rPr>
      <w:rFonts w:ascii="Times New Roman" w:hAnsi="Times New Roman" w:cs="Times New Roman"/>
      <w:b/>
      <w:bCs/>
      <w:spacing w:val="7"/>
      <w:sz w:val="18"/>
      <w:szCs w:val="18"/>
      <w:u w:val="none"/>
    </w:rPr>
  </w:style>
  <w:style w:type="character" w:customStyle="1" w:styleId="Footnote">
    <w:name w:val="Footnote_"/>
    <w:link w:val="Footnote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BodytextCorbel2">
    <w:name w:val="Body text + Corbel2"/>
    <w:aliases w:val="6.5 pt,Spacing 0 pt72"/>
    <w:rsid w:val="00F31C54"/>
    <w:rPr>
      <w:rFonts w:ascii="Corbel" w:hAnsi="Corbel" w:cs="Corbel"/>
      <w:noProof/>
      <w:spacing w:val="0"/>
      <w:sz w:val="13"/>
      <w:szCs w:val="13"/>
      <w:u w:val="none"/>
    </w:rPr>
  </w:style>
  <w:style w:type="character" w:customStyle="1" w:styleId="Bodytext6pt">
    <w:name w:val="Body text + 6 pt"/>
    <w:aliases w:val="Spacing 0 pt71"/>
    <w:rsid w:val="00F31C54"/>
    <w:rPr>
      <w:rFonts w:ascii="Times New Roman" w:hAnsi="Times New Roman" w:cs="Times New Roman"/>
      <w:noProof/>
      <w:spacing w:val="0"/>
      <w:sz w:val="12"/>
      <w:szCs w:val="12"/>
      <w:u w:val="none"/>
    </w:rPr>
  </w:style>
  <w:style w:type="character" w:customStyle="1" w:styleId="Bodytext5Corbel">
    <w:name w:val="Body text (5) + Corbel"/>
    <w:aliases w:val="10 pt10,Spacing 0 pt70"/>
    <w:rsid w:val="00F31C54"/>
    <w:rPr>
      <w:rFonts w:ascii="Corbel" w:hAnsi="Corbel" w:cs="Corbel"/>
      <w:b/>
      <w:bCs/>
      <w:spacing w:val="-15"/>
      <w:sz w:val="20"/>
      <w:szCs w:val="20"/>
      <w:u w:val="none"/>
    </w:rPr>
  </w:style>
  <w:style w:type="character" w:customStyle="1" w:styleId="Bodytext65pt">
    <w:name w:val="Body text + 6.5 pt"/>
    <w:aliases w:val="Spacing 0 pt68"/>
    <w:rsid w:val="00F31C54"/>
    <w:rPr>
      <w:rFonts w:ascii="Times New Roman" w:hAnsi="Times New Roman" w:cs="Times New Roman"/>
      <w:noProof/>
      <w:spacing w:val="0"/>
      <w:sz w:val="13"/>
      <w:szCs w:val="13"/>
      <w:u w:val="none"/>
    </w:rPr>
  </w:style>
  <w:style w:type="character" w:customStyle="1" w:styleId="Bodytext7NotItalic">
    <w:name w:val="Body text (7) + Not Italic"/>
    <w:aliases w:val="Spacing 0 pt67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Bodytext6NotItalic1">
    <w:name w:val="Body text (6) + Not Italic1"/>
    <w:aliases w:val="Spacing 0 pt66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2125pt">
    <w:name w:val="Body text (2) + 12.5 pt"/>
    <w:aliases w:val="Spacing 0 pt65"/>
    <w:rsid w:val="00F31C54"/>
    <w:rPr>
      <w:rFonts w:ascii="Times New Roman" w:hAnsi="Times New Roman" w:cs="Times New Roman"/>
      <w:i/>
      <w:iCs/>
      <w:spacing w:val="-2"/>
      <w:sz w:val="25"/>
      <w:szCs w:val="25"/>
      <w:u w:val="none"/>
    </w:rPr>
  </w:style>
  <w:style w:type="character" w:customStyle="1" w:styleId="Tablecaption512pt">
    <w:name w:val="Table caption (5) + 12 pt"/>
    <w:aliases w:val="Italic13,Spacing 0 pt64"/>
    <w:rsid w:val="00F31C54"/>
    <w:rPr>
      <w:rFonts w:ascii="Times New Roman" w:hAnsi="Times New Roman" w:cs="Times New Roman"/>
      <w:i/>
      <w:iCs/>
      <w:spacing w:val="2"/>
      <w:sz w:val="24"/>
      <w:szCs w:val="24"/>
      <w:u w:val="none"/>
    </w:rPr>
  </w:style>
  <w:style w:type="character" w:customStyle="1" w:styleId="Bodytext695pt1">
    <w:name w:val="Body text (6) + 9.5 pt1"/>
    <w:aliases w:val="Not Bold4,Spacing 0 pt62"/>
    <w:rsid w:val="00F31C54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6Spacing0pt">
    <w:name w:val="Body text (6) + Spacing 0 pt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none"/>
    </w:rPr>
  </w:style>
  <w:style w:type="character" w:customStyle="1" w:styleId="Bodytext56pt">
    <w:name w:val="Body text (5) + 6 pt"/>
    <w:aliases w:val="Not Bold3,Spacing 0 pt61"/>
    <w:rsid w:val="00F31C54"/>
    <w:rPr>
      <w:rFonts w:ascii="Times New Roman" w:hAnsi="Times New Roman" w:cs="Times New Roman"/>
      <w:b/>
      <w:bCs/>
      <w:spacing w:val="4"/>
      <w:sz w:val="12"/>
      <w:szCs w:val="12"/>
      <w:u w:val="none"/>
    </w:rPr>
  </w:style>
  <w:style w:type="character" w:customStyle="1" w:styleId="Bodytext10NotItalic">
    <w:name w:val="Body text (10) + Not Italic"/>
    <w:aliases w:val="Spacing 0 pt60"/>
    <w:rsid w:val="00F31C54"/>
    <w:rPr>
      <w:rFonts w:ascii="Times New Roman" w:hAnsi="Times New Roman" w:cs="Times New Roman"/>
      <w:i/>
      <w:iCs/>
      <w:noProof/>
      <w:spacing w:val="0"/>
      <w:sz w:val="25"/>
      <w:szCs w:val="25"/>
      <w:u w:val="none"/>
    </w:rPr>
  </w:style>
  <w:style w:type="character" w:customStyle="1" w:styleId="Bodytext12NotItalic">
    <w:name w:val="Body text (12) + Not Italic"/>
    <w:aliases w:val="Spacing 0 pt59"/>
    <w:rsid w:val="00F31C54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">
    <w:name w:val="Heading #2 (2)_"/>
    <w:link w:val="Heading220"/>
    <w:rsid w:val="00F31C54"/>
    <w:rPr>
      <w:rFonts w:ascii="Times New Roman" w:hAnsi="Times New Roman"/>
      <w:b/>
      <w:bCs/>
      <w:i/>
      <w:iCs/>
      <w:spacing w:val="4"/>
      <w:shd w:val="clear" w:color="auto" w:fill="FFFFFF"/>
    </w:rPr>
  </w:style>
  <w:style w:type="character" w:customStyle="1" w:styleId="Heading23">
    <w:name w:val="Heading #2 (3)_"/>
    <w:link w:val="Heading23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230">
    <w:name w:val="Heading #2 (3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Italic">
    <w:name w:val="Body text (11) + Italic"/>
    <w:aliases w:val="Spacing 0 pt57"/>
    <w:rsid w:val="00F31C54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Tablecaption6">
    <w:name w:val="Table caption (6)_"/>
    <w:link w:val="Tablecaption6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Tablecaption60">
    <w:name w:val="Table caption (6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Tablecaption7">
    <w:name w:val="Table caption (7)_"/>
    <w:link w:val="Tablecaption70"/>
    <w:rsid w:val="00F31C54"/>
    <w:rPr>
      <w:rFonts w:ascii="Corbel" w:hAnsi="Corbel" w:cs="Corbel"/>
      <w:spacing w:val="-11"/>
      <w:shd w:val="clear" w:color="auto" w:fill="FFFFFF"/>
    </w:rPr>
  </w:style>
  <w:style w:type="character" w:customStyle="1" w:styleId="Tablecaption7Italic">
    <w:name w:val="Table caption (7) + Italic"/>
    <w:aliases w:val="Spacing 0 pt56"/>
    <w:rsid w:val="00F31C54"/>
    <w:rPr>
      <w:rFonts w:ascii="Corbel" w:hAnsi="Corbel" w:cs="Corbel"/>
      <w:i/>
      <w:iCs/>
      <w:noProof/>
      <w:spacing w:val="0"/>
      <w:sz w:val="20"/>
      <w:szCs w:val="20"/>
      <w:u w:val="none"/>
    </w:rPr>
  </w:style>
  <w:style w:type="character" w:customStyle="1" w:styleId="Bodytext32">
    <w:name w:val="Body text3"/>
    <w:rsid w:val="00F31C54"/>
    <w:rPr>
      <w:rFonts w:ascii="Times New Roman" w:hAnsi="Times New Roman" w:cs="Times New Roman"/>
      <w:spacing w:val="5"/>
      <w:u w:val="single"/>
    </w:rPr>
  </w:style>
  <w:style w:type="character" w:customStyle="1" w:styleId="BodytextItalic2">
    <w:name w:val="Body text + Italic2"/>
    <w:aliases w:val="Spacing 0 pt55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42">
    <w:name w:val="Heading #4 (2)_"/>
    <w:link w:val="Heading42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420">
    <w:name w:val="Heading #4 (2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Corbel">
    <w:name w:val="Body text (11) + Corbel"/>
    <w:aliases w:val="10 pt8,Spacing 0 pt54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18TimesNewRoman">
    <w:name w:val="Body text (18) + Times New Roman"/>
    <w:aliases w:val="6 pt3,Spacing 0 pt53"/>
    <w:rsid w:val="00F31C5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4Corbel">
    <w:name w:val="Body text (4) + Corbel"/>
    <w:aliases w:val="10 pt7,Not Bold2,Spacing 0 pt51"/>
    <w:rsid w:val="00F31C54"/>
    <w:rPr>
      <w:rFonts w:ascii="Corbel" w:hAnsi="Corbel" w:cs="Corbel"/>
      <w:b/>
      <w:bCs/>
      <w:noProof/>
      <w:spacing w:val="1"/>
      <w:sz w:val="20"/>
      <w:szCs w:val="20"/>
      <w:u w:val="none"/>
    </w:rPr>
  </w:style>
  <w:style w:type="character" w:customStyle="1" w:styleId="Bodytext25">
    <w:name w:val="Body text (25)_"/>
    <w:link w:val="Bodytext250"/>
    <w:rsid w:val="00F31C54"/>
    <w:rPr>
      <w:rFonts w:ascii="Corbel" w:hAnsi="Corbel" w:cs="Corbel"/>
      <w:spacing w:val="11"/>
      <w:sz w:val="28"/>
      <w:szCs w:val="28"/>
      <w:shd w:val="clear" w:color="auto" w:fill="FFFFFF"/>
    </w:rPr>
  </w:style>
  <w:style w:type="character" w:customStyle="1" w:styleId="Bodytext12NotBold">
    <w:name w:val="Body text (12) + Not Bold"/>
    <w:aliases w:val="Not Italic4,Spacing 0 pt50"/>
    <w:rsid w:val="00F31C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6pt1">
    <w:name w:val="Body text + 6 pt1"/>
    <w:aliases w:val="Spacing 0 pt49"/>
    <w:rsid w:val="00F31C54"/>
    <w:rPr>
      <w:rFonts w:ascii="Times New Roman" w:hAnsi="Times New Roman" w:cs="Times New Roman"/>
      <w:spacing w:val="5"/>
      <w:sz w:val="12"/>
      <w:szCs w:val="12"/>
      <w:u w:val="none"/>
    </w:rPr>
  </w:style>
  <w:style w:type="character" w:customStyle="1" w:styleId="BodytextCorbel1">
    <w:name w:val="Body text + Corbel1"/>
    <w:aliases w:val="10 pt6,Spacing 0 pt48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26">
    <w:name w:val="Body text (26)_"/>
    <w:link w:val="Bodytext260"/>
    <w:rsid w:val="00F31C54"/>
    <w:rPr>
      <w:rFonts w:ascii="Times New Roman" w:hAnsi="Times New Roman"/>
      <w:b/>
      <w:bCs/>
      <w:spacing w:val="20"/>
      <w:sz w:val="26"/>
      <w:szCs w:val="26"/>
      <w:shd w:val="clear" w:color="auto" w:fill="FFFFFF"/>
    </w:rPr>
  </w:style>
  <w:style w:type="character" w:customStyle="1" w:styleId="Bodytext27">
    <w:name w:val="Body text (27)_"/>
    <w:link w:val="Bodytext270"/>
    <w:rsid w:val="00F31C54"/>
    <w:rPr>
      <w:rFonts w:ascii="Corbel" w:hAnsi="Corbel" w:cs="Corbel"/>
      <w:b/>
      <w:bCs/>
      <w:spacing w:val="-15"/>
      <w:shd w:val="clear" w:color="auto" w:fill="FFFFFF"/>
    </w:rPr>
  </w:style>
  <w:style w:type="character" w:customStyle="1" w:styleId="Bodytext28">
    <w:name w:val="Body text (28)_"/>
    <w:link w:val="Bodytext280"/>
    <w:rsid w:val="00F31C54"/>
    <w:rPr>
      <w:rFonts w:ascii="Times New Roman" w:hAnsi="Times New Roman"/>
      <w:spacing w:val="2"/>
      <w:w w:val="200"/>
      <w:sz w:val="8"/>
      <w:szCs w:val="8"/>
      <w:shd w:val="clear" w:color="auto" w:fill="FFFFFF"/>
    </w:rPr>
  </w:style>
  <w:style w:type="character" w:customStyle="1" w:styleId="Bodytext29">
    <w:name w:val="Body text (29)_"/>
    <w:link w:val="Bodytext290"/>
    <w:rsid w:val="00F31C54"/>
    <w:rPr>
      <w:rFonts w:ascii="Times New Roman" w:hAnsi="Times New Roman"/>
      <w:spacing w:val="-3"/>
      <w:sz w:val="10"/>
      <w:szCs w:val="10"/>
      <w:shd w:val="clear" w:color="auto" w:fill="FFFFFF"/>
    </w:rPr>
  </w:style>
  <w:style w:type="character" w:customStyle="1" w:styleId="Bodytext29Corbel">
    <w:name w:val="Body text (29) + Corbel"/>
    <w:aliases w:val="10 pt5,Spacing 0 pt47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Tablecaption8">
    <w:name w:val="Table caption (8)_"/>
    <w:link w:val="Tablecaption8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Tablecaption8Italic">
    <w:name w:val="Table caption (8) + Italic"/>
    <w:aliases w:val="Spacing 0 pt46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single"/>
    </w:rPr>
  </w:style>
  <w:style w:type="character" w:customStyle="1" w:styleId="Bodytext310">
    <w:name w:val="Body text (31)_"/>
    <w:link w:val="Bodytext311"/>
    <w:rsid w:val="00F31C54"/>
    <w:rPr>
      <w:rFonts w:ascii="Lucida Sans Unicode" w:hAnsi="Lucida Sans Unicode" w:cs="Lucida Sans Unicode"/>
      <w:sz w:val="8"/>
      <w:szCs w:val="8"/>
      <w:shd w:val="clear" w:color="auto" w:fill="FFFFFF"/>
    </w:rPr>
  </w:style>
  <w:style w:type="character" w:customStyle="1" w:styleId="Heading4Spacing0pt">
    <w:name w:val="Heading #4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erorfooterSpacing0pt">
    <w:name w:val="Header or footer + Spacing 0 pt"/>
    <w:rsid w:val="00F31C54"/>
    <w:rPr>
      <w:rFonts w:ascii="Times New Roman" w:hAnsi="Times New Roman" w:cs="Times New Roman"/>
      <w:spacing w:val="10"/>
      <w:sz w:val="23"/>
      <w:szCs w:val="23"/>
      <w:u w:val="none"/>
    </w:rPr>
  </w:style>
  <w:style w:type="character" w:customStyle="1" w:styleId="Heading4Italic">
    <w:name w:val="Heading #4 + Italic"/>
    <w:aliases w:val="Spacing 0 pt44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12NotItalic1">
    <w:name w:val="Body text (12) + Not Italic1"/>
    <w:aliases w:val="Spacing 0 pt43"/>
    <w:rsid w:val="00F31C54"/>
    <w:rPr>
      <w:rFonts w:ascii="Times New Roman" w:hAnsi="Times New Roman" w:cs="Times New Roman"/>
      <w:b/>
      <w:bCs/>
      <w:i/>
      <w:iCs/>
      <w:spacing w:val="8"/>
      <w:u w:val="none"/>
    </w:rPr>
  </w:style>
  <w:style w:type="character" w:customStyle="1" w:styleId="Bodytext12Spacing0pt">
    <w:name w:val="Body text (1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3Italic">
    <w:name w:val="Body text (3) + Italic"/>
    <w:aliases w:val="Spacing 0 pt42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Tablecaption9">
    <w:name w:val="Table caption (9)_"/>
    <w:link w:val="Tablecaption91"/>
    <w:rsid w:val="00F31C54"/>
    <w:rPr>
      <w:rFonts w:ascii="Times New Roman" w:hAnsi="Times New Roman"/>
      <w:b/>
      <w:bCs/>
      <w:i/>
      <w:iCs/>
      <w:spacing w:val="5"/>
      <w:sz w:val="18"/>
      <w:szCs w:val="18"/>
      <w:shd w:val="clear" w:color="auto" w:fill="FFFFFF"/>
    </w:rPr>
  </w:style>
  <w:style w:type="character" w:customStyle="1" w:styleId="Bodytext232">
    <w:name w:val="Body text (2)3"/>
    <w:rsid w:val="00F31C54"/>
    <w:rPr>
      <w:rFonts w:ascii="Times New Roman" w:hAnsi="Times New Roman" w:cs="Times New Roman"/>
      <w:b w:val="0"/>
      <w:bCs w:val="0"/>
      <w:i/>
      <w:iCs/>
      <w:spacing w:val="2"/>
      <w:u w:val="none"/>
      <w:shd w:val="clear" w:color="auto" w:fill="FFFFFF"/>
    </w:rPr>
  </w:style>
  <w:style w:type="character" w:customStyle="1" w:styleId="Bodytext221">
    <w:name w:val="Body text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Italic1">
    <w:name w:val="Body text + Italic1"/>
    <w:aliases w:val="Spacing 0 pt41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1Spacing0pt">
    <w:name w:val="Body text (11) + Spacing 0 pt"/>
    <w:rsid w:val="00F31C54"/>
    <w:rPr>
      <w:rFonts w:ascii="Times New Roman" w:hAnsi="Times New Roman" w:cs="Times New Roman"/>
      <w:spacing w:val="-3"/>
      <w:sz w:val="12"/>
      <w:szCs w:val="12"/>
      <w:u w:val="none"/>
    </w:rPr>
  </w:style>
  <w:style w:type="character" w:customStyle="1" w:styleId="Bodytext320">
    <w:name w:val="Body text (32)_"/>
    <w:link w:val="Bodytext321"/>
    <w:rsid w:val="00F31C54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12NotBold1">
    <w:name w:val="Body text (12) + Not Bold1"/>
    <w:aliases w:val="Spacing 0 pt40"/>
    <w:rsid w:val="00F31C54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3">
    <w:name w:val="Body text (33)_"/>
    <w:link w:val="Bodytext330"/>
    <w:rsid w:val="00F31C54"/>
    <w:rPr>
      <w:rFonts w:ascii="Georgia" w:hAnsi="Georgia" w:cs="Georgia"/>
      <w:b/>
      <w:bCs/>
      <w:i/>
      <w:iCs/>
      <w:sz w:val="8"/>
      <w:szCs w:val="8"/>
      <w:shd w:val="clear" w:color="auto" w:fill="FFFFFF"/>
    </w:rPr>
  </w:style>
  <w:style w:type="character" w:customStyle="1" w:styleId="Bodytext33NotBold">
    <w:name w:val="Body text (33) + Not Bold"/>
    <w:rsid w:val="00F31C54"/>
  </w:style>
  <w:style w:type="character" w:customStyle="1" w:styleId="Bodytext26Spacing0pt">
    <w:name w:val="Body text (26) + Spacing 0 pt"/>
    <w:rsid w:val="00F31C54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2612pt">
    <w:name w:val="Body text (26) + 12 pt"/>
    <w:aliases w:val="Spacing 0 pt39"/>
    <w:rsid w:val="00F31C54"/>
    <w:rPr>
      <w:rFonts w:ascii="Times New Roman" w:hAnsi="Times New Roman" w:cs="Times New Roman"/>
      <w:b/>
      <w:bCs/>
      <w:spacing w:val="8"/>
      <w:sz w:val="24"/>
      <w:szCs w:val="24"/>
      <w:u w:val="none"/>
    </w:rPr>
  </w:style>
  <w:style w:type="character" w:customStyle="1" w:styleId="Heading22Spacing0pt">
    <w:name w:val="Heading #2 (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Heading32">
    <w:name w:val="Heading #32"/>
    <w:rsid w:val="00F31C54"/>
    <w:rPr>
      <w:rFonts w:ascii="Times New Roman" w:hAnsi="Times New Roman" w:cs="Times New Roman"/>
      <w:spacing w:val="5"/>
      <w:u w:val="none"/>
      <w:shd w:val="clear" w:color="auto" w:fill="FFFFFF"/>
    </w:rPr>
  </w:style>
  <w:style w:type="character" w:customStyle="1" w:styleId="Heading233">
    <w:name w:val="Heading #2 (3)3"/>
    <w:rsid w:val="00F31C54"/>
  </w:style>
  <w:style w:type="character" w:customStyle="1" w:styleId="Heading423">
    <w:name w:val="Heading #4 (2)3"/>
    <w:rsid w:val="00F31C54"/>
  </w:style>
  <w:style w:type="character" w:customStyle="1" w:styleId="Bodytext11Corbel1">
    <w:name w:val="Body text (11) + Corbel1"/>
    <w:aliases w:val="10 pt4,Spacing 0 pt38"/>
    <w:rsid w:val="00F31C54"/>
    <w:rPr>
      <w:rFonts w:ascii="Corbel" w:hAnsi="Corbel" w:cs="Corbel"/>
      <w:noProof/>
      <w:spacing w:val="0"/>
      <w:sz w:val="20"/>
      <w:szCs w:val="20"/>
      <w:u w:val="none"/>
    </w:rPr>
  </w:style>
  <w:style w:type="character" w:customStyle="1" w:styleId="Tablecaption10">
    <w:name w:val="Table caption (10)_"/>
    <w:link w:val="Tablecaption100"/>
    <w:rsid w:val="00F31C54"/>
    <w:rPr>
      <w:rFonts w:ascii="Times New Roman" w:hAnsi="Times New Roman"/>
      <w:spacing w:val="5"/>
      <w:shd w:val="clear" w:color="auto" w:fill="FFFFFF"/>
    </w:rPr>
  </w:style>
  <w:style w:type="character" w:customStyle="1" w:styleId="Tablecaption11">
    <w:name w:val="Table caption (11)_"/>
    <w:link w:val="Tablecaption110"/>
    <w:rsid w:val="00F31C54"/>
    <w:rPr>
      <w:rFonts w:ascii="Times New Roman" w:hAnsi="Times New Roman"/>
      <w:b/>
      <w:bCs/>
      <w:spacing w:val="6"/>
      <w:sz w:val="26"/>
      <w:szCs w:val="26"/>
      <w:shd w:val="clear" w:color="auto" w:fill="FFFFFF"/>
    </w:rPr>
  </w:style>
  <w:style w:type="character" w:customStyle="1" w:styleId="Bodytext34">
    <w:name w:val="Body text (34)_"/>
    <w:link w:val="Bodytext340"/>
    <w:rsid w:val="00F31C54"/>
    <w:rPr>
      <w:rFonts w:ascii="Times New Roman" w:hAnsi="Times New Roman"/>
      <w:b/>
      <w:bCs/>
      <w:spacing w:val="-15"/>
      <w:sz w:val="18"/>
      <w:szCs w:val="18"/>
      <w:shd w:val="clear" w:color="auto" w:fill="FFFFFF"/>
    </w:rPr>
  </w:style>
  <w:style w:type="character" w:customStyle="1" w:styleId="Heading43">
    <w:name w:val="Heading #4 (3)_"/>
    <w:link w:val="Heading431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Heading430">
    <w:name w:val="Heading #4 (3)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Tablecaption12">
    <w:name w:val="Table caption (12)_"/>
    <w:link w:val="Tablecaption120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Bodytext12Spacing0pt1">
    <w:name w:val="Body text (12) + Spacing 0 pt1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Bodytext28Spacing0pt">
    <w:name w:val="Body text (28) + Spacing 0 pt"/>
    <w:rsid w:val="00F31C54"/>
    <w:rPr>
      <w:rFonts w:ascii="Times New Roman" w:hAnsi="Times New Roman" w:cs="Times New Roman"/>
      <w:spacing w:val="-5"/>
      <w:w w:val="200"/>
      <w:sz w:val="8"/>
      <w:szCs w:val="8"/>
      <w:u w:val="none"/>
    </w:rPr>
  </w:style>
  <w:style w:type="character" w:customStyle="1" w:styleId="Heading232">
    <w:name w:val="Heading #2 (3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35">
    <w:name w:val="Body text (35)_"/>
    <w:link w:val="Bodytext350"/>
    <w:rsid w:val="00F31C54"/>
    <w:rPr>
      <w:rFonts w:ascii="Georgia" w:hAnsi="Georgia" w:cs="Georgia"/>
      <w:i/>
      <w:iCs/>
      <w:spacing w:val="28"/>
      <w:shd w:val="clear" w:color="auto" w:fill="FFFFFF"/>
    </w:rPr>
  </w:style>
  <w:style w:type="character" w:customStyle="1" w:styleId="TablecaptionSpacing0pt">
    <w:name w:val="Table caption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7Spacing0pt">
    <w:name w:val="Body text (7) + Spacing 0 pt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7Spacing0pt1">
    <w:name w:val="Body text (7) + Spacing 0 pt1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none"/>
    </w:rPr>
  </w:style>
  <w:style w:type="character" w:customStyle="1" w:styleId="Tablecaption2Spacing0pt">
    <w:name w:val="Table caption (2) + Spacing 0 pt"/>
    <w:rsid w:val="00F31C54"/>
    <w:rPr>
      <w:rFonts w:ascii="Times New Roman" w:hAnsi="Times New Roman" w:cs="Times New Roman"/>
      <w:i/>
      <w:iCs/>
      <w:spacing w:val="2"/>
      <w:sz w:val="19"/>
      <w:szCs w:val="19"/>
      <w:u w:val="single"/>
    </w:rPr>
  </w:style>
  <w:style w:type="character" w:customStyle="1" w:styleId="Tablecaption2Spacing0pt1">
    <w:name w:val="Table caption (2) + Spacing 0 pt1"/>
    <w:rsid w:val="00F31C54"/>
    <w:rPr>
      <w:rFonts w:ascii="Times New Roman" w:hAnsi="Times New Roman" w:cs="Times New Roman"/>
      <w:i/>
      <w:iCs/>
      <w:spacing w:val="2"/>
      <w:sz w:val="19"/>
      <w:szCs w:val="19"/>
      <w:u w:val="none"/>
    </w:rPr>
  </w:style>
  <w:style w:type="character" w:customStyle="1" w:styleId="Tablecaption8Spacing0pt">
    <w:name w:val="Table caption (8) + Spacing 0 pt"/>
    <w:rsid w:val="00F31C5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Tablecaption13">
    <w:name w:val="Table caption (13)_"/>
    <w:link w:val="Tablecaption13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6">
    <w:name w:val="Body text (36)_"/>
    <w:link w:val="Bodytext36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36Spacing0pt">
    <w:name w:val="Body text (36) + Spacing 0 pt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Spacing0pt">
    <w:name w:val="Heading #2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37">
    <w:name w:val="Body text (37)_"/>
    <w:link w:val="Bodytext37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8">
    <w:name w:val="Body text (38)_"/>
    <w:link w:val="Bodytext380"/>
    <w:rsid w:val="00F31C54"/>
    <w:rPr>
      <w:rFonts w:ascii="Times New Roman" w:hAnsi="Times New Roman"/>
      <w:spacing w:val="-19"/>
      <w:sz w:val="54"/>
      <w:szCs w:val="54"/>
      <w:shd w:val="clear" w:color="auto" w:fill="FFFFFF"/>
    </w:rPr>
  </w:style>
  <w:style w:type="character" w:customStyle="1" w:styleId="Bodytext36Spacing-2pt">
    <w:name w:val="Body text (36) + Spacing -2 pt"/>
    <w:rsid w:val="00F31C54"/>
    <w:rPr>
      <w:rFonts w:ascii="Times New Roman" w:hAnsi="Times New Roman" w:cs="Times New Roman"/>
      <w:i/>
      <w:iCs/>
      <w:spacing w:val="-45"/>
      <w:u w:val="none"/>
    </w:rPr>
  </w:style>
  <w:style w:type="character" w:customStyle="1" w:styleId="Bodytext39">
    <w:name w:val="Body text (39)_"/>
    <w:link w:val="Bodytext39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400">
    <w:name w:val="Body text (40)_"/>
    <w:link w:val="Bodytext401"/>
    <w:rsid w:val="00F31C54"/>
    <w:rPr>
      <w:rFonts w:ascii="Times New Roman" w:hAnsi="Times New Roman"/>
      <w:spacing w:val="35"/>
      <w:sz w:val="8"/>
      <w:szCs w:val="8"/>
      <w:shd w:val="clear" w:color="auto" w:fill="FFFFFF"/>
    </w:rPr>
  </w:style>
  <w:style w:type="character" w:customStyle="1" w:styleId="Bodytext21Spacing0pt">
    <w:name w:val="Body text (21) + Spacing 0 pt"/>
    <w:rsid w:val="00F31C54"/>
    <w:rPr>
      <w:rFonts w:ascii="Times New Roman" w:hAnsi="Times New Roman" w:cs="Times New Roman"/>
      <w:i/>
      <w:iCs/>
      <w:spacing w:val="-16"/>
      <w:sz w:val="12"/>
      <w:szCs w:val="12"/>
      <w:u w:val="none"/>
    </w:rPr>
  </w:style>
  <w:style w:type="character" w:customStyle="1" w:styleId="Bodytext41">
    <w:name w:val="Body text (41)_"/>
    <w:link w:val="Bodytext410"/>
    <w:rsid w:val="00F31C54"/>
    <w:rPr>
      <w:rFonts w:ascii="Georgia" w:hAnsi="Georgia" w:cs="Georgia"/>
      <w:shd w:val="clear" w:color="auto" w:fill="FFFFFF"/>
    </w:rPr>
  </w:style>
  <w:style w:type="character" w:customStyle="1" w:styleId="Bodytext42">
    <w:name w:val="Body text (42)_"/>
    <w:link w:val="Bodytext420"/>
    <w:rsid w:val="00F31C54"/>
    <w:rPr>
      <w:rFonts w:ascii="Georgia" w:hAnsi="Georgia" w:cs="Georgia"/>
      <w:spacing w:val="7"/>
      <w:shd w:val="clear" w:color="auto" w:fill="FFFFFF"/>
    </w:rPr>
  </w:style>
  <w:style w:type="character" w:customStyle="1" w:styleId="Bodytext43">
    <w:name w:val="Body text (43)_"/>
    <w:link w:val="Bodytext43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Bodytext44">
    <w:name w:val="Body text (44)_"/>
    <w:link w:val="Bodytext440"/>
    <w:rsid w:val="00F31C54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44Italic">
    <w:name w:val="Body text (44) + Italic"/>
    <w:rsid w:val="00F31C54"/>
    <w:rPr>
      <w:rFonts w:ascii="Times New Roman" w:hAnsi="Times New Roman" w:cs="Times New Roman"/>
      <w:i/>
      <w:iCs/>
      <w:noProof/>
      <w:sz w:val="11"/>
      <w:szCs w:val="11"/>
      <w:u w:val="none"/>
    </w:rPr>
  </w:style>
  <w:style w:type="character" w:customStyle="1" w:styleId="Bodytext45">
    <w:name w:val="Body text (45)_"/>
    <w:link w:val="Bodytext450"/>
    <w:rsid w:val="00F31C54"/>
    <w:rPr>
      <w:rFonts w:ascii="Tahoma" w:hAnsi="Tahoma" w:cs="Tahoma"/>
      <w:noProof/>
      <w:w w:val="250"/>
      <w:sz w:val="8"/>
      <w:szCs w:val="8"/>
      <w:shd w:val="clear" w:color="auto" w:fill="FFFFFF"/>
    </w:rPr>
  </w:style>
  <w:style w:type="character" w:customStyle="1" w:styleId="Bodytext16Spacing0pt">
    <w:name w:val="Body text (16) + Spacing 0 pt"/>
    <w:rsid w:val="00F31C54"/>
    <w:rPr>
      <w:rFonts w:ascii="Corbel" w:hAnsi="Corbel" w:cs="Corbel"/>
      <w:spacing w:val="-14"/>
      <w:w w:val="200"/>
      <w:sz w:val="9"/>
      <w:szCs w:val="9"/>
      <w:u w:val="none"/>
    </w:rPr>
  </w:style>
  <w:style w:type="character" w:customStyle="1" w:styleId="Bodytext46">
    <w:name w:val="Body text (46)_"/>
    <w:link w:val="Bodytext460"/>
    <w:rsid w:val="00F31C54"/>
    <w:rPr>
      <w:rFonts w:ascii="Times New Roman" w:hAnsi="Times New Roman"/>
      <w:spacing w:val="-6"/>
      <w:w w:val="150"/>
      <w:sz w:val="9"/>
      <w:szCs w:val="9"/>
      <w:shd w:val="clear" w:color="auto" w:fill="FFFFFF"/>
    </w:rPr>
  </w:style>
  <w:style w:type="character" w:customStyle="1" w:styleId="Tablecaption62">
    <w:name w:val="Table caption (6)2"/>
    <w:rsid w:val="00F31C54"/>
  </w:style>
  <w:style w:type="character" w:customStyle="1" w:styleId="Tablecaption14">
    <w:name w:val="Table caption (14)_"/>
    <w:link w:val="Tablecaption140"/>
    <w:rsid w:val="00F31C54"/>
    <w:rPr>
      <w:rFonts w:ascii="Georgia" w:hAnsi="Georgia" w:cs="Georgia"/>
      <w:noProof/>
      <w:sz w:val="8"/>
      <w:szCs w:val="8"/>
      <w:shd w:val="clear" w:color="auto" w:fill="FFFFFF"/>
    </w:rPr>
  </w:style>
  <w:style w:type="character" w:customStyle="1" w:styleId="Heading422">
    <w:name w:val="Heading #4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47">
    <w:name w:val="Body text (47)_"/>
    <w:link w:val="Bodytext47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Tablecaption90">
    <w:name w:val="Table caption (9)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36Spacing0pt1">
    <w:name w:val="Body text (36) + Spacing 0 pt1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13">
    <w:name w:val="Heading #1 (3)_"/>
    <w:link w:val="Heading13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Heading13Spacing0pt">
    <w:name w:val="Heading #1 (3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20">
    <w:name w:val="Heading #3 (2)_"/>
    <w:link w:val="Heading321"/>
    <w:rsid w:val="00F31C54"/>
    <w:rPr>
      <w:rFonts w:ascii="Times New Roman" w:hAnsi="Times New Roman"/>
      <w:b/>
      <w:bCs/>
      <w:spacing w:val="9"/>
      <w:shd w:val="clear" w:color="auto" w:fill="FFFFFF"/>
    </w:rPr>
  </w:style>
  <w:style w:type="paragraph" w:customStyle="1" w:styleId="Bodytext211">
    <w:name w:val="Body text (2)1"/>
    <w:basedOn w:val="Normal"/>
    <w:rsid w:val="00F31C54"/>
    <w:pPr>
      <w:widowControl w:val="0"/>
      <w:shd w:val="clear" w:color="auto" w:fill="FFFFFF"/>
      <w:spacing w:before="300" w:after="780" w:line="240" w:lineRule="atLeast"/>
      <w:jc w:val="both"/>
    </w:pPr>
    <w:rPr>
      <w:rFonts w:eastAsia="Courier New"/>
      <w:i/>
      <w:iCs/>
      <w:spacing w:val="2"/>
      <w:szCs w:val="24"/>
      <w:lang w:val="vi-VN"/>
    </w:rPr>
  </w:style>
  <w:style w:type="paragraph" w:customStyle="1" w:styleId="Heading120">
    <w:name w:val="Heading #1 (2)"/>
    <w:basedOn w:val="Normal"/>
    <w:link w:val="Heading12"/>
    <w:rsid w:val="00F31C54"/>
    <w:pPr>
      <w:widowControl w:val="0"/>
      <w:shd w:val="clear" w:color="auto" w:fill="FFFFFF"/>
      <w:spacing w:after="180" w:line="240" w:lineRule="atLeast"/>
      <w:jc w:val="both"/>
      <w:outlineLvl w:val="0"/>
    </w:pPr>
    <w:rPr>
      <w:i/>
      <w:iCs/>
      <w:spacing w:val="6"/>
      <w:sz w:val="20"/>
      <w:szCs w:val="20"/>
    </w:rPr>
  </w:style>
  <w:style w:type="paragraph" w:customStyle="1" w:styleId="Heading11">
    <w:name w:val="Heading #11"/>
    <w:basedOn w:val="Normal"/>
    <w:rsid w:val="00F31C54"/>
    <w:pPr>
      <w:widowControl w:val="0"/>
      <w:shd w:val="clear" w:color="auto" w:fill="FFFFFF"/>
      <w:spacing w:before="60" w:after="120" w:line="240" w:lineRule="atLeast"/>
      <w:jc w:val="both"/>
      <w:outlineLvl w:val="0"/>
    </w:pPr>
    <w:rPr>
      <w:rFonts w:eastAsia="Courier New"/>
      <w:spacing w:val="5"/>
      <w:szCs w:val="24"/>
      <w:lang w:val="vi-VN"/>
    </w:rPr>
  </w:style>
  <w:style w:type="paragraph" w:customStyle="1" w:styleId="Bodytext61">
    <w:name w:val="Body text (6)1"/>
    <w:basedOn w:val="Normal"/>
    <w:rsid w:val="00F31C54"/>
    <w:pPr>
      <w:widowControl w:val="0"/>
      <w:shd w:val="clear" w:color="auto" w:fill="FFFFFF"/>
      <w:spacing w:after="0" w:line="278" w:lineRule="exact"/>
      <w:jc w:val="both"/>
    </w:pPr>
    <w:rPr>
      <w:rFonts w:eastAsia="Courier New"/>
      <w:b/>
      <w:bCs/>
      <w:i/>
      <w:iCs/>
      <w:spacing w:val="5"/>
      <w:sz w:val="18"/>
      <w:szCs w:val="18"/>
      <w:lang w:val="vi-VN"/>
    </w:rPr>
  </w:style>
  <w:style w:type="paragraph" w:customStyle="1" w:styleId="Footnote0">
    <w:name w:val="Footnote"/>
    <w:basedOn w:val="Normal"/>
    <w:link w:val="Footnote"/>
    <w:rsid w:val="00F31C54"/>
    <w:pPr>
      <w:widowControl w:val="0"/>
      <w:shd w:val="clear" w:color="auto" w:fill="FFFFFF"/>
      <w:spacing w:after="0" w:line="240" w:lineRule="atLeast"/>
      <w:jc w:val="both"/>
    </w:pPr>
    <w:rPr>
      <w:b/>
      <w:bCs/>
      <w:spacing w:val="4"/>
      <w:sz w:val="18"/>
      <w:szCs w:val="18"/>
    </w:rPr>
  </w:style>
  <w:style w:type="paragraph" w:customStyle="1" w:styleId="Bodytext81">
    <w:name w:val="Body text (8)1"/>
    <w:basedOn w:val="Normal"/>
    <w:rsid w:val="00F31C54"/>
    <w:pPr>
      <w:widowControl w:val="0"/>
      <w:shd w:val="clear" w:color="auto" w:fill="FFFFFF"/>
      <w:spacing w:before="120" w:after="120" w:line="240" w:lineRule="atLeast"/>
      <w:jc w:val="both"/>
    </w:pPr>
    <w:rPr>
      <w:rFonts w:eastAsia="Courier New"/>
      <w:b/>
      <w:bCs/>
      <w:i/>
      <w:iCs/>
      <w:spacing w:val="3"/>
      <w:sz w:val="18"/>
      <w:szCs w:val="18"/>
      <w:lang w:val="vi-VN"/>
    </w:rPr>
  </w:style>
  <w:style w:type="paragraph" w:customStyle="1" w:styleId="Bodytext121">
    <w:name w:val="Body text (12)1"/>
    <w:basedOn w:val="Normal"/>
    <w:rsid w:val="00F31C54"/>
    <w:pPr>
      <w:widowControl w:val="0"/>
      <w:shd w:val="clear" w:color="auto" w:fill="FFFFFF"/>
      <w:spacing w:before="120" w:after="0" w:line="442" w:lineRule="exact"/>
      <w:jc w:val="both"/>
    </w:pPr>
    <w:rPr>
      <w:rFonts w:eastAsia="Courier New"/>
      <w:b/>
      <w:bCs/>
      <w:i/>
      <w:iCs/>
      <w:spacing w:val="4"/>
      <w:szCs w:val="24"/>
      <w:lang w:val="vi-VN"/>
    </w:rPr>
  </w:style>
  <w:style w:type="paragraph" w:customStyle="1" w:styleId="Heading220">
    <w:name w:val="Heading #2 (2)"/>
    <w:basedOn w:val="Normal"/>
    <w:link w:val="Heading22"/>
    <w:rsid w:val="00F31C54"/>
    <w:pPr>
      <w:widowControl w:val="0"/>
      <w:shd w:val="clear" w:color="auto" w:fill="FFFFFF"/>
      <w:spacing w:before="120" w:after="0" w:line="437" w:lineRule="exact"/>
      <w:ind w:firstLine="720"/>
      <w:jc w:val="both"/>
      <w:outlineLvl w:val="1"/>
    </w:pPr>
    <w:rPr>
      <w:b/>
      <w:bCs/>
      <w:i/>
      <w:iCs/>
      <w:spacing w:val="4"/>
      <w:sz w:val="20"/>
      <w:szCs w:val="20"/>
    </w:rPr>
  </w:style>
  <w:style w:type="paragraph" w:customStyle="1" w:styleId="Heading231">
    <w:name w:val="Heading #2 (3)1"/>
    <w:basedOn w:val="Normal"/>
    <w:link w:val="Heading23"/>
    <w:rsid w:val="00F31C54"/>
    <w:pPr>
      <w:widowControl w:val="0"/>
      <w:shd w:val="clear" w:color="auto" w:fill="FFFFFF"/>
      <w:spacing w:before="180" w:after="60" w:line="240" w:lineRule="atLeast"/>
      <w:jc w:val="both"/>
      <w:outlineLvl w:val="1"/>
    </w:pPr>
    <w:rPr>
      <w:i/>
      <w:iCs/>
      <w:spacing w:val="2"/>
      <w:sz w:val="20"/>
      <w:szCs w:val="20"/>
    </w:rPr>
  </w:style>
  <w:style w:type="paragraph" w:customStyle="1" w:styleId="Tablecaption61">
    <w:name w:val="Table caption (6)1"/>
    <w:basedOn w:val="Normal"/>
    <w:link w:val="Tablecaption6"/>
    <w:rsid w:val="00F31C54"/>
    <w:pPr>
      <w:widowControl w:val="0"/>
      <w:shd w:val="clear" w:color="auto" w:fill="FFFFFF"/>
      <w:spacing w:after="0" w:line="240" w:lineRule="atLeast"/>
    </w:pPr>
    <w:rPr>
      <w:i/>
      <w:iCs/>
      <w:spacing w:val="2"/>
      <w:sz w:val="20"/>
      <w:szCs w:val="20"/>
    </w:rPr>
  </w:style>
  <w:style w:type="paragraph" w:customStyle="1" w:styleId="Tablecaption70">
    <w:name w:val="Table caption (7)"/>
    <w:basedOn w:val="Normal"/>
    <w:link w:val="Tablecaption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Corbel" w:hAnsi="Corbel" w:cs="Corbel"/>
      <w:spacing w:val="-11"/>
      <w:sz w:val="20"/>
      <w:szCs w:val="20"/>
    </w:rPr>
  </w:style>
  <w:style w:type="paragraph" w:customStyle="1" w:styleId="Heading421">
    <w:name w:val="Heading #4 (2)1"/>
    <w:basedOn w:val="Normal"/>
    <w:link w:val="Heading42"/>
    <w:rsid w:val="00F31C54"/>
    <w:pPr>
      <w:widowControl w:val="0"/>
      <w:shd w:val="clear" w:color="auto" w:fill="FFFFFF"/>
      <w:spacing w:after="0" w:line="446" w:lineRule="exact"/>
      <w:jc w:val="both"/>
      <w:outlineLvl w:val="3"/>
    </w:pPr>
    <w:rPr>
      <w:i/>
      <w:iCs/>
      <w:spacing w:val="2"/>
      <w:sz w:val="20"/>
      <w:szCs w:val="20"/>
    </w:rPr>
  </w:style>
  <w:style w:type="paragraph" w:customStyle="1" w:styleId="Bodytext250">
    <w:name w:val="Body text (25)"/>
    <w:basedOn w:val="Normal"/>
    <w:link w:val="Bodytext25"/>
    <w:rsid w:val="00F31C54"/>
    <w:pPr>
      <w:widowControl w:val="0"/>
      <w:shd w:val="clear" w:color="auto" w:fill="FFFFFF"/>
      <w:spacing w:after="0" w:line="403" w:lineRule="exact"/>
    </w:pPr>
    <w:rPr>
      <w:rFonts w:ascii="Corbel" w:hAnsi="Corbel" w:cs="Corbel"/>
      <w:spacing w:val="11"/>
      <w:sz w:val="28"/>
      <w:szCs w:val="28"/>
    </w:rPr>
  </w:style>
  <w:style w:type="paragraph" w:customStyle="1" w:styleId="Bodytext260">
    <w:name w:val="Body text (26)"/>
    <w:basedOn w:val="Normal"/>
    <w:link w:val="Bodytext26"/>
    <w:rsid w:val="00F31C54"/>
    <w:pPr>
      <w:widowControl w:val="0"/>
      <w:shd w:val="clear" w:color="auto" w:fill="FFFFFF"/>
      <w:spacing w:after="180" w:line="240" w:lineRule="atLeast"/>
    </w:pPr>
    <w:rPr>
      <w:b/>
      <w:bCs/>
      <w:spacing w:val="20"/>
      <w:sz w:val="26"/>
      <w:szCs w:val="26"/>
    </w:rPr>
  </w:style>
  <w:style w:type="paragraph" w:customStyle="1" w:styleId="Bodytext270">
    <w:name w:val="Body text (27)"/>
    <w:basedOn w:val="Normal"/>
    <w:link w:val="Bodytext27"/>
    <w:rsid w:val="00F31C54"/>
    <w:pPr>
      <w:widowControl w:val="0"/>
      <w:shd w:val="clear" w:color="auto" w:fill="FFFFFF"/>
      <w:spacing w:after="0" w:line="240" w:lineRule="atLeast"/>
    </w:pPr>
    <w:rPr>
      <w:rFonts w:ascii="Corbel" w:hAnsi="Corbel" w:cs="Corbel"/>
      <w:b/>
      <w:bCs/>
      <w:spacing w:val="-15"/>
      <w:sz w:val="20"/>
      <w:szCs w:val="20"/>
    </w:rPr>
  </w:style>
  <w:style w:type="paragraph" w:customStyle="1" w:styleId="Bodytext280">
    <w:name w:val="Body text (28)"/>
    <w:basedOn w:val="Normal"/>
    <w:link w:val="Bodytext28"/>
    <w:rsid w:val="00F31C54"/>
    <w:pPr>
      <w:widowControl w:val="0"/>
      <w:shd w:val="clear" w:color="auto" w:fill="FFFFFF"/>
      <w:spacing w:after="0" w:line="240" w:lineRule="atLeast"/>
    </w:pPr>
    <w:rPr>
      <w:spacing w:val="2"/>
      <w:w w:val="200"/>
      <w:sz w:val="8"/>
      <w:szCs w:val="8"/>
    </w:rPr>
  </w:style>
  <w:style w:type="paragraph" w:customStyle="1" w:styleId="Bodytext290">
    <w:name w:val="Body text (29)"/>
    <w:basedOn w:val="Normal"/>
    <w:link w:val="Bodytext29"/>
    <w:rsid w:val="00F31C54"/>
    <w:pPr>
      <w:widowControl w:val="0"/>
      <w:shd w:val="clear" w:color="auto" w:fill="FFFFFF"/>
      <w:spacing w:after="0" w:line="240" w:lineRule="atLeast"/>
    </w:pPr>
    <w:rPr>
      <w:spacing w:val="-3"/>
      <w:sz w:val="10"/>
      <w:szCs w:val="10"/>
    </w:rPr>
  </w:style>
  <w:style w:type="paragraph" w:customStyle="1" w:styleId="Tablecaption80">
    <w:name w:val="Table caption (8)"/>
    <w:basedOn w:val="Normal"/>
    <w:link w:val="Tablecaption8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4"/>
      <w:sz w:val="18"/>
      <w:szCs w:val="18"/>
    </w:rPr>
  </w:style>
  <w:style w:type="paragraph" w:customStyle="1" w:styleId="Bodytext311">
    <w:name w:val="Body text (31)"/>
    <w:basedOn w:val="Normal"/>
    <w:link w:val="Bodytext310"/>
    <w:rsid w:val="00F31C54"/>
    <w:pPr>
      <w:widowControl w:val="0"/>
      <w:shd w:val="clear" w:color="auto" w:fill="FFFFFF"/>
      <w:spacing w:before="120" w:after="0" w:line="240" w:lineRule="atLeast"/>
      <w:jc w:val="both"/>
    </w:pPr>
    <w:rPr>
      <w:rFonts w:ascii="Lucida Sans Unicode" w:hAnsi="Lucida Sans Unicode" w:cs="Lucida Sans Unicode"/>
      <w:sz w:val="8"/>
      <w:szCs w:val="8"/>
    </w:rPr>
  </w:style>
  <w:style w:type="paragraph" w:customStyle="1" w:styleId="Tablecaption91">
    <w:name w:val="Table caption (9)1"/>
    <w:basedOn w:val="Normal"/>
    <w:link w:val="Tablecaption9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5"/>
      <w:sz w:val="18"/>
      <w:szCs w:val="18"/>
    </w:rPr>
  </w:style>
  <w:style w:type="paragraph" w:customStyle="1" w:styleId="Bodytext321">
    <w:name w:val="Body text (32)"/>
    <w:basedOn w:val="Normal"/>
    <w:link w:val="Bodytext320"/>
    <w:rsid w:val="00F31C54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paragraph" w:customStyle="1" w:styleId="Bodytext330">
    <w:name w:val="Body text (33)"/>
    <w:basedOn w:val="Normal"/>
    <w:link w:val="Bodytext3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b/>
      <w:bCs/>
      <w:i/>
      <w:iCs/>
      <w:sz w:val="8"/>
      <w:szCs w:val="8"/>
    </w:rPr>
  </w:style>
  <w:style w:type="paragraph" w:customStyle="1" w:styleId="Tablecaption100">
    <w:name w:val="Table caption (10)"/>
    <w:basedOn w:val="Normal"/>
    <w:link w:val="Tablecaption10"/>
    <w:rsid w:val="00F31C54"/>
    <w:pPr>
      <w:widowControl w:val="0"/>
      <w:shd w:val="clear" w:color="auto" w:fill="FFFFFF"/>
      <w:spacing w:after="0" w:line="408" w:lineRule="exact"/>
    </w:pPr>
    <w:rPr>
      <w:spacing w:val="5"/>
      <w:sz w:val="20"/>
      <w:szCs w:val="20"/>
    </w:rPr>
  </w:style>
  <w:style w:type="paragraph" w:customStyle="1" w:styleId="Tablecaption110">
    <w:name w:val="Table caption (11)"/>
    <w:basedOn w:val="Normal"/>
    <w:link w:val="Tablecaption11"/>
    <w:rsid w:val="00F31C54"/>
    <w:pPr>
      <w:widowControl w:val="0"/>
      <w:shd w:val="clear" w:color="auto" w:fill="FFFFFF"/>
      <w:spacing w:after="0" w:line="326" w:lineRule="exact"/>
      <w:ind w:firstLine="720"/>
    </w:pPr>
    <w:rPr>
      <w:b/>
      <w:bCs/>
      <w:spacing w:val="6"/>
      <w:sz w:val="26"/>
      <w:szCs w:val="26"/>
    </w:rPr>
  </w:style>
  <w:style w:type="paragraph" w:customStyle="1" w:styleId="Bodytext340">
    <w:name w:val="Body text (34)"/>
    <w:basedOn w:val="Normal"/>
    <w:link w:val="Bodytext34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-15"/>
      <w:sz w:val="18"/>
      <w:szCs w:val="18"/>
    </w:rPr>
  </w:style>
  <w:style w:type="paragraph" w:customStyle="1" w:styleId="Heading431">
    <w:name w:val="Heading #4 (3)1"/>
    <w:basedOn w:val="Normal"/>
    <w:link w:val="Heading43"/>
    <w:rsid w:val="00F31C54"/>
    <w:pPr>
      <w:widowControl w:val="0"/>
      <w:shd w:val="clear" w:color="auto" w:fill="FFFFFF"/>
      <w:spacing w:after="60" w:line="240" w:lineRule="atLeast"/>
      <w:jc w:val="both"/>
      <w:outlineLvl w:val="3"/>
    </w:pPr>
    <w:rPr>
      <w:b/>
      <w:bCs/>
      <w:i/>
      <w:iCs/>
      <w:spacing w:val="6"/>
      <w:sz w:val="20"/>
      <w:szCs w:val="20"/>
    </w:rPr>
  </w:style>
  <w:style w:type="paragraph" w:customStyle="1" w:styleId="Tablecaption120">
    <w:name w:val="Table caption (12)"/>
    <w:basedOn w:val="Normal"/>
    <w:link w:val="Tablecaption12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6"/>
      <w:sz w:val="20"/>
      <w:szCs w:val="20"/>
    </w:rPr>
  </w:style>
  <w:style w:type="paragraph" w:customStyle="1" w:styleId="Bodytext350">
    <w:name w:val="Body text (35)"/>
    <w:basedOn w:val="Normal"/>
    <w:link w:val="Bodytext35"/>
    <w:rsid w:val="00F31C54"/>
    <w:pPr>
      <w:widowControl w:val="0"/>
      <w:shd w:val="clear" w:color="auto" w:fill="FFFFFF"/>
      <w:spacing w:after="0" w:line="240" w:lineRule="atLeast"/>
    </w:pPr>
    <w:rPr>
      <w:rFonts w:ascii="Georgia" w:hAnsi="Georgia" w:cs="Georgia"/>
      <w:i/>
      <w:iCs/>
      <w:spacing w:val="28"/>
      <w:sz w:val="20"/>
      <w:szCs w:val="20"/>
    </w:rPr>
  </w:style>
  <w:style w:type="paragraph" w:customStyle="1" w:styleId="Headerorfooter51">
    <w:name w:val="Header or footer (5)1"/>
    <w:basedOn w:val="Normal"/>
    <w:rsid w:val="00F31C54"/>
    <w:pPr>
      <w:widowControl w:val="0"/>
      <w:shd w:val="clear" w:color="auto" w:fill="FFFFFF"/>
      <w:spacing w:after="0" w:line="240" w:lineRule="atLeast"/>
    </w:pPr>
    <w:rPr>
      <w:rFonts w:eastAsia="Courier New"/>
      <w:b/>
      <w:bCs/>
      <w:i/>
      <w:iCs/>
      <w:spacing w:val="15"/>
      <w:szCs w:val="24"/>
      <w:lang w:val="vi-VN"/>
    </w:rPr>
  </w:style>
  <w:style w:type="paragraph" w:customStyle="1" w:styleId="Tablecaption130">
    <w:name w:val="Table caption (13)"/>
    <w:basedOn w:val="Normal"/>
    <w:link w:val="Tablecaption13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5"/>
      <w:sz w:val="17"/>
      <w:szCs w:val="17"/>
    </w:rPr>
  </w:style>
  <w:style w:type="paragraph" w:customStyle="1" w:styleId="Bodytext360">
    <w:name w:val="Body text (36)"/>
    <w:basedOn w:val="Normal"/>
    <w:link w:val="Bodytext36"/>
    <w:rsid w:val="00F31C54"/>
    <w:pPr>
      <w:widowControl w:val="0"/>
      <w:shd w:val="clear" w:color="auto" w:fill="FFFFFF"/>
      <w:spacing w:before="120" w:after="0" w:line="326" w:lineRule="exact"/>
      <w:jc w:val="both"/>
    </w:pPr>
    <w:rPr>
      <w:i/>
      <w:iCs/>
      <w:sz w:val="20"/>
      <w:szCs w:val="20"/>
    </w:rPr>
  </w:style>
  <w:style w:type="paragraph" w:customStyle="1" w:styleId="Bodytext370">
    <w:name w:val="Body text (37)"/>
    <w:basedOn w:val="Normal"/>
    <w:link w:val="Bodytext37"/>
    <w:rsid w:val="00F31C54"/>
    <w:pPr>
      <w:widowControl w:val="0"/>
      <w:shd w:val="clear" w:color="auto" w:fill="FFFFFF"/>
      <w:spacing w:before="120" w:after="120" w:line="259" w:lineRule="exact"/>
      <w:ind w:firstLine="760"/>
    </w:pPr>
    <w:rPr>
      <w:b/>
      <w:bCs/>
      <w:spacing w:val="5"/>
      <w:sz w:val="17"/>
      <w:szCs w:val="17"/>
    </w:rPr>
  </w:style>
  <w:style w:type="paragraph" w:customStyle="1" w:styleId="Bodytext380">
    <w:name w:val="Body text (38)"/>
    <w:basedOn w:val="Normal"/>
    <w:link w:val="Bodytext38"/>
    <w:rsid w:val="00F31C54"/>
    <w:pPr>
      <w:widowControl w:val="0"/>
      <w:shd w:val="clear" w:color="auto" w:fill="FFFFFF"/>
      <w:spacing w:after="0" w:line="322" w:lineRule="exact"/>
    </w:pPr>
    <w:rPr>
      <w:spacing w:val="-19"/>
      <w:sz w:val="54"/>
      <w:szCs w:val="54"/>
    </w:rPr>
  </w:style>
  <w:style w:type="paragraph" w:customStyle="1" w:styleId="Bodytext390">
    <w:name w:val="Body text (39)"/>
    <w:basedOn w:val="Normal"/>
    <w:link w:val="Bodytext39"/>
    <w:rsid w:val="00F31C54"/>
    <w:pPr>
      <w:widowControl w:val="0"/>
      <w:shd w:val="clear" w:color="auto" w:fill="FFFFFF"/>
      <w:spacing w:after="0" w:line="240" w:lineRule="atLeast"/>
      <w:jc w:val="both"/>
    </w:pPr>
    <w:rPr>
      <w:i/>
      <w:iCs/>
      <w:sz w:val="20"/>
      <w:szCs w:val="20"/>
    </w:rPr>
  </w:style>
  <w:style w:type="paragraph" w:customStyle="1" w:styleId="Bodytext401">
    <w:name w:val="Body text (40)"/>
    <w:basedOn w:val="Normal"/>
    <w:link w:val="Bodytext400"/>
    <w:rsid w:val="00F31C54"/>
    <w:pPr>
      <w:widowControl w:val="0"/>
      <w:shd w:val="clear" w:color="auto" w:fill="FFFFFF"/>
      <w:spacing w:after="0" w:line="240" w:lineRule="atLeast"/>
      <w:jc w:val="both"/>
    </w:pPr>
    <w:rPr>
      <w:spacing w:val="35"/>
      <w:sz w:val="8"/>
      <w:szCs w:val="8"/>
    </w:rPr>
  </w:style>
  <w:style w:type="paragraph" w:customStyle="1" w:styleId="Bodytext410">
    <w:name w:val="Body text (41)"/>
    <w:basedOn w:val="Normal"/>
    <w:link w:val="Bodytext41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z w:val="20"/>
      <w:szCs w:val="20"/>
    </w:rPr>
  </w:style>
  <w:style w:type="paragraph" w:customStyle="1" w:styleId="Bodytext420">
    <w:name w:val="Body text (42)"/>
    <w:basedOn w:val="Normal"/>
    <w:link w:val="Bodytext42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7"/>
      <w:sz w:val="20"/>
      <w:szCs w:val="20"/>
    </w:rPr>
  </w:style>
  <w:style w:type="paragraph" w:customStyle="1" w:styleId="Bodytext430">
    <w:name w:val="Body text (43)"/>
    <w:basedOn w:val="Normal"/>
    <w:link w:val="Bodytext4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Bodytext440">
    <w:name w:val="Body text (44)"/>
    <w:basedOn w:val="Normal"/>
    <w:link w:val="Bodytext44"/>
    <w:rsid w:val="00F31C54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paragraph" w:customStyle="1" w:styleId="Bodytext450">
    <w:name w:val="Body text (45)"/>
    <w:basedOn w:val="Normal"/>
    <w:link w:val="Bodytext45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Tahoma" w:hAnsi="Tahoma" w:cs="Tahoma"/>
      <w:noProof/>
      <w:w w:val="250"/>
      <w:sz w:val="8"/>
      <w:szCs w:val="8"/>
    </w:rPr>
  </w:style>
  <w:style w:type="paragraph" w:customStyle="1" w:styleId="Bodytext460">
    <w:name w:val="Body text (46)"/>
    <w:basedOn w:val="Normal"/>
    <w:link w:val="Bodytext46"/>
    <w:rsid w:val="00F31C54"/>
    <w:pPr>
      <w:widowControl w:val="0"/>
      <w:shd w:val="clear" w:color="auto" w:fill="FFFFFF"/>
      <w:spacing w:before="180" w:after="0" w:line="240" w:lineRule="atLeast"/>
      <w:jc w:val="both"/>
    </w:pPr>
    <w:rPr>
      <w:spacing w:val="-6"/>
      <w:w w:val="150"/>
      <w:sz w:val="9"/>
      <w:szCs w:val="9"/>
    </w:rPr>
  </w:style>
  <w:style w:type="paragraph" w:customStyle="1" w:styleId="Tablecaption140">
    <w:name w:val="Table caption (14)"/>
    <w:basedOn w:val="Normal"/>
    <w:link w:val="Tablecaption14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noProof/>
      <w:sz w:val="8"/>
      <w:szCs w:val="8"/>
    </w:rPr>
  </w:style>
  <w:style w:type="paragraph" w:customStyle="1" w:styleId="Bodytext470">
    <w:name w:val="Body text (47)"/>
    <w:basedOn w:val="Normal"/>
    <w:link w:val="Bodytext4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Heading130">
    <w:name w:val="Heading #1 (3)"/>
    <w:basedOn w:val="Normal"/>
    <w:link w:val="Heading13"/>
    <w:rsid w:val="00F31C54"/>
    <w:pPr>
      <w:widowControl w:val="0"/>
      <w:shd w:val="clear" w:color="auto" w:fill="FFFFFF"/>
      <w:spacing w:before="120" w:after="240" w:line="240" w:lineRule="atLeast"/>
      <w:jc w:val="center"/>
      <w:outlineLvl w:val="0"/>
    </w:pPr>
    <w:rPr>
      <w:i/>
      <w:iCs/>
      <w:sz w:val="20"/>
      <w:szCs w:val="20"/>
    </w:rPr>
  </w:style>
  <w:style w:type="paragraph" w:customStyle="1" w:styleId="Heading321">
    <w:name w:val="Heading #3 (2)"/>
    <w:basedOn w:val="Normal"/>
    <w:link w:val="Heading320"/>
    <w:rsid w:val="00F31C54"/>
    <w:pPr>
      <w:widowControl w:val="0"/>
      <w:shd w:val="clear" w:color="auto" w:fill="FFFFFF"/>
      <w:spacing w:after="0" w:line="322" w:lineRule="exact"/>
      <w:jc w:val="both"/>
      <w:outlineLvl w:val="2"/>
    </w:pPr>
    <w:rPr>
      <w:b/>
      <w:bCs/>
      <w:spacing w:val="9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31C5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