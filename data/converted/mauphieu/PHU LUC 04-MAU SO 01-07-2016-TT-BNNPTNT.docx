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C954" w14:textId="77777777" w:rsidR="00166AFB" w:rsidRPr="004A389B" w:rsidRDefault="00166AFB" w:rsidP="00166AFB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4A389B">
        <w:rPr>
          <w:rFonts w:ascii="Times New Roman" w:hAnsi="Times New Roman" w:cs="Times New Roman"/>
          <w:b/>
          <w:lang w:val="en-US"/>
        </w:rPr>
        <w:t>PHỤ LỤC 04</w:t>
      </w:r>
    </w:p>
    <w:p w14:paraId="660B57C2" w14:textId="77777777" w:rsidR="0031082B" w:rsidRPr="004A389B" w:rsidRDefault="00166AFB" w:rsidP="00166AFB">
      <w:pPr>
        <w:spacing w:before="120"/>
        <w:jc w:val="center"/>
        <w:rPr>
          <w:rFonts w:ascii="Times New Roman" w:hAnsi="Times New Roman" w:cs="Times New Roman"/>
          <w:i/>
        </w:rPr>
      </w:pPr>
      <w:r w:rsidRPr="004A389B">
        <w:rPr>
          <w:rFonts w:ascii="Times New Roman" w:hAnsi="Times New Roman" w:cs="Times New Roman"/>
          <w:lang w:val="en-US"/>
        </w:rPr>
        <w:t>MẪU PHIẾU GỬI BỆNH PHẨM XÉT NGHIỆM VÀ MẪU PHIẾU TRẢ LỜI KẾT QUẢ XÉT NGHIỆM</w:t>
      </w:r>
      <w:r w:rsidR="00790C79" w:rsidRPr="004A389B">
        <w:rPr>
          <w:rFonts w:ascii="Times New Roman" w:hAnsi="Times New Roman" w:cs="Times New Roman"/>
          <w:lang w:val="en-US"/>
        </w:rPr>
        <w:br/>
      </w:r>
      <w:r w:rsidR="0031082B" w:rsidRPr="004A389B">
        <w:rPr>
          <w:rFonts w:ascii="Times New Roman" w:hAnsi="Times New Roman" w:cs="Times New Roman"/>
          <w:i/>
        </w:rPr>
        <w:t>(Ban hành kèm theo Thông tư s</w:t>
      </w:r>
      <w:r w:rsidR="005403C9" w:rsidRPr="004A389B">
        <w:rPr>
          <w:rFonts w:ascii="Times New Roman" w:hAnsi="Times New Roman" w:cs="Times New Roman"/>
          <w:i/>
          <w:lang w:val="en-US"/>
        </w:rPr>
        <w:t>ố</w:t>
      </w:r>
      <w:r w:rsidR="0031082B" w:rsidRPr="004A389B">
        <w:rPr>
          <w:rFonts w:ascii="Times New Roman" w:hAnsi="Times New Roman" w:cs="Times New Roman"/>
          <w:i/>
        </w:rPr>
        <w:t xml:space="preserve"> 07</w:t>
      </w:r>
      <w:r w:rsidR="002512FE" w:rsidRPr="004A389B">
        <w:rPr>
          <w:rFonts w:ascii="Times New Roman" w:hAnsi="Times New Roman" w:cs="Times New Roman"/>
          <w:i/>
        </w:rPr>
        <w:t>/</w:t>
      </w:r>
      <w:r w:rsidR="0031082B" w:rsidRPr="004A389B">
        <w:rPr>
          <w:rFonts w:ascii="Times New Roman" w:hAnsi="Times New Roman" w:cs="Times New Roman"/>
          <w:i/>
        </w:rPr>
        <w:t>2016</w:t>
      </w:r>
      <w:r w:rsidR="002512FE" w:rsidRPr="004A389B">
        <w:rPr>
          <w:rFonts w:ascii="Times New Roman" w:hAnsi="Times New Roman" w:cs="Times New Roman"/>
          <w:i/>
        </w:rPr>
        <w:t>/</w:t>
      </w:r>
      <w:r w:rsidR="0031082B" w:rsidRPr="004A389B">
        <w:rPr>
          <w:rFonts w:ascii="Times New Roman" w:hAnsi="Times New Roman" w:cs="Times New Roman"/>
          <w:i/>
        </w:rPr>
        <w:t>TT-BNNPTNT ngày 31 tháng 5 năm 20</w:t>
      </w:r>
      <w:r w:rsidR="005403C9" w:rsidRPr="004A389B">
        <w:rPr>
          <w:rFonts w:ascii="Times New Roman" w:hAnsi="Times New Roman" w:cs="Times New Roman"/>
          <w:i/>
          <w:lang w:val="en-US"/>
        </w:rPr>
        <w:t>1</w:t>
      </w:r>
      <w:r w:rsidR="0031082B" w:rsidRPr="004A389B">
        <w:rPr>
          <w:rFonts w:ascii="Times New Roman" w:hAnsi="Times New Roman" w:cs="Times New Roman"/>
          <w:i/>
        </w:rPr>
        <w:t>6</w:t>
      </w:r>
      <w:r w:rsidR="005403C9" w:rsidRPr="004A389B">
        <w:rPr>
          <w:rFonts w:ascii="Times New Roman" w:hAnsi="Times New Roman" w:cs="Times New Roman"/>
          <w:i/>
          <w:lang w:val="en-US"/>
        </w:rPr>
        <w:t xml:space="preserve"> </w:t>
      </w:r>
      <w:r w:rsidR="0031082B" w:rsidRPr="004A389B">
        <w:rPr>
          <w:rFonts w:ascii="Times New Roman" w:hAnsi="Times New Roman" w:cs="Times New Roman"/>
          <w:i/>
        </w:rPr>
        <w:t xml:space="preserve">của Bộ trưởng Bộ Nông </w:t>
      </w:r>
      <w:r w:rsidR="00435563" w:rsidRPr="004A389B">
        <w:rPr>
          <w:rFonts w:ascii="Times New Roman" w:hAnsi="Times New Roman" w:cs="Times New Roman"/>
          <w:i/>
        </w:rPr>
        <w:t>nghi</w:t>
      </w:r>
      <w:r w:rsidR="0031082B" w:rsidRPr="004A389B">
        <w:rPr>
          <w:rFonts w:ascii="Times New Roman" w:hAnsi="Times New Roman" w:cs="Times New Roman"/>
          <w:i/>
        </w:rPr>
        <w:t xml:space="preserve">ệp và </w:t>
      </w:r>
      <w:r w:rsidR="00B44530" w:rsidRPr="004A389B">
        <w:rPr>
          <w:rFonts w:ascii="Times New Roman" w:hAnsi="Times New Roman" w:cs="Times New Roman"/>
          <w:i/>
        </w:rPr>
        <w:t>Phát triển</w:t>
      </w:r>
      <w:r w:rsidR="0031082B" w:rsidRPr="004A389B">
        <w:rPr>
          <w:rFonts w:ascii="Times New Roman" w:hAnsi="Times New Roman" w:cs="Times New Roman"/>
          <w:i/>
        </w:rPr>
        <w:t xml:space="preserve"> nông thôn)</w:t>
      </w:r>
    </w:p>
    <w:p w14:paraId="5C3288D0" w14:textId="77777777" w:rsidR="0031082B" w:rsidRPr="004A389B" w:rsidRDefault="0031082B" w:rsidP="00594CA5">
      <w:pPr>
        <w:spacing w:before="120"/>
        <w:rPr>
          <w:rFonts w:ascii="Times New Roman" w:hAnsi="Times New Roman" w:cs="Times New Roman"/>
          <w:b/>
        </w:rPr>
      </w:pPr>
      <w:r w:rsidRPr="004A389B">
        <w:rPr>
          <w:rFonts w:ascii="Times New Roman" w:hAnsi="Times New Roman" w:cs="Times New Roman"/>
          <w:b/>
        </w:rPr>
        <w:t>M</w:t>
      </w:r>
      <w:r w:rsidR="005403C9" w:rsidRPr="004A389B">
        <w:rPr>
          <w:rFonts w:ascii="Times New Roman" w:hAnsi="Times New Roman" w:cs="Times New Roman"/>
          <w:b/>
          <w:lang w:val="en-US"/>
        </w:rPr>
        <w:t>ẫ</w:t>
      </w:r>
      <w:r w:rsidRPr="004A389B">
        <w:rPr>
          <w:rFonts w:ascii="Times New Roman" w:hAnsi="Times New Roman" w:cs="Times New Roman"/>
          <w:b/>
        </w:rPr>
        <w:t xml:space="preserve">u Phiếu gửi bệnh phẩm xét </w:t>
      </w:r>
      <w:r w:rsidR="00435563" w:rsidRPr="004A389B">
        <w:rPr>
          <w:rFonts w:ascii="Times New Roman" w:hAnsi="Times New Roman" w:cs="Times New Roman"/>
          <w:b/>
        </w:rPr>
        <w:t>nghi</w:t>
      </w:r>
      <w:r w:rsidRPr="004A389B">
        <w:rPr>
          <w:rFonts w:ascii="Times New Roman" w:hAnsi="Times New Roman" w:cs="Times New Roman"/>
          <w:b/>
        </w:rPr>
        <w:t>ệm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668"/>
        <w:gridCol w:w="7188"/>
      </w:tblGrid>
      <w:tr w:rsidR="005403C9" w:rsidRPr="004A389B" w14:paraId="329A6C3D" w14:textId="77777777" w:rsidTr="002E7266">
        <w:tc>
          <w:tcPr>
            <w:tcW w:w="1668" w:type="dxa"/>
            <w:tcBorders>
              <w:bottom w:val="single" w:sz="2" w:space="0" w:color="auto"/>
            </w:tcBorders>
            <w:vAlign w:val="center"/>
          </w:tcPr>
          <w:p w14:paraId="19B77D84" w14:textId="77777777" w:rsidR="005403C9" w:rsidRPr="004A389B" w:rsidRDefault="005403C9" w:rsidP="002E7266">
            <w:pPr>
              <w:spacing w:before="12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7188" w:type="dxa"/>
            <w:tcBorders>
              <w:left w:val="nil"/>
            </w:tcBorders>
          </w:tcPr>
          <w:p w14:paraId="2F56DE49" w14:textId="77777777" w:rsidR="005403C9" w:rsidRPr="004A389B" w:rsidRDefault="005403C9" w:rsidP="002E726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A389B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4A389B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4A389B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4A473D" w:rsidRPr="004A389B" w14:paraId="0090C884" w14:textId="77777777" w:rsidTr="002E7266">
        <w:tc>
          <w:tcPr>
            <w:tcW w:w="16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373234" w14:textId="77777777" w:rsidR="004A473D" w:rsidRPr="004A389B" w:rsidRDefault="004A473D" w:rsidP="002E7266">
            <w:pPr>
              <w:spacing w:before="120"/>
              <w:rPr>
                <w:rFonts w:ascii="Times New Roman" w:hAnsi="Times New Roman" w:cs="Times New Roman"/>
                <w:b/>
                <w:lang w:val="en-US"/>
              </w:rPr>
            </w:pPr>
            <w:r w:rsidRPr="004A389B">
              <w:rPr>
                <w:rFonts w:ascii="Times New Roman" w:hAnsi="Times New Roman" w:cs="Times New Roman"/>
                <w:b/>
                <w:lang w:val="en-US"/>
              </w:rPr>
              <w:t>Bệnh phẩm số:</w:t>
            </w:r>
          </w:p>
        </w:tc>
        <w:tc>
          <w:tcPr>
            <w:tcW w:w="7188" w:type="dxa"/>
            <w:tcBorders>
              <w:left w:val="single" w:sz="2" w:space="0" w:color="auto"/>
            </w:tcBorders>
          </w:tcPr>
          <w:p w14:paraId="058DF120" w14:textId="77777777" w:rsidR="004A473D" w:rsidRPr="004A389B" w:rsidRDefault="004A473D" w:rsidP="002E7266">
            <w:pPr>
              <w:widowControl/>
              <w:spacing w:before="120"/>
              <w:ind w:right="43"/>
              <w:jc w:val="center"/>
              <w:rPr>
                <w:rFonts w:ascii="Times New Roman" w:hAnsi="Times New Roman" w:cs="Times New Roman"/>
                <w:b/>
              </w:rPr>
            </w:pPr>
            <w:r w:rsidRPr="004A389B">
              <w:rPr>
                <w:rFonts w:ascii="Times New Roman" w:hAnsi="Times New Roman" w:cs="Times New Roman"/>
                <w:b/>
              </w:rPr>
              <w:t>PHIẾU G</w:t>
            </w:r>
            <w:r w:rsidRPr="004A389B">
              <w:rPr>
                <w:rFonts w:ascii="Times New Roman" w:hAnsi="Times New Roman" w:cs="Times New Roman"/>
                <w:b/>
                <w:lang w:val="en-US"/>
              </w:rPr>
              <w:t>Ử</w:t>
            </w:r>
            <w:r w:rsidRPr="004A389B">
              <w:rPr>
                <w:rFonts w:ascii="Times New Roman" w:hAnsi="Times New Roman" w:cs="Times New Roman"/>
                <w:b/>
              </w:rPr>
              <w:t>I BỆNH PH</w:t>
            </w:r>
            <w:r w:rsidRPr="004A389B">
              <w:rPr>
                <w:rFonts w:ascii="Times New Roman" w:hAnsi="Times New Roman" w:cs="Times New Roman"/>
                <w:b/>
                <w:lang w:val="en-US"/>
              </w:rPr>
              <w:t>Ẩ</w:t>
            </w:r>
            <w:r w:rsidRPr="004A389B">
              <w:rPr>
                <w:rFonts w:ascii="Times New Roman" w:hAnsi="Times New Roman" w:cs="Times New Roman"/>
                <w:b/>
              </w:rPr>
              <w:t>M XÉT NGHIỆM</w:t>
            </w:r>
          </w:p>
          <w:p w14:paraId="3168123F" w14:textId="77777777" w:rsidR="004A473D" w:rsidRPr="004A389B" w:rsidRDefault="004A473D" w:rsidP="002E7266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4D692A52" w14:textId="77777777" w:rsidR="0031082B" w:rsidRPr="004A389B" w:rsidRDefault="0031082B" w:rsidP="00594CA5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</w:rPr>
        <w:t>Kính gửi:</w:t>
      </w:r>
      <w:r w:rsidR="005403C9" w:rsidRPr="004A389B">
        <w:rPr>
          <w:rFonts w:ascii="Times New Roman" w:hAnsi="Times New Roman" w:cs="Times New Roman"/>
          <w:lang w:val="en-US"/>
        </w:rPr>
        <w:t xml:space="preserve"> 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</w:p>
    <w:p w14:paraId="568978BC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 xml:space="preserve">Họ và tên người </w:t>
      </w:r>
      <w:r w:rsidR="00B44530" w:rsidRPr="004A389B">
        <w:rPr>
          <w:rFonts w:ascii="Times New Roman" w:hAnsi="Times New Roman" w:cs="Times New Roman"/>
        </w:rPr>
        <w:t>gửi</w:t>
      </w:r>
      <w:r w:rsidR="0031082B" w:rsidRPr="004A389B">
        <w:rPr>
          <w:rFonts w:ascii="Times New Roman" w:hAnsi="Times New Roman" w:cs="Times New Roman"/>
        </w:rPr>
        <w:t xml:space="preserve"> bệnh </w:t>
      </w:r>
      <w:r w:rsidR="00B44530" w:rsidRPr="004A389B">
        <w:rPr>
          <w:rFonts w:ascii="Times New Roman" w:hAnsi="Times New Roman" w:cs="Times New Roman"/>
        </w:rPr>
        <w:t>phẩm</w:t>
      </w:r>
      <w:r w:rsidR="0031082B" w:rsidRPr="004A389B">
        <w:rPr>
          <w:rFonts w:ascii="Times New Roman" w:hAnsi="Times New Roman" w:cs="Times New Roman"/>
        </w:rPr>
        <w:t>*: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</w:p>
    <w:p w14:paraId="72E9ADA5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Địa ch</w:t>
      </w:r>
      <w:r w:rsidRPr="004A389B">
        <w:rPr>
          <w:rFonts w:ascii="Times New Roman" w:hAnsi="Times New Roman" w:cs="Times New Roman"/>
          <w:lang w:val="en-US"/>
        </w:rPr>
        <w:t>ỉ</w:t>
      </w:r>
      <w:r w:rsidR="0031082B" w:rsidRPr="004A389B">
        <w:rPr>
          <w:rFonts w:ascii="Times New Roman" w:hAnsi="Times New Roman" w:cs="Times New Roman"/>
        </w:rPr>
        <w:t xml:space="preserve"> người gửi mẫu bệnh </w:t>
      </w:r>
      <w:r w:rsidR="00B44530" w:rsidRPr="004A389B">
        <w:rPr>
          <w:rFonts w:ascii="Times New Roman" w:hAnsi="Times New Roman" w:cs="Times New Roman"/>
        </w:rPr>
        <w:t>phẩm</w:t>
      </w:r>
      <w:r w:rsidR="0031082B" w:rsidRPr="004A389B">
        <w:rPr>
          <w:rFonts w:ascii="Times New Roman" w:hAnsi="Times New Roman" w:cs="Times New Roman"/>
        </w:rPr>
        <w:t>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..</w:t>
      </w:r>
    </w:p>
    <w:p w14:paraId="09B77B9F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Số CMND (nếu có):</w:t>
      </w:r>
      <w:r w:rsidRPr="004A389B">
        <w:rPr>
          <w:rFonts w:ascii="Times New Roman" w:hAnsi="Times New Roman" w:cs="Times New Roman"/>
          <w:lang w:val="en-US"/>
        </w:rPr>
        <w:t xml:space="preserve"> ………………</w:t>
      </w:r>
      <w:r w:rsidR="006D1527" w:rsidRPr="004A389B">
        <w:rPr>
          <w:rFonts w:ascii="Times New Roman" w:hAnsi="Times New Roman" w:cs="Times New Roman"/>
          <w:lang w:val="en-US"/>
        </w:rPr>
        <w:t>..</w:t>
      </w:r>
      <w:r w:rsidRPr="004A389B">
        <w:rPr>
          <w:rFonts w:ascii="Times New Roman" w:hAnsi="Times New Roman" w:cs="Times New Roman"/>
          <w:lang w:val="en-US"/>
        </w:rPr>
        <w:t>………………………………………………………………</w:t>
      </w:r>
    </w:p>
    <w:p w14:paraId="5F0E2CCC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Số điện thoại:</w:t>
      </w:r>
      <w:r w:rsidR="009706DF" w:rsidRPr="004A389B">
        <w:rPr>
          <w:rFonts w:ascii="Times New Roman" w:hAnsi="Times New Roman" w:cs="Times New Roman"/>
        </w:rPr>
        <w:t xml:space="preserve"> </w:t>
      </w:r>
      <w:r w:rsidRPr="004A389B">
        <w:rPr>
          <w:rFonts w:ascii="Times New Roman" w:hAnsi="Times New Roman" w:cs="Times New Roman"/>
          <w:lang w:val="en-US"/>
        </w:rPr>
        <w:t>……………………</w:t>
      </w:r>
      <w:r w:rsidR="006D1527" w:rsidRPr="004A389B">
        <w:rPr>
          <w:rFonts w:ascii="Times New Roman" w:hAnsi="Times New Roman" w:cs="Times New Roman"/>
          <w:lang w:val="en-US"/>
        </w:rPr>
        <w:t>..</w:t>
      </w:r>
      <w:r w:rsidRPr="004A389B">
        <w:rPr>
          <w:rFonts w:ascii="Times New Roman" w:hAnsi="Times New Roman" w:cs="Times New Roman"/>
          <w:lang w:val="en-US"/>
        </w:rPr>
        <w:t>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  <w:r w:rsidRPr="004A389B">
        <w:rPr>
          <w:rFonts w:ascii="Times New Roman" w:hAnsi="Times New Roman" w:cs="Times New Roman"/>
          <w:lang w:val="en-US"/>
        </w:rPr>
        <w:t xml:space="preserve"> </w:t>
      </w:r>
      <w:r w:rsidR="0031082B" w:rsidRPr="004A389B">
        <w:rPr>
          <w:rFonts w:ascii="Times New Roman" w:hAnsi="Times New Roman" w:cs="Times New Roman"/>
        </w:rPr>
        <w:t>Fax: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</w:t>
      </w:r>
    </w:p>
    <w:p w14:paraId="3DD96421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Email: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</w:p>
    <w:p w14:paraId="57E30D8B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b/>
        </w:rPr>
      </w:pPr>
      <w:r w:rsidRPr="004A389B">
        <w:rPr>
          <w:rFonts w:ascii="Times New Roman" w:hAnsi="Times New Roman" w:cs="Times New Roman"/>
          <w:b/>
          <w:lang w:val="en-US"/>
        </w:rPr>
        <w:t>1</w:t>
      </w:r>
      <w:r w:rsidR="006D1527" w:rsidRPr="004A389B">
        <w:rPr>
          <w:rFonts w:ascii="Times New Roman" w:hAnsi="Times New Roman" w:cs="Times New Roman"/>
          <w:b/>
          <w:lang w:val="en-US"/>
        </w:rPr>
        <w:t>.</w:t>
      </w:r>
      <w:r w:rsidRPr="004A389B">
        <w:rPr>
          <w:rFonts w:ascii="Times New Roman" w:hAnsi="Times New Roman" w:cs="Times New Roman"/>
          <w:b/>
          <w:lang w:val="en-US"/>
        </w:rPr>
        <w:t xml:space="preserve"> </w:t>
      </w:r>
      <w:r w:rsidR="0031082B" w:rsidRPr="004A389B">
        <w:rPr>
          <w:rFonts w:ascii="Times New Roman" w:hAnsi="Times New Roman" w:cs="Times New Roman"/>
          <w:b/>
        </w:rPr>
        <w:t>Thông tin về mẫu:</w:t>
      </w:r>
    </w:p>
    <w:p w14:paraId="3C8B793E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Nơi l</w:t>
      </w:r>
      <w:r w:rsidRPr="004A389B">
        <w:rPr>
          <w:rFonts w:ascii="Times New Roman" w:hAnsi="Times New Roman" w:cs="Times New Roman"/>
          <w:lang w:val="en-US"/>
        </w:rPr>
        <w:t>ấ</w:t>
      </w:r>
      <w:r w:rsidR="0031082B" w:rsidRPr="004A389B">
        <w:rPr>
          <w:rFonts w:ascii="Times New Roman" w:hAnsi="Times New Roman" w:cs="Times New Roman"/>
        </w:rPr>
        <w:t>y mẫu*: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</w:p>
    <w:p w14:paraId="4DB72101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Loài vật*: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</w:p>
    <w:p w14:paraId="057A0945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Lứa tuổi:</w:t>
      </w:r>
      <w:r w:rsidRPr="004A389B">
        <w:rPr>
          <w:rFonts w:ascii="Times New Roman" w:hAnsi="Times New Roman" w:cs="Times New Roman"/>
          <w:lang w:val="en-US"/>
        </w:rPr>
        <w:t xml:space="preserve">………………………………  </w:t>
      </w:r>
      <w:r w:rsidR="009706DF" w:rsidRPr="004A389B">
        <w:rPr>
          <w:rFonts w:ascii="Times New Roman" w:hAnsi="Times New Roman" w:cs="Times New Roman"/>
        </w:rPr>
        <w:t xml:space="preserve"> </w:t>
      </w:r>
      <w:r w:rsidR="0031082B" w:rsidRPr="004A389B">
        <w:rPr>
          <w:rFonts w:ascii="Times New Roman" w:hAnsi="Times New Roman" w:cs="Times New Roman"/>
        </w:rPr>
        <w:t>-</w:t>
      </w:r>
      <w:r w:rsidR="009706DF" w:rsidRPr="004A389B">
        <w:rPr>
          <w:rFonts w:ascii="Times New Roman" w:hAnsi="Times New Roman" w:cs="Times New Roman"/>
        </w:rPr>
        <w:t xml:space="preserve"> </w:t>
      </w:r>
      <w:r w:rsidR="0031082B" w:rsidRPr="004A389B">
        <w:rPr>
          <w:rFonts w:ascii="Times New Roman" w:hAnsi="Times New Roman" w:cs="Times New Roman"/>
        </w:rPr>
        <w:t>Giống:</w:t>
      </w:r>
      <w:r w:rsidR="009706DF" w:rsidRPr="004A389B">
        <w:rPr>
          <w:rFonts w:ascii="Times New Roman" w:hAnsi="Times New Roman" w:cs="Times New Roman"/>
        </w:rPr>
        <w:t xml:space="preserve"> </w:t>
      </w:r>
      <w:r w:rsidRPr="004A389B">
        <w:rPr>
          <w:rFonts w:ascii="Times New Roman" w:hAnsi="Times New Roman" w:cs="Times New Roman"/>
          <w:lang w:val="en-US"/>
        </w:rPr>
        <w:t>…………………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  <w:r w:rsidRPr="004A389B">
        <w:rPr>
          <w:rFonts w:ascii="Times New Roman" w:hAnsi="Times New Roman" w:cs="Times New Roman"/>
          <w:lang w:val="en-US"/>
        </w:rPr>
        <w:t xml:space="preserve"> </w:t>
      </w:r>
      <w:r w:rsidR="0031082B" w:rsidRPr="004A389B">
        <w:rPr>
          <w:rFonts w:ascii="Times New Roman" w:hAnsi="Times New Roman" w:cs="Times New Roman"/>
        </w:rPr>
        <w:t>-</w:t>
      </w:r>
      <w:r w:rsidR="009706DF" w:rsidRPr="004A389B">
        <w:rPr>
          <w:rFonts w:ascii="Times New Roman" w:hAnsi="Times New Roman" w:cs="Times New Roman"/>
        </w:rPr>
        <w:t xml:space="preserve"> </w:t>
      </w:r>
      <w:r w:rsidR="0031082B" w:rsidRPr="004A389B">
        <w:rPr>
          <w:rFonts w:ascii="Times New Roman" w:hAnsi="Times New Roman" w:cs="Times New Roman"/>
        </w:rPr>
        <w:t>Tính</w:t>
      </w:r>
      <w:r w:rsidR="009706DF" w:rsidRPr="004A389B">
        <w:rPr>
          <w:rFonts w:ascii="Times New Roman" w:hAnsi="Times New Roman" w:cs="Times New Roman"/>
        </w:rPr>
        <w:t xml:space="preserve"> </w:t>
      </w:r>
      <w:r w:rsidR="0031082B" w:rsidRPr="004A389B">
        <w:rPr>
          <w:rFonts w:ascii="Times New Roman" w:hAnsi="Times New Roman" w:cs="Times New Roman"/>
        </w:rPr>
        <w:t>biệt:</w:t>
      </w:r>
      <w:r w:rsidRPr="004A389B">
        <w:rPr>
          <w:rFonts w:ascii="Times New Roman" w:hAnsi="Times New Roman" w:cs="Times New Roman"/>
          <w:lang w:val="en-US"/>
        </w:rPr>
        <w:t xml:space="preserve"> …………………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</w:p>
    <w:p w14:paraId="35C250BE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Loại bệnh ph</w:t>
      </w:r>
      <w:r w:rsidRPr="004A389B">
        <w:rPr>
          <w:rFonts w:ascii="Times New Roman" w:hAnsi="Times New Roman" w:cs="Times New Roman"/>
          <w:lang w:val="en-US"/>
        </w:rPr>
        <w:t>ẩ</w:t>
      </w:r>
      <w:r w:rsidR="0031082B" w:rsidRPr="004A389B">
        <w:rPr>
          <w:rFonts w:ascii="Times New Roman" w:hAnsi="Times New Roman" w:cs="Times New Roman"/>
        </w:rPr>
        <w:t>m*: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……………………………………………………………………………………</w:t>
      </w:r>
    </w:p>
    <w:p w14:paraId="7AA05718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Số lượng*:</w:t>
      </w:r>
      <w:r w:rsidR="009706DF" w:rsidRPr="004A389B">
        <w:rPr>
          <w:rFonts w:ascii="Times New Roman" w:hAnsi="Times New Roman" w:cs="Times New Roman"/>
        </w:rPr>
        <w:t xml:space="preserve"> </w:t>
      </w:r>
      <w:r w:rsidRPr="004A389B">
        <w:rPr>
          <w:rFonts w:ascii="Times New Roman" w:hAnsi="Times New Roman" w:cs="Times New Roman"/>
          <w:lang w:val="en-US"/>
        </w:rPr>
        <w:t>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..</w:t>
      </w:r>
      <w:r w:rsidRPr="004A389B">
        <w:rPr>
          <w:rFonts w:ascii="Times New Roman" w:hAnsi="Times New Roman" w:cs="Times New Roman"/>
          <w:lang w:val="en-US"/>
        </w:rPr>
        <w:t xml:space="preserve"> </w:t>
      </w:r>
      <w:r w:rsidR="0031082B" w:rsidRPr="004A389B">
        <w:rPr>
          <w:rFonts w:ascii="Times New Roman" w:hAnsi="Times New Roman" w:cs="Times New Roman"/>
        </w:rPr>
        <w:t>mẫu</w:t>
      </w:r>
    </w:p>
    <w:p w14:paraId="743A3E42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Ngày lấy mẫu*: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………………………………………………………………………………………</w:t>
      </w:r>
    </w:p>
    <w:p w14:paraId="797364A2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Vắc-xin (chủng</w:t>
      </w:r>
      <w:r w:rsidR="002512FE" w:rsidRPr="004A389B">
        <w:rPr>
          <w:rFonts w:ascii="Times New Roman" w:hAnsi="Times New Roman" w:cs="Times New Roman"/>
        </w:rPr>
        <w:t>/</w:t>
      </w:r>
      <w:r w:rsidR="0031082B" w:rsidRPr="004A389B">
        <w:rPr>
          <w:rFonts w:ascii="Times New Roman" w:hAnsi="Times New Roman" w:cs="Times New Roman"/>
        </w:rPr>
        <w:t xml:space="preserve"> loại vắc-xin)*: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..</w:t>
      </w:r>
    </w:p>
    <w:p w14:paraId="5AE88207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Thời gian tiêm vắc-xin: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</w:p>
    <w:p w14:paraId="24D12508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435563" w:rsidRPr="004A389B">
        <w:rPr>
          <w:rFonts w:ascii="Times New Roman" w:hAnsi="Times New Roman" w:cs="Times New Roman"/>
        </w:rPr>
        <w:t>Tình</w:t>
      </w:r>
      <w:r w:rsidR="0031082B" w:rsidRPr="004A389B">
        <w:rPr>
          <w:rFonts w:ascii="Times New Roman" w:hAnsi="Times New Roman" w:cs="Times New Roman"/>
        </w:rPr>
        <w:t xml:space="preserve"> trạng bệnh phẩm: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</w:p>
    <w:p w14:paraId="06865942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</w:rPr>
      </w:pPr>
      <w:r w:rsidRPr="004A389B">
        <w:rPr>
          <w:rFonts w:ascii="Times New Roman" w:hAnsi="Times New Roman" w:cs="Times New Roman"/>
          <w:b/>
          <w:lang w:val="en-US"/>
        </w:rPr>
        <w:t>2</w:t>
      </w:r>
      <w:r w:rsidR="006D1527" w:rsidRPr="004A389B">
        <w:rPr>
          <w:rFonts w:ascii="Times New Roman" w:hAnsi="Times New Roman" w:cs="Times New Roman"/>
          <w:b/>
          <w:lang w:val="en-US"/>
        </w:rPr>
        <w:t>.</w:t>
      </w:r>
      <w:r w:rsidRPr="004A389B">
        <w:rPr>
          <w:rFonts w:ascii="Times New Roman" w:hAnsi="Times New Roman" w:cs="Times New Roman"/>
          <w:b/>
          <w:lang w:val="en-US"/>
        </w:rPr>
        <w:t xml:space="preserve"> </w:t>
      </w:r>
      <w:r w:rsidR="0031082B" w:rsidRPr="004A389B">
        <w:rPr>
          <w:rFonts w:ascii="Times New Roman" w:hAnsi="Times New Roman" w:cs="Times New Roman"/>
          <w:b/>
        </w:rPr>
        <w:t>Diễn biến bệnh</w:t>
      </w:r>
      <w:r w:rsidR="0031082B" w:rsidRPr="004A389B">
        <w:rPr>
          <w:rFonts w:ascii="Times New Roman" w:hAnsi="Times New Roman" w:cs="Times New Roman"/>
        </w:rPr>
        <w:t xml:space="preserve">* (trong </w:t>
      </w:r>
      <w:r w:rsidR="00435563" w:rsidRPr="004A389B">
        <w:rPr>
          <w:rFonts w:ascii="Times New Roman" w:hAnsi="Times New Roman" w:cs="Times New Roman"/>
        </w:rPr>
        <w:t>trường</w:t>
      </w:r>
      <w:r w:rsidR="0031082B" w:rsidRPr="004A389B">
        <w:rPr>
          <w:rFonts w:ascii="Times New Roman" w:hAnsi="Times New Roman" w:cs="Times New Roman"/>
        </w:rPr>
        <w:t xml:space="preserve"> hợp </w:t>
      </w:r>
      <w:r w:rsidR="00435563" w:rsidRPr="004A389B">
        <w:rPr>
          <w:rFonts w:ascii="Times New Roman" w:hAnsi="Times New Roman" w:cs="Times New Roman"/>
        </w:rPr>
        <w:t>nghi</w:t>
      </w:r>
      <w:r w:rsidR="0031082B" w:rsidRPr="004A389B">
        <w:rPr>
          <w:rFonts w:ascii="Times New Roman" w:hAnsi="Times New Roman" w:cs="Times New Roman"/>
        </w:rPr>
        <w:t xml:space="preserve"> mắc bệnh):</w:t>
      </w:r>
    </w:p>
    <w:p w14:paraId="6B1AF90A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Ngày bị bệnh: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</w:p>
    <w:p w14:paraId="04D0DA17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T</w:t>
      </w:r>
      <w:r w:rsidRPr="004A389B">
        <w:rPr>
          <w:rFonts w:ascii="Times New Roman" w:hAnsi="Times New Roman" w:cs="Times New Roman"/>
          <w:lang w:val="en-US"/>
        </w:rPr>
        <w:t>ổ</w:t>
      </w:r>
      <w:r w:rsidR="0031082B" w:rsidRPr="004A389B">
        <w:rPr>
          <w:rFonts w:ascii="Times New Roman" w:hAnsi="Times New Roman" w:cs="Times New Roman"/>
        </w:rPr>
        <w:t>ng đàn:</w:t>
      </w:r>
      <w:r w:rsidR="009706DF" w:rsidRPr="004A389B">
        <w:rPr>
          <w:rFonts w:ascii="Times New Roman" w:hAnsi="Times New Roman" w:cs="Times New Roman"/>
        </w:rPr>
        <w:t xml:space="preserve"> </w:t>
      </w:r>
      <w:r w:rsidRPr="004A389B">
        <w:rPr>
          <w:rFonts w:ascii="Times New Roman" w:hAnsi="Times New Roman" w:cs="Times New Roman"/>
          <w:lang w:val="en-US"/>
        </w:rPr>
        <w:t xml:space="preserve">………………… </w:t>
      </w:r>
      <w:r w:rsidR="0031082B" w:rsidRPr="004A389B">
        <w:rPr>
          <w:rFonts w:ascii="Times New Roman" w:hAnsi="Times New Roman" w:cs="Times New Roman"/>
        </w:rPr>
        <w:t xml:space="preserve">con - </w:t>
      </w:r>
      <w:r w:rsidRPr="004A389B">
        <w:rPr>
          <w:rFonts w:ascii="Times New Roman" w:hAnsi="Times New Roman" w:cs="Times New Roman"/>
          <w:lang w:val="en-US"/>
        </w:rPr>
        <w:t>S</w:t>
      </w:r>
      <w:r w:rsidR="0031082B" w:rsidRPr="004A389B">
        <w:rPr>
          <w:rFonts w:ascii="Times New Roman" w:hAnsi="Times New Roman" w:cs="Times New Roman"/>
        </w:rPr>
        <w:t>ố mắc bệnh:</w:t>
      </w:r>
      <w:r w:rsidR="009706DF" w:rsidRPr="004A389B">
        <w:rPr>
          <w:rFonts w:ascii="Times New Roman" w:hAnsi="Times New Roman" w:cs="Times New Roman"/>
        </w:rPr>
        <w:t xml:space="preserve"> </w:t>
      </w:r>
      <w:r w:rsidRPr="004A389B">
        <w:rPr>
          <w:rFonts w:ascii="Times New Roman" w:hAnsi="Times New Roman" w:cs="Times New Roman"/>
          <w:lang w:val="en-US"/>
        </w:rPr>
        <w:t>…………</w:t>
      </w:r>
      <w:r w:rsidR="006D1527" w:rsidRPr="004A389B">
        <w:rPr>
          <w:rFonts w:ascii="Times New Roman" w:hAnsi="Times New Roman" w:cs="Times New Roman"/>
          <w:lang w:val="en-US"/>
        </w:rPr>
        <w:t>..</w:t>
      </w:r>
      <w:r w:rsidRPr="004A389B">
        <w:rPr>
          <w:rFonts w:ascii="Times New Roman" w:hAnsi="Times New Roman" w:cs="Times New Roman"/>
          <w:lang w:val="en-US"/>
        </w:rPr>
        <w:t xml:space="preserve"> </w:t>
      </w:r>
      <w:r w:rsidR="0031082B" w:rsidRPr="004A389B">
        <w:rPr>
          <w:rFonts w:ascii="Times New Roman" w:hAnsi="Times New Roman" w:cs="Times New Roman"/>
        </w:rPr>
        <w:t>con -</w:t>
      </w:r>
      <w:r w:rsidR="009162CD" w:rsidRPr="004A389B">
        <w:rPr>
          <w:rFonts w:ascii="Times New Roman" w:hAnsi="Times New Roman" w:cs="Times New Roman"/>
          <w:lang w:val="en-US"/>
        </w:rPr>
        <w:t xml:space="preserve"> </w:t>
      </w:r>
      <w:r w:rsidRPr="004A389B">
        <w:rPr>
          <w:rFonts w:ascii="Times New Roman" w:hAnsi="Times New Roman" w:cs="Times New Roman"/>
          <w:lang w:val="en-US"/>
        </w:rPr>
        <w:t>S</w:t>
      </w:r>
      <w:r w:rsidR="0031082B" w:rsidRPr="004A389B">
        <w:rPr>
          <w:rFonts w:ascii="Times New Roman" w:hAnsi="Times New Roman" w:cs="Times New Roman"/>
        </w:rPr>
        <w:t>ố chết:</w:t>
      </w:r>
      <w:r w:rsidR="009706DF" w:rsidRPr="004A389B">
        <w:rPr>
          <w:rFonts w:ascii="Times New Roman" w:hAnsi="Times New Roman" w:cs="Times New Roman"/>
        </w:rPr>
        <w:t xml:space="preserve"> </w:t>
      </w:r>
      <w:r w:rsidRPr="004A389B">
        <w:rPr>
          <w:rFonts w:ascii="Times New Roman" w:hAnsi="Times New Roman" w:cs="Times New Roman"/>
          <w:lang w:val="en-US"/>
        </w:rPr>
        <w:t>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  <w:r w:rsidRPr="004A389B">
        <w:rPr>
          <w:rFonts w:ascii="Times New Roman" w:hAnsi="Times New Roman" w:cs="Times New Roman"/>
          <w:lang w:val="en-US"/>
        </w:rPr>
        <w:t xml:space="preserve"> </w:t>
      </w:r>
      <w:r w:rsidR="0031082B" w:rsidRPr="004A389B">
        <w:rPr>
          <w:rFonts w:ascii="Times New Roman" w:hAnsi="Times New Roman" w:cs="Times New Roman"/>
        </w:rPr>
        <w:t>con</w:t>
      </w:r>
    </w:p>
    <w:p w14:paraId="5B4B55BB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 xml:space="preserve">Thuốc </w:t>
      </w:r>
      <w:r w:rsidR="003F71D4" w:rsidRPr="004A389B">
        <w:rPr>
          <w:rFonts w:ascii="Times New Roman" w:hAnsi="Times New Roman" w:cs="Times New Roman"/>
        </w:rPr>
        <w:t>điều</w:t>
      </w:r>
      <w:r w:rsidR="0031082B" w:rsidRPr="004A389B">
        <w:rPr>
          <w:rFonts w:ascii="Times New Roman" w:hAnsi="Times New Roman" w:cs="Times New Roman"/>
        </w:rPr>
        <w:t xml:space="preserve"> trị: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..</w:t>
      </w:r>
    </w:p>
    <w:p w14:paraId="7424DBAB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 xml:space="preserve">Thời gian </w:t>
      </w:r>
      <w:r w:rsidR="003F71D4" w:rsidRPr="004A389B">
        <w:rPr>
          <w:rFonts w:ascii="Times New Roman" w:hAnsi="Times New Roman" w:cs="Times New Roman"/>
        </w:rPr>
        <w:t>điều</w:t>
      </w:r>
      <w:r w:rsidR="0031082B" w:rsidRPr="004A389B">
        <w:rPr>
          <w:rFonts w:ascii="Times New Roman" w:hAnsi="Times New Roman" w:cs="Times New Roman"/>
        </w:rPr>
        <w:t xml:space="preserve"> trị: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</w:p>
    <w:p w14:paraId="450C2F2C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lastRenderedPageBreak/>
        <w:t xml:space="preserve">- </w:t>
      </w:r>
      <w:r w:rsidR="0031082B" w:rsidRPr="004A389B">
        <w:rPr>
          <w:rFonts w:ascii="Times New Roman" w:hAnsi="Times New Roman" w:cs="Times New Roman"/>
        </w:rPr>
        <w:t>Triệu chứng: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..</w:t>
      </w:r>
    </w:p>
    <w:p w14:paraId="7F7A9527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  <w:r w:rsidRPr="004A389B">
        <w:rPr>
          <w:rFonts w:ascii="Times New Roman" w:hAnsi="Times New Roman" w:cs="Times New Roman"/>
          <w:lang w:val="en-US"/>
        </w:rPr>
        <w:t xml:space="preserve">- </w:t>
      </w:r>
      <w:r w:rsidR="0031082B" w:rsidRPr="004A389B">
        <w:rPr>
          <w:rFonts w:ascii="Times New Roman" w:hAnsi="Times New Roman" w:cs="Times New Roman"/>
        </w:rPr>
        <w:t>Bệnh tích:</w:t>
      </w:r>
      <w:r w:rsidRPr="004A389B">
        <w:rPr>
          <w:rFonts w:ascii="Times New Roman" w:hAnsi="Times New Roman" w:cs="Times New Roman"/>
          <w:lang w:val="en-US"/>
        </w:rPr>
        <w:t xml:space="preserve"> ………………………………………………………………………</w:t>
      </w:r>
      <w:r w:rsidR="006D1527" w:rsidRPr="004A389B">
        <w:rPr>
          <w:rFonts w:ascii="Times New Roman" w:hAnsi="Times New Roman" w:cs="Times New Roman"/>
          <w:lang w:val="en-US"/>
        </w:rPr>
        <w:t>.</w:t>
      </w:r>
    </w:p>
    <w:p w14:paraId="1CB90822" w14:textId="77777777" w:rsidR="0031082B" w:rsidRPr="004A389B" w:rsidRDefault="005403C9" w:rsidP="00594CA5">
      <w:pPr>
        <w:spacing w:before="120"/>
        <w:rPr>
          <w:rFonts w:ascii="Times New Roman" w:hAnsi="Times New Roman" w:cs="Times New Roman"/>
          <w:b/>
        </w:rPr>
      </w:pPr>
      <w:r w:rsidRPr="004A389B">
        <w:rPr>
          <w:rFonts w:ascii="Times New Roman" w:hAnsi="Times New Roman" w:cs="Times New Roman"/>
          <w:b/>
          <w:lang w:val="en-US"/>
        </w:rPr>
        <w:t>3</w:t>
      </w:r>
      <w:r w:rsidR="006D1527" w:rsidRPr="004A389B">
        <w:rPr>
          <w:rFonts w:ascii="Times New Roman" w:hAnsi="Times New Roman" w:cs="Times New Roman"/>
          <w:b/>
          <w:lang w:val="en-US"/>
        </w:rPr>
        <w:t>.</w:t>
      </w:r>
      <w:r w:rsidRPr="004A389B">
        <w:rPr>
          <w:rFonts w:ascii="Times New Roman" w:hAnsi="Times New Roman" w:cs="Times New Roman"/>
          <w:b/>
          <w:lang w:val="en-US"/>
        </w:rPr>
        <w:t xml:space="preserve"> Y</w:t>
      </w:r>
      <w:r w:rsidR="0031082B" w:rsidRPr="004A389B">
        <w:rPr>
          <w:rFonts w:ascii="Times New Roman" w:hAnsi="Times New Roman" w:cs="Times New Roman"/>
          <w:b/>
        </w:rPr>
        <w:t xml:space="preserve">êu cầu xét </w:t>
      </w:r>
      <w:r w:rsidR="00435563" w:rsidRPr="004A389B">
        <w:rPr>
          <w:rFonts w:ascii="Times New Roman" w:hAnsi="Times New Roman" w:cs="Times New Roman"/>
          <w:b/>
        </w:rPr>
        <w:t>nghi</w:t>
      </w:r>
      <w:r w:rsidR="0031082B" w:rsidRPr="004A389B">
        <w:rPr>
          <w:rFonts w:ascii="Times New Roman" w:hAnsi="Times New Roman" w:cs="Times New Roman"/>
          <w:b/>
        </w:rPr>
        <w:t>ệm*:</w:t>
      </w:r>
    </w:p>
    <w:p w14:paraId="0179C9B6" w14:textId="77777777" w:rsidR="0031082B" w:rsidRPr="004A389B" w:rsidRDefault="0031082B" w:rsidP="00594CA5">
      <w:pPr>
        <w:spacing w:before="120"/>
        <w:rPr>
          <w:rFonts w:ascii="Times New Roman" w:hAnsi="Times New Roman" w:cs="Times New Roman"/>
          <w:i/>
        </w:rPr>
      </w:pPr>
      <w:r w:rsidRPr="004A389B">
        <w:rPr>
          <w:rFonts w:ascii="Times New Roman" w:hAnsi="Times New Roman" w:cs="Times New Roman"/>
          <w:i/>
        </w:rPr>
        <w:t>*: Các thông tin bắt buộc phải khai b</w:t>
      </w:r>
      <w:r w:rsidR="005403C9" w:rsidRPr="004A389B">
        <w:rPr>
          <w:rFonts w:ascii="Times New Roman" w:hAnsi="Times New Roman" w:cs="Times New Roman"/>
          <w:i/>
          <w:lang w:val="en-US"/>
        </w:rPr>
        <w:t>á</w:t>
      </w:r>
      <w:r w:rsidRPr="004A389B">
        <w:rPr>
          <w:rFonts w:ascii="Times New Roman" w:hAnsi="Times New Roman" w:cs="Times New Roman"/>
          <w:i/>
        </w:rPr>
        <w:t>o</w:t>
      </w:r>
      <w:r w:rsidR="006D1527" w:rsidRPr="004A389B">
        <w:rPr>
          <w:rFonts w:ascii="Times New Roman" w:hAnsi="Times New Roman" w:cs="Times New Roman"/>
          <w:i/>
        </w:rPr>
        <w:t>.</w:t>
      </w:r>
    </w:p>
    <w:p w14:paraId="383BF7ED" w14:textId="77777777" w:rsidR="00CF79DC" w:rsidRPr="004A389B" w:rsidRDefault="0031082B" w:rsidP="00594CA5">
      <w:pPr>
        <w:spacing w:before="120"/>
        <w:rPr>
          <w:rFonts w:ascii="Times New Roman" w:hAnsi="Times New Roman" w:cs="Times New Roman"/>
          <w:i/>
        </w:rPr>
      </w:pPr>
      <w:r w:rsidRPr="004A389B">
        <w:rPr>
          <w:rFonts w:ascii="Times New Roman" w:hAnsi="Times New Roman" w:cs="Times New Roman"/>
          <w:i/>
        </w:rPr>
        <w:t>(T</w:t>
      </w:r>
      <w:r w:rsidR="005403C9" w:rsidRPr="004A389B">
        <w:rPr>
          <w:rFonts w:ascii="Times New Roman" w:hAnsi="Times New Roman" w:cs="Times New Roman"/>
          <w:i/>
          <w:lang w:val="en-US"/>
        </w:rPr>
        <w:t>ô</w:t>
      </w:r>
      <w:r w:rsidRPr="004A389B">
        <w:rPr>
          <w:rFonts w:ascii="Times New Roman" w:hAnsi="Times New Roman" w:cs="Times New Roman"/>
          <w:i/>
        </w:rPr>
        <w:t>i xin đảm b</w:t>
      </w:r>
      <w:r w:rsidR="005403C9" w:rsidRPr="004A389B">
        <w:rPr>
          <w:rFonts w:ascii="Times New Roman" w:hAnsi="Times New Roman" w:cs="Times New Roman"/>
          <w:i/>
          <w:lang w:val="en-US"/>
        </w:rPr>
        <w:t>ả</w:t>
      </w:r>
      <w:r w:rsidRPr="004A389B">
        <w:rPr>
          <w:rFonts w:ascii="Times New Roman" w:hAnsi="Times New Roman" w:cs="Times New Roman"/>
          <w:i/>
        </w:rPr>
        <w:t xml:space="preserve">o các thông tin trên là </w:t>
      </w:r>
      <w:r w:rsidR="00435563" w:rsidRPr="004A389B">
        <w:rPr>
          <w:rFonts w:ascii="Times New Roman" w:hAnsi="Times New Roman" w:cs="Times New Roman"/>
          <w:i/>
        </w:rPr>
        <w:t>đúng</w:t>
      </w:r>
      <w:r w:rsidRPr="004A389B">
        <w:rPr>
          <w:rFonts w:ascii="Times New Roman" w:hAnsi="Times New Roman" w:cs="Times New Roman"/>
          <w:i/>
        </w:rPr>
        <w:t xml:space="preserve"> sự thật, nếu sai tôi xin hoàn toàn chịu trách nhiệm)</w:t>
      </w:r>
      <w:r w:rsidR="006D1527" w:rsidRPr="004A389B">
        <w:rPr>
          <w:rFonts w:ascii="Times New Roman" w:hAnsi="Times New Roman" w:cs="Times New Roman"/>
          <w:i/>
        </w:rPr>
        <w:t>.</w:t>
      </w:r>
    </w:p>
    <w:p w14:paraId="6FA30A66" w14:textId="77777777" w:rsidR="0031082B" w:rsidRPr="004A389B" w:rsidRDefault="0031082B" w:rsidP="00594CA5">
      <w:pPr>
        <w:spacing w:before="120"/>
        <w:rPr>
          <w:rFonts w:ascii="Times New Roman" w:hAnsi="Times New Roman" w:cs="Times New Roman"/>
          <w:b/>
          <w:i/>
        </w:rPr>
      </w:pPr>
      <w:r w:rsidRPr="004A389B">
        <w:rPr>
          <w:rFonts w:ascii="Times New Roman" w:hAnsi="Times New Roman" w:cs="Times New Roman"/>
          <w:b/>
          <w:i/>
        </w:rPr>
        <w:t>Thời gian dự kiến trả lời kết qu</w:t>
      </w:r>
      <w:r w:rsidR="005403C9" w:rsidRPr="004A389B">
        <w:rPr>
          <w:rFonts w:ascii="Times New Roman" w:hAnsi="Times New Roman" w:cs="Times New Roman"/>
          <w:b/>
          <w:i/>
          <w:lang w:val="en-US"/>
        </w:rPr>
        <w:t>ả</w:t>
      </w:r>
      <w:r w:rsidRPr="004A389B">
        <w:rPr>
          <w:rFonts w:ascii="Times New Roman" w:hAnsi="Times New Roman" w:cs="Times New Roman"/>
          <w:b/>
          <w:i/>
        </w:rPr>
        <w:t xml:space="preserve"> xét </w:t>
      </w:r>
      <w:r w:rsidR="00435563" w:rsidRPr="004A389B">
        <w:rPr>
          <w:rFonts w:ascii="Times New Roman" w:hAnsi="Times New Roman" w:cs="Times New Roman"/>
          <w:b/>
          <w:i/>
        </w:rPr>
        <w:t>nghi</w:t>
      </w:r>
      <w:r w:rsidRPr="004A389B">
        <w:rPr>
          <w:rFonts w:ascii="Times New Roman" w:hAnsi="Times New Roman" w:cs="Times New Roman"/>
          <w:b/>
          <w:i/>
        </w:rPr>
        <w:t>ệm:</w:t>
      </w:r>
    </w:p>
    <w:p w14:paraId="5CD2E569" w14:textId="77777777" w:rsidR="0031082B" w:rsidRPr="004A389B" w:rsidRDefault="0031082B" w:rsidP="00594CA5">
      <w:pPr>
        <w:spacing w:before="120"/>
        <w:rPr>
          <w:rFonts w:ascii="Times New Roman" w:hAnsi="Times New Roman" w:cs="Times New Roman"/>
          <w:b/>
          <w:i/>
        </w:rPr>
      </w:pPr>
      <w:r w:rsidRPr="004A389B">
        <w:rPr>
          <w:rFonts w:ascii="Times New Roman" w:hAnsi="Times New Roman" w:cs="Times New Roman"/>
          <w:b/>
          <w:i/>
        </w:rPr>
        <w:t>Ph</w:t>
      </w:r>
      <w:r w:rsidR="005403C9" w:rsidRPr="004A389B">
        <w:rPr>
          <w:rFonts w:ascii="Times New Roman" w:hAnsi="Times New Roman" w:cs="Times New Roman"/>
          <w:b/>
          <w:i/>
          <w:lang w:val="en-US"/>
        </w:rPr>
        <w:t>ươ</w:t>
      </w:r>
      <w:r w:rsidRPr="004A389B">
        <w:rPr>
          <w:rFonts w:ascii="Times New Roman" w:hAnsi="Times New Roman" w:cs="Times New Roman"/>
          <w:b/>
          <w:i/>
        </w:rPr>
        <w:t>ng thức tr</w:t>
      </w:r>
      <w:r w:rsidR="00876A97" w:rsidRPr="004A389B">
        <w:rPr>
          <w:rFonts w:ascii="Times New Roman" w:hAnsi="Times New Roman" w:cs="Times New Roman"/>
          <w:b/>
          <w:i/>
          <w:lang w:val="en-US"/>
        </w:rPr>
        <w:t>ả</w:t>
      </w:r>
      <w:r w:rsidRPr="004A389B">
        <w:rPr>
          <w:rFonts w:ascii="Times New Roman" w:hAnsi="Times New Roman" w:cs="Times New Roman"/>
          <w:b/>
          <w:i/>
        </w:rPr>
        <w:t xml:space="preserve"> </w:t>
      </w:r>
      <w:r w:rsidR="00B44530" w:rsidRPr="004A389B">
        <w:rPr>
          <w:rFonts w:ascii="Times New Roman" w:hAnsi="Times New Roman" w:cs="Times New Roman"/>
          <w:b/>
          <w:i/>
        </w:rPr>
        <w:t>kết quả</w:t>
      </w:r>
      <w:r w:rsidRPr="004A389B">
        <w:rPr>
          <w:rFonts w:ascii="Times New Roman" w:hAnsi="Times New Roman" w:cs="Times New Roman"/>
          <w:b/>
          <w:i/>
        </w:rPr>
        <w:t xml:space="preserve"> xét </w:t>
      </w:r>
      <w:r w:rsidR="00435563" w:rsidRPr="004A389B">
        <w:rPr>
          <w:rFonts w:ascii="Times New Roman" w:hAnsi="Times New Roman" w:cs="Times New Roman"/>
          <w:b/>
          <w:i/>
        </w:rPr>
        <w:t>nghi</w:t>
      </w:r>
      <w:r w:rsidRPr="004A389B">
        <w:rPr>
          <w:rFonts w:ascii="Times New Roman" w:hAnsi="Times New Roman" w:cs="Times New Roman"/>
          <w:b/>
          <w:i/>
        </w:rPr>
        <w:t>ệm:</w:t>
      </w:r>
    </w:p>
    <w:p w14:paraId="21B7DED0" w14:textId="77777777" w:rsidR="005403C9" w:rsidRPr="004A389B" w:rsidRDefault="005403C9" w:rsidP="00594CA5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403C9" w:rsidRPr="004A389B" w14:paraId="7CB89F00" w14:textId="77777777" w:rsidTr="002E7266">
        <w:tc>
          <w:tcPr>
            <w:tcW w:w="4428" w:type="dxa"/>
          </w:tcPr>
          <w:p w14:paraId="25EB9A18" w14:textId="77777777" w:rsidR="005403C9" w:rsidRPr="004A389B" w:rsidRDefault="00876A97" w:rsidP="002E7266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A389B">
              <w:rPr>
                <w:rFonts w:ascii="Times New Roman" w:hAnsi="Times New Roman" w:cs="Times New Roman"/>
                <w:b/>
                <w:lang w:val="en-US"/>
              </w:rPr>
              <w:br/>
            </w:r>
            <w:r w:rsidR="005403C9" w:rsidRPr="004A389B">
              <w:rPr>
                <w:rFonts w:ascii="Times New Roman" w:hAnsi="Times New Roman" w:cs="Times New Roman"/>
                <w:b/>
              </w:rPr>
              <w:t>Người nhận m</w:t>
            </w:r>
            <w:r w:rsidR="005403C9" w:rsidRPr="004A389B">
              <w:rPr>
                <w:rFonts w:ascii="Times New Roman" w:hAnsi="Times New Roman" w:cs="Times New Roman"/>
                <w:b/>
                <w:lang w:val="en-US"/>
              </w:rPr>
              <w:t>ẫ</w:t>
            </w:r>
            <w:r w:rsidR="005403C9" w:rsidRPr="004A389B">
              <w:rPr>
                <w:rFonts w:ascii="Times New Roman" w:hAnsi="Times New Roman" w:cs="Times New Roman"/>
                <w:b/>
              </w:rPr>
              <w:t>u</w:t>
            </w:r>
            <w:r w:rsidR="005403C9" w:rsidRPr="004A389B">
              <w:rPr>
                <w:rFonts w:ascii="Times New Roman" w:hAnsi="Times New Roman" w:cs="Times New Roman"/>
                <w:lang w:val="en-US"/>
              </w:rPr>
              <w:br/>
            </w:r>
            <w:r w:rsidR="005403C9" w:rsidRPr="004A389B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4428" w:type="dxa"/>
          </w:tcPr>
          <w:p w14:paraId="5A835DF6" w14:textId="77777777" w:rsidR="005403C9" w:rsidRPr="004A389B" w:rsidRDefault="005403C9" w:rsidP="002E7266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A389B">
              <w:rPr>
                <w:rFonts w:ascii="Times New Roman" w:hAnsi="Times New Roman" w:cs="Times New Roman"/>
                <w:i/>
              </w:rPr>
              <w:t xml:space="preserve">Ngày </w:t>
            </w:r>
            <w:r w:rsidRPr="004A389B">
              <w:rPr>
                <w:rFonts w:ascii="Times New Roman" w:hAnsi="Times New Roman" w:cs="Times New Roman"/>
                <w:i/>
                <w:lang w:val="en-US"/>
              </w:rPr>
              <w:t>……</w:t>
            </w:r>
            <w:r w:rsidR="006D1527" w:rsidRPr="004A389B">
              <w:rPr>
                <w:rFonts w:ascii="Times New Roman" w:hAnsi="Times New Roman" w:cs="Times New Roman"/>
                <w:i/>
                <w:lang w:val="en-US"/>
              </w:rPr>
              <w:t>..</w:t>
            </w:r>
            <w:r w:rsidRPr="004A389B">
              <w:rPr>
                <w:rFonts w:ascii="Times New Roman" w:hAnsi="Times New Roman" w:cs="Times New Roman"/>
                <w:i/>
                <w:lang w:val="en-US"/>
              </w:rPr>
              <w:t xml:space="preserve"> </w:t>
            </w:r>
            <w:r w:rsidRPr="004A389B">
              <w:rPr>
                <w:rFonts w:ascii="Times New Roman" w:hAnsi="Times New Roman" w:cs="Times New Roman"/>
                <w:i/>
              </w:rPr>
              <w:t xml:space="preserve">tháng </w:t>
            </w:r>
            <w:r w:rsidRPr="004A389B">
              <w:rPr>
                <w:rFonts w:ascii="Times New Roman" w:hAnsi="Times New Roman" w:cs="Times New Roman"/>
                <w:i/>
                <w:lang w:val="en-US"/>
              </w:rPr>
              <w:t xml:space="preserve">…… </w:t>
            </w:r>
            <w:r w:rsidRPr="004A389B">
              <w:rPr>
                <w:rFonts w:ascii="Times New Roman" w:hAnsi="Times New Roman" w:cs="Times New Roman"/>
                <w:i/>
              </w:rPr>
              <w:t>năm</w:t>
            </w:r>
            <w:r w:rsidRPr="004A389B">
              <w:rPr>
                <w:rFonts w:ascii="Times New Roman" w:hAnsi="Times New Roman" w:cs="Times New Roman"/>
                <w:i/>
                <w:lang w:val="en-US"/>
              </w:rPr>
              <w:t xml:space="preserve"> ……</w:t>
            </w:r>
            <w:r w:rsidR="006D1527" w:rsidRPr="004A389B">
              <w:rPr>
                <w:rFonts w:ascii="Times New Roman" w:hAnsi="Times New Roman" w:cs="Times New Roman"/>
                <w:i/>
                <w:lang w:val="en-US"/>
              </w:rPr>
              <w:t>.</w:t>
            </w:r>
            <w:r w:rsidRPr="004A389B">
              <w:rPr>
                <w:rFonts w:ascii="Times New Roman" w:hAnsi="Times New Roman" w:cs="Times New Roman"/>
                <w:lang w:val="en-US"/>
              </w:rPr>
              <w:br/>
            </w:r>
            <w:r w:rsidRPr="004A389B">
              <w:rPr>
                <w:rFonts w:ascii="Times New Roman" w:hAnsi="Times New Roman" w:cs="Times New Roman"/>
                <w:b/>
              </w:rPr>
              <w:t>Người gửi m</w:t>
            </w:r>
            <w:r w:rsidRPr="004A389B">
              <w:rPr>
                <w:rFonts w:ascii="Times New Roman" w:hAnsi="Times New Roman" w:cs="Times New Roman"/>
                <w:b/>
                <w:lang w:val="en-US"/>
              </w:rPr>
              <w:t>ẫ</w:t>
            </w:r>
            <w:r w:rsidRPr="004A389B">
              <w:rPr>
                <w:rFonts w:ascii="Times New Roman" w:hAnsi="Times New Roman" w:cs="Times New Roman"/>
                <w:b/>
              </w:rPr>
              <w:t>u</w:t>
            </w:r>
            <w:r w:rsidRPr="004A389B">
              <w:rPr>
                <w:rFonts w:ascii="Times New Roman" w:hAnsi="Times New Roman" w:cs="Times New Roman"/>
                <w:lang w:val="en-US"/>
              </w:rPr>
              <w:br/>
            </w:r>
            <w:r w:rsidRPr="004A389B">
              <w:rPr>
                <w:rFonts w:ascii="Times New Roman" w:hAnsi="Times New Roman" w:cs="Times New Roman"/>
                <w:i/>
              </w:rPr>
              <w:t>(Ký tên, ghi r</w:t>
            </w:r>
            <w:r w:rsidR="009162CD" w:rsidRPr="004A389B">
              <w:rPr>
                <w:rFonts w:ascii="Times New Roman" w:hAnsi="Times New Roman" w:cs="Times New Roman"/>
                <w:i/>
                <w:lang w:val="en-US"/>
              </w:rPr>
              <w:t>õ</w:t>
            </w:r>
            <w:r w:rsidRPr="004A389B">
              <w:rPr>
                <w:rFonts w:ascii="Times New Roman" w:hAnsi="Times New Roman" w:cs="Times New Roman"/>
                <w:i/>
              </w:rPr>
              <w:t xml:space="preserve"> họ tên)</w:t>
            </w:r>
          </w:p>
        </w:tc>
      </w:tr>
    </w:tbl>
    <w:p w14:paraId="51B8ADC6" w14:textId="77777777" w:rsidR="009706DF" w:rsidRPr="004A389B" w:rsidRDefault="009706DF" w:rsidP="00205A09">
      <w:pPr>
        <w:spacing w:before="120"/>
        <w:rPr>
          <w:rFonts w:ascii="Times New Roman" w:hAnsi="Times New Roman" w:cs="Times New Roman"/>
        </w:rPr>
      </w:pPr>
    </w:p>
    <w:sectPr w:rsidR="009706DF" w:rsidRPr="004A389B" w:rsidSect="003F71D4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1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0"/>
        <w:szCs w:val="10"/>
        <w:u w:val="none"/>
      </w:rPr>
    </w:lvl>
    <w:lvl w:ilvl="1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0"/>
        <w:szCs w:val="10"/>
        <w:u w:val="none"/>
      </w:rPr>
    </w:lvl>
    <w:lvl w:ilvl="2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0"/>
        <w:szCs w:val="10"/>
        <w:u w:val="none"/>
      </w:rPr>
    </w:lvl>
    <w:lvl w:ilvl="3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0"/>
        <w:szCs w:val="10"/>
        <w:u w:val="none"/>
      </w:rPr>
    </w:lvl>
    <w:lvl w:ilvl="4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0"/>
        <w:szCs w:val="10"/>
        <w:u w:val="none"/>
      </w:rPr>
    </w:lvl>
    <w:lvl w:ilvl="5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0"/>
        <w:szCs w:val="10"/>
        <w:u w:val="none"/>
      </w:rPr>
    </w:lvl>
    <w:lvl w:ilvl="6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0"/>
        <w:szCs w:val="10"/>
        <w:u w:val="none"/>
      </w:rPr>
    </w:lvl>
    <w:lvl w:ilvl="7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0"/>
        <w:szCs w:val="10"/>
        <w:u w:val="none"/>
      </w:rPr>
    </w:lvl>
    <w:lvl w:ilvl="8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0"/>
        <w:szCs w:val="10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1"/>
      <w:numFmt w:val="decimal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1"/>
      <w:numFmt w:val="decimal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1"/>
      <w:numFmt w:val="decimal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1"/>
      <w:numFmt w:val="decimal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1"/>
      <w:numFmt w:val="decimal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1"/>
      <w:numFmt w:val="decimal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1"/>
      <w:numFmt w:val="decimal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1"/>
      <w:numFmt w:val="decimal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1"/>
      <w:numFmt w:val="decimal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</w:rPr>
    </w:lvl>
  </w:abstractNum>
  <w:num w:numId="1" w16cid:durableId="1552695074">
    <w:abstractNumId w:val="0"/>
  </w:num>
  <w:num w:numId="2" w16cid:durableId="864366135">
    <w:abstractNumId w:val="1"/>
  </w:num>
  <w:num w:numId="3" w16cid:durableId="1105418515">
    <w:abstractNumId w:val="2"/>
  </w:num>
  <w:num w:numId="4" w16cid:durableId="1848060401">
    <w:abstractNumId w:val="3"/>
  </w:num>
  <w:num w:numId="5" w16cid:durableId="1251157001">
    <w:abstractNumId w:val="4"/>
  </w:num>
  <w:num w:numId="6" w16cid:durableId="498615406">
    <w:abstractNumId w:val="5"/>
  </w:num>
  <w:num w:numId="7" w16cid:durableId="77291349">
    <w:abstractNumId w:val="6"/>
  </w:num>
  <w:num w:numId="8" w16cid:durableId="2039889834">
    <w:abstractNumId w:val="7"/>
  </w:num>
  <w:num w:numId="9" w16cid:durableId="256209768">
    <w:abstractNumId w:val="8"/>
  </w:num>
  <w:num w:numId="10" w16cid:durableId="597911690">
    <w:abstractNumId w:val="9"/>
  </w:num>
  <w:num w:numId="11" w16cid:durableId="1378823275">
    <w:abstractNumId w:val="10"/>
  </w:num>
  <w:num w:numId="12" w16cid:durableId="994456417">
    <w:abstractNumId w:val="11"/>
  </w:num>
  <w:num w:numId="13" w16cid:durableId="1590918842">
    <w:abstractNumId w:val="12"/>
  </w:num>
  <w:num w:numId="14" w16cid:durableId="1750729977">
    <w:abstractNumId w:val="13"/>
  </w:num>
  <w:num w:numId="15" w16cid:durableId="1901673161">
    <w:abstractNumId w:val="14"/>
  </w:num>
  <w:num w:numId="16" w16cid:durableId="29497647">
    <w:abstractNumId w:val="15"/>
  </w:num>
  <w:num w:numId="17" w16cid:durableId="1393383999">
    <w:abstractNumId w:val="16"/>
  </w:num>
  <w:num w:numId="18" w16cid:durableId="1550997160">
    <w:abstractNumId w:val="17"/>
  </w:num>
  <w:num w:numId="19" w16cid:durableId="968434099">
    <w:abstractNumId w:val="18"/>
  </w:num>
  <w:num w:numId="20" w16cid:durableId="279726404">
    <w:abstractNumId w:val="19"/>
  </w:num>
  <w:num w:numId="21" w16cid:durableId="134838099">
    <w:abstractNumId w:val="20"/>
  </w:num>
  <w:num w:numId="22" w16cid:durableId="148253247">
    <w:abstractNumId w:val="21"/>
  </w:num>
  <w:num w:numId="23" w16cid:durableId="1947538400">
    <w:abstractNumId w:val="22"/>
  </w:num>
  <w:num w:numId="24" w16cid:durableId="499780807">
    <w:abstractNumId w:val="23"/>
  </w:num>
  <w:num w:numId="25" w16cid:durableId="1685547310">
    <w:abstractNumId w:val="24"/>
  </w:num>
  <w:num w:numId="26" w16cid:durableId="1174808670">
    <w:abstractNumId w:val="25"/>
  </w:num>
  <w:num w:numId="27" w16cid:durableId="1244140100">
    <w:abstractNumId w:val="26"/>
  </w:num>
  <w:num w:numId="28" w16cid:durableId="2112164284">
    <w:abstractNumId w:val="27"/>
  </w:num>
  <w:num w:numId="29" w16cid:durableId="6179691">
    <w:abstractNumId w:val="28"/>
  </w:num>
  <w:num w:numId="30" w16cid:durableId="1850283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082B"/>
    <w:rsid w:val="0000021C"/>
    <w:rsid w:val="00017436"/>
    <w:rsid w:val="00055F09"/>
    <w:rsid w:val="000737DA"/>
    <w:rsid w:val="000C0C08"/>
    <w:rsid w:val="000C287C"/>
    <w:rsid w:val="000C63AB"/>
    <w:rsid w:val="000D21EF"/>
    <w:rsid w:val="000E2DE2"/>
    <w:rsid w:val="000E3D74"/>
    <w:rsid w:val="000E4C7C"/>
    <w:rsid w:val="000E4D10"/>
    <w:rsid w:val="000E7720"/>
    <w:rsid w:val="00111102"/>
    <w:rsid w:val="00111647"/>
    <w:rsid w:val="001320E7"/>
    <w:rsid w:val="0014047D"/>
    <w:rsid w:val="00147987"/>
    <w:rsid w:val="00166AFB"/>
    <w:rsid w:val="001C0DC9"/>
    <w:rsid w:val="001C5186"/>
    <w:rsid w:val="001D2198"/>
    <w:rsid w:val="001D7EBE"/>
    <w:rsid w:val="001F2653"/>
    <w:rsid w:val="002024BF"/>
    <w:rsid w:val="00205A09"/>
    <w:rsid w:val="00222405"/>
    <w:rsid w:val="002355A3"/>
    <w:rsid w:val="002512FE"/>
    <w:rsid w:val="00253EA4"/>
    <w:rsid w:val="00273A04"/>
    <w:rsid w:val="002860FB"/>
    <w:rsid w:val="00291570"/>
    <w:rsid w:val="002A0091"/>
    <w:rsid w:val="002A66A9"/>
    <w:rsid w:val="002B2189"/>
    <w:rsid w:val="002B6957"/>
    <w:rsid w:val="002C7414"/>
    <w:rsid w:val="002D7F0F"/>
    <w:rsid w:val="002E7266"/>
    <w:rsid w:val="0031082B"/>
    <w:rsid w:val="00314981"/>
    <w:rsid w:val="0031738A"/>
    <w:rsid w:val="0033654D"/>
    <w:rsid w:val="00341274"/>
    <w:rsid w:val="00362FE8"/>
    <w:rsid w:val="00372070"/>
    <w:rsid w:val="00397EF8"/>
    <w:rsid w:val="003C5145"/>
    <w:rsid w:val="003C5352"/>
    <w:rsid w:val="003F71D4"/>
    <w:rsid w:val="00401973"/>
    <w:rsid w:val="00413025"/>
    <w:rsid w:val="004222B7"/>
    <w:rsid w:val="0042771A"/>
    <w:rsid w:val="00435563"/>
    <w:rsid w:val="00460FD2"/>
    <w:rsid w:val="00467C7D"/>
    <w:rsid w:val="00481606"/>
    <w:rsid w:val="004865BF"/>
    <w:rsid w:val="00487B04"/>
    <w:rsid w:val="00490A37"/>
    <w:rsid w:val="004A0981"/>
    <w:rsid w:val="004A13A3"/>
    <w:rsid w:val="004A389B"/>
    <w:rsid w:val="004A473D"/>
    <w:rsid w:val="004B3A26"/>
    <w:rsid w:val="004B62B6"/>
    <w:rsid w:val="004F33E7"/>
    <w:rsid w:val="005137BC"/>
    <w:rsid w:val="00524F67"/>
    <w:rsid w:val="005403C9"/>
    <w:rsid w:val="00554417"/>
    <w:rsid w:val="00555C30"/>
    <w:rsid w:val="00560101"/>
    <w:rsid w:val="0056622B"/>
    <w:rsid w:val="00575DF0"/>
    <w:rsid w:val="005856CE"/>
    <w:rsid w:val="00593A5F"/>
    <w:rsid w:val="00594CA5"/>
    <w:rsid w:val="005A3F66"/>
    <w:rsid w:val="005A6A4E"/>
    <w:rsid w:val="005C466A"/>
    <w:rsid w:val="005E6B52"/>
    <w:rsid w:val="005F5842"/>
    <w:rsid w:val="00604292"/>
    <w:rsid w:val="0060589C"/>
    <w:rsid w:val="00612468"/>
    <w:rsid w:val="00651AE9"/>
    <w:rsid w:val="00683BDE"/>
    <w:rsid w:val="006841F0"/>
    <w:rsid w:val="00686E3A"/>
    <w:rsid w:val="006D1527"/>
    <w:rsid w:val="00706FDE"/>
    <w:rsid w:val="00711842"/>
    <w:rsid w:val="007120A9"/>
    <w:rsid w:val="007155B1"/>
    <w:rsid w:val="00715692"/>
    <w:rsid w:val="0072194B"/>
    <w:rsid w:val="0073666F"/>
    <w:rsid w:val="00742C6F"/>
    <w:rsid w:val="00761A31"/>
    <w:rsid w:val="0077036F"/>
    <w:rsid w:val="00773C9A"/>
    <w:rsid w:val="00774229"/>
    <w:rsid w:val="00790C79"/>
    <w:rsid w:val="007919C7"/>
    <w:rsid w:val="007A0B4A"/>
    <w:rsid w:val="007B4E3B"/>
    <w:rsid w:val="007B79AB"/>
    <w:rsid w:val="007C0FF8"/>
    <w:rsid w:val="007D38C7"/>
    <w:rsid w:val="007E2F0F"/>
    <w:rsid w:val="007F0175"/>
    <w:rsid w:val="007F61AE"/>
    <w:rsid w:val="008158BA"/>
    <w:rsid w:val="0081644F"/>
    <w:rsid w:val="008232A3"/>
    <w:rsid w:val="00823F9E"/>
    <w:rsid w:val="008302B2"/>
    <w:rsid w:val="00845327"/>
    <w:rsid w:val="00857BAA"/>
    <w:rsid w:val="008635DA"/>
    <w:rsid w:val="0086639E"/>
    <w:rsid w:val="008758E1"/>
    <w:rsid w:val="00876A97"/>
    <w:rsid w:val="008B7313"/>
    <w:rsid w:val="008C64F4"/>
    <w:rsid w:val="00905121"/>
    <w:rsid w:val="00914753"/>
    <w:rsid w:val="009162CD"/>
    <w:rsid w:val="0095128E"/>
    <w:rsid w:val="0096167F"/>
    <w:rsid w:val="009706DF"/>
    <w:rsid w:val="0097182B"/>
    <w:rsid w:val="0098573C"/>
    <w:rsid w:val="009B4783"/>
    <w:rsid w:val="009D1D1F"/>
    <w:rsid w:val="00A30724"/>
    <w:rsid w:val="00A32F51"/>
    <w:rsid w:val="00A37612"/>
    <w:rsid w:val="00A83755"/>
    <w:rsid w:val="00A87CFE"/>
    <w:rsid w:val="00AA2CCC"/>
    <w:rsid w:val="00AB4049"/>
    <w:rsid w:val="00AB6EF9"/>
    <w:rsid w:val="00AC7DD2"/>
    <w:rsid w:val="00AD2231"/>
    <w:rsid w:val="00AD263B"/>
    <w:rsid w:val="00AD2DEF"/>
    <w:rsid w:val="00AD48C2"/>
    <w:rsid w:val="00AE7C5F"/>
    <w:rsid w:val="00B03DEB"/>
    <w:rsid w:val="00B17189"/>
    <w:rsid w:val="00B44530"/>
    <w:rsid w:val="00B53BB8"/>
    <w:rsid w:val="00B733F4"/>
    <w:rsid w:val="00B85B39"/>
    <w:rsid w:val="00B8638F"/>
    <w:rsid w:val="00B950B9"/>
    <w:rsid w:val="00BA2E82"/>
    <w:rsid w:val="00BC21CE"/>
    <w:rsid w:val="00BD526B"/>
    <w:rsid w:val="00C02FDB"/>
    <w:rsid w:val="00C06EE6"/>
    <w:rsid w:val="00C57FE2"/>
    <w:rsid w:val="00C722E3"/>
    <w:rsid w:val="00C8415B"/>
    <w:rsid w:val="00C90DC8"/>
    <w:rsid w:val="00C9398D"/>
    <w:rsid w:val="00C96624"/>
    <w:rsid w:val="00CA2DE8"/>
    <w:rsid w:val="00CA2E50"/>
    <w:rsid w:val="00CA39B9"/>
    <w:rsid w:val="00CB0341"/>
    <w:rsid w:val="00CB07C0"/>
    <w:rsid w:val="00CC371D"/>
    <w:rsid w:val="00CD501C"/>
    <w:rsid w:val="00CF79DC"/>
    <w:rsid w:val="00D109DF"/>
    <w:rsid w:val="00D26070"/>
    <w:rsid w:val="00D30ED5"/>
    <w:rsid w:val="00D35FE7"/>
    <w:rsid w:val="00D503DE"/>
    <w:rsid w:val="00D52F0F"/>
    <w:rsid w:val="00D55312"/>
    <w:rsid w:val="00D56713"/>
    <w:rsid w:val="00D57734"/>
    <w:rsid w:val="00DA1208"/>
    <w:rsid w:val="00DA5693"/>
    <w:rsid w:val="00DC156E"/>
    <w:rsid w:val="00DC2AA5"/>
    <w:rsid w:val="00E26C27"/>
    <w:rsid w:val="00E270E5"/>
    <w:rsid w:val="00E4381D"/>
    <w:rsid w:val="00E4639D"/>
    <w:rsid w:val="00EA025F"/>
    <w:rsid w:val="00EA2E3F"/>
    <w:rsid w:val="00EB0EBB"/>
    <w:rsid w:val="00EB7605"/>
    <w:rsid w:val="00EC6637"/>
    <w:rsid w:val="00ED1CBD"/>
    <w:rsid w:val="00EE16BF"/>
    <w:rsid w:val="00EE4C8B"/>
    <w:rsid w:val="00EE71A1"/>
    <w:rsid w:val="00EE727D"/>
    <w:rsid w:val="00EE79DC"/>
    <w:rsid w:val="00EF160E"/>
    <w:rsid w:val="00F07CB7"/>
    <w:rsid w:val="00F17C20"/>
    <w:rsid w:val="00F17DD6"/>
    <w:rsid w:val="00F233BB"/>
    <w:rsid w:val="00F52FFE"/>
    <w:rsid w:val="00F57E60"/>
    <w:rsid w:val="00F8360E"/>
    <w:rsid w:val="00FB29EA"/>
    <w:rsid w:val="00FB4701"/>
    <w:rsid w:val="00FB6A18"/>
    <w:rsid w:val="00FC1312"/>
    <w:rsid w:val="00FC4D19"/>
    <w:rsid w:val="00FC4F20"/>
    <w:rsid w:val="00FF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AD14CD3"/>
  <w15:chartTrackingRefBased/>
  <w15:docId w15:val="{39903E5B-B3C2-4E37-91E6-84C0DCC9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Bodytext2">
    <w:name w:val="Body text (2)_"/>
    <w:link w:val="Bodytext20"/>
    <w:locked/>
    <w:rPr>
      <w:rFonts w:ascii="Times New Roman" w:hAnsi="Times New Roman" w:cs="Times New Roman"/>
      <w:b/>
      <w:bCs/>
      <w:spacing w:val="1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10"/>
      <w:u w:val="none"/>
    </w:rPr>
  </w:style>
  <w:style w:type="character" w:customStyle="1" w:styleId="Bodytext3">
    <w:name w:val="Body text (3)_"/>
    <w:link w:val="Bodytext31"/>
    <w:locked/>
    <w:rPr>
      <w:rFonts w:ascii="Times New Roman" w:hAnsi="Times New Roman" w:cs="Times New Roman"/>
      <w:i/>
      <w:iCs/>
      <w:u w:val="none"/>
    </w:rPr>
  </w:style>
  <w:style w:type="character" w:customStyle="1" w:styleId="Headerorfooter">
    <w:name w:val="Header or footer_"/>
    <w:link w:val="Headerorfooter0"/>
    <w:locked/>
    <w:rPr>
      <w:rFonts w:ascii="Times New Roman" w:hAnsi="Times New Roman" w:cs="Times New Roman"/>
      <w:spacing w:val="21"/>
      <w:u w:val="none"/>
    </w:rPr>
  </w:style>
  <w:style w:type="character" w:customStyle="1" w:styleId="Bodytext2NotBold">
    <w:name w:val="Body text (2) + Not Bold"/>
    <w:aliases w:val="Italic,Spacing 0 pt"/>
    <w:rPr>
      <w:rFonts w:ascii="Times New Roman" w:hAnsi="Times New Roman" w:cs="Times New Roman"/>
      <w:b/>
      <w:bCs/>
      <w:i/>
      <w:iCs/>
      <w:noProof/>
      <w:spacing w:val="0"/>
      <w:u w:val="none"/>
    </w:rPr>
  </w:style>
  <w:style w:type="character" w:customStyle="1" w:styleId="Bodytext2Spacing40pt">
    <w:name w:val="Body text (2) + Spacing 40 pt"/>
    <w:rPr>
      <w:rFonts w:ascii="Times New Roman" w:hAnsi="Times New Roman" w:cs="Times New Roman"/>
      <w:b/>
      <w:bCs/>
      <w:spacing w:val="806"/>
      <w:u w:val="none"/>
    </w:rPr>
  </w:style>
  <w:style w:type="character" w:customStyle="1" w:styleId="Bodytext4">
    <w:name w:val="Body text (4)_"/>
    <w:link w:val="Bodytext41"/>
    <w:locked/>
    <w:rPr>
      <w:rFonts w:ascii="Times New Roman" w:hAnsi="Times New Roman" w:cs="Times New Roman"/>
      <w:sz w:val="10"/>
      <w:szCs w:val="10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spacing w:val="10"/>
      <w:u w:val="none"/>
    </w:rPr>
  </w:style>
  <w:style w:type="character" w:customStyle="1" w:styleId="Bodytext145pt">
    <w:name w:val="Body text + 14.5 pt"/>
    <w:aliases w:val="Spacing 0 pt46"/>
    <w:rPr>
      <w:rFonts w:ascii="Times New Roman" w:hAnsi="Times New Roman" w:cs="Times New Roman"/>
      <w:spacing w:val="-7"/>
      <w:sz w:val="29"/>
      <w:szCs w:val="29"/>
      <w:u w:val="none"/>
    </w:rPr>
  </w:style>
  <w:style w:type="character" w:customStyle="1" w:styleId="BodytextBold">
    <w:name w:val="Body text + Bold"/>
    <w:aliases w:val="Spacing 0 pt45"/>
    <w:rPr>
      <w:rFonts w:ascii="Times New Roman" w:hAnsi="Times New Roman" w:cs="Times New Roman"/>
      <w:b/>
      <w:bCs/>
      <w:spacing w:val="11"/>
      <w:u w:val="none"/>
    </w:rPr>
  </w:style>
  <w:style w:type="character" w:customStyle="1" w:styleId="BodytextCorbel">
    <w:name w:val="Body text + Corbel"/>
    <w:aliases w:val="12.5 pt,Spacing 0 pt44"/>
    <w:rPr>
      <w:rFonts w:ascii="Corbel" w:hAnsi="Corbel" w:cs="Corbel"/>
      <w:noProof/>
      <w:spacing w:val="0"/>
      <w:sz w:val="25"/>
      <w:szCs w:val="25"/>
      <w:u w:val="none"/>
    </w:rPr>
  </w:style>
  <w:style w:type="character" w:customStyle="1" w:styleId="Bodytext6">
    <w:name w:val="Body text (6)_"/>
    <w:link w:val="Bodytext61"/>
    <w:locked/>
    <w:rPr>
      <w:rFonts w:ascii="Times New Roman" w:hAnsi="Times New Roman" w:cs="Times New Roman"/>
      <w:spacing w:val="8"/>
      <w:sz w:val="21"/>
      <w:szCs w:val="21"/>
      <w:u w:val="none"/>
    </w:rPr>
  </w:style>
  <w:style w:type="character" w:customStyle="1" w:styleId="Bodytext612pt">
    <w:name w:val="Body text (6) + 12 pt"/>
    <w:aliases w:val="Bold,Spacing 0 pt43"/>
    <w:rPr>
      <w:rFonts w:ascii="Times New Roman" w:hAnsi="Times New Roman" w:cs="Times New Roman"/>
      <w:b/>
      <w:bCs/>
      <w:spacing w:val="11"/>
      <w:sz w:val="24"/>
      <w:szCs w:val="24"/>
      <w:u w:val="none"/>
    </w:rPr>
  </w:style>
  <w:style w:type="character" w:customStyle="1" w:styleId="Bodytext105pt">
    <w:name w:val="Body text + 10.5 pt"/>
    <w:aliases w:val="Spacing 0 pt42"/>
    <w:rPr>
      <w:rFonts w:ascii="Times New Roman" w:hAnsi="Times New Roman" w:cs="Times New Roman"/>
      <w:spacing w:val="8"/>
      <w:sz w:val="21"/>
      <w:szCs w:val="21"/>
      <w:u w:val="none"/>
    </w:rPr>
  </w:style>
  <w:style w:type="character" w:customStyle="1" w:styleId="Bodytext612pt1">
    <w:name w:val="Body text (6) + 12 pt1"/>
    <w:aliases w:val="Spacing 0 pt41"/>
    <w:rPr>
      <w:rFonts w:ascii="Times New Roman" w:hAnsi="Times New Roman" w:cs="Times New Roman"/>
      <w:spacing w:val="10"/>
      <w:sz w:val="24"/>
      <w:szCs w:val="24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-9"/>
      <w:u w:val="none"/>
    </w:rPr>
  </w:style>
  <w:style w:type="character" w:customStyle="1" w:styleId="Bodytext6Italic">
    <w:name w:val="Body text (6) + Italic"/>
    <w:aliases w:val="Spacing 0 pt40"/>
    <w:rPr>
      <w:rFonts w:ascii="Times New Roman" w:hAnsi="Times New Roman" w:cs="Times New Roman"/>
      <w:i/>
      <w:iCs/>
      <w:noProof/>
      <w:spacing w:val="-2"/>
      <w:sz w:val="21"/>
      <w:szCs w:val="21"/>
      <w:u w:val="none"/>
    </w:rPr>
  </w:style>
  <w:style w:type="character" w:customStyle="1" w:styleId="Bodytext40">
    <w:name w:val="Body text (4)"/>
    <w:rPr>
      <w:rFonts w:ascii="Times New Roman" w:hAnsi="Times New Roman" w:cs="Times New Roman"/>
      <w:noProof/>
      <w:sz w:val="10"/>
      <w:szCs w:val="10"/>
      <w:u w:val="none"/>
    </w:rPr>
  </w:style>
  <w:style w:type="character" w:customStyle="1" w:styleId="Bodytext4Italic">
    <w:name w:val="Body text (4) + Italic"/>
    <w:rPr>
      <w:rFonts w:ascii="Times New Roman" w:hAnsi="Times New Roman" w:cs="Times New Roman"/>
      <w:i/>
      <w:iCs/>
      <w:sz w:val="10"/>
      <w:szCs w:val="10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11"/>
      <w:u w:val="none"/>
    </w:rPr>
  </w:style>
  <w:style w:type="character" w:customStyle="1" w:styleId="Bodytext6Spacing4pt">
    <w:name w:val="Body text (6) + Spacing 4 pt"/>
    <w:rPr>
      <w:rFonts w:ascii="Times New Roman" w:hAnsi="Times New Roman" w:cs="Times New Roman"/>
      <w:spacing w:val="82"/>
      <w:sz w:val="21"/>
      <w:szCs w:val="21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11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10"/>
      <w:u w:val="none"/>
    </w:rPr>
  </w:style>
  <w:style w:type="character" w:customStyle="1" w:styleId="BodytextBold2">
    <w:name w:val="Body text + Bold2"/>
    <w:aliases w:val="Spacing 0 pt39"/>
    <w:rPr>
      <w:rFonts w:ascii="Times New Roman" w:hAnsi="Times New Roman" w:cs="Times New Roman"/>
      <w:b/>
      <w:bCs/>
      <w:spacing w:val="11"/>
      <w:u w:val="none"/>
    </w:rPr>
  </w:style>
  <w:style w:type="character" w:customStyle="1" w:styleId="BodytextConsolas">
    <w:name w:val="Body text + Consolas"/>
    <w:aliases w:val="5.5 pt,Spacing 0 pt38"/>
    <w:rPr>
      <w:rFonts w:ascii="Consolas" w:hAnsi="Consolas" w:cs="Consolas"/>
      <w:noProof/>
      <w:spacing w:val="0"/>
      <w:sz w:val="11"/>
      <w:szCs w:val="11"/>
      <w:u w:val="none"/>
    </w:rPr>
  </w:style>
  <w:style w:type="character" w:customStyle="1" w:styleId="Bodytext105pt4">
    <w:name w:val="Body text + 10.5 pt4"/>
    <w:aliases w:val="Spacing 4 pt"/>
    <w:rPr>
      <w:rFonts w:ascii="Times New Roman" w:hAnsi="Times New Roman" w:cs="Times New Roman"/>
      <w:spacing w:val="82"/>
      <w:sz w:val="21"/>
      <w:szCs w:val="21"/>
      <w:u w:val="none"/>
    </w:rPr>
  </w:style>
  <w:style w:type="character" w:customStyle="1" w:styleId="Bodytext21">
    <w:name w:val="Body text2"/>
    <w:rPr>
      <w:rFonts w:ascii="Times New Roman" w:hAnsi="Times New Roman" w:cs="Times New Roman"/>
      <w:spacing w:val="10"/>
      <w:u w:val="single"/>
    </w:rPr>
  </w:style>
  <w:style w:type="character" w:customStyle="1" w:styleId="BodytextItalic">
    <w:name w:val="Body text + Italic"/>
    <w:aliases w:val="Spacing 2 pt"/>
    <w:rPr>
      <w:rFonts w:ascii="Times New Roman" w:hAnsi="Times New Roman" w:cs="Times New Roman"/>
      <w:i/>
      <w:iCs/>
      <w:spacing w:val="44"/>
      <w:u w:val="none"/>
    </w:rPr>
  </w:style>
  <w:style w:type="character" w:customStyle="1" w:styleId="BodytextConsolas1">
    <w:name w:val="Body text + Consolas1"/>
    <w:aliases w:val="9.5 pt,Spacing 0 pt37"/>
    <w:rPr>
      <w:rFonts w:ascii="Consolas" w:hAnsi="Consolas" w:cs="Consolas"/>
      <w:spacing w:val="0"/>
      <w:sz w:val="19"/>
      <w:szCs w:val="19"/>
      <w:u w:val="none"/>
    </w:rPr>
  </w:style>
  <w:style w:type="character" w:customStyle="1" w:styleId="Bodytext105pt3">
    <w:name w:val="Body text + 10.5 pt3"/>
    <w:aliases w:val="Spacing 4 pt1"/>
    <w:rPr>
      <w:rFonts w:ascii="Times New Roman" w:hAnsi="Times New Roman" w:cs="Times New Roman"/>
      <w:noProof/>
      <w:spacing w:val="82"/>
      <w:sz w:val="21"/>
      <w:szCs w:val="21"/>
      <w:u w:val="none"/>
    </w:rPr>
  </w:style>
  <w:style w:type="character" w:customStyle="1" w:styleId="Bodytext105pt2">
    <w:name w:val="Body text + 10.5 pt2"/>
    <w:aliases w:val="Spacing 0 pt36"/>
    <w:rPr>
      <w:rFonts w:ascii="Times New Roman" w:hAnsi="Times New Roman" w:cs="Times New Roman"/>
      <w:spacing w:val="8"/>
      <w:sz w:val="21"/>
      <w:szCs w:val="21"/>
      <w:u w:val="none"/>
    </w:rPr>
  </w:style>
  <w:style w:type="character" w:customStyle="1" w:styleId="Bodytext105pt1">
    <w:name w:val="Body text + 10.5 pt1"/>
    <w:aliases w:val="Italic2,Spacing 0 pt35"/>
    <w:rPr>
      <w:rFonts w:ascii="Times New Roman" w:hAnsi="Times New Roman" w:cs="Times New Roman"/>
      <w:i/>
      <w:iCs/>
      <w:spacing w:val="-2"/>
      <w:sz w:val="21"/>
      <w:szCs w:val="21"/>
      <w:u w:val="none"/>
    </w:rPr>
  </w:style>
  <w:style w:type="character" w:customStyle="1" w:styleId="Bodytext5pt">
    <w:name w:val="Body text + 5 pt"/>
    <w:aliases w:val="Spacing 0 pt34"/>
    <w:rPr>
      <w:rFonts w:ascii="Times New Roman" w:hAnsi="Times New Roman" w:cs="Times New Roman"/>
      <w:spacing w:val="0"/>
      <w:sz w:val="10"/>
      <w:szCs w:val="10"/>
      <w:u w:val="none"/>
    </w:rPr>
  </w:style>
  <w:style w:type="character" w:customStyle="1" w:styleId="Bodytext3105pt">
    <w:name w:val="Body text (3) + 10.5 pt"/>
    <w:aliases w:val="Spacing 0 pt33"/>
    <w:rPr>
      <w:rFonts w:ascii="Times New Roman" w:hAnsi="Times New Roman" w:cs="Times New Roman"/>
      <w:i/>
      <w:iCs/>
      <w:spacing w:val="-2"/>
      <w:sz w:val="21"/>
      <w:szCs w:val="21"/>
      <w:u w:val="non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10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-2"/>
      <w:sz w:val="21"/>
      <w:szCs w:val="21"/>
      <w:u w:val="none"/>
    </w:rPr>
  </w:style>
  <w:style w:type="character" w:customStyle="1" w:styleId="Bodytext7NotItalic">
    <w:name w:val="Body text (7) + Not Italic"/>
    <w:aliases w:val="Spacing 0 pt32"/>
    <w:rPr>
      <w:rFonts w:ascii="Times New Roman" w:hAnsi="Times New Roman" w:cs="Times New Roman"/>
      <w:i/>
      <w:iCs/>
      <w:spacing w:val="8"/>
      <w:sz w:val="21"/>
      <w:szCs w:val="21"/>
      <w:u w:val="none"/>
    </w:rPr>
  </w:style>
  <w:style w:type="character" w:customStyle="1" w:styleId="Bodytext7125pt">
    <w:name w:val="Body text (7) + 12.5 pt"/>
    <w:aliases w:val="Bold1,Spacing 0 pt31"/>
    <w:rPr>
      <w:rFonts w:ascii="Times New Roman" w:hAnsi="Times New Roman" w:cs="Times New Roman"/>
      <w:b/>
      <w:bCs/>
      <w:i/>
      <w:iCs/>
      <w:spacing w:val="-2"/>
      <w:sz w:val="25"/>
      <w:szCs w:val="2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i/>
      <w:iCs/>
      <w:sz w:val="25"/>
      <w:szCs w:val="25"/>
      <w:u w:val="none"/>
    </w:rPr>
  </w:style>
  <w:style w:type="character" w:customStyle="1" w:styleId="Bodytext3Bold">
    <w:name w:val="Body text (3) + Bold"/>
    <w:aliases w:val="Not Italic,Spacing 0 pt30"/>
    <w:rPr>
      <w:rFonts w:ascii="Times New Roman" w:hAnsi="Times New Roman" w:cs="Times New Roman"/>
      <w:b/>
      <w:bCs/>
      <w:i/>
      <w:iCs/>
      <w:spacing w:val="11"/>
      <w:u w:val="none"/>
    </w:rPr>
  </w:style>
  <w:style w:type="character" w:customStyle="1" w:styleId="Bodytext60">
    <w:name w:val="Body text (6)"/>
    <w:rPr>
      <w:rFonts w:ascii="Times New Roman" w:hAnsi="Times New Roman" w:cs="Times New Roman"/>
      <w:spacing w:val="8"/>
      <w:sz w:val="21"/>
      <w:szCs w:val="21"/>
      <w:u w:val="single"/>
    </w:rPr>
  </w:style>
  <w:style w:type="character" w:customStyle="1" w:styleId="Bodytext3105pt1">
    <w:name w:val="Body text (3) + 10.5 pt1"/>
    <w:aliases w:val="Not Italic2,Spacing 0 pt29"/>
    <w:rPr>
      <w:rFonts w:ascii="Times New Roman" w:hAnsi="Times New Roman" w:cs="Times New Roman"/>
      <w:i/>
      <w:iCs/>
      <w:spacing w:val="8"/>
      <w:sz w:val="21"/>
      <w:szCs w:val="21"/>
      <w:u w:val="single"/>
    </w:rPr>
  </w:style>
  <w:style w:type="character" w:customStyle="1" w:styleId="Bodytext3Bold1">
    <w:name w:val="Body text (3) + Bold1"/>
    <w:aliases w:val="Not Italic1,Spacing 0 pt28"/>
    <w:rPr>
      <w:rFonts w:ascii="Times New Roman" w:hAnsi="Times New Roman" w:cs="Times New Roman"/>
      <w:b/>
      <w:bCs/>
      <w:i/>
      <w:iCs/>
      <w:noProof/>
      <w:spacing w:val="11"/>
      <w:u w:val="single"/>
    </w:rPr>
  </w:style>
  <w:style w:type="character" w:customStyle="1" w:styleId="Bodytext30">
    <w:name w:val="Body text (3)"/>
    <w:rPr>
      <w:rFonts w:ascii="Times New Roman" w:hAnsi="Times New Roman" w:cs="Times New Roman"/>
      <w:i/>
      <w:iCs/>
      <w:u w:val="single"/>
    </w:rPr>
  </w:style>
  <w:style w:type="character" w:customStyle="1" w:styleId="Bodytext45pt">
    <w:name w:val="Body text + 4.5 pt"/>
    <w:aliases w:val="Spacing 0 pt27"/>
    <w:rPr>
      <w:rFonts w:ascii="Times New Roman" w:hAnsi="Times New Roman" w:cs="Times New Roman"/>
      <w:spacing w:val="0"/>
      <w:sz w:val="9"/>
      <w:szCs w:val="9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1"/>
      <w:sz w:val="17"/>
      <w:szCs w:val="17"/>
      <w:u w:val="none"/>
    </w:rPr>
  </w:style>
  <w:style w:type="character" w:customStyle="1" w:styleId="Bodytext94pt">
    <w:name w:val="Body text (9) + 4 pt"/>
    <w:aliases w:val="Italic1,Spacing 0 pt26"/>
    <w:rPr>
      <w:rFonts w:ascii="Times New Roman" w:hAnsi="Times New Roman" w:cs="Times New Roman"/>
      <w:i/>
      <w:iCs/>
      <w:noProof/>
      <w:spacing w:val="0"/>
      <w:sz w:val="8"/>
      <w:szCs w:val="8"/>
      <w:u w:val="none"/>
    </w:rPr>
  </w:style>
  <w:style w:type="character" w:customStyle="1" w:styleId="Bodytext11pt">
    <w:name w:val="Body text + 11 pt"/>
    <w:aliases w:val="Spacing 0 pt25"/>
    <w:rPr>
      <w:rFonts w:ascii="Times New Roman" w:hAnsi="Times New Roman" w:cs="Times New Roman"/>
      <w:spacing w:val="11"/>
      <w:sz w:val="22"/>
      <w:szCs w:val="22"/>
      <w:u w:val="none"/>
    </w:rPr>
  </w:style>
  <w:style w:type="character" w:customStyle="1" w:styleId="Headerorfooter2">
    <w:name w:val="Header or footer (2)_"/>
    <w:link w:val="Headerorfooter20"/>
    <w:locked/>
    <w:rPr>
      <w:rFonts w:ascii="Lucida Sans Unicode" w:hAnsi="Lucida Sans Unicode" w:cs="Lucida Sans Unicode"/>
      <w:noProof/>
      <w:sz w:val="25"/>
      <w:szCs w:val="25"/>
      <w:u w:val="none"/>
    </w:rPr>
  </w:style>
  <w:style w:type="character" w:customStyle="1" w:styleId="Bodytext2105pt">
    <w:name w:val="Body text (2) + 10.5 pt"/>
    <w:aliases w:val="Not Bold,Spacing 0 pt24"/>
    <w:rPr>
      <w:rFonts w:ascii="Times New Roman" w:hAnsi="Times New Roman" w:cs="Times New Roman"/>
      <w:b/>
      <w:bCs/>
      <w:spacing w:val="8"/>
      <w:sz w:val="21"/>
      <w:szCs w:val="21"/>
      <w:u w:val="none"/>
    </w:rPr>
  </w:style>
  <w:style w:type="character" w:customStyle="1" w:styleId="Headerorfooter3">
    <w:name w:val="Header or footer (3)_"/>
    <w:link w:val="Headerorfooter30"/>
    <w:locked/>
    <w:rPr>
      <w:rFonts w:ascii="Lucida Sans Unicode" w:hAnsi="Lucida Sans Unicode" w:cs="Lucida Sans Unicode"/>
      <w:noProof/>
      <w:sz w:val="25"/>
      <w:szCs w:val="25"/>
      <w:u w:val="none"/>
    </w:rPr>
  </w:style>
  <w:style w:type="character" w:customStyle="1" w:styleId="Bodytext6SmallCaps">
    <w:name w:val="Body text (6) + Small Caps"/>
    <w:rPr>
      <w:rFonts w:ascii="Times New Roman" w:hAnsi="Times New Roman" w:cs="Times New Roman"/>
      <w:smallCaps/>
      <w:spacing w:val="8"/>
      <w:sz w:val="21"/>
      <w:szCs w:val="21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1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11"/>
      <w:u w:val="none"/>
    </w:rPr>
  </w:style>
  <w:style w:type="character" w:customStyle="1" w:styleId="Headerorfooter4">
    <w:name w:val="Header or footer (4)_"/>
    <w:link w:val="Headerorfooter40"/>
    <w:locked/>
    <w:rPr>
      <w:rFonts w:ascii="Lucida Sans Unicode" w:hAnsi="Lucida Sans Unicode" w:cs="Lucida Sans Unicode"/>
      <w:noProof/>
      <w:sz w:val="25"/>
      <w:szCs w:val="25"/>
      <w:u w:val="none"/>
    </w:rPr>
  </w:style>
  <w:style w:type="character" w:customStyle="1" w:styleId="BodytextItalic3">
    <w:name w:val="Body text + Italic3"/>
    <w:aliases w:val="Spacing 0 pt23"/>
    <w:rPr>
      <w:rFonts w:ascii="Times New Roman" w:hAnsi="Times New Roman" w:cs="Times New Roman"/>
      <w:i/>
      <w:iCs/>
      <w:spacing w:val="0"/>
      <w:u w:val="none"/>
    </w:rPr>
  </w:style>
  <w:style w:type="character" w:customStyle="1" w:styleId="Headerorfooter5">
    <w:name w:val="Header or footer (5)_"/>
    <w:link w:val="Headerorfooter50"/>
    <w:locked/>
    <w:rPr>
      <w:rFonts w:ascii="Lucida Sans Unicode" w:hAnsi="Lucida Sans Unicode" w:cs="Lucida Sans Unicode"/>
      <w:noProof/>
      <w:sz w:val="25"/>
      <w:szCs w:val="25"/>
      <w:u w:val="none"/>
    </w:rPr>
  </w:style>
  <w:style w:type="character" w:customStyle="1" w:styleId="BodytextItalic2">
    <w:name w:val="Body text + Italic2"/>
    <w:aliases w:val="Spacing 0 pt22"/>
    <w:rPr>
      <w:rFonts w:ascii="Times New Roman" w:hAnsi="Times New Roman" w:cs="Times New Roman"/>
      <w:i/>
      <w:iCs/>
      <w:spacing w:val="-4"/>
      <w:u w:val="none"/>
    </w:rPr>
  </w:style>
  <w:style w:type="character" w:customStyle="1" w:styleId="Headerorfooter6">
    <w:name w:val="Header or footer (6)_"/>
    <w:link w:val="Headerorfooter60"/>
    <w:locked/>
    <w:rPr>
      <w:rFonts w:ascii="Lucida Sans Unicode" w:hAnsi="Lucida Sans Unicode" w:cs="Lucida Sans Unicode"/>
      <w:noProof/>
      <w:sz w:val="25"/>
      <w:szCs w:val="25"/>
      <w:u w:val="none"/>
    </w:rPr>
  </w:style>
  <w:style w:type="character" w:customStyle="1" w:styleId="BodytextSpacing3pt">
    <w:name w:val="Body text + Spacing 3 pt"/>
    <w:rPr>
      <w:rFonts w:ascii="Times New Roman" w:hAnsi="Times New Roman" w:cs="Times New Roman"/>
      <w:spacing w:val="63"/>
      <w:u w:val="none"/>
    </w:rPr>
  </w:style>
  <w:style w:type="character" w:customStyle="1" w:styleId="Bodytext2NotBold2">
    <w:name w:val="Body text (2) + Not Bold2"/>
    <w:aliases w:val="Spacing 0 pt21"/>
    <w:rPr>
      <w:rFonts w:ascii="Times New Roman" w:hAnsi="Times New Roman" w:cs="Times New Roman"/>
      <w:b/>
      <w:bCs/>
      <w:spacing w:val="10"/>
      <w:u w:val="none"/>
    </w:rPr>
  </w:style>
  <w:style w:type="character" w:customStyle="1" w:styleId="Bodytext135pt">
    <w:name w:val="Body text + 13.5 pt"/>
    <w:aliases w:val="Spacing 0 pt20"/>
    <w:rPr>
      <w:rFonts w:ascii="Times New Roman" w:hAnsi="Times New Roman" w:cs="Times New Roman"/>
      <w:spacing w:val="-2"/>
      <w:sz w:val="27"/>
      <w:szCs w:val="27"/>
      <w:u w:val="none"/>
    </w:rPr>
  </w:style>
  <w:style w:type="character" w:customStyle="1" w:styleId="Bodytext14pt">
    <w:name w:val="Body text + 14 pt"/>
    <w:aliases w:val="Spacing 0 pt19"/>
    <w:rPr>
      <w:rFonts w:ascii="Times New Roman" w:hAnsi="Times New Roman" w:cs="Times New Roman"/>
      <w:spacing w:val="-6"/>
      <w:sz w:val="28"/>
      <w:szCs w:val="28"/>
      <w:u w:val="none"/>
    </w:rPr>
  </w:style>
  <w:style w:type="character" w:customStyle="1" w:styleId="Bodytext13pt">
    <w:name w:val="Body text + 13 pt"/>
    <w:aliases w:val="Spacing 0 pt18"/>
    <w:rPr>
      <w:rFonts w:ascii="Times New Roman" w:hAnsi="Times New Roman" w:cs="Times New Roman"/>
      <w:spacing w:val="10"/>
      <w:sz w:val="26"/>
      <w:szCs w:val="26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9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10"/>
      <w:u w:val="none"/>
    </w:rPr>
  </w:style>
  <w:style w:type="character" w:customStyle="1" w:styleId="Bodytext2NotBold1">
    <w:name w:val="Body text (2) + Not Bold1"/>
    <w:aliases w:val="Spacing 0 pt17"/>
    <w:rPr>
      <w:rFonts w:ascii="Times New Roman" w:hAnsi="Times New Roman" w:cs="Times New Roman"/>
      <w:b/>
      <w:bCs/>
      <w:spacing w:val="9"/>
      <w:u w:val="none"/>
    </w:rPr>
  </w:style>
  <w:style w:type="character" w:customStyle="1" w:styleId="Bodytext10">
    <w:name w:val="Body text (10)_"/>
    <w:link w:val="Bodytext100"/>
    <w:locked/>
    <w:rPr>
      <w:rFonts w:ascii="Consolas" w:hAnsi="Consolas" w:cs="Consolas"/>
      <w:noProof/>
      <w:sz w:val="11"/>
      <w:szCs w:val="11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i/>
      <w:iCs/>
      <w:spacing w:val="-3"/>
      <w:u w:val="none"/>
    </w:rPr>
  </w:style>
  <w:style w:type="character" w:customStyle="1" w:styleId="Bodytext11115pt">
    <w:name w:val="Body text (11) + 11.5 pt"/>
    <w:aliases w:val="Spacing 0 pt16"/>
    <w:rPr>
      <w:rFonts w:ascii="Times New Roman" w:hAnsi="Times New Roman" w:cs="Times New Roman"/>
      <w:i/>
      <w:iCs/>
      <w:spacing w:val="-2"/>
      <w:sz w:val="23"/>
      <w:szCs w:val="23"/>
      <w:u w:val="none"/>
    </w:rPr>
  </w:style>
  <w:style w:type="character" w:customStyle="1" w:styleId="Bodytext12">
    <w:name w:val="Body text (12)_"/>
    <w:link w:val="Bodytext120"/>
    <w:locked/>
    <w:rPr>
      <w:rFonts w:ascii="Consolas" w:hAnsi="Consolas" w:cs="Consolas"/>
      <w:sz w:val="11"/>
      <w:szCs w:val="11"/>
      <w:u w:val="none"/>
    </w:rPr>
  </w:style>
  <w:style w:type="character" w:customStyle="1" w:styleId="BodytextItalic1">
    <w:name w:val="Body text + Italic1"/>
    <w:aliases w:val="Spacing 0 pt15"/>
    <w:rPr>
      <w:rFonts w:ascii="Times New Roman" w:hAnsi="Times New Roman" w:cs="Times New Roman"/>
      <w:i/>
      <w:iCs/>
      <w:spacing w:val="-3"/>
      <w:u w:val="none"/>
    </w:rPr>
  </w:style>
  <w:style w:type="character" w:customStyle="1" w:styleId="BodytextSpacing2pt">
    <w:name w:val="Body text + Spacing 2 pt"/>
    <w:rPr>
      <w:rFonts w:ascii="Times New Roman" w:hAnsi="Times New Roman" w:cs="Times New Roman"/>
      <w:spacing w:val="53"/>
      <w:u w:val="none"/>
    </w:rPr>
  </w:style>
  <w:style w:type="character" w:customStyle="1" w:styleId="Bodytext15pt">
    <w:name w:val="Body text + 15 pt"/>
    <w:aliases w:val="Spacing 0 pt14"/>
    <w:rPr>
      <w:rFonts w:ascii="Times New Roman" w:hAnsi="Times New Roman" w:cs="Times New Roman"/>
      <w:spacing w:val="-9"/>
      <w:sz w:val="30"/>
      <w:szCs w:val="30"/>
      <w:u w:val="none"/>
    </w:rPr>
  </w:style>
  <w:style w:type="character" w:customStyle="1" w:styleId="Bodytext135pt6">
    <w:name w:val="Body text + 13.5 pt6"/>
    <w:aliases w:val="Spacing 0 pt13"/>
    <w:rPr>
      <w:rFonts w:ascii="Times New Roman" w:hAnsi="Times New Roman" w:cs="Times New Roman"/>
      <w:spacing w:val="10"/>
      <w:sz w:val="27"/>
      <w:szCs w:val="27"/>
      <w:u w:val="none"/>
    </w:rPr>
  </w:style>
  <w:style w:type="character" w:customStyle="1" w:styleId="Bodytext135pt5">
    <w:name w:val="Body text + 13.5 pt5"/>
    <w:aliases w:val="Spacing 0 pt12"/>
    <w:rPr>
      <w:rFonts w:ascii="Times New Roman" w:hAnsi="Times New Roman" w:cs="Times New Roman"/>
      <w:spacing w:val="-4"/>
      <w:sz w:val="27"/>
      <w:szCs w:val="27"/>
      <w:u w:val="none"/>
    </w:rPr>
  </w:style>
  <w:style w:type="character" w:customStyle="1" w:styleId="Bodytext13">
    <w:name w:val="Body text (13)_"/>
    <w:link w:val="Bodytext130"/>
    <w:locked/>
    <w:rPr>
      <w:rFonts w:ascii="Consolas" w:hAnsi="Consolas" w:cs="Consolas"/>
      <w:i/>
      <w:iCs/>
      <w:noProof/>
      <w:sz w:val="8"/>
      <w:szCs w:val="8"/>
      <w:u w:val="none"/>
    </w:rPr>
  </w:style>
  <w:style w:type="character" w:customStyle="1" w:styleId="Bodytext13LucidaSansUnicode">
    <w:name w:val="Body text (13) + Lucida Sans Unicode"/>
    <w:rPr>
      <w:rFonts w:ascii="Lucida Sans Unicode" w:hAnsi="Lucida Sans Unicode" w:cs="Lucida Sans Unicode"/>
      <w:i/>
      <w:iCs/>
      <w:noProof/>
      <w:sz w:val="8"/>
      <w:szCs w:val="8"/>
      <w:u w:val="none"/>
    </w:rPr>
  </w:style>
  <w:style w:type="character" w:customStyle="1" w:styleId="Bodytext13NotItalic">
    <w:name w:val="Body text (13) + Not Italic"/>
    <w:basedOn w:val="Bodytext13"/>
    <w:rPr>
      <w:rFonts w:ascii="Consolas" w:hAnsi="Consolas" w:cs="Consolas"/>
      <w:i/>
      <w:iCs/>
      <w:noProof/>
      <w:sz w:val="8"/>
      <w:szCs w:val="8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10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i/>
      <w:iCs/>
      <w:sz w:val="10"/>
      <w:szCs w:val="10"/>
      <w:u w:val="none"/>
    </w:rPr>
  </w:style>
  <w:style w:type="character" w:customStyle="1" w:styleId="Bodytext145pt1">
    <w:name w:val="Body text + 14.5 pt1"/>
    <w:aliases w:val="Spacing 0 pt11"/>
    <w:rPr>
      <w:rFonts w:ascii="Times New Roman" w:hAnsi="Times New Roman" w:cs="Times New Roman"/>
      <w:spacing w:val="-8"/>
      <w:sz w:val="29"/>
      <w:szCs w:val="29"/>
      <w:u w:val="none"/>
    </w:rPr>
  </w:style>
  <w:style w:type="character" w:customStyle="1" w:styleId="Heading5Spacing0pt">
    <w:name w:val="Heading #5 + Spacing 0 pt"/>
    <w:rPr>
      <w:rFonts w:ascii="Times New Roman" w:hAnsi="Times New Roman" w:cs="Times New Roman"/>
      <w:b/>
      <w:bCs/>
      <w:spacing w:val="10"/>
      <w:u w:val="none"/>
    </w:rPr>
  </w:style>
  <w:style w:type="character" w:customStyle="1" w:styleId="Bodytext15">
    <w:name w:val="Body text (15)_"/>
    <w:link w:val="Bodytext151"/>
    <w:locked/>
    <w:rPr>
      <w:rFonts w:ascii="Lucida Sans Unicode" w:hAnsi="Lucida Sans Unicode" w:cs="Lucida Sans Unicode"/>
      <w:sz w:val="11"/>
      <w:szCs w:val="11"/>
      <w:u w:val="none"/>
    </w:rPr>
  </w:style>
  <w:style w:type="character" w:customStyle="1" w:styleId="Bodytext150">
    <w:name w:val="Body text (15)"/>
    <w:rPr>
      <w:rFonts w:ascii="Lucida Sans Unicode" w:hAnsi="Lucida Sans Unicode" w:cs="Lucida Sans Unicode"/>
      <w:noProof/>
      <w:sz w:val="11"/>
      <w:szCs w:val="11"/>
      <w:u w:val="none"/>
    </w:rPr>
  </w:style>
  <w:style w:type="character" w:customStyle="1" w:styleId="Heading4Spacing0pt">
    <w:name w:val="Heading #4 + Spacing 0 pt"/>
    <w:rPr>
      <w:rFonts w:ascii="Times New Roman" w:hAnsi="Times New Roman" w:cs="Times New Roman"/>
      <w:spacing w:val="9"/>
      <w:u w:val="none"/>
    </w:rPr>
  </w:style>
  <w:style w:type="character" w:customStyle="1" w:styleId="BodytextLucidaSansUnicode">
    <w:name w:val="Body text + Lucida Sans Unicode"/>
    <w:aliases w:val="10.5 pt,Spacing 0 pt10"/>
    <w:rPr>
      <w:rFonts w:ascii="Lucida Sans Unicode" w:hAnsi="Lucida Sans Unicode" w:cs="Lucida Sans Unicode"/>
      <w:spacing w:val="-10"/>
      <w:sz w:val="21"/>
      <w:szCs w:val="21"/>
      <w:u w:val="none"/>
    </w:rPr>
  </w:style>
  <w:style w:type="character" w:customStyle="1" w:styleId="BodytextGeorgia">
    <w:name w:val="Body text + Georgia"/>
    <w:aliases w:val="11.5 pt,Spacing 0 pt9"/>
    <w:rPr>
      <w:rFonts w:ascii="Georgia" w:hAnsi="Georgia" w:cs="Georgia"/>
      <w:spacing w:val="-5"/>
      <w:sz w:val="23"/>
      <w:szCs w:val="23"/>
      <w:u w:val="none"/>
    </w:rPr>
  </w:style>
  <w:style w:type="character" w:customStyle="1" w:styleId="BodytextBold1">
    <w:name w:val="Body text + Bold1"/>
    <w:rPr>
      <w:rFonts w:ascii="Times New Roman" w:hAnsi="Times New Roman" w:cs="Times New Roman"/>
      <w:b/>
      <w:bCs/>
      <w:spacing w:val="10"/>
      <w:u w:val="none"/>
    </w:rPr>
  </w:style>
  <w:style w:type="character" w:customStyle="1" w:styleId="Heading5NotBold">
    <w:name w:val="Heading #5 + Not Bold"/>
    <w:aliases w:val="Spacing 0 pt8"/>
    <w:rPr>
      <w:rFonts w:ascii="Times New Roman" w:hAnsi="Times New Roman" w:cs="Times New Roman"/>
      <w:b/>
      <w:bCs/>
      <w:spacing w:val="9"/>
      <w:u w:val="none"/>
    </w:rPr>
  </w:style>
  <w:style w:type="character" w:customStyle="1" w:styleId="Bodytext16pt">
    <w:name w:val="Body text + 16 pt"/>
    <w:aliases w:val="Spacing 0 pt7"/>
    <w:rPr>
      <w:rFonts w:ascii="Times New Roman" w:hAnsi="Times New Roman" w:cs="Times New Roman"/>
      <w:spacing w:val="-14"/>
      <w:sz w:val="32"/>
      <w:szCs w:val="32"/>
      <w:u w:val="none"/>
    </w:rPr>
  </w:style>
  <w:style w:type="character" w:customStyle="1" w:styleId="Bodytext9Spacing0pt">
    <w:name w:val="Body text (9) + Spacing 0 pt"/>
    <w:rPr>
      <w:rFonts w:ascii="Times New Roman" w:hAnsi="Times New Roman" w:cs="Times New Roman"/>
      <w:spacing w:val="0"/>
      <w:sz w:val="17"/>
      <w:szCs w:val="17"/>
      <w:u w:val="none"/>
    </w:rPr>
  </w:style>
  <w:style w:type="character" w:customStyle="1" w:styleId="Bodytext135pt4">
    <w:name w:val="Body text + 13.5 pt4"/>
    <w:aliases w:val="Spacing 0 pt6"/>
    <w:rPr>
      <w:rFonts w:ascii="Times New Roman" w:hAnsi="Times New Roman" w:cs="Times New Roman"/>
      <w:spacing w:val="-7"/>
      <w:sz w:val="27"/>
      <w:szCs w:val="27"/>
      <w:u w:val="none"/>
    </w:rPr>
  </w:style>
  <w:style w:type="character" w:customStyle="1" w:styleId="Bodytext135pt3">
    <w:name w:val="Body text + 13.5 pt3"/>
    <w:aliases w:val="Spacing 0 pt5"/>
    <w:rPr>
      <w:rFonts w:ascii="Times New Roman" w:hAnsi="Times New Roman" w:cs="Times New Roman"/>
      <w:spacing w:val="-3"/>
      <w:sz w:val="27"/>
      <w:szCs w:val="27"/>
      <w:u w:val="none"/>
    </w:rPr>
  </w:style>
  <w:style w:type="character" w:customStyle="1" w:styleId="Bodytext135pt2">
    <w:name w:val="Body text + 13.5 pt2"/>
    <w:aliases w:val="Spacing 0 pt4"/>
    <w:rPr>
      <w:rFonts w:ascii="Times New Roman" w:hAnsi="Times New Roman" w:cs="Times New Roman"/>
      <w:spacing w:val="-9"/>
      <w:sz w:val="27"/>
      <w:szCs w:val="27"/>
      <w:u w:val="none"/>
    </w:rPr>
  </w:style>
  <w:style w:type="character" w:customStyle="1" w:styleId="Bodytext14pt1">
    <w:name w:val="Body text + 14 pt1"/>
    <w:aliases w:val="Spacing 0 pt3"/>
    <w:rPr>
      <w:rFonts w:ascii="Times New Roman" w:hAnsi="Times New Roman" w:cs="Times New Roman"/>
      <w:spacing w:val="-8"/>
      <w:sz w:val="28"/>
      <w:szCs w:val="28"/>
      <w:u w:val="none"/>
    </w:rPr>
  </w:style>
  <w:style w:type="character" w:customStyle="1" w:styleId="Bodytext13pt1">
    <w:name w:val="Body text + 13 pt1"/>
    <w:aliases w:val="Spacing 0 pt2"/>
    <w:rPr>
      <w:rFonts w:ascii="Times New Roman" w:hAnsi="Times New Roman" w:cs="Times New Roman"/>
      <w:spacing w:val="-14"/>
      <w:sz w:val="26"/>
      <w:szCs w:val="26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spacing w:val="9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pacing w:val="15"/>
      <w:sz w:val="25"/>
      <w:szCs w:val="25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i/>
      <w:iCs/>
      <w:spacing w:val="-2"/>
      <w:sz w:val="23"/>
      <w:szCs w:val="23"/>
      <w:u w:val="none"/>
    </w:rPr>
  </w:style>
  <w:style w:type="character" w:customStyle="1" w:styleId="Bodytext17105pt">
    <w:name w:val="Body text (17) + 10.5 pt"/>
    <w:rPr>
      <w:rFonts w:ascii="Times New Roman" w:hAnsi="Times New Roman" w:cs="Times New Roman"/>
      <w:i/>
      <w:iCs/>
      <w:spacing w:val="-2"/>
      <w:sz w:val="21"/>
      <w:szCs w:val="21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pacing w:val="11"/>
      <w:sz w:val="22"/>
      <w:szCs w:val="22"/>
      <w:u w:val="none"/>
    </w:rPr>
  </w:style>
  <w:style w:type="character" w:customStyle="1" w:styleId="Bodytext135pt1">
    <w:name w:val="Body text + 13.5 pt1"/>
    <w:aliases w:val="Spacing 0 pt1"/>
    <w:rPr>
      <w:rFonts w:ascii="Times New Roman" w:hAnsi="Times New Roman" w:cs="Times New Roman"/>
      <w:spacing w:val="-5"/>
      <w:sz w:val="27"/>
      <w:szCs w:val="27"/>
      <w:u w:val="none"/>
    </w:rPr>
  </w:style>
  <w:style w:type="character" w:customStyle="1" w:styleId="Headerorfooter7">
    <w:name w:val="Header or footer (7)_"/>
    <w:link w:val="Headerorfooter70"/>
    <w:locked/>
    <w:rPr>
      <w:rFonts w:ascii="Lucida Sans Unicode" w:hAnsi="Lucida Sans Unicode" w:cs="Lucida Sans Unicode"/>
      <w:noProof/>
      <w:sz w:val="25"/>
      <w:szCs w:val="25"/>
      <w:u w:val="none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line="420" w:lineRule="exact"/>
      <w:ind w:hanging="1900"/>
      <w:jc w:val="center"/>
    </w:pPr>
    <w:rPr>
      <w:rFonts w:cs="Times New Roman"/>
      <w:b/>
      <w:bCs/>
      <w:color w:val="auto"/>
      <w:spacing w:val="1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120" w:after="120" w:line="330" w:lineRule="exact"/>
      <w:ind w:hanging="1900"/>
      <w:jc w:val="both"/>
    </w:pPr>
    <w:rPr>
      <w:rFonts w:cs="Times New Roman"/>
      <w:color w:val="auto"/>
      <w:spacing w:val="10"/>
      <w:lang w:eastAsia="en-US"/>
    </w:rPr>
  </w:style>
  <w:style w:type="paragraph" w:customStyle="1" w:styleId="Bodytext31">
    <w:name w:val="Body text (3)1"/>
    <w:basedOn w:val="Normal"/>
    <w:link w:val="Bodytext3"/>
    <w:pPr>
      <w:shd w:val="clear" w:color="auto" w:fill="FFFFFF"/>
      <w:spacing w:after="600" w:line="240" w:lineRule="atLeast"/>
      <w:jc w:val="both"/>
    </w:pPr>
    <w:rPr>
      <w:rFonts w:cs="Times New Roman"/>
      <w:i/>
      <w:iCs/>
      <w:color w:val="auto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cs="Times New Roman"/>
      <w:color w:val="auto"/>
      <w:spacing w:val="21"/>
      <w:lang w:eastAsia="en-US"/>
    </w:rPr>
  </w:style>
  <w:style w:type="paragraph" w:customStyle="1" w:styleId="Bodytext41">
    <w:name w:val="Body text (4)1"/>
    <w:basedOn w:val="Normal"/>
    <w:link w:val="Bodytext4"/>
    <w:pPr>
      <w:shd w:val="clear" w:color="auto" w:fill="FFFFFF"/>
      <w:spacing w:after="60" w:line="240" w:lineRule="atLeast"/>
      <w:jc w:val="both"/>
    </w:pPr>
    <w:rPr>
      <w:rFonts w:cs="Times New Roman"/>
      <w:color w:val="auto"/>
      <w:sz w:val="10"/>
      <w:szCs w:val="10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line="435" w:lineRule="exact"/>
      <w:ind w:firstLine="680"/>
      <w:jc w:val="both"/>
      <w:outlineLvl w:val="3"/>
    </w:pPr>
    <w:rPr>
      <w:rFonts w:cs="Times New Roman"/>
      <w:color w:val="auto"/>
      <w:spacing w:val="10"/>
      <w:lang w:eastAsia="en-US"/>
    </w:rPr>
  </w:style>
  <w:style w:type="paragraph" w:customStyle="1" w:styleId="Bodytext61">
    <w:name w:val="Body text (6)1"/>
    <w:basedOn w:val="Normal"/>
    <w:link w:val="Bodytext6"/>
    <w:pPr>
      <w:shd w:val="clear" w:color="auto" w:fill="FFFFFF"/>
      <w:spacing w:line="270" w:lineRule="exact"/>
      <w:jc w:val="both"/>
    </w:pPr>
    <w:rPr>
      <w:rFonts w:cs="Times New Roman"/>
      <w:color w:val="auto"/>
      <w:spacing w:val="8"/>
      <w:sz w:val="21"/>
      <w:szCs w:val="21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480" w:line="270" w:lineRule="exact"/>
      <w:jc w:val="both"/>
    </w:pPr>
    <w:rPr>
      <w:rFonts w:cs="Times New Roman"/>
      <w:i/>
      <w:iCs/>
      <w:color w:val="auto"/>
      <w:spacing w:val="-9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line="240" w:lineRule="atLeast"/>
      <w:outlineLvl w:val="4"/>
    </w:pPr>
    <w:rPr>
      <w:rFonts w:cs="Times New Roman"/>
      <w:b/>
      <w:bCs/>
      <w:color w:val="auto"/>
      <w:spacing w:val="11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line="315" w:lineRule="exact"/>
      <w:jc w:val="both"/>
      <w:outlineLvl w:val="2"/>
    </w:pPr>
    <w:rPr>
      <w:rFonts w:cs="Times New Roman"/>
      <w:color w:val="auto"/>
      <w:spacing w:val="10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40" w:lineRule="atLeast"/>
      <w:jc w:val="both"/>
    </w:pPr>
    <w:rPr>
      <w:rFonts w:cs="Times New Roman"/>
      <w:i/>
      <w:iCs/>
      <w:color w:val="auto"/>
      <w:spacing w:val="-2"/>
      <w:sz w:val="21"/>
      <w:szCs w:val="21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line="323" w:lineRule="exact"/>
      <w:jc w:val="both"/>
    </w:pPr>
    <w:rPr>
      <w:rFonts w:cs="Times New Roman"/>
      <w:b/>
      <w:bCs/>
      <w:i/>
      <w:iCs/>
      <w:color w:val="auto"/>
      <w:spacing w:val="-1"/>
      <w:sz w:val="25"/>
      <w:szCs w:val="25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line="255" w:lineRule="exact"/>
      <w:jc w:val="both"/>
    </w:pPr>
    <w:rPr>
      <w:rFonts w:cs="Times New Roman"/>
      <w:color w:val="auto"/>
      <w:spacing w:val="11"/>
      <w:sz w:val="17"/>
      <w:szCs w:val="17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Lucida Sans Unicode" w:hAnsi="Lucida Sans Unicode" w:cs="Lucida Sans Unicode"/>
      <w:noProof/>
      <w:color w:val="auto"/>
      <w:sz w:val="25"/>
      <w:szCs w:val="25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Lucida Sans Unicode" w:hAnsi="Lucida Sans Unicode" w:cs="Lucida Sans Unicode"/>
      <w:noProof/>
      <w:color w:val="auto"/>
      <w:sz w:val="25"/>
      <w:szCs w:val="25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after="120" w:line="240" w:lineRule="atLeast"/>
      <w:jc w:val="both"/>
      <w:outlineLvl w:val="1"/>
    </w:pPr>
    <w:rPr>
      <w:rFonts w:cs="Times New Roman"/>
      <w:color w:val="auto"/>
      <w:spacing w:val="10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line="398" w:lineRule="exact"/>
      <w:jc w:val="both"/>
      <w:outlineLvl w:val="0"/>
    </w:pPr>
    <w:rPr>
      <w:rFonts w:cs="Times New Roman"/>
      <w:b/>
      <w:bCs/>
      <w:color w:val="auto"/>
      <w:spacing w:val="11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</w:pPr>
    <w:rPr>
      <w:rFonts w:ascii="Lucida Sans Unicode" w:hAnsi="Lucida Sans Unicode" w:cs="Lucida Sans Unicode"/>
      <w:noProof/>
      <w:color w:val="auto"/>
      <w:sz w:val="25"/>
      <w:szCs w:val="25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Lucida Sans Unicode" w:hAnsi="Lucida Sans Unicode" w:cs="Lucida Sans Unicode"/>
      <w:noProof/>
      <w:color w:val="auto"/>
      <w:sz w:val="25"/>
      <w:szCs w:val="25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40" w:lineRule="atLeast"/>
    </w:pPr>
    <w:rPr>
      <w:rFonts w:ascii="Lucida Sans Unicode" w:hAnsi="Lucida Sans Unicode" w:cs="Lucida Sans Unicode"/>
      <w:noProof/>
      <w:color w:val="auto"/>
      <w:sz w:val="25"/>
      <w:szCs w:val="25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after="120" w:line="240" w:lineRule="atLeast"/>
    </w:pPr>
    <w:rPr>
      <w:rFonts w:ascii="Consolas" w:hAnsi="Consolas" w:cs="Consolas"/>
      <w:noProof/>
      <w:color w:val="auto"/>
      <w:sz w:val="11"/>
      <w:szCs w:val="11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before="120" w:after="360" w:line="300" w:lineRule="exact"/>
      <w:jc w:val="center"/>
    </w:pPr>
    <w:rPr>
      <w:rFonts w:cs="Times New Roman"/>
      <w:i/>
      <w:iCs/>
      <w:color w:val="auto"/>
      <w:spacing w:val="-3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120" w:line="240" w:lineRule="atLeast"/>
      <w:jc w:val="both"/>
    </w:pPr>
    <w:rPr>
      <w:rFonts w:ascii="Consolas" w:hAnsi="Consolas" w:cs="Consolas"/>
      <w:color w:val="auto"/>
      <w:sz w:val="11"/>
      <w:szCs w:val="11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after="120" w:line="240" w:lineRule="atLeast"/>
      <w:jc w:val="both"/>
    </w:pPr>
    <w:rPr>
      <w:rFonts w:ascii="Consolas" w:hAnsi="Consolas" w:cs="Consolas"/>
      <w:i/>
      <w:iCs/>
      <w:noProof/>
      <w:color w:val="auto"/>
      <w:sz w:val="8"/>
      <w:szCs w:val="8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120" w:line="240" w:lineRule="atLeast"/>
      <w:ind w:firstLine="700"/>
      <w:jc w:val="both"/>
      <w:outlineLvl w:val="5"/>
    </w:pPr>
    <w:rPr>
      <w:rFonts w:cs="Times New Roman"/>
      <w:b/>
      <w:bCs/>
      <w:color w:val="auto"/>
      <w:spacing w:val="10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after="120" w:line="240" w:lineRule="atLeast"/>
      <w:jc w:val="both"/>
    </w:pPr>
    <w:rPr>
      <w:rFonts w:cs="Times New Roman"/>
      <w:i/>
      <w:iCs/>
      <w:color w:val="auto"/>
      <w:sz w:val="10"/>
      <w:szCs w:val="10"/>
      <w:lang w:eastAsia="en-US"/>
    </w:rPr>
  </w:style>
  <w:style w:type="paragraph" w:customStyle="1" w:styleId="Bodytext151">
    <w:name w:val="Body text (15)1"/>
    <w:basedOn w:val="Normal"/>
    <w:link w:val="Bodytext15"/>
    <w:pPr>
      <w:shd w:val="clear" w:color="auto" w:fill="FFFFFF"/>
      <w:spacing w:after="120" w:line="240" w:lineRule="atLeast"/>
    </w:pPr>
    <w:rPr>
      <w:rFonts w:ascii="Lucida Sans Unicode" w:hAnsi="Lucida Sans Unicode" w:cs="Lucida Sans Unicode"/>
      <w:color w:val="auto"/>
      <w:sz w:val="11"/>
      <w:szCs w:val="11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80" w:after="120" w:line="240" w:lineRule="atLeast"/>
      <w:ind w:firstLine="700"/>
      <w:jc w:val="both"/>
      <w:outlineLvl w:val="5"/>
    </w:pPr>
    <w:rPr>
      <w:rFonts w:cs="Times New Roman"/>
      <w:color w:val="auto"/>
      <w:spacing w:val="9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before="120" w:after="120" w:line="240" w:lineRule="atLeast"/>
      <w:jc w:val="center"/>
    </w:pPr>
    <w:rPr>
      <w:rFonts w:cs="Times New Roman"/>
      <w:color w:val="auto"/>
      <w:spacing w:val="15"/>
      <w:sz w:val="25"/>
      <w:szCs w:val="25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after="300" w:line="375" w:lineRule="exact"/>
      <w:jc w:val="center"/>
    </w:pPr>
    <w:rPr>
      <w:rFonts w:cs="Times New Roman"/>
      <w:i/>
      <w:iCs/>
      <w:color w:val="auto"/>
      <w:spacing w:val="-2"/>
      <w:sz w:val="23"/>
      <w:szCs w:val="23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120" w:after="120" w:line="240" w:lineRule="atLeast"/>
      <w:ind w:firstLine="700"/>
      <w:jc w:val="both"/>
    </w:pPr>
    <w:rPr>
      <w:rFonts w:cs="Times New Roman"/>
      <w:color w:val="auto"/>
      <w:spacing w:val="11"/>
      <w:sz w:val="22"/>
      <w:szCs w:val="22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40" w:lineRule="atLeast"/>
    </w:pPr>
    <w:rPr>
      <w:rFonts w:ascii="Lucida Sans Unicode" w:hAnsi="Lucida Sans Unicode" w:cs="Lucida Sans Unicode"/>
      <w:noProof/>
      <w:color w:val="auto"/>
      <w:sz w:val="25"/>
      <w:szCs w:val="25"/>
      <w:lang w:eastAsia="en-US"/>
    </w:rPr>
  </w:style>
  <w:style w:type="character" w:customStyle="1" w:styleId="OnceABox">
    <w:name w:val="OnceABox"/>
    <w:rsid w:val="009706DF"/>
    <w:rPr>
      <w:color w:val="000000"/>
      <w:lang w:val="x-none" w:eastAsia="vi-VN"/>
    </w:rPr>
  </w:style>
  <w:style w:type="table" w:styleId="TableGrid">
    <w:name w:val="Table Grid"/>
    <w:basedOn w:val="TableNormal"/>
    <w:rsid w:val="008C64F4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8C64F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2026-05-20T19:33:00Z</dcterms:created>
  <dcterms:modified xsi:type="dcterms:W3CDTF">2026-05-20T19:33:00Z</dcterms:modified>
  <cp:category/>
</cp:coreProperties>
</file>