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E8E9" w14:textId="77777777" w:rsidR="00A77468" w:rsidRPr="00CF33F4" w:rsidRDefault="00A77468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11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77468" w:rsidRPr="00284A50" w14:paraId="6DBA06E7" w14:textId="77777777" w:rsidTr="00284A50">
        <w:tc>
          <w:tcPr>
            <w:tcW w:w="3348" w:type="dxa"/>
          </w:tcPr>
          <w:p w14:paraId="5DE1F09C" w14:textId="77777777" w:rsidR="00A77468" w:rsidRPr="00284A50" w:rsidRDefault="00A77468" w:rsidP="00284A5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284A50">
              <w:rPr>
                <w:rFonts w:ascii="Times New Roman" w:eastAsia="Courier New" w:hAnsi="Times New Roman" w:cs="Times New Roman"/>
                <w:lang w:val="en-US"/>
              </w:rPr>
              <w:t>BỘ QUỐC PHÒNG</w:t>
            </w:r>
            <w:r w:rsidRPr="00284A50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284A50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 xml:space="preserve">CỤC </w:t>
            </w:r>
            <w:r w:rsidR="00AB5675" w:rsidRPr="00284A50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THI</w:t>
            </w:r>
            <w:r w:rsidRPr="00284A50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 xml:space="preserve"> HÀNH ÁN</w:t>
            </w:r>
            <w:r w:rsidRPr="00284A50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3FD872D4" w14:textId="77777777" w:rsidR="00A77468" w:rsidRPr="00284A50" w:rsidRDefault="00A77468" w:rsidP="00284A5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284A50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284A50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284A50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A77468" w:rsidRPr="00284A50" w14:paraId="0C7B5A9C" w14:textId="77777777" w:rsidTr="00284A50">
        <w:tc>
          <w:tcPr>
            <w:tcW w:w="3348" w:type="dxa"/>
          </w:tcPr>
          <w:p w14:paraId="14A7CE99" w14:textId="77777777" w:rsidR="00A77468" w:rsidRPr="00284A50" w:rsidRDefault="00A77468" w:rsidP="00284A5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</w:p>
        </w:tc>
        <w:tc>
          <w:tcPr>
            <w:tcW w:w="5508" w:type="dxa"/>
          </w:tcPr>
          <w:p w14:paraId="04AD6EAB" w14:textId="77777777" w:rsidR="00A77468" w:rsidRPr="00284A50" w:rsidRDefault="00A77468" w:rsidP="00284A5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284A50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284A50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284A50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284A50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284A50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284A50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284A50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734FC6E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68E302F" w14:textId="77777777" w:rsidR="00A77468" w:rsidRPr="00CF33F4" w:rsidRDefault="00A77468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CF33F4">
        <w:rPr>
          <w:rFonts w:ascii="Times New Roman" w:hAnsi="Times New Roman" w:cs="Times New Roman"/>
          <w:b/>
          <w:bCs/>
          <w:lang w:val="en-US"/>
        </w:rPr>
        <w:t>PHIẾU HẸN</w:t>
      </w:r>
    </w:p>
    <w:p w14:paraId="27DB519E" w14:textId="77777777" w:rsidR="00A77468" w:rsidRPr="00CF33F4" w:rsidRDefault="00A77468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CF33F4">
        <w:rPr>
          <w:rFonts w:ascii="Times New Roman" w:hAnsi="Times New Roman" w:cs="Times New Roman"/>
          <w:b/>
          <w:bCs/>
          <w:lang w:val="en-US"/>
        </w:rPr>
        <w:t>Tiếp công dân</w:t>
      </w:r>
    </w:p>
    <w:p w14:paraId="23D6EC5F" w14:textId="77777777" w:rsidR="00A77468" w:rsidRPr="00CF33F4" w:rsidRDefault="00A77468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Cục </w:t>
      </w:r>
      <w:r w:rsidR="00AB5675" w:rsidRPr="00CF33F4">
        <w:rPr>
          <w:rFonts w:ascii="Times New Roman" w:hAnsi="Times New Roman" w:cs="Times New Roman"/>
          <w:lang w:val="en-US"/>
        </w:rPr>
        <w:t>Thi</w:t>
      </w:r>
      <w:r w:rsidRPr="00CF33F4">
        <w:rPr>
          <w:rFonts w:ascii="Times New Roman" w:hAnsi="Times New Roman" w:cs="Times New Roman"/>
          <w:lang w:val="en-US"/>
        </w:rPr>
        <w:t xml:space="preserve"> hành án </w:t>
      </w:r>
      <w:r w:rsidR="00785C39" w:rsidRPr="00CF33F4">
        <w:rPr>
          <w:rFonts w:ascii="Times New Roman" w:hAnsi="Times New Roman" w:cs="Times New Roman"/>
          <w:lang w:val="en-US"/>
        </w:rPr>
        <w:t>Bộ Quốc phòng</w:t>
      </w:r>
    </w:p>
    <w:p w14:paraId="0736C76A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Hẹn ông (bà)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5B8CEB3F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Địa chỉ: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4829C380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Có mặt tại: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053DE9C2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Địa chỉ: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333D6C4D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>Vào hồi ……giờ ….. ngày ….. tháng …….. năm …………….</w:t>
      </w:r>
    </w:p>
    <w:p w14:paraId="5670A1FC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Để Cục trưởng Cục </w:t>
      </w:r>
      <w:r w:rsidR="00AB5675" w:rsidRPr="00CF33F4">
        <w:rPr>
          <w:rFonts w:ascii="Times New Roman" w:hAnsi="Times New Roman" w:cs="Times New Roman"/>
          <w:lang w:val="en-US"/>
        </w:rPr>
        <w:t>Thi</w:t>
      </w:r>
      <w:r w:rsidRPr="00CF33F4">
        <w:rPr>
          <w:rFonts w:ascii="Times New Roman" w:hAnsi="Times New Roman" w:cs="Times New Roman"/>
          <w:lang w:val="en-US"/>
        </w:rPr>
        <w:t xml:space="preserve"> hành án </w:t>
      </w:r>
      <w:r w:rsidR="00785C39" w:rsidRPr="00CF33F4">
        <w:rPr>
          <w:rFonts w:ascii="Times New Roman" w:hAnsi="Times New Roman" w:cs="Times New Roman"/>
          <w:lang w:val="en-US"/>
        </w:rPr>
        <w:t>Bộ Quốc phòng</w:t>
      </w:r>
      <w:r w:rsidRPr="00CF33F4">
        <w:rPr>
          <w:rFonts w:ascii="Times New Roman" w:hAnsi="Times New Roman" w:cs="Times New Roman"/>
          <w:lang w:val="en-US"/>
        </w:rPr>
        <w:t xml:space="preserve"> tiếp về nội dung: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3A031C7C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4689604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B4FF08B" w14:textId="77777777" w:rsidR="002230B6" w:rsidRPr="00CF33F4" w:rsidRDefault="00AB5675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>Đề</w:t>
      </w:r>
      <w:r w:rsidR="002230B6" w:rsidRPr="00CF33F4">
        <w:rPr>
          <w:rFonts w:ascii="Times New Roman" w:hAnsi="Times New Roman" w:cs="Times New Roman"/>
          <w:lang w:val="en-US"/>
        </w:rPr>
        <w:t xml:space="preserve"> nghị ông (bà) có mặt </w:t>
      </w:r>
      <w:r w:rsidRPr="00CF33F4">
        <w:rPr>
          <w:rFonts w:ascii="Times New Roman" w:hAnsi="Times New Roman" w:cs="Times New Roman"/>
          <w:lang w:val="en-US"/>
        </w:rPr>
        <w:t>đúng</w:t>
      </w:r>
      <w:r w:rsidR="002230B6" w:rsidRPr="00CF33F4">
        <w:rPr>
          <w:rFonts w:ascii="Times New Roman" w:hAnsi="Times New Roman" w:cs="Times New Roman"/>
          <w:lang w:val="en-US"/>
        </w:rPr>
        <w:t xml:space="preserve"> thời gian, địa chỉ trên, khi đi mang theo giấy hẹn và thông tin, tài liệu, bằng chứng có liên quan đến nội dung tiếp./.</w:t>
      </w:r>
    </w:p>
    <w:p w14:paraId="24CBDD37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230B6" w:rsidRPr="00284A50" w14:paraId="538CCE5F" w14:textId="77777777" w:rsidTr="00284A50">
        <w:tc>
          <w:tcPr>
            <w:tcW w:w="4428" w:type="dxa"/>
          </w:tcPr>
          <w:p w14:paraId="3BF23CDB" w14:textId="77777777" w:rsidR="002230B6" w:rsidRPr="00284A50" w:rsidRDefault="002230B6" w:rsidP="00284A50">
            <w:pPr>
              <w:spacing w:before="120"/>
              <w:rPr>
                <w:rFonts w:ascii="Times New Roman" w:eastAsia="Courier New" w:hAnsi="Times New Roman" w:cs="Times New Roman"/>
              </w:rPr>
            </w:pPr>
          </w:p>
          <w:p w14:paraId="57156809" w14:textId="77777777" w:rsidR="002230B6" w:rsidRPr="00284A50" w:rsidRDefault="002230B6" w:rsidP="00284A50">
            <w:pPr>
              <w:spacing w:before="120"/>
              <w:rPr>
                <w:rFonts w:ascii="Times New Roman" w:eastAsia="Courier New" w:hAnsi="Times New Roman" w:cs="Times New Roman"/>
                <w:lang w:val="en-US"/>
              </w:rPr>
            </w:pPr>
            <w:r w:rsidRPr="00284A50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t>Nơi nhận:</w:t>
            </w:r>
            <w:r w:rsidRPr="00284A50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br/>
            </w:r>
            <w:r w:rsidRPr="00284A50">
              <w:rPr>
                <w:rFonts w:ascii="Times New Roman" w:eastAsia="Courier New" w:hAnsi="Times New Roman" w:cs="Times New Roman"/>
                <w:lang w:val="en-US"/>
              </w:rPr>
              <w:t>- Ông (bà): ….;</w:t>
            </w:r>
            <w:r w:rsidRPr="00284A50">
              <w:rPr>
                <w:rFonts w:ascii="Times New Roman" w:eastAsia="Courier New" w:hAnsi="Times New Roman" w:cs="Times New Roman"/>
                <w:lang w:val="en-US"/>
              </w:rPr>
              <w:br/>
              <w:t>- Lưu: VT, TCD;….</w:t>
            </w:r>
          </w:p>
        </w:tc>
        <w:tc>
          <w:tcPr>
            <w:tcW w:w="4428" w:type="dxa"/>
          </w:tcPr>
          <w:p w14:paraId="6B45103C" w14:textId="77777777" w:rsidR="002230B6" w:rsidRPr="00284A50" w:rsidRDefault="002230B6" w:rsidP="00284A50">
            <w:pPr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lang w:val="en-US"/>
              </w:rPr>
            </w:pPr>
            <w:r w:rsidRPr="00284A50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TL. CỤC TRƯỞNG</w:t>
            </w:r>
          </w:p>
        </w:tc>
      </w:tr>
    </w:tbl>
    <w:p w14:paraId="5BD60706" w14:textId="77777777" w:rsidR="00E54724" w:rsidRPr="00CF33F4" w:rsidRDefault="002230B6" w:rsidP="00284A50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995496926">
    <w:abstractNumId w:val="0"/>
  </w:num>
  <w:num w:numId="2" w16cid:durableId="1289899753">
    <w:abstractNumId w:val="1"/>
  </w:num>
  <w:num w:numId="3" w16cid:durableId="204105804">
    <w:abstractNumId w:val="2"/>
  </w:num>
  <w:num w:numId="4" w16cid:durableId="1831407772">
    <w:abstractNumId w:val="3"/>
  </w:num>
  <w:num w:numId="5" w16cid:durableId="1719938653">
    <w:abstractNumId w:val="4"/>
  </w:num>
  <w:num w:numId="6" w16cid:durableId="1570579700">
    <w:abstractNumId w:val="5"/>
  </w:num>
  <w:num w:numId="7" w16cid:durableId="1616713196">
    <w:abstractNumId w:val="6"/>
  </w:num>
  <w:num w:numId="8" w16cid:durableId="721904316">
    <w:abstractNumId w:val="7"/>
  </w:num>
  <w:num w:numId="9" w16cid:durableId="485433589">
    <w:abstractNumId w:val="8"/>
  </w:num>
  <w:num w:numId="10" w16cid:durableId="5250597">
    <w:abstractNumId w:val="9"/>
  </w:num>
  <w:num w:numId="11" w16cid:durableId="665590048">
    <w:abstractNumId w:val="10"/>
  </w:num>
  <w:num w:numId="12" w16cid:durableId="331102413">
    <w:abstractNumId w:val="11"/>
  </w:num>
  <w:num w:numId="13" w16cid:durableId="1043797016">
    <w:abstractNumId w:val="12"/>
  </w:num>
  <w:num w:numId="14" w16cid:durableId="401174256">
    <w:abstractNumId w:val="13"/>
  </w:num>
  <w:num w:numId="15" w16cid:durableId="1253129630">
    <w:abstractNumId w:val="14"/>
  </w:num>
  <w:num w:numId="16" w16cid:durableId="630672484">
    <w:abstractNumId w:val="15"/>
  </w:num>
  <w:num w:numId="17" w16cid:durableId="1335495442">
    <w:abstractNumId w:val="16"/>
  </w:num>
  <w:num w:numId="18" w16cid:durableId="1493255414">
    <w:abstractNumId w:val="17"/>
  </w:num>
  <w:num w:numId="19" w16cid:durableId="1344043977">
    <w:abstractNumId w:val="18"/>
  </w:num>
  <w:num w:numId="20" w16cid:durableId="383411571">
    <w:abstractNumId w:val="19"/>
  </w:num>
  <w:num w:numId="21" w16cid:durableId="1147743936">
    <w:abstractNumId w:val="20"/>
  </w:num>
  <w:num w:numId="22" w16cid:durableId="1139809273">
    <w:abstractNumId w:val="21"/>
  </w:num>
  <w:num w:numId="23" w16cid:durableId="1515268165">
    <w:abstractNumId w:val="22"/>
  </w:num>
  <w:num w:numId="24" w16cid:durableId="189493787">
    <w:abstractNumId w:val="23"/>
  </w:num>
  <w:num w:numId="25" w16cid:durableId="978000376">
    <w:abstractNumId w:val="24"/>
  </w:num>
  <w:num w:numId="26" w16cid:durableId="1809202306">
    <w:abstractNumId w:val="25"/>
  </w:num>
  <w:num w:numId="27" w16cid:durableId="1979140500">
    <w:abstractNumId w:val="26"/>
  </w:num>
  <w:num w:numId="28" w16cid:durableId="101458234">
    <w:abstractNumId w:val="27"/>
  </w:num>
  <w:num w:numId="29" w16cid:durableId="1792163581">
    <w:abstractNumId w:val="28"/>
  </w:num>
  <w:num w:numId="30" w16cid:durableId="716391212">
    <w:abstractNumId w:val="29"/>
  </w:num>
  <w:num w:numId="31" w16cid:durableId="838810728">
    <w:abstractNumId w:val="30"/>
  </w:num>
  <w:num w:numId="32" w16cid:durableId="650673570">
    <w:abstractNumId w:val="31"/>
  </w:num>
  <w:num w:numId="33" w16cid:durableId="5444259">
    <w:abstractNumId w:val="32"/>
  </w:num>
  <w:num w:numId="34" w16cid:durableId="831995394">
    <w:abstractNumId w:val="33"/>
  </w:num>
  <w:num w:numId="35" w16cid:durableId="272443560">
    <w:abstractNumId w:val="34"/>
  </w:num>
  <w:num w:numId="36" w16cid:durableId="1817994942">
    <w:abstractNumId w:val="35"/>
  </w:num>
  <w:num w:numId="37" w16cid:durableId="1679307134">
    <w:abstractNumId w:val="36"/>
  </w:num>
  <w:num w:numId="38" w16cid:durableId="2003581008">
    <w:abstractNumId w:val="37"/>
  </w:num>
  <w:num w:numId="39" w16cid:durableId="392243033">
    <w:abstractNumId w:val="38"/>
  </w:num>
  <w:num w:numId="40" w16cid:durableId="1187675724">
    <w:abstractNumId w:val="39"/>
  </w:num>
  <w:num w:numId="41" w16cid:durableId="165555820">
    <w:abstractNumId w:val="40"/>
  </w:num>
  <w:num w:numId="42" w16cid:durableId="787772744">
    <w:abstractNumId w:val="41"/>
  </w:num>
  <w:num w:numId="43" w16cid:durableId="783772894">
    <w:abstractNumId w:val="42"/>
  </w:num>
  <w:num w:numId="44" w16cid:durableId="106518007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42CD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BFDF98A"/>
  <w15:chartTrackingRefBased/>
  <w15:docId w15:val="{8D230C35-4351-4E2E-AA84-CC223313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