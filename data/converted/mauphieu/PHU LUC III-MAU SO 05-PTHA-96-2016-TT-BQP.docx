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8F316F" w14:textId="77777777" w:rsidR="00815BCE" w:rsidRPr="00CF33F4" w:rsidRDefault="00815BCE" w:rsidP="00CE3738">
      <w:pPr>
        <w:tabs>
          <w:tab w:val="right" w:leader="dot" w:pos="8640"/>
        </w:tabs>
        <w:spacing w:before="120"/>
        <w:jc w:val="right"/>
        <w:rPr>
          <w:rFonts w:ascii="Times New Roman" w:hAnsi="Times New Roman" w:cs="Times New Roman"/>
          <w:lang w:val="en-US"/>
        </w:rPr>
      </w:pPr>
      <w:r w:rsidRPr="00CF33F4">
        <w:rPr>
          <w:rFonts w:ascii="Times New Roman" w:hAnsi="Times New Roman" w:cs="Times New Roman"/>
        </w:rPr>
        <w:t xml:space="preserve">Mẫu số </w:t>
      </w:r>
      <w:r w:rsidRPr="00CF33F4">
        <w:rPr>
          <w:rFonts w:ascii="Times New Roman" w:hAnsi="Times New Roman" w:cs="Times New Roman"/>
          <w:lang w:val="en-US"/>
        </w:rPr>
        <w:t>05</w:t>
      </w:r>
      <w:r w:rsidRPr="00CF33F4">
        <w:rPr>
          <w:rFonts w:ascii="Times New Roman" w:hAnsi="Times New Roman" w:cs="Times New Roman"/>
        </w:rPr>
        <w:t>/</w:t>
      </w:r>
      <w:r w:rsidRPr="00CF33F4">
        <w:rPr>
          <w:rFonts w:ascii="Times New Roman" w:hAnsi="Times New Roman" w:cs="Times New Roman"/>
          <w:lang w:val="en-US"/>
        </w:rPr>
        <w:t>PTHA</w:t>
      </w:r>
    </w:p>
    <w:tbl>
      <w:tblPr>
        <w:tblW w:w="0" w:type="auto"/>
        <w:tblLook w:val="01E0" w:firstRow="1" w:lastRow="1" w:firstColumn="1" w:lastColumn="1" w:noHBand="0" w:noVBand="0"/>
      </w:tblPr>
      <w:tblGrid>
        <w:gridCol w:w="3348"/>
        <w:gridCol w:w="5508"/>
      </w:tblGrid>
      <w:tr w:rsidR="00815BCE" w:rsidRPr="00A54C7D" w14:paraId="6131D95E" w14:textId="77777777" w:rsidTr="00A54C7D">
        <w:tc>
          <w:tcPr>
            <w:tcW w:w="3348" w:type="dxa"/>
          </w:tcPr>
          <w:p w14:paraId="1B683024" w14:textId="77777777" w:rsidR="00815BCE" w:rsidRPr="00A54C7D" w:rsidRDefault="00815BCE" w:rsidP="00A54C7D">
            <w:pPr>
              <w:tabs>
                <w:tab w:val="right" w:leader="dot" w:pos="8640"/>
              </w:tabs>
              <w:spacing w:before="120"/>
              <w:jc w:val="center"/>
              <w:rPr>
                <w:rFonts w:ascii="Times New Roman" w:eastAsia="Courier New" w:hAnsi="Times New Roman" w:cs="Times New Roman"/>
                <w:b/>
                <w:bCs/>
              </w:rPr>
            </w:pPr>
            <w:r w:rsidRPr="00A54C7D">
              <w:rPr>
                <w:rFonts w:ascii="Times New Roman" w:eastAsia="Courier New" w:hAnsi="Times New Roman" w:cs="Times New Roman"/>
              </w:rPr>
              <w:t>BTL QK...(BTTM, QCHQ)</w:t>
            </w:r>
            <w:r w:rsidRPr="00A54C7D">
              <w:rPr>
                <w:rFonts w:ascii="Times New Roman" w:eastAsia="Courier New" w:hAnsi="Times New Roman" w:cs="Times New Roman"/>
                <w:lang w:val="en-US"/>
              </w:rPr>
              <w:br/>
            </w:r>
            <w:r w:rsidRPr="00A54C7D">
              <w:rPr>
                <w:rFonts w:ascii="Times New Roman" w:eastAsia="Courier New" w:hAnsi="Times New Roman" w:cs="Times New Roman"/>
                <w:b/>
                <w:bCs/>
              </w:rPr>
              <w:t xml:space="preserve">PHÒNG </w:t>
            </w:r>
            <w:r w:rsidR="00AB5675" w:rsidRPr="00A54C7D">
              <w:rPr>
                <w:rFonts w:ascii="Times New Roman" w:eastAsia="Courier New" w:hAnsi="Times New Roman" w:cs="Times New Roman"/>
                <w:b/>
                <w:bCs/>
              </w:rPr>
              <w:t>THI</w:t>
            </w:r>
            <w:r w:rsidRPr="00A54C7D">
              <w:rPr>
                <w:rFonts w:ascii="Times New Roman" w:eastAsia="Courier New" w:hAnsi="Times New Roman" w:cs="Times New Roman"/>
                <w:b/>
                <w:bCs/>
              </w:rPr>
              <w:t xml:space="preserve"> HÀNH ÁN</w:t>
            </w:r>
            <w:r w:rsidRPr="00A54C7D">
              <w:rPr>
                <w:rFonts w:ascii="Times New Roman" w:eastAsia="Courier New" w:hAnsi="Times New Roman" w:cs="Times New Roman"/>
                <w:b/>
                <w:bCs/>
              </w:rPr>
              <w:br/>
              <w:t>-------</w:t>
            </w:r>
          </w:p>
        </w:tc>
        <w:tc>
          <w:tcPr>
            <w:tcW w:w="5508" w:type="dxa"/>
          </w:tcPr>
          <w:p w14:paraId="070B8D21" w14:textId="77777777" w:rsidR="00815BCE" w:rsidRPr="00A54C7D" w:rsidRDefault="00815BCE" w:rsidP="00A54C7D">
            <w:pPr>
              <w:tabs>
                <w:tab w:val="right" w:leader="dot" w:pos="8640"/>
              </w:tabs>
              <w:spacing w:before="120"/>
              <w:jc w:val="center"/>
              <w:rPr>
                <w:rFonts w:ascii="Times New Roman" w:eastAsia="Courier New" w:hAnsi="Times New Roman" w:cs="Times New Roman"/>
              </w:rPr>
            </w:pPr>
            <w:r w:rsidRPr="00A54C7D">
              <w:rPr>
                <w:rFonts w:ascii="Times New Roman" w:eastAsia="Courier New" w:hAnsi="Times New Roman" w:cs="Times New Roman"/>
                <w:b/>
                <w:bCs/>
              </w:rPr>
              <w:t>CỘNG HÒA XÃ HỘI CHỦ NGHĨA VIỆT NAM</w:t>
            </w:r>
            <w:r w:rsidRPr="00A54C7D">
              <w:rPr>
                <w:rFonts w:ascii="Times New Roman" w:eastAsia="Courier New" w:hAnsi="Times New Roman" w:cs="Times New Roman"/>
                <w:b/>
                <w:bCs/>
              </w:rPr>
              <w:br/>
              <w:t xml:space="preserve">Độc lập - Tự do - Hạnh phúc </w:t>
            </w:r>
            <w:r w:rsidRPr="00A54C7D">
              <w:rPr>
                <w:rFonts w:ascii="Times New Roman" w:eastAsia="Courier New" w:hAnsi="Times New Roman" w:cs="Times New Roman"/>
                <w:b/>
                <w:bCs/>
              </w:rPr>
              <w:br/>
              <w:t>---------------</w:t>
            </w:r>
          </w:p>
        </w:tc>
      </w:tr>
      <w:tr w:rsidR="00815BCE" w:rsidRPr="00A54C7D" w14:paraId="41C33E23" w14:textId="77777777" w:rsidTr="00A54C7D">
        <w:tc>
          <w:tcPr>
            <w:tcW w:w="3348" w:type="dxa"/>
          </w:tcPr>
          <w:p w14:paraId="506CD5B2" w14:textId="77777777" w:rsidR="00815BCE" w:rsidRPr="00A54C7D" w:rsidRDefault="00815BCE" w:rsidP="00A54C7D">
            <w:pPr>
              <w:tabs>
                <w:tab w:val="right" w:leader="dot" w:pos="8640"/>
              </w:tabs>
              <w:spacing w:before="120"/>
              <w:jc w:val="center"/>
              <w:rPr>
                <w:rFonts w:ascii="Times New Roman" w:eastAsia="Courier New" w:hAnsi="Times New Roman" w:cs="Times New Roman"/>
              </w:rPr>
            </w:pPr>
          </w:p>
        </w:tc>
        <w:tc>
          <w:tcPr>
            <w:tcW w:w="5508" w:type="dxa"/>
          </w:tcPr>
          <w:p w14:paraId="7A4EF2BD" w14:textId="77777777" w:rsidR="00815BCE" w:rsidRPr="00A54C7D" w:rsidRDefault="00815BCE" w:rsidP="00A54C7D">
            <w:pPr>
              <w:tabs>
                <w:tab w:val="right" w:leader="dot" w:pos="8640"/>
              </w:tabs>
              <w:spacing w:before="120"/>
              <w:jc w:val="center"/>
              <w:rPr>
                <w:rFonts w:ascii="Times New Roman" w:eastAsia="Courier New" w:hAnsi="Times New Roman" w:cs="Times New Roman"/>
                <w:i/>
                <w:iCs/>
              </w:rPr>
            </w:pPr>
            <w:r w:rsidRPr="00A54C7D">
              <w:rPr>
                <w:rFonts w:ascii="Times New Roman" w:eastAsia="Courier New" w:hAnsi="Times New Roman" w:cs="Times New Roman"/>
                <w:i/>
                <w:iCs/>
                <w:lang w:val="en-US"/>
              </w:rPr>
              <w:t>………….</w:t>
            </w:r>
            <w:r w:rsidRPr="00A54C7D">
              <w:rPr>
                <w:rFonts w:ascii="Times New Roman" w:eastAsia="Courier New" w:hAnsi="Times New Roman" w:cs="Times New Roman"/>
                <w:i/>
                <w:iCs/>
              </w:rPr>
              <w:t xml:space="preserve">, ngày </w:t>
            </w:r>
            <w:r w:rsidRPr="00A54C7D">
              <w:rPr>
                <w:rFonts w:ascii="Times New Roman" w:eastAsia="Courier New" w:hAnsi="Times New Roman" w:cs="Times New Roman"/>
                <w:i/>
                <w:iCs/>
                <w:lang w:val="en-US"/>
              </w:rPr>
              <w:t xml:space="preserve">….. </w:t>
            </w:r>
            <w:r w:rsidRPr="00A54C7D">
              <w:rPr>
                <w:rFonts w:ascii="Times New Roman" w:eastAsia="Courier New" w:hAnsi="Times New Roman" w:cs="Times New Roman"/>
                <w:i/>
                <w:iCs/>
              </w:rPr>
              <w:t xml:space="preserve">tháng </w:t>
            </w:r>
            <w:r w:rsidRPr="00A54C7D">
              <w:rPr>
                <w:rFonts w:ascii="Times New Roman" w:eastAsia="Courier New" w:hAnsi="Times New Roman" w:cs="Times New Roman"/>
                <w:i/>
                <w:iCs/>
                <w:lang w:val="en-US"/>
              </w:rPr>
              <w:t xml:space="preserve">……. </w:t>
            </w:r>
            <w:r w:rsidRPr="00A54C7D">
              <w:rPr>
                <w:rFonts w:ascii="Times New Roman" w:eastAsia="Courier New" w:hAnsi="Times New Roman" w:cs="Times New Roman"/>
                <w:i/>
                <w:iCs/>
              </w:rPr>
              <w:t xml:space="preserve">năm </w:t>
            </w:r>
            <w:r w:rsidRPr="00A54C7D">
              <w:rPr>
                <w:rFonts w:ascii="Times New Roman" w:eastAsia="Courier New" w:hAnsi="Times New Roman" w:cs="Times New Roman"/>
                <w:i/>
                <w:iCs/>
                <w:lang w:val="en-US"/>
              </w:rPr>
              <w:t>……</w:t>
            </w:r>
          </w:p>
        </w:tc>
      </w:tr>
    </w:tbl>
    <w:p w14:paraId="7A3399C1" w14:textId="77777777" w:rsidR="00E54724" w:rsidRPr="00CF33F4" w:rsidRDefault="00E54724" w:rsidP="00CE3738">
      <w:pPr>
        <w:tabs>
          <w:tab w:val="right" w:leader="dot" w:pos="8640"/>
        </w:tabs>
        <w:spacing w:before="120"/>
        <w:rPr>
          <w:rFonts w:ascii="Times New Roman" w:hAnsi="Times New Roman" w:cs="Times New Roman"/>
        </w:rPr>
      </w:pPr>
    </w:p>
    <w:p w14:paraId="289E8789" w14:textId="77777777" w:rsidR="00E54724" w:rsidRPr="00CF33F4" w:rsidRDefault="00E54724" w:rsidP="00CE3738">
      <w:pPr>
        <w:tabs>
          <w:tab w:val="right" w:leader="dot" w:pos="8640"/>
        </w:tabs>
        <w:spacing w:before="120"/>
        <w:jc w:val="center"/>
        <w:rPr>
          <w:rFonts w:ascii="Times New Roman" w:hAnsi="Times New Roman" w:cs="Times New Roman"/>
          <w:b/>
          <w:bCs/>
        </w:rPr>
      </w:pPr>
      <w:r w:rsidRPr="00CF33F4">
        <w:rPr>
          <w:rFonts w:ascii="Times New Roman" w:hAnsi="Times New Roman" w:cs="Times New Roman"/>
          <w:b/>
          <w:bCs/>
        </w:rPr>
        <w:t>PHIẾU NH</w:t>
      </w:r>
      <w:r w:rsidR="009113F8" w:rsidRPr="00CF33F4">
        <w:rPr>
          <w:rFonts w:ascii="Times New Roman" w:hAnsi="Times New Roman" w:cs="Times New Roman"/>
          <w:b/>
          <w:bCs/>
          <w:lang w:val="en-US"/>
        </w:rPr>
        <w:t>Ậ</w:t>
      </w:r>
      <w:r w:rsidRPr="00CF33F4">
        <w:rPr>
          <w:rFonts w:ascii="Times New Roman" w:hAnsi="Times New Roman" w:cs="Times New Roman"/>
          <w:b/>
          <w:bCs/>
        </w:rPr>
        <w:t>N ĐƠN</w:t>
      </w:r>
    </w:p>
    <w:p w14:paraId="64C26783" w14:textId="77777777" w:rsidR="00E54724" w:rsidRPr="00CF33F4" w:rsidRDefault="00E54724" w:rsidP="00CE3738">
      <w:pPr>
        <w:tabs>
          <w:tab w:val="right" w:leader="dot" w:pos="8640"/>
        </w:tabs>
        <w:spacing w:before="120"/>
        <w:rPr>
          <w:rFonts w:ascii="Times New Roman" w:hAnsi="Times New Roman" w:cs="Times New Roman"/>
          <w:lang w:val="en-US"/>
        </w:rPr>
      </w:pPr>
      <w:r w:rsidRPr="00CF33F4">
        <w:rPr>
          <w:rFonts w:ascii="Times New Roman" w:hAnsi="Times New Roman" w:cs="Times New Roman"/>
        </w:rPr>
        <w:t xml:space="preserve">Phòng </w:t>
      </w:r>
      <w:r w:rsidR="00AB5675" w:rsidRPr="00CF33F4">
        <w:rPr>
          <w:rFonts w:ascii="Times New Roman" w:hAnsi="Times New Roman" w:cs="Times New Roman"/>
        </w:rPr>
        <w:t>Thi</w:t>
      </w:r>
      <w:r w:rsidRPr="00CF33F4">
        <w:rPr>
          <w:rFonts w:ascii="Times New Roman" w:hAnsi="Times New Roman" w:cs="Times New Roman"/>
        </w:rPr>
        <w:t xml:space="preserve"> hành án </w:t>
      </w:r>
      <w:r w:rsidR="00784569" w:rsidRPr="00CF33F4">
        <w:rPr>
          <w:rFonts w:ascii="Times New Roman" w:hAnsi="Times New Roman" w:cs="Times New Roman"/>
          <w:lang w:val="en-US"/>
        </w:rPr>
        <w:tab/>
      </w:r>
    </w:p>
    <w:p w14:paraId="1109F724" w14:textId="77777777" w:rsidR="00E54724" w:rsidRPr="00CF33F4" w:rsidRDefault="00E54724" w:rsidP="00CE3738">
      <w:pPr>
        <w:tabs>
          <w:tab w:val="right" w:leader="dot" w:pos="8640"/>
        </w:tabs>
        <w:spacing w:before="120"/>
        <w:rPr>
          <w:rFonts w:ascii="Times New Roman" w:hAnsi="Times New Roman" w:cs="Times New Roman"/>
          <w:lang w:val="en-US"/>
        </w:rPr>
      </w:pPr>
      <w:r w:rsidRPr="00CF33F4">
        <w:rPr>
          <w:rFonts w:ascii="Times New Roman" w:hAnsi="Times New Roman" w:cs="Times New Roman"/>
        </w:rPr>
        <w:t>Nhận đ</w:t>
      </w:r>
      <w:r w:rsidR="00784569" w:rsidRPr="00CF33F4">
        <w:rPr>
          <w:rFonts w:ascii="Times New Roman" w:hAnsi="Times New Roman" w:cs="Times New Roman"/>
          <w:lang w:val="en-US"/>
        </w:rPr>
        <w:t>ơn</w:t>
      </w:r>
      <w:r w:rsidRPr="00CF33F4">
        <w:rPr>
          <w:rFonts w:ascii="Times New Roman" w:hAnsi="Times New Roman" w:cs="Times New Roman"/>
        </w:rPr>
        <w:t xml:space="preserve"> của: </w:t>
      </w:r>
      <w:r w:rsidR="00784569" w:rsidRPr="00CF33F4">
        <w:rPr>
          <w:rFonts w:ascii="Times New Roman" w:hAnsi="Times New Roman" w:cs="Times New Roman"/>
          <w:lang w:val="en-US"/>
        </w:rPr>
        <w:tab/>
      </w:r>
    </w:p>
    <w:p w14:paraId="465ADECB" w14:textId="77777777" w:rsidR="00E54724" w:rsidRPr="00CF33F4" w:rsidRDefault="00E54724" w:rsidP="00CE3738">
      <w:pPr>
        <w:tabs>
          <w:tab w:val="right" w:leader="dot" w:pos="8640"/>
        </w:tabs>
        <w:spacing w:before="120"/>
        <w:rPr>
          <w:rFonts w:ascii="Times New Roman" w:hAnsi="Times New Roman" w:cs="Times New Roman"/>
          <w:lang w:val="en-US"/>
        </w:rPr>
      </w:pPr>
      <w:r w:rsidRPr="00CF33F4">
        <w:rPr>
          <w:rFonts w:ascii="Times New Roman" w:hAnsi="Times New Roman" w:cs="Times New Roman"/>
        </w:rPr>
        <w:t xml:space="preserve">Địa chỉ: </w:t>
      </w:r>
      <w:r w:rsidR="00784569" w:rsidRPr="00CF33F4">
        <w:rPr>
          <w:rFonts w:ascii="Times New Roman" w:hAnsi="Times New Roman" w:cs="Times New Roman"/>
          <w:lang w:val="en-US"/>
        </w:rPr>
        <w:tab/>
      </w:r>
    </w:p>
    <w:p w14:paraId="2721ECDC" w14:textId="77777777" w:rsidR="004A64BD" w:rsidRPr="00CF33F4" w:rsidRDefault="00E54724" w:rsidP="00CE3738">
      <w:pPr>
        <w:tabs>
          <w:tab w:val="right" w:leader="dot" w:pos="8640"/>
        </w:tabs>
        <w:spacing w:before="120"/>
        <w:rPr>
          <w:rFonts w:ascii="Times New Roman" w:hAnsi="Times New Roman" w:cs="Times New Roman"/>
          <w:lang w:val="en-US"/>
        </w:rPr>
      </w:pPr>
      <w:r w:rsidRPr="00CF33F4">
        <w:rPr>
          <w:rFonts w:ascii="Times New Roman" w:hAnsi="Times New Roman" w:cs="Times New Roman"/>
        </w:rPr>
        <w:t>Nội dung đơn:</w:t>
      </w:r>
    </w:p>
    <w:p w14:paraId="5B8888F7" w14:textId="77777777" w:rsidR="00E54724" w:rsidRPr="00CF33F4" w:rsidRDefault="004A64BD" w:rsidP="00CE3738">
      <w:pPr>
        <w:tabs>
          <w:tab w:val="right" w:leader="dot" w:pos="8640"/>
        </w:tabs>
        <w:spacing w:before="120"/>
        <w:rPr>
          <w:rFonts w:ascii="Times New Roman" w:hAnsi="Times New Roman" w:cs="Times New Roman"/>
          <w:lang w:val="en-US"/>
        </w:rPr>
      </w:pPr>
      <w:r w:rsidRPr="00CF33F4">
        <w:rPr>
          <w:rFonts w:ascii="Times New Roman" w:hAnsi="Times New Roman" w:cs="Times New Roman"/>
          <w:lang w:val="en-US"/>
        </w:rPr>
        <w:tab/>
      </w:r>
    </w:p>
    <w:p w14:paraId="1FFB4BCA" w14:textId="77777777" w:rsidR="004A64BD" w:rsidRPr="00CF33F4" w:rsidRDefault="004A64BD" w:rsidP="00CE3738">
      <w:pPr>
        <w:tabs>
          <w:tab w:val="right" w:leader="dot" w:pos="8640"/>
        </w:tabs>
        <w:spacing w:before="120"/>
        <w:rPr>
          <w:rFonts w:ascii="Times New Roman" w:hAnsi="Times New Roman" w:cs="Times New Roman"/>
          <w:lang w:val="en-US"/>
        </w:rPr>
      </w:pPr>
      <w:r w:rsidRPr="00CF33F4">
        <w:rPr>
          <w:rFonts w:ascii="Times New Roman" w:hAnsi="Times New Roman" w:cs="Times New Roman"/>
          <w:lang w:val="en-US"/>
        </w:rPr>
        <w:tab/>
      </w:r>
    </w:p>
    <w:p w14:paraId="069758FB" w14:textId="77777777" w:rsidR="004A64BD" w:rsidRPr="00CF33F4" w:rsidRDefault="004A64BD" w:rsidP="00CE3738">
      <w:pPr>
        <w:tabs>
          <w:tab w:val="right" w:leader="dot" w:pos="8640"/>
        </w:tabs>
        <w:spacing w:before="120"/>
        <w:rPr>
          <w:rFonts w:ascii="Times New Roman" w:hAnsi="Times New Roman" w:cs="Times New Roman"/>
          <w:lang w:val="en-US"/>
        </w:rPr>
      </w:pPr>
      <w:r w:rsidRPr="00CF33F4">
        <w:rPr>
          <w:rFonts w:ascii="Times New Roman" w:hAnsi="Times New Roman" w:cs="Times New Roman"/>
          <w:lang w:val="en-US"/>
        </w:rPr>
        <w:tab/>
      </w:r>
    </w:p>
    <w:p w14:paraId="773D4B6E" w14:textId="77777777" w:rsidR="004A64BD" w:rsidRPr="00CF33F4" w:rsidRDefault="004A64BD" w:rsidP="00CE3738">
      <w:pPr>
        <w:tabs>
          <w:tab w:val="right" w:leader="dot" w:pos="8640"/>
        </w:tabs>
        <w:spacing w:before="120"/>
        <w:rPr>
          <w:rFonts w:ascii="Times New Roman" w:hAnsi="Times New Roman" w:cs="Times New Roman"/>
          <w:lang w:val="en-US"/>
        </w:rPr>
      </w:pPr>
      <w:r w:rsidRPr="00CF33F4">
        <w:rPr>
          <w:rFonts w:ascii="Times New Roman" w:hAnsi="Times New Roman" w:cs="Times New Roman"/>
          <w:lang w:val="en-US"/>
        </w:rPr>
        <w:tab/>
      </w:r>
    </w:p>
    <w:p w14:paraId="0583A849" w14:textId="77777777" w:rsidR="004A64BD" w:rsidRPr="00CF33F4" w:rsidRDefault="004A64BD" w:rsidP="00CE3738">
      <w:pPr>
        <w:tabs>
          <w:tab w:val="right" w:leader="dot" w:pos="8640"/>
        </w:tabs>
        <w:spacing w:before="120"/>
        <w:rPr>
          <w:rFonts w:ascii="Times New Roman" w:hAnsi="Times New Roman" w:cs="Times New Roman"/>
          <w:lang w:val="en-US"/>
        </w:rPr>
      </w:pPr>
      <w:r w:rsidRPr="00CF33F4">
        <w:rPr>
          <w:rFonts w:ascii="Times New Roman" w:hAnsi="Times New Roman" w:cs="Times New Roman"/>
          <w:lang w:val="en-US"/>
        </w:rPr>
        <w:tab/>
      </w:r>
    </w:p>
    <w:p w14:paraId="26DBAC99" w14:textId="77777777" w:rsidR="004A64BD" w:rsidRPr="00CF33F4" w:rsidRDefault="00E54724" w:rsidP="00CE3738">
      <w:pPr>
        <w:tabs>
          <w:tab w:val="right" w:leader="dot" w:pos="8640"/>
        </w:tabs>
        <w:spacing w:before="120"/>
        <w:rPr>
          <w:rFonts w:ascii="Times New Roman" w:hAnsi="Times New Roman" w:cs="Times New Roman"/>
          <w:lang w:val="en-US"/>
        </w:rPr>
      </w:pPr>
      <w:r w:rsidRPr="00CF33F4">
        <w:rPr>
          <w:rFonts w:ascii="Times New Roman" w:hAnsi="Times New Roman" w:cs="Times New Roman"/>
        </w:rPr>
        <w:t>Các tài liệu kèm theo gồm:</w:t>
      </w:r>
    </w:p>
    <w:p w14:paraId="54792646" w14:textId="77777777" w:rsidR="00E54724" w:rsidRPr="00CF33F4" w:rsidRDefault="004A64BD" w:rsidP="00CE3738">
      <w:pPr>
        <w:tabs>
          <w:tab w:val="right" w:leader="dot" w:pos="8640"/>
        </w:tabs>
        <w:spacing w:before="120"/>
        <w:rPr>
          <w:rFonts w:ascii="Times New Roman" w:hAnsi="Times New Roman" w:cs="Times New Roman"/>
          <w:lang w:val="en-US"/>
        </w:rPr>
      </w:pPr>
      <w:r w:rsidRPr="00CF33F4">
        <w:rPr>
          <w:rFonts w:ascii="Times New Roman" w:hAnsi="Times New Roman" w:cs="Times New Roman"/>
          <w:lang w:val="en-US"/>
        </w:rPr>
        <w:tab/>
      </w:r>
    </w:p>
    <w:p w14:paraId="46BE2A37" w14:textId="77777777" w:rsidR="004A64BD" w:rsidRPr="00CF33F4" w:rsidRDefault="004A64BD" w:rsidP="00CE3738">
      <w:pPr>
        <w:tabs>
          <w:tab w:val="right" w:leader="dot" w:pos="8640"/>
        </w:tabs>
        <w:spacing w:before="120"/>
        <w:rPr>
          <w:rFonts w:ascii="Times New Roman" w:hAnsi="Times New Roman" w:cs="Times New Roman"/>
          <w:lang w:val="en-US"/>
        </w:rPr>
      </w:pPr>
      <w:r w:rsidRPr="00CF33F4">
        <w:rPr>
          <w:rFonts w:ascii="Times New Roman" w:hAnsi="Times New Roman" w:cs="Times New Roman"/>
          <w:lang w:val="en-US"/>
        </w:rPr>
        <w:tab/>
      </w:r>
    </w:p>
    <w:p w14:paraId="08665135" w14:textId="77777777" w:rsidR="004A64BD" w:rsidRPr="00CF33F4" w:rsidRDefault="004A64BD" w:rsidP="00CE3738">
      <w:pPr>
        <w:tabs>
          <w:tab w:val="right" w:leader="dot" w:pos="8640"/>
        </w:tabs>
        <w:spacing w:before="120"/>
        <w:rPr>
          <w:rFonts w:ascii="Times New Roman" w:hAnsi="Times New Roman" w:cs="Times New Roman"/>
          <w:lang w:val="en-US"/>
        </w:rPr>
      </w:pPr>
      <w:r w:rsidRPr="00CF33F4">
        <w:rPr>
          <w:rFonts w:ascii="Times New Roman" w:hAnsi="Times New Roman" w:cs="Times New Roman"/>
          <w:lang w:val="en-US"/>
        </w:rPr>
        <w:tab/>
      </w:r>
    </w:p>
    <w:p w14:paraId="58460DD5" w14:textId="77777777" w:rsidR="004A64BD" w:rsidRPr="00CF33F4" w:rsidRDefault="004A64BD" w:rsidP="00CE3738">
      <w:pPr>
        <w:tabs>
          <w:tab w:val="right" w:leader="dot" w:pos="8640"/>
        </w:tabs>
        <w:spacing w:before="120"/>
        <w:rPr>
          <w:rFonts w:ascii="Times New Roman" w:hAnsi="Times New Roman" w:cs="Times New Roman"/>
          <w:lang w:val="en-US"/>
        </w:rPr>
      </w:pPr>
      <w:r w:rsidRPr="00CF33F4">
        <w:rPr>
          <w:rFonts w:ascii="Times New Roman" w:hAnsi="Times New Roman" w:cs="Times New Roman"/>
          <w:lang w:val="en-US"/>
        </w:rPr>
        <w:tab/>
      </w:r>
    </w:p>
    <w:p w14:paraId="128D8B55" w14:textId="77777777" w:rsidR="004A64BD" w:rsidRPr="00CF33F4" w:rsidRDefault="004A64BD" w:rsidP="00CE3738">
      <w:pPr>
        <w:tabs>
          <w:tab w:val="right" w:leader="dot" w:pos="8640"/>
        </w:tabs>
        <w:spacing w:before="120"/>
        <w:rPr>
          <w:rFonts w:ascii="Times New Roman" w:hAnsi="Times New Roman" w:cs="Times New Roman"/>
          <w:lang w:val="en-US"/>
        </w:rP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4428"/>
        <w:gridCol w:w="4428"/>
      </w:tblGrid>
      <w:tr w:rsidR="004A64BD" w:rsidRPr="00A54C7D" w14:paraId="26DF462E" w14:textId="77777777" w:rsidTr="00A54C7D">
        <w:tc>
          <w:tcPr>
            <w:tcW w:w="4428" w:type="dxa"/>
          </w:tcPr>
          <w:p w14:paraId="5B270562" w14:textId="77777777" w:rsidR="004A64BD" w:rsidRPr="00A54C7D" w:rsidRDefault="004A64BD" w:rsidP="00A54C7D">
            <w:pPr>
              <w:spacing w:before="120"/>
              <w:jc w:val="center"/>
              <w:rPr>
                <w:rFonts w:ascii="Times New Roman" w:eastAsia="Courier New" w:hAnsi="Times New Roman" w:cs="Times New Roman"/>
                <w:i/>
                <w:iCs/>
                <w:lang w:val="en-US"/>
              </w:rPr>
            </w:pPr>
            <w:r w:rsidRPr="00A54C7D">
              <w:rPr>
                <w:rFonts w:ascii="Times New Roman" w:eastAsia="Courier New" w:hAnsi="Times New Roman" w:cs="Times New Roman"/>
                <w:b/>
                <w:bCs/>
                <w:lang w:val="en-US"/>
              </w:rPr>
              <w:t>NGƯỜI NỘP</w:t>
            </w:r>
            <w:r w:rsidRPr="00A54C7D">
              <w:rPr>
                <w:rFonts w:ascii="Times New Roman" w:eastAsia="Courier New" w:hAnsi="Times New Roman" w:cs="Times New Roman"/>
                <w:b/>
                <w:bCs/>
                <w:lang w:val="en-US"/>
              </w:rPr>
              <w:br/>
            </w:r>
            <w:r w:rsidRPr="00A54C7D">
              <w:rPr>
                <w:rFonts w:ascii="Times New Roman" w:eastAsia="Courier New" w:hAnsi="Times New Roman" w:cs="Times New Roman"/>
                <w:i/>
                <w:iCs/>
                <w:lang w:val="en-US"/>
              </w:rPr>
              <w:t>(Ký, ghi rõ họ, tên)</w:t>
            </w:r>
          </w:p>
        </w:tc>
        <w:tc>
          <w:tcPr>
            <w:tcW w:w="4428" w:type="dxa"/>
          </w:tcPr>
          <w:p w14:paraId="030661B6" w14:textId="77777777" w:rsidR="004A64BD" w:rsidRPr="00A54C7D" w:rsidRDefault="004A64BD" w:rsidP="00A54C7D">
            <w:pPr>
              <w:spacing w:before="120"/>
              <w:jc w:val="center"/>
              <w:rPr>
                <w:rFonts w:ascii="Times New Roman" w:eastAsia="Courier New" w:hAnsi="Times New Roman" w:cs="Times New Roman"/>
                <w:i/>
                <w:iCs/>
                <w:lang w:val="en-US"/>
              </w:rPr>
            </w:pPr>
            <w:r w:rsidRPr="00A54C7D">
              <w:rPr>
                <w:rFonts w:ascii="Times New Roman" w:eastAsia="Courier New" w:hAnsi="Times New Roman" w:cs="Times New Roman"/>
                <w:b/>
                <w:bCs/>
                <w:lang w:val="en-US"/>
              </w:rPr>
              <w:t>NGƯỜI NHẬN</w:t>
            </w:r>
            <w:r w:rsidRPr="00A54C7D">
              <w:rPr>
                <w:rFonts w:ascii="Times New Roman" w:eastAsia="Courier New" w:hAnsi="Times New Roman" w:cs="Times New Roman"/>
                <w:b/>
                <w:bCs/>
                <w:lang w:val="en-US"/>
              </w:rPr>
              <w:br/>
            </w:r>
            <w:r w:rsidRPr="00A54C7D">
              <w:rPr>
                <w:rFonts w:ascii="Times New Roman" w:eastAsia="Courier New" w:hAnsi="Times New Roman" w:cs="Times New Roman"/>
                <w:i/>
                <w:iCs/>
                <w:lang w:val="en-US"/>
              </w:rPr>
              <w:t>(Ký, ghi rõ họ, tên)</w:t>
            </w:r>
          </w:p>
        </w:tc>
      </w:tr>
    </w:tbl>
    <w:p w14:paraId="5E941BFE" w14:textId="77777777" w:rsidR="00E54724" w:rsidRPr="00CF33F4" w:rsidRDefault="00E54724" w:rsidP="00A54C7D">
      <w:pPr>
        <w:tabs>
          <w:tab w:val="right" w:leader="dot" w:pos="8640"/>
        </w:tabs>
        <w:spacing w:before="120"/>
        <w:rPr>
          <w:rFonts w:ascii="Times New Roman" w:hAnsi="Times New Roman" w:cs="Times New Roman"/>
        </w:rPr>
      </w:pPr>
    </w:p>
    <w:sectPr w:rsidR="00E54724" w:rsidRPr="00CF33F4" w:rsidSect="00AB5675">
      <w:pgSz w:w="12240" w:h="15840"/>
      <w:pgMar w:top="1440" w:right="1800" w:bottom="1440" w:left="1800" w:header="0" w:footer="0" w:gutter="0"/>
      <w:cols w:space="720"/>
      <w:noEndnote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0"/>
    <w:lvl w:ilvl="0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1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2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3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4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5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6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7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8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</w:abstractNum>
  <w:abstractNum w:abstractNumId="1" w15:restartNumberingAfterBreak="0">
    <w:nsid w:val="00000003"/>
    <w:multiLevelType w:val="multilevel"/>
    <w:tmpl w:val="00000002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</w:abstractNum>
  <w:abstractNum w:abstractNumId="2" w15:restartNumberingAfterBreak="0">
    <w:nsid w:val="00000005"/>
    <w:multiLevelType w:val="multilevel"/>
    <w:tmpl w:val="00000004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</w:abstractNum>
  <w:abstractNum w:abstractNumId="3" w15:restartNumberingAfterBreak="0">
    <w:nsid w:val="00000007"/>
    <w:multiLevelType w:val="multilevel"/>
    <w:tmpl w:val="00000006"/>
    <w:lvl w:ilvl="0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0"/>
        <w:szCs w:val="20"/>
        <w:u w:val="none"/>
      </w:rPr>
    </w:lvl>
    <w:lvl w:ilvl="1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0"/>
        <w:szCs w:val="20"/>
        <w:u w:val="none"/>
      </w:rPr>
    </w:lvl>
    <w:lvl w:ilvl="2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0"/>
        <w:szCs w:val="20"/>
        <w:u w:val="none"/>
      </w:rPr>
    </w:lvl>
    <w:lvl w:ilvl="3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0"/>
        <w:szCs w:val="20"/>
        <w:u w:val="none"/>
      </w:rPr>
    </w:lvl>
    <w:lvl w:ilvl="4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0"/>
        <w:szCs w:val="20"/>
        <w:u w:val="none"/>
      </w:rPr>
    </w:lvl>
    <w:lvl w:ilvl="5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0"/>
        <w:szCs w:val="20"/>
        <w:u w:val="none"/>
      </w:rPr>
    </w:lvl>
    <w:lvl w:ilvl="6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0"/>
        <w:szCs w:val="20"/>
        <w:u w:val="none"/>
      </w:rPr>
    </w:lvl>
    <w:lvl w:ilvl="7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0"/>
        <w:szCs w:val="20"/>
        <w:u w:val="none"/>
      </w:rPr>
    </w:lvl>
    <w:lvl w:ilvl="8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0"/>
        <w:szCs w:val="20"/>
        <w:u w:val="none"/>
      </w:rPr>
    </w:lvl>
  </w:abstractNum>
  <w:abstractNum w:abstractNumId="4" w15:restartNumberingAfterBreak="0">
    <w:nsid w:val="00000009"/>
    <w:multiLevelType w:val="multilevel"/>
    <w:tmpl w:val="00000008"/>
    <w:lvl w:ilvl="0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1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2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3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4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5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6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7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8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</w:abstractNum>
  <w:abstractNum w:abstractNumId="5" w15:restartNumberingAfterBreak="0">
    <w:nsid w:val="0000000B"/>
    <w:multiLevelType w:val="multilevel"/>
    <w:tmpl w:val="0000000A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</w:abstractNum>
  <w:abstractNum w:abstractNumId="6" w15:restartNumberingAfterBreak="0">
    <w:nsid w:val="0000000D"/>
    <w:multiLevelType w:val="multilevel"/>
    <w:tmpl w:val="0000000C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</w:abstractNum>
  <w:abstractNum w:abstractNumId="7" w15:restartNumberingAfterBreak="0">
    <w:nsid w:val="0000000F"/>
    <w:multiLevelType w:val="multilevel"/>
    <w:tmpl w:val="0000000E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</w:abstractNum>
  <w:abstractNum w:abstractNumId="8" w15:restartNumberingAfterBreak="0">
    <w:nsid w:val="00000011"/>
    <w:multiLevelType w:val="multilevel"/>
    <w:tmpl w:val="00000010"/>
    <w:lvl w:ilvl="0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1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2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3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4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5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6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7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8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</w:abstractNum>
  <w:abstractNum w:abstractNumId="9" w15:restartNumberingAfterBreak="0">
    <w:nsid w:val="00000013"/>
    <w:multiLevelType w:val="multilevel"/>
    <w:tmpl w:val="00000012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</w:abstractNum>
  <w:abstractNum w:abstractNumId="10" w15:restartNumberingAfterBreak="0">
    <w:nsid w:val="00000015"/>
    <w:multiLevelType w:val="multilevel"/>
    <w:tmpl w:val="00000014"/>
    <w:lvl w:ilvl="0">
      <w:start w:val="2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1">
      <w:start w:val="2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2">
      <w:start w:val="2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3">
      <w:start w:val="2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4">
      <w:start w:val="2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5">
      <w:start w:val="2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6">
      <w:start w:val="2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7">
      <w:start w:val="2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8">
      <w:start w:val="2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</w:abstractNum>
  <w:abstractNum w:abstractNumId="11" w15:restartNumberingAfterBreak="0">
    <w:nsid w:val="00000017"/>
    <w:multiLevelType w:val="multilevel"/>
    <w:tmpl w:val="00000016"/>
    <w:lvl w:ilvl="0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1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2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3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4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5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6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7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8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</w:abstractNum>
  <w:abstractNum w:abstractNumId="12" w15:restartNumberingAfterBreak="0">
    <w:nsid w:val="00000019"/>
    <w:multiLevelType w:val="multilevel"/>
    <w:tmpl w:val="00000018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</w:abstractNum>
  <w:abstractNum w:abstractNumId="13" w15:restartNumberingAfterBreak="0">
    <w:nsid w:val="0000001B"/>
    <w:multiLevelType w:val="multilevel"/>
    <w:tmpl w:val="0000001A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</w:abstractNum>
  <w:abstractNum w:abstractNumId="14" w15:restartNumberingAfterBreak="0">
    <w:nsid w:val="0000001D"/>
    <w:multiLevelType w:val="multilevel"/>
    <w:tmpl w:val="0000001C"/>
    <w:lvl w:ilvl="0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1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2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3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4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5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6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7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8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</w:abstractNum>
  <w:abstractNum w:abstractNumId="15" w15:restartNumberingAfterBreak="0">
    <w:nsid w:val="0000001F"/>
    <w:multiLevelType w:val="multilevel"/>
    <w:tmpl w:val="0000001E"/>
    <w:lvl w:ilvl="0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1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2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3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4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5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6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7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8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</w:abstractNum>
  <w:abstractNum w:abstractNumId="16" w15:restartNumberingAfterBreak="0">
    <w:nsid w:val="00000021"/>
    <w:multiLevelType w:val="multilevel"/>
    <w:tmpl w:val="00000020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</w:abstractNum>
  <w:abstractNum w:abstractNumId="17" w15:restartNumberingAfterBreak="0">
    <w:nsid w:val="00000023"/>
    <w:multiLevelType w:val="multilevel"/>
    <w:tmpl w:val="00000022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</w:abstractNum>
  <w:abstractNum w:abstractNumId="18" w15:restartNumberingAfterBreak="0">
    <w:nsid w:val="00000025"/>
    <w:multiLevelType w:val="multilevel"/>
    <w:tmpl w:val="00000024"/>
    <w:lvl w:ilvl="0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1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2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3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4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5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6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7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8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</w:abstractNum>
  <w:abstractNum w:abstractNumId="19" w15:restartNumberingAfterBreak="0">
    <w:nsid w:val="00000027"/>
    <w:multiLevelType w:val="multilevel"/>
    <w:tmpl w:val="00000026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</w:abstractNum>
  <w:abstractNum w:abstractNumId="20" w15:restartNumberingAfterBreak="0">
    <w:nsid w:val="00000029"/>
    <w:multiLevelType w:val="multilevel"/>
    <w:tmpl w:val="00000028"/>
    <w:lvl w:ilvl="0">
      <w:start w:val="1"/>
      <w:numFmt w:val="upperRoman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1">
      <w:start w:val="1"/>
      <w:numFmt w:val="upperRoman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2">
      <w:start w:val="1"/>
      <w:numFmt w:val="upperRoman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3">
      <w:start w:val="1"/>
      <w:numFmt w:val="upperRoman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4">
      <w:start w:val="1"/>
      <w:numFmt w:val="upperRoman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5">
      <w:start w:val="1"/>
      <w:numFmt w:val="upperRoman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6">
      <w:start w:val="1"/>
      <w:numFmt w:val="upperRoman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7">
      <w:start w:val="1"/>
      <w:numFmt w:val="upperRoman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8">
      <w:start w:val="1"/>
      <w:numFmt w:val="upperRoman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</w:abstractNum>
  <w:abstractNum w:abstractNumId="21" w15:restartNumberingAfterBreak="0">
    <w:nsid w:val="0000002B"/>
    <w:multiLevelType w:val="multilevel"/>
    <w:tmpl w:val="0000002A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</w:abstractNum>
  <w:abstractNum w:abstractNumId="22" w15:restartNumberingAfterBreak="0">
    <w:nsid w:val="0000002D"/>
    <w:multiLevelType w:val="multilevel"/>
    <w:tmpl w:val="0000002C"/>
    <w:lvl w:ilvl="0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1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2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3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4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5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6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7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8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</w:abstractNum>
  <w:abstractNum w:abstractNumId="23" w15:restartNumberingAfterBreak="0">
    <w:nsid w:val="0000002F"/>
    <w:multiLevelType w:val="multilevel"/>
    <w:tmpl w:val="0000002E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</w:abstractNum>
  <w:abstractNum w:abstractNumId="24" w15:restartNumberingAfterBreak="0">
    <w:nsid w:val="00000031"/>
    <w:multiLevelType w:val="multilevel"/>
    <w:tmpl w:val="00000030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</w:abstractNum>
  <w:abstractNum w:abstractNumId="25" w15:restartNumberingAfterBreak="0">
    <w:nsid w:val="00000033"/>
    <w:multiLevelType w:val="multilevel"/>
    <w:tmpl w:val="00000032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</w:abstractNum>
  <w:abstractNum w:abstractNumId="26" w15:restartNumberingAfterBreak="0">
    <w:nsid w:val="00000035"/>
    <w:multiLevelType w:val="multilevel"/>
    <w:tmpl w:val="00000034"/>
    <w:lvl w:ilvl="0">
      <w:start w:val="1"/>
      <w:numFmt w:val="upperRoman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1">
      <w:start w:val="1"/>
      <w:numFmt w:val="upperRoman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2">
      <w:start w:val="1"/>
      <w:numFmt w:val="upperRoman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3">
      <w:start w:val="1"/>
      <w:numFmt w:val="upperRoman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4">
      <w:start w:val="1"/>
      <w:numFmt w:val="upperRoman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5">
      <w:start w:val="1"/>
      <w:numFmt w:val="upperRoman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6">
      <w:start w:val="1"/>
      <w:numFmt w:val="upperRoman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7">
      <w:start w:val="1"/>
      <w:numFmt w:val="upperRoman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8">
      <w:start w:val="1"/>
      <w:numFmt w:val="upperRoman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</w:abstractNum>
  <w:abstractNum w:abstractNumId="27" w15:restartNumberingAfterBreak="0">
    <w:nsid w:val="00000037"/>
    <w:multiLevelType w:val="multilevel"/>
    <w:tmpl w:val="00000036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</w:abstractNum>
  <w:abstractNum w:abstractNumId="28" w15:restartNumberingAfterBreak="0">
    <w:nsid w:val="00000039"/>
    <w:multiLevelType w:val="multilevel"/>
    <w:tmpl w:val="00000038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</w:abstractNum>
  <w:abstractNum w:abstractNumId="29" w15:restartNumberingAfterBreak="0">
    <w:nsid w:val="0000003B"/>
    <w:multiLevelType w:val="multilevel"/>
    <w:tmpl w:val="0000003A"/>
    <w:lvl w:ilvl="0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1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2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3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4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5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6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7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8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</w:abstractNum>
  <w:abstractNum w:abstractNumId="30" w15:restartNumberingAfterBreak="0">
    <w:nsid w:val="0000003D"/>
    <w:multiLevelType w:val="multilevel"/>
    <w:tmpl w:val="0000003C"/>
    <w:lvl w:ilvl="0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1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2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3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4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5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6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7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8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</w:abstractNum>
  <w:abstractNum w:abstractNumId="31" w15:restartNumberingAfterBreak="0">
    <w:nsid w:val="0000003F"/>
    <w:multiLevelType w:val="multilevel"/>
    <w:tmpl w:val="0000003E"/>
    <w:lvl w:ilvl="0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1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2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3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4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5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6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7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8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</w:abstractNum>
  <w:abstractNum w:abstractNumId="32" w15:restartNumberingAfterBreak="0">
    <w:nsid w:val="00000041"/>
    <w:multiLevelType w:val="multilevel"/>
    <w:tmpl w:val="00000040"/>
    <w:lvl w:ilvl="0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</w:abstractNum>
  <w:abstractNum w:abstractNumId="33" w15:restartNumberingAfterBreak="0">
    <w:nsid w:val="00000043"/>
    <w:multiLevelType w:val="multilevel"/>
    <w:tmpl w:val="00000042"/>
    <w:lvl w:ilvl="0">
      <w:start w:val="2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1">
      <w:start w:val="2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2">
      <w:start w:val="2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3">
      <w:start w:val="2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4">
      <w:start w:val="2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5">
      <w:start w:val="2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6">
      <w:start w:val="2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7">
      <w:start w:val="2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8">
      <w:start w:val="2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</w:abstractNum>
  <w:abstractNum w:abstractNumId="34" w15:restartNumberingAfterBreak="0">
    <w:nsid w:val="00000045"/>
    <w:multiLevelType w:val="multilevel"/>
    <w:tmpl w:val="00000044"/>
    <w:lvl w:ilvl="0">
      <w:start w:val="2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1">
      <w:start w:val="2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2">
      <w:start w:val="2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3">
      <w:start w:val="2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4">
      <w:start w:val="2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5">
      <w:start w:val="2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6">
      <w:start w:val="2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7">
      <w:start w:val="2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8">
      <w:start w:val="2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</w:abstractNum>
  <w:abstractNum w:abstractNumId="35" w15:restartNumberingAfterBreak="0">
    <w:nsid w:val="00000047"/>
    <w:multiLevelType w:val="multilevel"/>
    <w:tmpl w:val="00000046"/>
    <w:lvl w:ilvl="0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</w:abstractNum>
  <w:abstractNum w:abstractNumId="36" w15:restartNumberingAfterBreak="0">
    <w:nsid w:val="00000049"/>
    <w:multiLevelType w:val="multilevel"/>
    <w:tmpl w:val="00000048"/>
    <w:lvl w:ilvl="0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</w:abstractNum>
  <w:abstractNum w:abstractNumId="37" w15:restartNumberingAfterBreak="0">
    <w:nsid w:val="0000004B"/>
    <w:multiLevelType w:val="multilevel"/>
    <w:tmpl w:val="0000004A"/>
    <w:lvl w:ilvl="0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2"/>
        <w:w w:val="100"/>
        <w:position w:val="0"/>
        <w:sz w:val="20"/>
        <w:szCs w:val="20"/>
        <w:u w:val="none"/>
      </w:rPr>
    </w:lvl>
    <w:lvl w:ilvl="1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2"/>
        <w:w w:val="100"/>
        <w:position w:val="0"/>
        <w:sz w:val="20"/>
        <w:szCs w:val="20"/>
        <w:u w:val="none"/>
      </w:rPr>
    </w:lvl>
    <w:lvl w:ilvl="2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2"/>
        <w:w w:val="100"/>
        <w:position w:val="0"/>
        <w:sz w:val="20"/>
        <w:szCs w:val="20"/>
        <w:u w:val="none"/>
      </w:rPr>
    </w:lvl>
    <w:lvl w:ilvl="3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2"/>
        <w:w w:val="100"/>
        <w:position w:val="0"/>
        <w:sz w:val="20"/>
        <w:szCs w:val="20"/>
        <w:u w:val="none"/>
      </w:rPr>
    </w:lvl>
    <w:lvl w:ilvl="4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2"/>
        <w:w w:val="100"/>
        <w:position w:val="0"/>
        <w:sz w:val="20"/>
        <w:szCs w:val="20"/>
        <w:u w:val="none"/>
      </w:rPr>
    </w:lvl>
    <w:lvl w:ilvl="5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2"/>
        <w:w w:val="100"/>
        <w:position w:val="0"/>
        <w:sz w:val="20"/>
        <w:szCs w:val="20"/>
        <w:u w:val="none"/>
      </w:rPr>
    </w:lvl>
    <w:lvl w:ilvl="6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2"/>
        <w:w w:val="100"/>
        <w:position w:val="0"/>
        <w:sz w:val="20"/>
        <w:szCs w:val="20"/>
        <w:u w:val="none"/>
      </w:rPr>
    </w:lvl>
    <w:lvl w:ilvl="7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2"/>
        <w:w w:val="100"/>
        <w:position w:val="0"/>
        <w:sz w:val="20"/>
        <w:szCs w:val="20"/>
        <w:u w:val="none"/>
      </w:rPr>
    </w:lvl>
    <w:lvl w:ilvl="8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2"/>
        <w:w w:val="100"/>
        <w:position w:val="0"/>
        <w:sz w:val="20"/>
        <w:szCs w:val="20"/>
        <w:u w:val="none"/>
      </w:rPr>
    </w:lvl>
  </w:abstractNum>
  <w:abstractNum w:abstractNumId="38" w15:restartNumberingAfterBreak="0">
    <w:nsid w:val="0000004D"/>
    <w:multiLevelType w:val="multilevel"/>
    <w:tmpl w:val="0000004C"/>
    <w:lvl w:ilvl="0">
      <w:start w:val="1"/>
      <w:numFmt w:val="decimal"/>
      <w:lvlText w:val="%1-"/>
      <w:lvlJc w:val="left"/>
      <w:rPr>
        <w:rFonts w:ascii="Tahoma" w:hAnsi="Tahoma" w:cs="Tahoma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1">
      <w:start w:val="1"/>
      <w:numFmt w:val="decimal"/>
      <w:lvlText w:val="%1-"/>
      <w:lvlJc w:val="left"/>
      <w:rPr>
        <w:rFonts w:ascii="Tahoma" w:hAnsi="Tahoma" w:cs="Tahoma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2">
      <w:start w:val="1"/>
      <w:numFmt w:val="decimal"/>
      <w:lvlText w:val="%1-"/>
      <w:lvlJc w:val="left"/>
      <w:rPr>
        <w:rFonts w:ascii="Tahoma" w:hAnsi="Tahoma" w:cs="Tahoma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3">
      <w:start w:val="1"/>
      <w:numFmt w:val="decimal"/>
      <w:lvlText w:val="%1-"/>
      <w:lvlJc w:val="left"/>
      <w:rPr>
        <w:rFonts w:ascii="Tahoma" w:hAnsi="Tahoma" w:cs="Tahoma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4">
      <w:start w:val="1"/>
      <w:numFmt w:val="decimal"/>
      <w:lvlText w:val="%1-"/>
      <w:lvlJc w:val="left"/>
      <w:rPr>
        <w:rFonts w:ascii="Tahoma" w:hAnsi="Tahoma" w:cs="Tahoma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5">
      <w:start w:val="1"/>
      <w:numFmt w:val="decimal"/>
      <w:lvlText w:val="%1-"/>
      <w:lvlJc w:val="left"/>
      <w:rPr>
        <w:rFonts w:ascii="Tahoma" w:hAnsi="Tahoma" w:cs="Tahoma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6">
      <w:start w:val="1"/>
      <w:numFmt w:val="decimal"/>
      <w:lvlText w:val="%1-"/>
      <w:lvlJc w:val="left"/>
      <w:rPr>
        <w:rFonts w:ascii="Tahoma" w:hAnsi="Tahoma" w:cs="Tahoma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7">
      <w:start w:val="1"/>
      <w:numFmt w:val="decimal"/>
      <w:lvlText w:val="%1-"/>
      <w:lvlJc w:val="left"/>
      <w:rPr>
        <w:rFonts w:ascii="Tahoma" w:hAnsi="Tahoma" w:cs="Tahoma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8">
      <w:start w:val="1"/>
      <w:numFmt w:val="decimal"/>
      <w:lvlText w:val="%1-"/>
      <w:lvlJc w:val="left"/>
      <w:rPr>
        <w:rFonts w:ascii="Tahoma" w:hAnsi="Tahoma" w:cs="Tahoma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</w:abstractNum>
  <w:abstractNum w:abstractNumId="39" w15:restartNumberingAfterBreak="0">
    <w:nsid w:val="0000004F"/>
    <w:multiLevelType w:val="multilevel"/>
    <w:tmpl w:val="0000004E"/>
    <w:lvl w:ilvl="0">
      <w:start w:val="3"/>
      <w:numFmt w:val="decimal"/>
      <w:lvlText w:val="%1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1">
      <w:start w:val="3"/>
      <w:numFmt w:val="decimal"/>
      <w:lvlText w:val="%1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2">
      <w:start w:val="3"/>
      <w:numFmt w:val="decimal"/>
      <w:lvlText w:val="%1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3">
      <w:start w:val="3"/>
      <w:numFmt w:val="decimal"/>
      <w:lvlText w:val="%1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4">
      <w:start w:val="3"/>
      <w:numFmt w:val="decimal"/>
      <w:lvlText w:val="%1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5">
      <w:start w:val="3"/>
      <w:numFmt w:val="decimal"/>
      <w:lvlText w:val="%1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6">
      <w:start w:val="3"/>
      <w:numFmt w:val="decimal"/>
      <w:lvlText w:val="%1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7">
      <w:start w:val="3"/>
      <w:numFmt w:val="decimal"/>
      <w:lvlText w:val="%1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8">
      <w:start w:val="3"/>
      <w:numFmt w:val="decimal"/>
      <w:lvlText w:val="%1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</w:abstractNum>
  <w:abstractNum w:abstractNumId="40" w15:restartNumberingAfterBreak="0">
    <w:nsid w:val="00000051"/>
    <w:multiLevelType w:val="multilevel"/>
    <w:tmpl w:val="00000050"/>
    <w:lvl w:ilvl="0">
      <w:start w:val="1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1">
      <w:start w:val="1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2">
      <w:start w:val="1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3">
      <w:start w:val="1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4">
      <w:start w:val="1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5">
      <w:start w:val="1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6">
      <w:start w:val="1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7">
      <w:start w:val="1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8">
      <w:start w:val="1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</w:abstractNum>
  <w:abstractNum w:abstractNumId="41" w15:restartNumberingAfterBreak="0">
    <w:nsid w:val="00000053"/>
    <w:multiLevelType w:val="multilevel"/>
    <w:tmpl w:val="00000052"/>
    <w:lvl w:ilvl="0">
      <w:start w:val="1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1">
      <w:start w:val="1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2">
      <w:start w:val="1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3">
      <w:start w:val="1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4">
      <w:start w:val="1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5">
      <w:start w:val="1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6">
      <w:start w:val="1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7">
      <w:start w:val="1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8">
      <w:start w:val="1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</w:abstractNum>
  <w:abstractNum w:abstractNumId="42" w15:restartNumberingAfterBreak="0">
    <w:nsid w:val="00000055"/>
    <w:multiLevelType w:val="multilevel"/>
    <w:tmpl w:val="00000054"/>
    <w:lvl w:ilvl="0">
      <w:start w:val="2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1">
      <w:start w:val="2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2">
      <w:start w:val="2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3">
      <w:start w:val="2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4">
      <w:start w:val="2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5">
      <w:start w:val="2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6">
      <w:start w:val="2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7">
      <w:start w:val="2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8">
      <w:start w:val="2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</w:abstractNum>
  <w:abstractNum w:abstractNumId="43" w15:restartNumberingAfterBreak="0">
    <w:nsid w:val="00000057"/>
    <w:multiLevelType w:val="multilevel"/>
    <w:tmpl w:val="00000056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</w:abstractNum>
  <w:num w:numId="1" w16cid:durableId="606695322">
    <w:abstractNumId w:val="0"/>
  </w:num>
  <w:num w:numId="2" w16cid:durableId="793057641">
    <w:abstractNumId w:val="1"/>
  </w:num>
  <w:num w:numId="3" w16cid:durableId="336811418">
    <w:abstractNumId w:val="2"/>
  </w:num>
  <w:num w:numId="4" w16cid:durableId="730202460">
    <w:abstractNumId w:val="3"/>
  </w:num>
  <w:num w:numId="5" w16cid:durableId="1176338292">
    <w:abstractNumId w:val="4"/>
  </w:num>
  <w:num w:numId="6" w16cid:durableId="1448502038">
    <w:abstractNumId w:val="5"/>
  </w:num>
  <w:num w:numId="7" w16cid:durableId="136072358">
    <w:abstractNumId w:val="6"/>
  </w:num>
  <w:num w:numId="8" w16cid:durableId="836075183">
    <w:abstractNumId w:val="7"/>
  </w:num>
  <w:num w:numId="9" w16cid:durableId="1087311419">
    <w:abstractNumId w:val="8"/>
  </w:num>
  <w:num w:numId="10" w16cid:durableId="666784474">
    <w:abstractNumId w:val="9"/>
  </w:num>
  <w:num w:numId="11" w16cid:durableId="873273747">
    <w:abstractNumId w:val="10"/>
  </w:num>
  <w:num w:numId="12" w16cid:durableId="1396313563">
    <w:abstractNumId w:val="11"/>
  </w:num>
  <w:num w:numId="13" w16cid:durableId="1086804213">
    <w:abstractNumId w:val="12"/>
  </w:num>
  <w:num w:numId="14" w16cid:durableId="519590006">
    <w:abstractNumId w:val="13"/>
  </w:num>
  <w:num w:numId="15" w16cid:durableId="254288148">
    <w:abstractNumId w:val="14"/>
  </w:num>
  <w:num w:numId="16" w16cid:durableId="697200075">
    <w:abstractNumId w:val="15"/>
  </w:num>
  <w:num w:numId="17" w16cid:durableId="1401558791">
    <w:abstractNumId w:val="16"/>
  </w:num>
  <w:num w:numId="18" w16cid:durableId="176240312">
    <w:abstractNumId w:val="17"/>
  </w:num>
  <w:num w:numId="19" w16cid:durableId="1557354122">
    <w:abstractNumId w:val="18"/>
  </w:num>
  <w:num w:numId="20" w16cid:durableId="974414630">
    <w:abstractNumId w:val="19"/>
  </w:num>
  <w:num w:numId="21" w16cid:durableId="1960725273">
    <w:abstractNumId w:val="20"/>
  </w:num>
  <w:num w:numId="22" w16cid:durableId="1201818308">
    <w:abstractNumId w:val="21"/>
  </w:num>
  <w:num w:numId="23" w16cid:durableId="379060731">
    <w:abstractNumId w:val="22"/>
  </w:num>
  <w:num w:numId="24" w16cid:durableId="746270724">
    <w:abstractNumId w:val="23"/>
  </w:num>
  <w:num w:numId="25" w16cid:durableId="1457019299">
    <w:abstractNumId w:val="24"/>
  </w:num>
  <w:num w:numId="26" w16cid:durableId="415516925">
    <w:abstractNumId w:val="25"/>
  </w:num>
  <w:num w:numId="27" w16cid:durableId="1625845408">
    <w:abstractNumId w:val="26"/>
  </w:num>
  <w:num w:numId="28" w16cid:durableId="878860834">
    <w:abstractNumId w:val="27"/>
  </w:num>
  <w:num w:numId="29" w16cid:durableId="41296063">
    <w:abstractNumId w:val="28"/>
  </w:num>
  <w:num w:numId="30" w16cid:durableId="2007398318">
    <w:abstractNumId w:val="29"/>
  </w:num>
  <w:num w:numId="31" w16cid:durableId="677580598">
    <w:abstractNumId w:val="30"/>
  </w:num>
  <w:num w:numId="32" w16cid:durableId="1294940956">
    <w:abstractNumId w:val="31"/>
  </w:num>
  <w:num w:numId="33" w16cid:durableId="1531720063">
    <w:abstractNumId w:val="32"/>
  </w:num>
  <w:num w:numId="34" w16cid:durableId="431515607">
    <w:abstractNumId w:val="33"/>
  </w:num>
  <w:num w:numId="35" w16cid:durableId="1875147269">
    <w:abstractNumId w:val="34"/>
  </w:num>
  <w:num w:numId="36" w16cid:durableId="1610700632">
    <w:abstractNumId w:val="35"/>
  </w:num>
  <w:num w:numId="37" w16cid:durableId="646590186">
    <w:abstractNumId w:val="36"/>
  </w:num>
  <w:num w:numId="38" w16cid:durableId="80415057">
    <w:abstractNumId w:val="37"/>
  </w:num>
  <w:num w:numId="39" w16cid:durableId="562958082">
    <w:abstractNumId w:val="38"/>
  </w:num>
  <w:num w:numId="40" w16cid:durableId="1807813312">
    <w:abstractNumId w:val="39"/>
  </w:num>
  <w:num w:numId="41" w16cid:durableId="475685402">
    <w:abstractNumId w:val="40"/>
  </w:num>
  <w:num w:numId="42" w16cid:durableId="1095594805">
    <w:abstractNumId w:val="41"/>
  </w:num>
  <w:num w:numId="43" w16cid:durableId="287859035">
    <w:abstractNumId w:val="42"/>
  </w:num>
  <w:num w:numId="44" w16cid:durableId="560673006">
    <w:abstractNumId w:val="4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hideGrammaticalError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oNotHyphenateCaps/>
  <w:evenAndOddHeaders/>
  <w:drawingGridHorizontalSpacing w:val="120"/>
  <w:drawingGridVerticalSpacing w:val="181"/>
  <w:displayHorizontalDrawingGridEvery w:val="2"/>
  <w:doNotShadeFormData/>
  <w:characterSpacingControl w:val="compressPunctuation"/>
  <w:doNotValidateAgainstSchema/>
  <w:doNotDemarcateInvalidXml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729A1"/>
    <w:rsid w:val="00004D23"/>
    <w:rsid w:val="00021B36"/>
    <w:rsid w:val="000309C1"/>
    <w:rsid w:val="00031989"/>
    <w:rsid w:val="00033341"/>
    <w:rsid w:val="0003428C"/>
    <w:rsid w:val="00035934"/>
    <w:rsid w:val="000359B1"/>
    <w:rsid w:val="000578E1"/>
    <w:rsid w:val="00060A13"/>
    <w:rsid w:val="00067FCD"/>
    <w:rsid w:val="00092D45"/>
    <w:rsid w:val="0009494D"/>
    <w:rsid w:val="000A32F1"/>
    <w:rsid w:val="000B42A2"/>
    <w:rsid w:val="000C1507"/>
    <w:rsid w:val="000C3DC5"/>
    <w:rsid w:val="000D2E47"/>
    <w:rsid w:val="000E0B89"/>
    <w:rsid w:val="000E5832"/>
    <w:rsid w:val="000E6288"/>
    <w:rsid w:val="000F0976"/>
    <w:rsid w:val="000F1FA1"/>
    <w:rsid w:val="000F3B1E"/>
    <w:rsid w:val="000F4615"/>
    <w:rsid w:val="00103656"/>
    <w:rsid w:val="00143CE6"/>
    <w:rsid w:val="00146B4E"/>
    <w:rsid w:val="00155D11"/>
    <w:rsid w:val="001567EA"/>
    <w:rsid w:val="00160947"/>
    <w:rsid w:val="00162F51"/>
    <w:rsid w:val="00170CD9"/>
    <w:rsid w:val="001878B7"/>
    <w:rsid w:val="00191426"/>
    <w:rsid w:val="00192468"/>
    <w:rsid w:val="001A0B27"/>
    <w:rsid w:val="001A626C"/>
    <w:rsid w:val="001B28BF"/>
    <w:rsid w:val="001B6D59"/>
    <w:rsid w:val="001C4FE1"/>
    <w:rsid w:val="001C6A18"/>
    <w:rsid w:val="001C6A74"/>
    <w:rsid w:val="001D1205"/>
    <w:rsid w:val="001D1DFB"/>
    <w:rsid w:val="001D33DF"/>
    <w:rsid w:val="001E11D0"/>
    <w:rsid w:val="001E4F19"/>
    <w:rsid w:val="001F269D"/>
    <w:rsid w:val="001F3060"/>
    <w:rsid w:val="001F45FF"/>
    <w:rsid w:val="001F76C2"/>
    <w:rsid w:val="00204775"/>
    <w:rsid w:val="00205B77"/>
    <w:rsid w:val="00214BEC"/>
    <w:rsid w:val="0021756F"/>
    <w:rsid w:val="00221952"/>
    <w:rsid w:val="002230B6"/>
    <w:rsid w:val="00223DB8"/>
    <w:rsid w:val="00232DD1"/>
    <w:rsid w:val="00234957"/>
    <w:rsid w:val="0023585C"/>
    <w:rsid w:val="00245E88"/>
    <w:rsid w:val="00251A52"/>
    <w:rsid w:val="002541BC"/>
    <w:rsid w:val="00255412"/>
    <w:rsid w:val="00277C0A"/>
    <w:rsid w:val="00281317"/>
    <w:rsid w:val="00284A50"/>
    <w:rsid w:val="0029626A"/>
    <w:rsid w:val="002A3FC4"/>
    <w:rsid w:val="002B0DAD"/>
    <w:rsid w:val="002B1F4A"/>
    <w:rsid w:val="002B23CB"/>
    <w:rsid w:val="002B431D"/>
    <w:rsid w:val="002B4AEB"/>
    <w:rsid w:val="002B50CF"/>
    <w:rsid w:val="002B6BE4"/>
    <w:rsid w:val="002C013D"/>
    <w:rsid w:val="002C30EF"/>
    <w:rsid w:val="002C645E"/>
    <w:rsid w:val="002D4630"/>
    <w:rsid w:val="002E0A86"/>
    <w:rsid w:val="002F1F94"/>
    <w:rsid w:val="002F67DE"/>
    <w:rsid w:val="00303EBE"/>
    <w:rsid w:val="00304B33"/>
    <w:rsid w:val="00306EE4"/>
    <w:rsid w:val="0031358B"/>
    <w:rsid w:val="00314B36"/>
    <w:rsid w:val="00320710"/>
    <w:rsid w:val="0032119D"/>
    <w:rsid w:val="00334A46"/>
    <w:rsid w:val="00334B9A"/>
    <w:rsid w:val="00346B83"/>
    <w:rsid w:val="00350308"/>
    <w:rsid w:val="003507C1"/>
    <w:rsid w:val="003559B4"/>
    <w:rsid w:val="003574D6"/>
    <w:rsid w:val="00360381"/>
    <w:rsid w:val="00360B3A"/>
    <w:rsid w:val="0037025D"/>
    <w:rsid w:val="00371B97"/>
    <w:rsid w:val="003729A1"/>
    <w:rsid w:val="003757F1"/>
    <w:rsid w:val="00376E3F"/>
    <w:rsid w:val="00391CE8"/>
    <w:rsid w:val="00396B7E"/>
    <w:rsid w:val="003A0051"/>
    <w:rsid w:val="003A7A77"/>
    <w:rsid w:val="003B0BAA"/>
    <w:rsid w:val="003B122C"/>
    <w:rsid w:val="003B37AE"/>
    <w:rsid w:val="003C1BD4"/>
    <w:rsid w:val="003C284C"/>
    <w:rsid w:val="003C4520"/>
    <w:rsid w:val="003C7686"/>
    <w:rsid w:val="003D1A46"/>
    <w:rsid w:val="003D671A"/>
    <w:rsid w:val="003E478B"/>
    <w:rsid w:val="003F0088"/>
    <w:rsid w:val="00401A73"/>
    <w:rsid w:val="00403892"/>
    <w:rsid w:val="00405374"/>
    <w:rsid w:val="0040572C"/>
    <w:rsid w:val="00406111"/>
    <w:rsid w:val="0042546C"/>
    <w:rsid w:val="00432397"/>
    <w:rsid w:val="004326BD"/>
    <w:rsid w:val="00444B97"/>
    <w:rsid w:val="004546AC"/>
    <w:rsid w:val="004635A8"/>
    <w:rsid w:val="00471B26"/>
    <w:rsid w:val="00477994"/>
    <w:rsid w:val="0048379E"/>
    <w:rsid w:val="00484410"/>
    <w:rsid w:val="00486E26"/>
    <w:rsid w:val="004A1F93"/>
    <w:rsid w:val="004A64BD"/>
    <w:rsid w:val="004B759A"/>
    <w:rsid w:val="004B780E"/>
    <w:rsid w:val="004C234B"/>
    <w:rsid w:val="004C5691"/>
    <w:rsid w:val="004F5D6F"/>
    <w:rsid w:val="0050434D"/>
    <w:rsid w:val="00510D28"/>
    <w:rsid w:val="005113B4"/>
    <w:rsid w:val="005131FD"/>
    <w:rsid w:val="00515DC2"/>
    <w:rsid w:val="005319C9"/>
    <w:rsid w:val="00557EB2"/>
    <w:rsid w:val="00561928"/>
    <w:rsid w:val="005660BD"/>
    <w:rsid w:val="0057078E"/>
    <w:rsid w:val="00571B2D"/>
    <w:rsid w:val="0058161E"/>
    <w:rsid w:val="00582488"/>
    <w:rsid w:val="005856CE"/>
    <w:rsid w:val="0059724A"/>
    <w:rsid w:val="005A0AF9"/>
    <w:rsid w:val="005A0CF6"/>
    <w:rsid w:val="005A5916"/>
    <w:rsid w:val="005B5F20"/>
    <w:rsid w:val="005B7E9A"/>
    <w:rsid w:val="005C3980"/>
    <w:rsid w:val="005C43FE"/>
    <w:rsid w:val="005D0254"/>
    <w:rsid w:val="005D6947"/>
    <w:rsid w:val="005E746F"/>
    <w:rsid w:val="005F2526"/>
    <w:rsid w:val="005F7B4B"/>
    <w:rsid w:val="00601757"/>
    <w:rsid w:val="00601ECB"/>
    <w:rsid w:val="006024BB"/>
    <w:rsid w:val="00603DDD"/>
    <w:rsid w:val="006129C9"/>
    <w:rsid w:val="00617A07"/>
    <w:rsid w:val="00624608"/>
    <w:rsid w:val="00634E2C"/>
    <w:rsid w:val="00640702"/>
    <w:rsid w:val="006444A0"/>
    <w:rsid w:val="006455A8"/>
    <w:rsid w:val="00654577"/>
    <w:rsid w:val="00660737"/>
    <w:rsid w:val="00667326"/>
    <w:rsid w:val="006678CF"/>
    <w:rsid w:val="00670AC9"/>
    <w:rsid w:val="006717D5"/>
    <w:rsid w:val="006744C0"/>
    <w:rsid w:val="006775BD"/>
    <w:rsid w:val="00680A03"/>
    <w:rsid w:val="00684A1C"/>
    <w:rsid w:val="006868C6"/>
    <w:rsid w:val="00686F2B"/>
    <w:rsid w:val="0069378A"/>
    <w:rsid w:val="006955E8"/>
    <w:rsid w:val="00696078"/>
    <w:rsid w:val="006A238A"/>
    <w:rsid w:val="006B135C"/>
    <w:rsid w:val="006B155A"/>
    <w:rsid w:val="006B556B"/>
    <w:rsid w:val="006B59A9"/>
    <w:rsid w:val="006C6A59"/>
    <w:rsid w:val="006D2489"/>
    <w:rsid w:val="006E7462"/>
    <w:rsid w:val="006F6606"/>
    <w:rsid w:val="006F6E83"/>
    <w:rsid w:val="00711048"/>
    <w:rsid w:val="0071489F"/>
    <w:rsid w:val="007229BE"/>
    <w:rsid w:val="0072382D"/>
    <w:rsid w:val="0072396C"/>
    <w:rsid w:val="0072580B"/>
    <w:rsid w:val="0073083C"/>
    <w:rsid w:val="00730C86"/>
    <w:rsid w:val="007326C9"/>
    <w:rsid w:val="00735F28"/>
    <w:rsid w:val="007436EA"/>
    <w:rsid w:val="00745836"/>
    <w:rsid w:val="00745BDC"/>
    <w:rsid w:val="00745F92"/>
    <w:rsid w:val="00756887"/>
    <w:rsid w:val="00757839"/>
    <w:rsid w:val="00757A2B"/>
    <w:rsid w:val="00757DD8"/>
    <w:rsid w:val="007627CD"/>
    <w:rsid w:val="0078316C"/>
    <w:rsid w:val="00784569"/>
    <w:rsid w:val="00784E0B"/>
    <w:rsid w:val="00785B08"/>
    <w:rsid w:val="00785C39"/>
    <w:rsid w:val="00793E6A"/>
    <w:rsid w:val="007B18AF"/>
    <w:rsid w:val="007B3BA9"/>
    <w:rsid w:val="007B7ED8"/>
    <w:rsid w:val="007C79AF"/>
    <w:rsid w:val="007D6F60"/>
    <w:rsid w:val="007E02BC"/>
    <w:rsid w:val="007E64AB"/>
    <w:rsid w:val="007E6B6C"/>
    <w:rsid w:val="007F24B9"/>
    <w:rsid w:val="008012E3"/>
    <w:rsid w:val="00801E42"/>
    <w:rsid w:val="008140F8"/>
    <w:rsid w:val="00815BCE"/>
    <w:rsid w:val="0082278E"/>
    <w:rsid w:val="00823423"/>
    <w:rsid w:val="0082741D"/>
    <w:rsid w:val="0083204B"/>
    <w:rsid w:val="00840A9B"/>
    <w:rsid w:val="00840FA8"/>
    <w:rsid w:val="008418B3"/>
    <w:rsid w:val="008610A5"/>
    <w:rsid w:val="00861CFE"/>
    <w:rsid w:val="00862C0A"/>
    <w:rsid w:val="00866350"/>
    <w:rsid w:val="00872078"/>
    <w:rsid w:val="008848C6"/>
    <w:rsid w:val="008A71BB"/>
    <w:rsid w:val="008C1912"/>
    <w:rsid w:val="008C3005"/>
    <w:rsid w:val="008C3679"/>
    <w:rsid w:val="008C4DDE"/>
    <w:rsid w:val="008C6AFA"/>
    <w:rsid w:val="008D273A"/>
    <w:rsid w:val="008D518C"/>
    <w:rsid w:val="008E63FE"/>
    <w:rsid w:val="008F4777"/>
    <w:rsid w:val="008F4AEE"/>
    <w:rsid w:val="0090327D"/>
    <w:rsid w:val="009113F8"/>
    <w:rsid w:val="009114AE"/>
    <w:rsid w:val="00912DC7"/>
    <w:rsid w:val="00915CD1"/>
    <w:rsid w:val="00920A6D"/>
    <w:rsid w:val="009221DA"/>
    <w:rsid w:val="009268C8"/>
    <w:rsid w:val="0093269B"/>
    <w:rsid w:val="00934A7A"/>
    <w:rsid w:val="00937EDC"/>
    <w:rsid w:val="00943F09"/>
    <w:rsid w:val="00945EDD"/>
    <w:rsid w:val="009502E4"/>
    <w:rsid w:val="0095329C"/>
    <w:rsid w:val="0095449B"/>
    <w:rsid w:val="00955556"/>
    <w:rsid w:val="00974D7B"/>
    <w:rsid w:val="0098357D"/>
    <w:rsid w:val="00983D50"/>
    <w:rsid w:val="00984677"/>
    <w:rsid w:val="009853CB"/>
    <w:rsid w:val="00987C00"/>
    <w:rsid w:val="009A7AD0"/>
    <w:rsid w:val="009B2487"/>
    <w:rsid w:val="009B5C54"/>
    <w:rsid w:val="009D037B"/>
    <w:rsid w:val="009D0D40"/>
    <w:rsid w:val="009D23E7"/>
    <w:rsid w:val="009D5261"/>
    <w:rsid w:val="009D6FE7"/>
    <w:rsid w:val="009E0AF7"/>
    <w:rsid w:val="009E3086"/>
    <w:rsid w:val="009F687C"/>
    <w:rsid w:val="009F710E"/>
    <w:rsid w:val="009F7BDC"/>
    <w:rsid w:val="00A3516A"/>
    <w:rsid w:val="00A41EB6"/>
    <w:rsid w:val="00A443BD"/>
    <w:rsid w:val="00A44941"/>
    <w:rsid w:val="00A54C7D"/>
    <w:rsid w:val="00A63E1E"/>
    <w:rsid w:val="00A65D07"/>
    <w:rsid w:val="00A65F74"/>
    <w:rsid w:val="00A7507C"/>
    <w:rsid w:val="00A77468"/>
    <w:rsid w:val="00A83955"/>
    <w:rsid w:val="00AA1E09"/>
    <w:rsid w:val="00AB09AE"/>
    <w:rsid w:val="00AB1B5C"/>
    <w:rsid w:val="00AB3F0B"/>
    <w:rsid w:val="00AB5675"/>
    <w:rsid w:val="00AB62C5"/>
    <w:rsid w:val="00AC1CF5"/>
    <w:rsid w:val="00AC2A82"/>
    <w:rsid w:val="00AC5927"/>
    <w:rsid w:val="00AC79CD"/>
    <w:rsid w:val="00AD08BA"/>
    <w:rsid w:val="00AE0D53"/>
    <w:rsid w:val="00AE2E80"/>
    <w:rsid w:val="00AE4C3D"/>
    <w:rsid w:val="00B005F1"/>
    <w:rsid w:val="00B03F47"/>
    <w:rsid w:val="00B11595"/>
    <w:rsid w:val="00B126D1"/>
    <w:rsid w:val="00B17CFB"/>
    <w:rsid w:val="00B20E22"/>
    <w:rsid w:val="00B250BC"/>
    <w:rsid w:val="00B52BFB"/>
    <w:rsid w:val="00B5363C"/>
    <w:rsid w:val="00B56E64"/>
    <w:rsid w:val="00B623B3"/>
    <w:rsid w:val="00B67E6E"/>
    <w:rsid w:val="00B74841"/>
    <w:rsid w:val="00B83B06"/>
    <w:rsid w:val="00B92679"/>
    <w:rsid w:val="00B9474F"/>
    <w:rsid w:val="00BA4BA9"/>
    <w:rsid w:val="00BB688D"/>
    <w:rsid w:val="00BB750D"/>
    <w:rsid w:val="00BE2A06"/>
    <w:rsid w:val="00BE6230"/>
    <w:rsid w:val="00BF15CA"/>
    <w:rsid w:val="00BF7D98"/>
    <w:rsid w:val="00C01EED"/>
    <w:rsid w:val="00C123C0"/>
    <w:rsid w:val="00C15C57"/>
    <w:rsid w:val="00C227BD"/>
    <w:rsid w:val="00C246DA"/>
    <w:rsid w:val="00C31BDC"/>
    <w:rsid w:val="00C41F96"/>
    <w:rsid w:val="00C45531"/>
    <w:rsid w:val="00C47D74"/>
    <w:rsid w:val="00C55857"/>
    <w:rsid w:val="00C610C9"/>
    <w:rsid w:val="00C61670"/>
    <w:rsid w:val="00C619B9"/>
    <w:rsid w:val="00C61CB6"/>
    <w:rsid w:val="00C661BD"/>
    <w:rsid w:val="00C70661"/>
    <w:rsid w:val="00C777EE"/>
    <w:rsid w:val="00C77D26"/>
    <w:rsid w:val="00C92515"/>
    <w:rsid w:val="00C92E5E"/>
    <w:rsid w:val="00C95428"/>
    <w:rsid w:val="00C9776B"/>
    <w:rsid w:val="00CA01B3"/>
    <w:rsid w:val="00CA181A"/>
    <w:rsid w:val="00CA7D2A"/>
    <w:rsid w:val="00CB0F7B"/>
    <w:rsid w:val="00CB148B"/>
    <w:rsid w:val="00CB2E44"/>
    <w:rsid w:val="00CB3653"/>
    <w:rsid w:val="00CB51E1"/>
    <w:rsid w:val="00CC2264"/>
    <w:rsid w:val="00CE0864"/>
    <w:rsid w:val="00CE0CFE"/>
    <w:rsid w:val="00CE3738"/>
    <w:rsid w:val="00CE551D"/>
    <w:rsid w:val="00CF1A4D"/>
    <w:rsid w:val="00CF33F4"/>
    <w:rsid w:val="00CF6918"/>
    <w:rsid w:val="00D048CB"/>
    <w:rsid w:val="00D0576A"/>
    <w:rsid w:val="00D060E2"/>
    <w:rsid w:val="00D34EB2"/>
    <w:rsid w:val="00D43B16"/>
    <w:rsid w:val="00D44EED"/>
    <w:rsid w:val="00D455FD"/>
    <w:rsid w:val="00D5154E"/>
    <w:rsid w:val="00D56108"/>
    <w:rsid w:val="00D571ED"/>
    <w:rsid w:val="00D622FF"/>
    <w:rsid w:val="00D701FD"/>
    <w:rsid w:val="00D73890"/>
    <w:rsid w:val="00D7795D"/>
    <w:rsid w:val="00D81478"/>
    <w:rsid w:val="00D8547F"/>
    <w:rsid w:val="00D86D64"/>
    <w:rsid w:val="00D91237"/>
    <w:rsid w:val="00D94345"/>
    <w:rsid w:val="00DA2FB9"/>
    <w:rsid w:val="00DA340F"/>
    <w:rsid w:val="00DB12D4"/>
    <w:rsid w:val="00DB3352"/>
    <w:rsid w:val="00DB5359"/>
    <w:rsid w:val="00DC0D0A"/>
    <w:rsid w:val="00DC5D33"/>
    <w:rsid w:val="00DD1FAD"/>
    <w:rsid w:val="00DD7335"/>
    <w:rsid w:val="00DE2DC5"/>
    <w:rsid w:val="00DF1112"/>
    <w:rsid w:val="00DF560B"/>
    <w:rsid w:val="00E002CE"/>
    <w:rsid w:val="00E02E8C"/>
    <w:rsid w:val="00E16D93"/>
    <w:rsid w:val="00E25CB2"/>
    <w:rsid w:val="00E3275B"/>
    <w:rsid w:val="00E33906"/>
    <w:rsid w:val="00E36399"/>
    <w:rsid w:val="00E428A6"/>
    <w:rsid w:val="00E5002B"/>
    <w:rsid w:val="00E54724"/>
    <w:rsid w:val="00E54775"/>
    <w:rsid w:val="00E63A39"/>
    <w:rsid w:val="00E65769"/>
    <w:rsid w:val="00E703C7"/>
    <w:rsid w:val="00E70BD6"/>
    <w:rsid w:val="00E71DA7"/>
    <w:rsid w:val="00E74087"/>
    <w:rsid w:val="00E775D0"/>
    <w:rsid w:val="00E81467"/>
    <w:rsid w:val="00E83FA1"/>
    <w:rsid w:val="00E948B1"/>
    <w:rsid w:val="00E96D40"/>
    <w:rsid w:val="00EA7690"/>
    <w:rsid w:val="00EB02E2"/>
    <w:rsid w:val="00EB75D1"/>
    <w:rsid w:val="00EC21AB"/>
    <w:rsid w:val="00EC658C"/>
    <w:rsid w:val="00EC7BFC"/>
    <w:rsid w:val="00ED0BE1"/>
    <w:rsid w:val="00ED1411"/>
    <w:rsid w:val="00ED716B"/>
    <w:rsid w:val="00EE025E"/>
    <w:rsid w:val="00EE772C"/>
    <w:rsid w:val="00EF7DB1"/>
    <w:rsid w:val="00F0315F"/>
    <w:rsid w:val="00F11CD8"/>
    <w:rsid w:val="00F12E81"/>
    <w:rsid w:val="00F14810"/>
    <w:rsid w:val="00F153BB"/>
    <w:rsid w:val="00F160C3"/>
    <w:rsid w:val="00F3157C"/>
    <w:rsid w:val="00F40A7B"/>
    <w:rsid w:val="00F516E2"/>
    <w:rsid w:val="00F51BA9"/>
    <w:rsid w:val="00F54B9D"/>
    <w:rsid w:val="00F54F96"/>
    <w:rsid w:val="00F6343A"/>
    <w:rsid w:val="00F66C59"/>
    <w:rsid w:val="00F67CE2"/>
    <w:rsid w:val="00F73731"/>
    <w:rsid w:val="00F83B83"/>
    <w:rsid w:val="00F86775"/>
    <w:rsid w:val="00FA2AE4"/>
    <w:rsid w:val="00FA4CFE"/>
    <w:rsid w:val="00FB1857"/>
    <w:rsid w:val="00FB6F54"/>
    <w:rsid w:val="00FC032A"/>
    <w:rsid w:val="00FC4B2D"/>
    <w:rsid w:val="00FC6179"/>
    <w:rsid w:val="00FC720F"/>
    <w:rsid w:val="00FD040D"/>
    <w:rsid w:val="00FD2C9F"/>
    <w:rsid w:val="00FD6DA4"/>
    <w:rsid w:val="00FE2725"/>
    <w:rsid w:val="00FE3197"/>
    <w:rsid w:val="00FE4326"/>
    <w:rsid w:val="00FF20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oNotEmbedSmartTags/>
  <w:decimalSymbol w:val=","/>
  <w:listSeparator w:val=","/>
  <w14:docId w14:val="41068A62"/>
  <w15:chartTrackingRefBased/>
  <w15:docId w15:val="{AFD40D57-F5CE-4DE5-82DB-2BA6079763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ourier New" w:eastAsia="Courier New" w:hAnsi="Courier New" w:cs="Courier New"/>
        <w:lang w:val="vi-VN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</w:pPr>
    <w:rPr>
      <w:rFonts w:eastAsia="Times New Roman"/>
      <w:color w:val="000000"/>
      <w:sz w:val="24"/>
      <w:szCs w:val="24"/>
      <w:lang w:eastAsia="vi-VN"/>
    </w:rPr>
  </w:style>
  <w:style w:type="character" w:default="1" w:styleId="DefaultParagraphFont">
    <w:name w:val="Default Paragraph Font"/>
    <w:semiHidden/>
    <w:locked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character" w:styleId="Hyperlink">
    <w:name w:val="Hyperlink"/>
    <w:rPr>
      <w:color w:val="auto"/>
      <w:u w:val="single"/>
    </w:rPr>
  </w:style>
  <w:style w:type="character" w:customStyle="1" w:styleId="Headerorfooter2">
    <w:name w:val="Header or footer (2)_"/>
    <w:link w:val="Headerorfooter20"/>
    <w:locked/>
    <w:rPr>
      <w:rFonts w:ascii="Arial" w:hAnsi="Arial" w:cs="Arial"/>
      <w:i/>
      <w:iCs/>
      <w:noProof/>
      <w:sz w:val="8"/>
      <w:szCs w:val="8"/>
      <w:u w:val="none"/>
    </w:rPr>
  </w:style>
  <w:style w:type="character" w:customStyle="1" w:styleId="Heading42">
    <w:name w:val="Heading #4 (2)_"/>
    <w:link w:val="Heading420"/>
    <w:locked/>
    <w:rPr>
      <w:rFonts w:ascii="Times New Roman" w:hAnsi="Times New Roman" w:cs="Times New Roman"/>
      <w:spacing w:val="2"/>
      <w:u w:val="none"/>
    </w:rPr>
  </w:style>
  <w:style w:type="character" w:customStyle="1" w:styleId="Bodytext2">
    <w:name w:val="Body text (2)_"/>
    <w:link w:val="Bodytext21"/>
    <w:locked/>
    <w:rPr>
      <w:rFonts w:ascii="Times New Roman" w:hAnsi="Times New Roman" w:cs="Times New Roman"/>
      <w:b/>
      <w:bCs/>
      <w:spacing w:val="4"/>
      <w:u w:val="none"/>
    </w:rPr>
  </w:style>
  <w:style w:type="character" w:customStyle="1" w:styleId="Bodytext2SmallCaps">
    <w:name w:val="Body text (2) + Small Caps"/>
    <w:rPr>
      <w:rFonts w:ascii="Times New Roman" w:hAnsi="Times New Roman" w:cs="Times New Roman"/>
      <w:b/>
      <w:bCs/>
      <w:smallCaps/>
      <w:spacing w:val="4"/>
      <w:u w:val="none"/>
    </w:rPr>
  </w:style>
  <w:style w:type="character" w:customStyle="1" w:styleId="Bodytext3">
    <w:name w:val="Body text (3)_"/>
    <w:link w:val="Bodytext30"/>
    <w:locked/>
    <w:rPr>
      <w:rFonts w:ascii="Times New Roman" w:hAnsi="Times New Roman" w:cs="Times New Roman"/>
      <w:i/>
      <w:iCs/>
      <w:spacing w:val="1"/>
      <w:u w:val="none"/>
    </w:rPr>
  </w:style>
  <w:style w:type="character" w:customStyle="1" w:styleId="Bodytext310pt">
    <w:name w:val="Body text (3) + 10 pt"/>
    <w:aliases w:val="Spacing 0 pt"/>
    <w:rPr>
      <w:rFonts w:ascii="Times New Roman" w:hAnsi="Times New Roman" w:cs="Times New Roman"/>
      <w:i/>
      <w:iCs/>
      <w:spacing w:val="5"/>
      <w:sz w:val="20"/>
      <w:szCs w:val="20"/>
      <w:u w:val="none"/>
    </w:rPr>
  </w:style>
  <w:style w:type="character" w:customStyle="1" w:styleId="Bodytext3Spacing1pt">
    <w:name w:val="Body text (3) + Spacing 1 pt"/>
    <w:rPr>
      <w:rFonts w:ascii="Times New Roman" w:hAnsi="Times New Roman" w:cs="Times New Roman"/>
      <w:i/>
      <w:iCs/>
      <w:spacing w:val="31"/>
      <w:u w:val="none"/>
    </w:rPr>
  </w:style>
  <w:style w:type="character" w:customStyle="1" w:styleId="Bodytext">
    <w:name w:val="Body text_"/>
    <w:link w:val="Bodytext1"/>
    <w:locked/>
    <w:rPr>
      <w:rFonts w:ascii="Times New Roman" w:hAnsi="Times New Roman" w:cs="Times New Roman"/>
      <w:spacing w:val="2"/>
      <w:u w:val="none"/>
    </w:rPr>
  </w:style>
  <w:style w:type="character" w:customStyle="1" w:styleId="Bodytext0">
    <w:name w:val="Body text"/>
    <w:basedOn w:val="Bodytext"/>
    <w:rPr>
      <w:rFonts w:ascii="Times New Roman" w:hAnsi="Times New Roman" w:cs="Times New Roman"/>
      <w:spacing w:val="2"/>
      <w:u w:val="none"/>
    </w:rPr>
  </w:style>
  <w:style w:type="character" w:customStyle="1" w:styleId="BodytextBold">
    <w:name w:val="Body text + Bold"/>
    <w:aliases w:val="Spacing 0 pt69"/>
    <w:rPr>
      <w:rFonts w:ascii="Times New Roman" w:hAnsi="Times New Roman" w:cs="Times New Roman"/>
      <w:b/>
      <w:bCs/>
      <w:spacing w:val="4"/>
      <w:u w:val="none"/>
    </w:rPr>
  </w:style>
  <w:style w:type="character" w:customStyle="1" w:styleId="Headerorfooter3">
    <w:name w:val="Header or footer (3)_"/>
    <w:link w:val="Headerorfooter30"/>
    <w:locked/>
    <w:rPr>
      <w:rFonts w:ascii="Times New Roman" w:hAnsi="Times New Roman" w:cs="Times New Roman"/>
      <w:spacing w:val="3"/>
      <w:sz w:val="23"/>
      <w:szCs w:val="23"/>
      <w:u w:val="none"/>
    </w:rPr>
  </w:style>
  <w:style w:type="character" w:customStyle="1" w:styleId="Headerorfooter">
    <w:name w:val="Header or footer_"/>
    <w:link w:val="Headerorfooter1"/>
    <w:locked/>
    <w:rPr>
      <w:rFonts w:ascii="Times New Roman" w:hAnsi="Times New Roman" w:cs="Times New Roman"/>
      <w:b/>
      <w:bCs/>
      <w:spacing w:val="5"/>
      <w:u w:val="none"/>
    </w:rPr>
  </w:style>
  <w:style w:type="character" w:customStyle="1" w:styleId="Headerorfooter115pt">
    <w:name w:val="Header or footer + 11.5 pt"/>
    <w:aliases w:val="Not Bold,Spacing 0 pt68"/>
    <w:rPr>
      <w:rFonts w:ascii="Times New Roman" w:hAnsi="Times New Roman" w:cs="Times New Roman"/>
      <w:b/>
      <w:bCs/>
      <w:spacing w:val="3"/>
      <w:sz w:val="23"/>
      <w:szCs w:val="23"/>
      <w:u w:val="none"/>
    </w:rPr>
  </w:style>
  <w:style w:type="character" w:customStyle="1" w:styleId="BodytextItalic">
    <w:name w:val="Body text + Italic"/>
    <w:aliases w:val="Spacing 0 pt67"/>
    <w:rPr>
      <w:rFonts w:ascii="Times New Roman" w:hAnsi="Times New Roman" w:cs="Times New Roman"/>
      <w:i/>
      <w:iCs/>
      <w:spacing w:val="1"/>
      <w:u w:val="none"/>
    </w:rPr>
  </w:style>
  <w:style w:type="character" w:customStyle="1" w:styleId="Heading6">
    <w:name w:val="Heading #6_"/>
    <w:link w:val="Heading60"/>
    <w:locked/>
    <w:rPr>
      <w:rFonts w:ascii="Times New Roman" w:hAnsi="Times New Roman" w:cs="Times New Roman"/>
      <w:b/>
      <w:bCs/>
      <w:spacing w:val="4"/>
      <w:u w:val="none"/>
    </w:rPr>
  </w:style>
  <w:style w:type="character" w:customStyle="1" w:styleId="Bodytext3NotItalic">
    <w:name w:val="Body text (3) + Not Italic"/>
    <w:aliases w:val="Spacing 0 pt66"/>
    <w:rPr>
      <w:rFonts w:ascii="Times New Roman" w:hAnsi="Times New Roman" w:cs="Times New Roman"/>
      <w:i/>
      <w:iCs/>
      <w:spacing w:val="2"/>
      <w:u w:val="none"/>
    </w:rPr>
  </w:style>
  <w:style w:type="character" w:customStyle="1" w:styleId="Bodytext2NotBold">
    <w:name w:val="Body text (2) + Not Bold"/>
    <w:aliases w:val="Italic"/>
    <w:rPr>
      <w:rFonts w:ascii="Times New Roman" w:hAnsi="Times New Roman" w:cs="Times New Roman"/>
      <w:b/>
      <w:bCs/>
      <w:i/>
      <w:iCs/>
      <w:spacing w:val="4"/>
      <w:u w:val="none"/>
    </w:rPr>
  </w:style>
  <w:style w:type="character" w:customStyle="1" w:styleId="Bodytext4">
    <w:name w:val="Body text (4)_"/>
    <w:link w:val="Bodytext40"/>
    <w:locked/>
    <w:rPr>
      <w:rFonts w:ascii="Times New Roman" w:hAnsi="Times New Roman" w:cs="Times New Roman"/>
      <w:spacing w:val="10"/>
      <w:sz w:val="20"/>
      <w:szCs w:val="20"/>
      <w:u w:val="none"/>
    </w:rPr>
  </w:style>
  <w:style w:type="character" w:customStyle="1" w:styleId="Bodytext5">
    <w:name w:val="Body text (5)_"/>
    <w:link w:val="Bodytext50"/>
    <w:locked/>
    <w:rPr>
      <w:rFonts w:ascii="Times New Roman" w:hAnsi="Times New Roman" w:cs="Times New Roman"/>
      <w:i/>
      <w:iCs/>
      <w:spacing w:val="4"/>
      <w:u w:val="none"/>
    </w:rPr>
  </w:style>
  <w:style w:type="character" w:customStyle="1" w:styleId="Bodytext2NotBold3">
    <w:name w:val="Body text (2) + Not Bold3"/>
    <w:aliases w:val="Spacing 0 pt65"/>
    <w:rPr>
      <w:rFonts w:ascii="Times New Roman" w:hAnsi="Times New Roman" w:cs="Times New Roman"/>
      <w:b/>
      <w:bCs/>
      <w:spacing w:val="2"/>
      <w:u w:val="none"/>
    </w:rPr>
  </w:style>
  <w:style w:type="character" w:customStyle="1" w:styleId="Tableofcontents2">
    <w:name w:val="Table of contents (2)_"/>
    <w:link w:val="Tableofcontents20"/>
    <w:locked/>
    <w:rPr>
      <w:rFonts w:ascii="Times New Roman" w:hAnsi="Times New Roman" w:cs="Times New Roman"/>
      <w:spacing w:val="36"/>
      <w:sz w:val="10"/>
      <w:szCs w:val="10"/>
      <w:u w:val="none"/>
    </w:rPr>
  </w:style>
  <w:style w:type="character" w:customStyle="1" w:styleId="Tableofcontents2Italic">
    <w:name w:val="Table of contents (2) + Italic"/>
    <w:aliases w:val="Spacing 0 pt64"/>
    <w:rPr>
      <w:rFonts w:ascii="Times New Roman" w:hAnsi="Times New Roman" w:cs="Times New Roman"/>
      <w:i/>
      <w:iCs/>
      <w:noProof/>
      <w:spacing w:val="0"/>
      <w:sz w:val="10"/>
      <w:szCs w:val="10"/>
      <w:u w:val="none"/>
    </w:rPr>
  </w:style>
  <w:style w:type="character" w:customStyle="1" w:styleId="Tableofcontents3">
    <w:name w:val="Table of contents (3)_"/>
    <w:link w:val="Tableofcontents30"/>
    <w:locked/>
    <w:rPr>
      <w:rFonts w:ascii="Times New Roman" w:hAnsi="Times New Roman" w:cs="Times New Roman"/>
      <w:b/>
      <w:bCs/>
      <w:spacing w:val="4"/>
      <w:u w:val="none"/>
    </w:rPr>
  </w:style>
  <w:style w:type="character" w:customStyle="1" w:styleId="Tableofcontents4">
    <w:name w:val="Table of contents (4)_"/>
    <w:link w:val="Tableofcontents40"/>
    <w:locked/>
    <w:rPr>
      <w:rFonts w:ascii="Times New Roman" w:hAnsi="Times New Roman" w:cs="Times New Roman"/>
      <w:i/>
      <w:iCs/>
      <w:spacing w:val="-3"/>
      <w:sz w:val="8"/>
      <w:szCs w:val="8"/>
      <w:u w:val="none"/>
    </w:rPr>
  </w:style>
  <w:style w:type="character" w:customStyle="1" w:styleId="Tableofcontents410pt">
    <w:name w:val="Table of contents (4) + 10 pt"/>
    <w:aliases w:val="Spacing 0 pt63"/>
    <w:rPr>
      <w:rFonts w:ascii="Times New Roman" w:hAnsi="Times New Roman" w:cs="Times New Roman"/>
      <w:i/>
      <w:iCs/>
      <w:noProof/>
      <w:spacing w:val="0"/>
      <w:sz w:val="20"/>
      <w:szCs w:val="20"/>
      <w:u w:val="none"/>
    </w:rPr>
  </w:style>
  <w:style w:type="character" w:customStyle="1" w:styleId="Tableofcontents410pt1">
    <w:name w:val="Table of contents (4) + 10 pt1"/>
    <w:aliases w:val="Not Italic,Spacing 0 pt62"/>
    <w:rPr>
      <w:rFonts w:ascii="Times New Roman" w:hAnsi="Times New Roman" w:cs="Times New Roman"/>
      <w:i/>
      <w:iCs/>
      <w:noProof/>
      <w:spacing w:val="10"/>
      <w:sz w:val="20"/>
      <w:szCs w:val="20"/>
      <w:u w:val="none"/>
    </w:rPr>
  </w:style>
  <w:style w:type="character" w:customStyle="1" w:styleId="Tableofcontents">
    <w:name w:val="Table of contents_"/>
    <w:link w:val="Tableofcontents0"/>
    <w:locked/>
    <w:rPr>
      <w:rFonts w:ascii="Times New Roman" w:hAnsi="Times New Roman" w:cs="Times New Roman"/>
      <w:spacing w:val="2"/>
      <w:u w:val="none"/>
    </w:rPr>
  </w:style>
  <w:style w:type="character" w:customStyle="1" w:styleId="BodytextItalic4">
    <w:name w:val="Body text + Italic4"/>
    <w:aliases w:val="Spacing 0 pt61"/>
    <w:rPr>
      <w:rFonts w:ascii="Times New Roman" w:hAnsi="Times New Roman" w:cs="Times New Roman"/>
      <w:i/>
      <w:iCs/>
      <w:spacing w:val="4"/>
      <w:u w:val="none"/>
    </w:rPr>
  </w:style>
  <w:style w:type="character" w:customStyle="1" w:styleId="BodytextBold3">
    <w:name w:val="Body text + Bold3"/>
    <w:aliases w:val="Spacing 0 pt60"/>
    <w:rPr>
      <w:rFonts w:ascii="Times New Roman" w:hAnsi="Times New Roman" w:cs="Times New Roman"/>
      <w:b/>
      <w:bCs/>
      <w:spacing w:val="4"/>
      <w:u w:val="none"/>
    </w:rPr>
  </w:style>
  <w:style w:type="character" w:customStyle="1" w:styleId="Heading615pt">
    <w:name w:val="Heading #6 + 15 pt"/>
    <w:aliases w:val="Spacing 0 pt59"/>
    <w:rPr>
      <w:rFonts w:ascii="Times New Roman" w:hAnsi="Times New Roman" w:cs="Times New Roman"/>
      <w:b/>
      <w:bCs/>
      <w:spacing w:val="4"/>
      <w:sz w:val="30"/>
      <w:szCs w:val="30"/>
      <w:u w:val="none"/>
    </w:rPr>
  </w:style>
  <w:style w:type="character" w:customStyle="1" w:styleId="Bodytext15pt">
    <w:name w:val="Body text + 15 pt"/>
    <w:aliases w:val="Bold,Spacing 0 pt58"/>
    <w:rPr>
      <w:rFonts w:ascii="Times New Roman" w:hAnsi="Times New Roman" w:cs="Times New Roman"/>
      <w:b/>
      <w:bCs/>
      <w:spacing w:val="2"/>
      <w:sz w:val="30"/>
      <w:szCs w:val="30"/>
      <w:u w:val="none"/>
    </w:rPr>
  </w:style>
  <w:style w:type="character" w:customStyle="1" w:styleId="Bodytext215pt">
    <w:name w:val="Body text (2) + 15 pt"/>
    <w:aliases w:val="Spacing 0 pt57"/>
    <w:rPr>
      <w:rFonts w:ascii="Times New Roman" w:hAnsi="Times New Roman" w:cs="Times New Roman"/>
      <w:b/>
      <w:bCs/>
      <w:spacing w:val="4"/>
      <w:sz w:val="30"/>
      <w:szCs w:val="30"/>
      <w:u w:val="none"/>
    </w:rPr>
  </w:style>
  <w:style w:type="character" w:customStyle="1" w:styleId="Bodytext6">
    <w:name w:val="Body text (6)_"/>
    <w:link w:val="Bodytext60"/>
    <w:locked/>
    <w:rPr>
      <w:rFonts w:ascii="Times New Roman" w:hAnsi="Times New Roman" w:cs="Times New Roman"/>
      <w:b/>
      <w:bCs/>
      <w:spacing w:val="2"/>
      <w:sz w:val="26"/>
      <w:szCs w:val="26"/>
      <w:u w:val="none"/>
    </w:rPr>
  </w:style>
  <w:style w:type="character" w:customStyle="1" w:styleId="Bodytext612pt">
    <w:name w:val="Body text (6) + 12 pt"/>
    <w:aliases w:val="Not Bold15,Italic18,Spacing 0 pt56"/>
    <w:rPr>
      <w:rFonts w:ascii="Times New Roman" w:hAnsi="Times New Roman" w:cs="Times New Roman"/>
      <w:b/>
      <w:bCs/>
      <w:i/>
      <w:iCs/>
      <w:spacing w:val="4"/>
      <w:sz w:val="24"/>
      <w:szCs w:val="24"/>
      <w:u w:val="none"/>
    </w:rPr>
  </w:style>
  <w:style w:type="character" w:customStyle="1" w:styleId="Bodytext612pt1">
    <w:name w:val="Body text (6) + 12 pt1"/>
    <w:aliases w:val="Spacing 0 pt55"/>
    <w:rPr>
      <w:rFonts w:ascii="Times New Roman" w:hAnsi="Times New Roman" w:cs="Times New Roman"/>
      <w:b/>
      <w:bCs/>
      <w:noProof/>
      <w:spacing w:val="4"/>
      <w:sz w:val="24"/>
      <w:szCs w:val="24"/>
      <w:u w:val="none"/>
    </w:rPr>
  </w:style>
  <w:style w:type="character" w:customStyle="1" w:styleId="HeaderorfooterNotBold">
    <w:name w:val="Header or footer + Not Bold"/>
    <w:aliases w:val="Italic17,Spacing 0 pt54"/>
    <w:rPr>
      <w:rFonts w:ascii="Times New Roman" w:hAnsi="Times New Roman" w:cs="Times New Roman"/>
      <w:b/>
      <w:bCs/>
      <w:i/>
      <w:iCs/>
      <w:spacing w:val="5"/>
      <w:u w:val="none"/>
    </w:rPr>
  </w:style>
  <w:style w:type="character" w:customStyle="1" w:styleId="Heading4">
    <w:name w:val="Heading #4_"/>
    <w:link w:val="Heading40"/>
    <w:locked/>
    <w:rPr>
      <w:rFonts w:ascii="Times New Roman" w:hAnsi="Times New Roman" w:cs="Times New Roman"/>
      <w:b/>
      <w:bCs/>
      <w:spacing w:val="4"/>
      <w:u w:val="none"/>
    </w:rPr>
  </w:style>
  <w:style w:type="character" w:customStyle="1" w:styleId="Heading4NotBold">
    <w:name w:val="Heading #4 + Not Bold"/>
    <w:aliases w:val="Italic16"/>
    <w:rPr>
      <w:rFonts w:ascii="Times New Roman" w:hAnsi="Times New Roman" w:cs="Times New Roman"/>
      <w:b/>
      <w:bCs/>
      <w:i/>
      <w:iCs/>
      <w:spacing w:val="4"/>
      <w:u w:val="none"/>
    </w:rPr>
  </w:style>
  <w:style w:type="character" w:customStyle="1" w:styleId="Bodytext4Spacing0pt">
    <w:name w:val="Body text (4) + Spacing 0 pt"/>
    <w:rPr>
      <w:rFonts w:ascii="Times New Roman" w:hAnsi="Times New Roman" w:cs="Times New Roman"/>
      <w:noProof/>
      <w:spacing w:val="0"/>
      <w:sz w:val="20"/>
      <w:szCs w:val="20"/>
      <w:u w:val="none"/>
    </w:rPr>
  </w:style>
  <w:style w:type="character" w:customStyle="1" w:styleId="Heading5">
    <w:name w:val="Heading #5_"/>
    <w:link w:val="Heading50"/>
    <w:locked/>
    <w:rPr>
      <w:rFonts w:ascii="Times New Roman" w:hAnsi="Times New Roman" w:cs="Times New Roman"/>
      <w:b/>
      <w:bCs/>
      <w:spacing w:val="4"/>
      <w:u w:val="none"/>
    </w:rPr>
  </w:style>
  <w:style w:type="character" w:customStyle="1" w:styleId="Bodytext44pt">
    <w:name w:val="Body text (4) + 4 pt"/>
    <w:aliases w:val="Italic15,Spacing 0 pt53"/>
    <w:rPr>
      <w:rFonts w:ascii="Times New Roman" w:hAnsi="Times New Roman" w:cs="Times New Roman"/>
      <w:i/>
      <w:iCs/>
      <w:spacing w:val="-3"/>
      <w:sz w:val="8"/>
      <w:szCs w:val="8"/>
      <w:u w:val="none"/>
    </w:rPr>
  </w:style>
  <w:style w:type="character" w:customStyle="1" w:styleId="Headerorfooter0">
    <w:name w:val="Header or footer"/>
    <w:rPr>
      <w:rFonts w:ascii="Times New Roman" w:hAnsi="Times New Roman" w:cs="Times New Roman"/>
      <w:b/>
      <w:bCs/>
      <w:spacing w:val="5"/>
      <w:u w:val="single"/>
    </w:rPr>
  </w:style>
  <w:style w:type="character" w:customStyle="1" w:styleId="Bodytext210pt">
    <w:name w:val="Body text (2) + 10 pt"/>
    <w:aliases w:val="Not Bold14,Spacing 0 pt52"/>
    <w:rPr>
      <w:rFonts w:ascii="Times New Roman" w:hAnsi="Times New Roman" w:cs="Times New Roman"/>
      <w:b/>
      <w:bCs/>
      <w:noProof/>
      <w:spacing w:val="0"/>
      <w:sz w:val="20"/>
      <w:szCs w:val="20"/>
      <w:u w:val="none"/>
    </w:rPr>
  </w:style>
  <w:style w:type="character" w:customStyle="1" w:styleId="Heading1">
    <w:name w:val="Heading #1_"/>
    <w:link w:val="Heading10"/>
    <w:locked/>
    <w:rPr>
      <w:rFonts w:ascii="Times New Roman" w:hAnsi="Times New Roman" w:cs="Times New Roman"/>
      <w:b/>
      <w:bCs/>
      <w:spacing w:val="2"/>
      <w:sz w:val="26"/>
      <w:szCs w:val="26"/>
      <w:u w:val="none"/>
    </w:rPr>
  </w:style>
  <w:style w:type="character" w:customStyle="1" w:styleId="Heading112pt">
    <w:name w:val="Heading #1 + 12 pt"/>
    <w:aliases w:val="Not Bold13,Italic14,Spacing 0 pt51"/>
    <w:rPr>
      <w:rFonts w:ascii="Times New Roman" w:hAnsi="Times New Roman" w:cs="Times New Roman"/>
      <w:b/>
      <w:bCs/>
      <w:i/>
      <w:iCs/>
      <w:spacing w:val="4"/>
      <w:sz w:val="24"/>
      <w:szCs w:val="24"/>
      <w:u w:val="none"/>
    </w:rPr>
  </w:style>
  <w:style w:type="character" w:customStyle="1" w:styleId="Heading112pt1">
    <w:name w:val="Heading #1 + 12 pt1"/>
    <w:aliases w:val="Spacing 0 pt50"/>
    <w:rPr>
      <w:rFonts w:ascii="Times New Roman" w:hAnsi="Times New Roman" w:cs="Times New Roman"/>
      <w:b/>
      <w:bCs/>
      <w:noProof/>
      <w:spacing w:val="4"/>
      <w:sz w:val="24"/>
      <w:szCs w:val="24"/>
      <w:u w:val="none"/>
    </w:rPr>
  </w:style>
  <w:style w:type="character" w:customStyle="1" w:styleId="Headerorfooter4">
    <w:name w:val="Header or footer (4)_"/>
    <w:link w:val="Headerorfooter40"/>
    <w:locked/>
    <w:rPr>
      <w:rFonts w:ascii="Times New Roman" w:hAnsi="Times New Roman" w:cs="Times New Roman"/>
      <w:i/>
      <w:iCs/>
      <w:u w:val="none"/>
    </w:rPr>
  </w:style>
  <w:style w:type="character" w:customStyle="1" w:styleId="Tablecaption">
    <w:name w:val="Table caption_"/>
    <w:link w:val="Tablecaption0"/>
    <w:locked/>
    <w:rPr>
      <w:rFonts w:ascii="Times New Roman" w:hAnsi="Times New Roman" w:cs="Times New Roman"/>
      <w:spacing w:val="2"/>
      <w:u w:val="none"/>
    </w:rPr>
  </w:style>
  <w:style w:type="character" w:customStyle="1" w:styleId="Bodytext7">
    <w:name w:val="Body text (7)_"/>
    <w:link w:val="Bodytext70"/>
    <w:locked/>
    <w:rPr>
      <w:rFonts w:ascii="Times New Roman" w:hAnsi="Times New Roman" w:cs="Times New Roman"/>
      <w:i/>
      <w:iCs/>
      <w:spacing w:val="5"/>
      <w:sz w:val="20"/>
      <w:szCs w:val="20"/>
      <w:u w:val="none"/>
    </w:rPr>
  </w:style>
  <w:style w:type="character" w:customStyle="1" w:styleId="Bodytext20">
    <w:name w:val="Body text (2)"/>
    <w:rPr>
      <w:rFonts w:ascii="Times New Roman" w:hAnsi="Times New Roman" w:cs="Times New Roman"/>
      <w:b/>
      <w:bCs/>
      <w:spacing w:val="4"/>
      <w:u w:val="single"/>
    </w:rPr>
  </w:style>
  <w:style w:type="character" w:customStyle="1" w:styleId="Heading3">
    <w:name w:val="Heading #3_"/>
    <w:link w:val="Heading30"/>
    <w:locked/>
    <w:rPr>
      <w:rFonts w:ascii="Times New Roman" w:hAnsi="Times New Roman" w:cs="Times New Roman"/>
      <w:spacing w:val="2"/>
      <w:u w:val="none"/>
    </w:rPr>
  </w:style>
  <w:style w:type="character" w:customStyle="1" w:styleId="Heading510pt">
    <w:name w:val="Heading #5 + 10 pt"/>
    <w:aliases w:val="Not Bold12,Spacing 0 pt49"/>
    <w:rPr>
      <w:rFonts w:ascii="Times New Roman" w:hAnsi="Times New Roman" w:cs="Times New Roman"/>
      <w:b/>
      <w:bCs/>
      <w:noProof/>
      <w:spacing w:val="10"/>
      <w:sz w:val="20"/>
      <w:szCs w:val="20"/>
      <w:u w:val="none"/>
    </w:rPr>
  </w:style>
  <w:style w:type="character" w:customStyle="1" w:styleId="Headerorfooter4Bold">
    <w:name w:val="Header or footer (4) + Bold"/>
    <w:aliases w:val="Not Italic4,Spacing 0 pt48"/>
    <w:rPr>
      <w:rFonts w:ascii="Times New Roman" w:hAnsi="Times New Roman" w:cs="Times New Roman"/>
      <w:b/>
      <w:bCs/>
      <w:i/>
      <w:iCs/>
      <w:spacing w:val="5"/>
      <w:u w:val="none"/>
    </w:rPr>
  </w:style>
  <w:style w:type="character" w:customStyle="1" w:styleId="Bodytext8">
    <w:name w:val="Body text (8)_"/>
    <w:link w:val="Bodytext80"/>
    <w:locked/>
    <w:rPr>
      <w:rFonts w:ascii="Times New Roman" w:hAnsi="Times New Roman" w:cs="Times New Roman"/>
      <w:b/>
      <w:bCs/>
      <w:spacing w:val="2"/>
      <w:u w:val="none"/>
    </w:rPr>
  </w:style>
  <w:style w:type="character" w:customStyle="1" w:styleId="Bodytext810pt">
    <w:name w:val="Body text (8) + 10 pt"/>
    <w:aliases w:val="Not Bold11,Italic13,Spacing 0 pt47"/>
    <w:rPr>
      <w:rFonts w:ascii="Times New Roman" w:hAnsi="Times New Roman" w:cs="Times New Roman"/>
      <w:b/>
      <w:bCs/>
      <w:i/>
      <w:iCs/>
      <w:spacing w:val="5"/>
      <w:sz w:val="20"/>
      <w:szCs w:val="20"/>
      <w:u w:val="none"/>
    </w:rPr>
  </w:style>
  <w:style w:type="character" w:customStyle="1" w:styleId="Bodytext10pt">
    <w:name w:val="Body text + 10 pt"/>
    <w:aliases w:val="Spacing 0 pt46"/>
    <w:rPr>
      <w:rFonts w:ascii="Times New Roman" w:hAnsi="Times New Roman" w:cs="Times New Roman"/>
      <w:spacing w:val="10"/>
      <w:sz w:val="20"/>
      <w:szCs w:val="20"/>
      <w:u w:val="none"/>
    </w:rPr>
  </w:style>
  <w:style w:type="character" w:customStyle="1" w:styleId="BodytextItalic3">
    <w:name w:val="Body text + Italic3"/>
    <w:aliases w:val="Spacing 0 pt45"/>
    <w:rPr>
      <w:rFonts w:ascii="Times New Roman" w:hAnsi="Times New Roman" w:cs="Times New Roman"/>
      <w:i/>
      <w:iCs/>
      <w:spacing w:val="1"/>
      <w:u w:val="none"/>
    </w:rPr>
  </w:style>
  <w:style w:type="character" w:customStyle="1" w:styleId="Heading62">
    <w:name w:val="Heading #6 (2)_"/>
    <w:link w:val="Heading620"/>
    <w:locked/>
    <w:rPr>
      <w:rFonts w:ascii="Times New Roman" w:hAnsi="Times New Roman" w:cs="Times New Roman"/>
      <w:b/>
      <w:bCs/>
      <w:spacing w:val="2"/>
      <w:u w:val="none"/>
    </w:rPr>
  </w:style>
  <w:style w:type="character" w:customStyle="1" w:styleId="Heading32">
    <w:name w:val="Heading #3 (2)_"/>
    <w:link w:val="Heading320"/>
    <w:locked/>
    <w:rPr>
      <w:rFonts w:ascii="Times New Roman" w:hAnsi="Times New Roman" w:cs="Times New Roman"/>
      <w:spacing w:val="8"/>
      <w:sz w:val="20"/>
      <w:szCs w:val="20"/>
      <w:u w:val="none"/>
    </w:rPr>
  </w:style>
  <w:style w:type="character" w:customStyle="1" w:styleId="Bodytext10pt4">
    <w:name w:val="Body text + 10 pt4"/>
    <w:aliases w:val="Spacing 0 pt44"/>
    <w:rPr>
      <w:rFonts w:ascii="Times New Roman" w:hAnsi="Times New Roman" w:cs="Times New Roman"/>
      <w:noProof/>
      <w:spacing w:val="0"/>
      <w:sz w:val="20"/>
      <w:szCs w:val="20"/>
      <w:u w:val="none"/>
    </w:rPr>
  </w:style>
  <w:style w:type="character" w:customStyle="1" w:styleId="Tablecaption2">
    <w:name w:val="Table caption (2)_"/>
    <w:link w:val="Tablecaption20"/>
    <w:locked/>
    <w:rPr>
      <w:rFonts w:ascii="Times New Roman" w:hAnsi="Times New Roman" w:cs="Times New Roman"/>
      <w:b/>
      <w:bCs/>
      <w:spacing w:val="4"/>
      <w:u w:val="none"/>
    </w:rPr>
  </w:style>
  <w:style w:type="character" w:customStyle="1" w:styleId="Headerorfooter5">
    <w:name w:val="Header or footer (5)_"/>
    <w:link w:val="Headerorfooter50"/>
    <w:locked/>
    <w:rPr>
      <w:rFonts w:ascii="Times New Roman" w:hAnsi="Times New Roman" w:cs="Times New Roman"/>
      <w:spacing w:val="3"/>
      <w:u w:val="none"/>
    </w:rPr>
  </w:style>
  <w:style w:type="character" w:customStyle="1" w:styleId="Tableofcontents5">
    <w:name w:val="Table of contents (5)_"/>
    <w:link w:val="Tableofcontents50"/>
    <w:locked/>
    <w:rPr>
      <w:rFonts w:ascii="Times New Roman" w:hAnsi="Times New Roman" w:cs="Times New Roman"/>
      <w:spacing w:val="10"/>
      <w:sz w:val="20"/>
      <w:szCs w:val="20"/>
      <w:u w:val="none"/>
    </w:rPr>
  </w:style>
  <w:style w:type="character" w:customStyle="1" w:styleId="Tableofcontents54pt">
    <w:name w:val="Table of contents (5) + 4 pt"/>
    <w:aliases w:val="Italic12,Spacing 0 pt43"/>
    <w:rPr>
      <w:rFonts w:ascii="Times New Roman" w:hAnsi="Times New Roman" w:cs="Times New Roman"/>
      <w:i/>
      <w:iCs/>
      <w:noProof/>
      <w:spacing w:val="-3"/>
      <w:sz w:val="8"/>
      <w:szCs w:val="8"/>
      <w:u w:val="none"/>
    </w:rPr>
  </w:style>
  <w:style w:type="character" w:customStyle="1" w:styleId="Heading63">
    <w:name w:val="Heading #6 (3)_"/>
    <w:link w:val="Heading630"/>
    <w:locked/>
    <w:rPr>
      <w:rFonts w:ascii="Times New Roman" w:hAnsi="Times New Roman" w:cs="Times New Roman"/>
      <w:spacing w:val="2"/>
      <w:u w:val="none"/>
    </w:rPr>
  </w:style>
  <w:style w:type="character" w:customStyle="1" w:styleId="Heading610pt">
    <w:name w:val="Heading #6 + 10 pt"/>
    <w:aliases w:val="Not Bold10,Italic11,Spacing 0 pt42"/>
    <w:rPr>
      <w:rFonts w:ascii="Times New Roman" w:hAnsi="Times New Roman" w:cs="Times New Roman"/>
      <w:b/>
      <w:bCs/>
      <w:i/>
      <w:iCs/>
      <w:spacing w:val="5"/>
      <w:sz w:val="20"/>
      <w:szCs w:val="20"/>
      <w:u w:val="none"/>
    </w:rPr>
  </w:style>
  <w:style w:type="character" w:customStyle="1" w:styleId="Heading6Spacing0pt">
    <w:name w:val="Heading #6 + Spacing 0 pt"/>
    <w:rPr>
      <w:rFonts w:ascii="Times New Roman" w:hAnsi="Times New Roman" w:cs="Times New Roman"/>
      <w:b/>
      <w:bCs/>
      <w:noProof/>
      <w:spacing w:val="2"/>
      <w:u w:val="none"/>
    </w:rPr>
  </w:style>
  <w:style w:type="character" w:customStyle="1" w:styleId="Bodytext412pt">
    <w:name w:val="Body text (4) + 12 pt"/>
    <w:aliases w:val="Bold3,Spacing 0 pt41"/>
    <w:rPr>
      <w:rFonts w:ascii="Times New Roman" w:hAnsi="Times New Roman" w:cs="Times New Roman"/>
      <w:b/>
      <w:bCs/>
      <w:spacing w:val="2"/>
      <w:sz w:val="24"/>
      <w:szCs w:val="24"/>
      <w:u w:val="none"/>
    </w:rPr>
  </w:style>
  <w:style w:type="character" w:customStyle="1" w:styleId="Heading2">
    <w:name w:val="Heading #2_"/>
    <w:link w:val="Heading20"/>
    <w:locked/>
    <w:rPr>
      <w:rFonts w:ascii="Times New Roman" w:hAnsi="Times New Roman" w:cs="Times New Roman"/>
      <w:spacing w:val="5"/>
      <w:sz w:val="20"/>
      <w:szCs w:val="20"/>
      <w:u w:val="none"/>
    </w:rPr>
  </w:style>
  <w:style w:type="character" w:customStyle="1" w:styleId="Bodytext10pt3">
    <w:name w:val="Body text + 10 pt3"/>
    <w:aliases w:val="Spacing 0 pt40"/>
    <w:rPr>
      <w:rFonts w:ascii="Times New Roman" w:hAnsi="Times New Roman" w:cs="Times New Roman"/>
      <w:noProof/>
      <w:spacing w:val="0"/>
      <w:sz w:val="20"/>
      <w:szCs w:val="20"/>
      <w:u w:val="none"/>
    </w:rPr>
  </w:style>
  <w:style w:type="character" w:customStyle="1" w:styleId="Bodytext15pt1">
    <w:name w:val="Body text + 15 pt1"/>
    <w:aliases w:val="Bold2,Spacing 0 pt39"/>
    <w:rPr>
      <w:rFonts w:ascii="Times New Roman" w:hAnsi="Times New Roman" w:cs="Times New Roman"/>
      <w:b/>
      <w:bCs/>
      <w:noProof/>
      <w:spacing w:val="2"/>
      <w:sz w:val="30"/>
      <w:szCs w:val="30"/>
      <w:u w:val="none"/>
    </w:rPr>
  </w:style>
  <w:style w:type="character" w:customStyle="1" w:styleId="Headerorfooter5Bold">
    <w:name w:val="Header or footer (5) + Bold"/>
    <w:aliases w:val="Spacing 0 pt38"/>
    <w:rPr>
      <w:rFonts w:ascii="Times New Roman" w:hAnsi="Times New Roman" w:cs="Times New Roman"/>
      <w:b/>
      <w:bCs/>
      <w:spacing w:val="5"/>
      <w:u w:val="none"/>
    </w:rPr>
  </w:style>
  <w:style w:type="character" w:customStyle="1" w:styleId="Bodytext9">
    <w:name w:val="Body text (9)_"/>
    <w:link w:val="Bodytext90"/>
    <w:locked/>
    <w:rPr>
      <w:rFonts w:ascii="Times New Roman" w:hAnsi="Times New Roman" w:cs="Times New Roman"/>
      <w:spacing w:val="12"/>
      <w:sz w:val="20"/>
      <w:szCs w:val="20"/>
      <w:u w:val="none"/>
    </w:rPr>
  </w:style>
  <w:style w:type="character" w:customStyle="1" w:styleId="Bodytext5pt">
    <w:name w:val="Body text + 5 pt"/>
    <w:aliases w:val="Italic10,Spacing 0 pt37"/>
    <w:rPr>
      <w:rFonts w:ascii="Times New Roman" w:hAnsi="Times New Roman" w:cs="Times New Roman"/>
      <w:i/>
      <w:iCs/>
      <w:noProof/>
      <w:spacing w:val="0"/>
      <w:sz w:val="10"/>
      <w:szCs w:val="10"/>
      <w:u w:val="none"/>
    </w:rPr>
  </w:style>
  <w:style w:type="character" w:customStyle="1" w:styleId="Bodytext213pt">
    <w:name w:val="Body text (2) + 13 pt"/>
    <w:aliases w:val="Spacing 0 pt36"/>
    <w:rPr>
      <w:rFonts w:ascii="Times New Roman" w:hAnsi="Times New Roman" w:cs="Times New Roman"/>
      <w:b/>
      <w:bCs/>
      <w:spacing w:val="2"/>
      <w:sz w:val="26"/>
      <w:szCs w:val="26"/>
      <w:u w:val="none"/>
    </w:rPr>
  </w:style>
  <w:style w:type="character" w:customStyle="1" w:styleId="Bodytext210pt3">
    <w:name w:val="Body text (2) + 10 pt3"/>
    <w:aliases w:val="Not Bold9,Spacing 0 pt35"/>
    <w:rPr>
      <w:rFonts w:ascii="Times New Roman" w:hAnsi="Times New Roman" w:cs="Times New Roman"/>
      <w:b/>
      <w:bCs/>
      <w:spacing w:val="10"/>
      <w:sz w:val="20"/>
      <w:szCs w:val="20"/>
      <w:u w:val="none"/>
    </w:rPr>
  </w:style>
  <w:style w:type="character" w:customStyle="1" w:styleId="Bodytext10pt2">
    <w:name w:val="Body text + 10 pt2"/>
    <w:aliases w:val="Italic9,Spacing 0 pt34"/>
    <w:rPr>
      <w:rFonts w:ascii="Times New Roman" w:hAnsi="Times New Roman" w:cs="Times New Roman"/>
      <w:i/>
      <w:iCs/>
      <w:spacing w:val="5"/>
      <w:sz w:val="20"/>
      <w:szCs w:val="20"/>
      <w:u w:val="none"/>
    </w:rPr>
  </w:style>
  <w:style w:type="character" w:customStyle="1" w:styleId="BodytextBold2">
    <w:name w:val="Body text + Bold2"/>
    <w:rPr>
      <w:rFonts w:ascii="Times New Roman" w:hAnsi="Times New Roman" w:cs="Times New Roman"/>
      <w:b/>
      <w:bCs/>
      <w:noProof/>
      <w:spacing w:val="2"/>
      <w:u w:val="none"/>
    </w:rPr>
  </w:style>
  <w:style w:type="character" w:customStyle="1" w:styleId="Bodytext2Spacing0pt">
    <w:name w:val="Body text (2) + Spacing 0 pt"/>
    <w:rPr>
      <w:rFonts w:ascii="Times New Roman" w:hAnsi="Times New Roman" w:cs="Times New Roman"/>
      <w:b/>
      <w:bCs/>
      <w:spacing w:val="2"/>
      <w:u w:val="none"/>
    </w:rPr>
  </w:style>
  <w:style w:type="character" w:customStyle="1" w:styleId="Bodytext4Italic">
    <w:name w:val="Body text (4) + Italic"/>
    <w:aliases w:val="Spacing 0 pt33"/>
    <w:rPr>
      <w:rFonts w:ascii="Times New Roman" w:hAnsi="Times New Roman" w:cs="Times New Roman"/>
      <w:i/>
      <w:iCs/>
      <w:noProof/>
      <w:spacing w:val="0"/>
      <w:sz w:val="20"/>
      <w:szCs w:val="20"/>
      <w:u w:val="none"/>
    </w:rPr>
  </w:style>
  <w:style w:type="character" w:customStyle="1" w:styleId="Bodytext8NotBold">
    <w:name w:val="Body text (8) + Not Bold"/>
    <w:aliases w:val="Italic8,Spacing 0 pt32"/>
    <w:rPr>
      <w:rFonts w:ascii="Times New Roman" w:hAnsi="Times New Roman" w:cs="Times New Roman"/>
      <w:b/>
      <w:bCs/>
      <w:i/>
      <w:iCs/>
      <w:spacing w:val="4"/>
      <w:u w:val="none"/>
    </w:rPr>
  </w:style>
  <w:style w:type="character" w:customStyle="1" w:styleId="Bodytext8Spacing0pt">
    <w:name w:val="Body text (8) + Spacing 0 pt"/>
    <w:rPr>
      <w:rFonts w:ascii="Times New Roman" w:hAnsi="Times New Roman" w:cs="Times New Roman"/>
      <w:b/>
      <w:bCs/>
      <w:noProof/>
      <w:spacing w:val="4"/>
      <w:u w:val="none"/>
    </w:rPr>
  </w:style>
  <w:style w:type="character" w:customStyle="1" w:styleId="Bodytext45pt">
    <w:name w:val="Body text (4) + 5 pt"/>
    <w:aliases w:val="Spacing 1 pt"/>
    <w:rPr>
      <w:rFonts w:ascii="Times New Roman" w:hAnsi="Times New Roman" w:cs="Times New Roman"/>
      <w:spacing w:val="36"/>
      <w:sz w:val="10"/>
      <w:szCs w:val="10"/>
      <w:u w:val="none"/>
    </w:rPr>
  </w:style>
  <w:style w:type="character" w:customStyle="1" w:styleId="Bodytext4SmallCaps">
    <w:name w:val="Body text (4) + Small Caps"/>
    <w:rPr>
      <w:rFonts w:ascii="Times New Roman" w:hAnsi="Times New Roman" w:cs="Times New Roman"/>
      <w:smallCaps/>
      <w:spacing w:val="10"/>
      <w:sz w:val="20"/>
      <w:szCs w:val="20"/>
      <w:u w:val="none"/>
    </w:rPr>
  </w:style>
  <w:style w:type="character" w:customStyle="1" w:styleId="Bodytext10">
    <w:name w:val="Body text (10)_"/>
    <w:link w:val="Bodytext100"/>
    <w:locked/>
    <w:rPr>
      <w:rFonts w:ascii="Times New Roman" w:hAnsi="Times New Roman" w:cs="Times New Roman"/>
      <w:spacing w:val="24"/>
      <w:sz w:val="20"/>
      <w:szCs w:val="20"/>
      <w:u w:val="none"/>
    </w:rPr>
  </w:style>
  <w:style w:type="character" w:customStyle="1" w:styleId="Bodytext5Bold">
    <w:name w:val="Body text (5) + Bold"/>
    <w:aliases w:val="Not Italic3"/>
    <w:rPr>
      <w:rFonts w:ascii="Times New Roman" w:hAnsi="Times New Roman" w:cs="Times New Roman"/>
      <w:b/>
      <w:bCs/>
      <w:i/>
      <w:iCs/>
      <w:spacing w:val="4"/>
      <w:u w:val="none"/>
    </w:rPr>
  </w:style>
  <w:style w:type="character" w:customStyle="1" w:styleId="Heading613pt">
    <w:name w:val="Heading #6 + 13 pt"/>
    <w:aliases w:val="Spacing 0 pt31"/>
    <w:rPr>
      <w:rFonts w:ascii="Times New Roman" w:hAnsi="Times New Roman" w:cs="Times New Roman"/>
      <w:b/>
      <w:bCs/>
      <w:spacing w:val="2"/>
      <w:sz w:val="26"/>
      <w:szCs w:val="26"/>
      <w:u w:val="none"/>
    </w:rPr>
  </w:style>
  <w:style w:type="character" w:customStyle="1" w:styleId="Bodytext11">
    <w:name w:val="Body text (11)_"/>
    <w:link w:val="Bodytext110"/>
    <w:locked/>
    <w:rPr>
      <w:rFonts w:ascii="Times New Roman" w:hAnsi="Times New Roman" w:cs="Times New Roman"/>
      <w:spacing w:val="1"/>
      <w:sz w:val="25"/>
      <w:szCs w:val="25"/>
      <w:u w:val="none"/>
    </w:rPr>
  </w:style>
  <w:style w:type="character" w:customStyle="1" w:styleId="Bodytext210pt2">
    <w:name w:val="Body text (2) + 10 pt2"/>
    <w:aliases w:val="Not Bold8,Italic7,Spacing 0 pt30"/>
    <w:rPr>
      <w:rFonts w:ascii="Times New Roman" w:hAnsi="Times New Roman" w:cs="Times New Roman"/>
      <w:b/>
      <w:bCs/>
      <w:i/>
      <w:iCs/>
      <w:spacing w:val="5"/>
      <w:sz w:val="20"/>
      <w:szCs w:val="20"/>
      <w:u w:val="none"/>
    </w:rPr>
  </w:style>
  <w:style w:type="character" w:customStyle="1" w:styleId="Bodytext12">
    <w:name w:val="Body text (12)_"/>
    <w:link w:val="Bodytext120"/>
    <w:locked/>
    <w:rPr>
      <w:rFonts w:ascii="Times New Roman" w:hAnsi="Times New Roman" w:cs="Times New Roman"/>
      <w:i/>
      <w:iCs/>
      <w:spacing w:val="3"/>
      <w:u w:val="none"/>
    </w:rPr>
  </w:style>
  <w:style w:type="character" w:customStyle="1" w:styleId="Bodytext12NotItalic">
    <w:name w:val="Body text (12) + Not Italic"/>
    <w:aliases w:val="Spacing 0 pt29"/>
    <w:rPr>
      <w:rFonts w:ascii="Times New Roman" w:hAnsi="Times New Roman" w:cs="Times New Roman"/>
      <w:i/>
      <w:iCs/>
      <w:spacing w:val="4"/>
      <w:u w:val="none"/>
    </w:rPr>
  </w:style>
  <w:style w:type="character" w:customStyle="1" w:styleId="Headerorfooter3Spacing0pt">
    <w:name w:val="Header or footer (3) + Spacing 0 pt"/>
    <w:rPr>
      <w:rFonts w:ascii="Times New Roman" w:hAnsi="Times New Roman" w:cs="Times New Roman"/>
      <w:spacing w:val="2"/>
      <w:sz w:val="23"/>
      <w:szCs w:val="23"/>
      <w:u w:val="none"/>
    </w:rPr>
  </w:style>
  <w:style w:type="character" w:customStyle="1" w:styleId="Headerorfooter115pt1">
    <w:name w:val="Header or footer + 11.5 pt1"/>
    <w:aliases w:val="Not Bold7,Spacing 0 pt28"/>
    <w:rPr>
      <w:rFonts w:ascii="Times New Roman" w:hAnsi="Times New Roman" w:cs="Times New Roman"/>
      <w:b/>
      <w:bCs/>
      <w:spacing w:val="2"/>
      <w:sz w:val="23"/>
      <w:szCs w:val="23"/>
      <w:u w:val="none"/>
    </w:rPr>
  </w:style>
  <w:style w:type="character" w:customStyle="1" w:styleId="HeaderorfooterSpacing0pt">
    <w:name w:val="Header or footer + Spacing 0 pt"/>
    <w:rPr>
      <w:rFonts w:ascii="Times New Roman" w:hAnsi="Times New Roman" w:cs="Times New Roman"/>
      <w:b/>
      <w:bCs/>
      <w:spacing w:val="4"/>
      <w:u w:val="none"/>
    </w:rPr>
  </w:style>
  <w:style w:type="character" w:customStyle="1" w:styleId="Bodytext12NotItalic1">
    <w:name w:val="Body text (12) + Not Italic1"/>
    <w:aliases w:val="Spacing 0 pt27"/>
    <w:rPr>
      <w:rFonts w:ascii="Times New Roman" w:hAnsi="Times New Roman" w:cs="Times New Roman"/>
      <w:i/>
      <w:iCs/>
      <w:spacing w:val="4"/>
      <w:u w:val="none"/>
    </w:rPr>
  </w:style>
  <w:style w:type="character" w:customStyle="1" w:styleId="Bodytext12Spacing0pt">
    <w:name w:val="Body text (12) + Spacing 0 pt"/>
    <w:rPr>
      <w:rFonts w:ascii="Times New Roman" w:hAnsi="Times New Roman" w:cs="Times New Roman"/>
      <w:i/>
      <w:iCs/>
      <w:spacing w:val="1"/>
      <w:u w:val="none"/>
    </w:rPr>
  </w:style>
  <w:style w:type="character" w:customStyle="1" w:styleId="Heading9">
    <w:name w:val="Heading #9_"/>
    <w:link w:val="Heading91"/>
    <w:locked/>
    <w:rPr>
      <w:rFonts w:ascii="Times New Roman" w:hAnsi="Times New Roman" w:cs="Times New Roman"/>
      <w:b/>
      <w:bCs/>
      <w:spacing w:val="6"/>
      <w:u w:val="none"/>
    </w:rPr>
  </w:style>
  <w:style w:type="character" w:customStyle="1" w:styleId="Heading915pt">
    <w:name w:val="Heading #9 + 15 pt"/>
    <w:aliases w:val="Spacing 0 pt26"/>
    <w:rPr>
      <w:rFonts w:ascii="Times New Roman" w:hAnsi="Times New Roman" w:cs="Times New Roman"/>
      <w:b/>
      <w:bCs/>
      <w:spacing w:val="6"/>
      <w:sz w:val="30"/>
      <w:szCs w:val="30"/>
      <w:u w:val="none"/>
    </w:rPr>
  </w:style>
  <w:style w:type="character" w:customStyle="1" w:styleId="BodytextSpacing0pt">
    <w:name w:val="Body text + Spacing 0 pt"/>
    <w:rPr>
      <w:rFonts w:ascii="Times New Roman" w:hAnsi="Times New Roman" w:cs="Times New Roman"/>
      <w:spacing w:val="4"/>
      <w:u w:val="none"/>
    </w:rPr>
  </w:style>
  <w:style w:type="character" w:customStyle="1" w:styleId="Bodytext8NotBold1">
    <w:name w:val="Body text (8) + Not Bold1"/>
    <w:aliases w:val="Italic6,Spacing 0 pt25"/>
    <w:rPr>
      <w:rFonts w:ascii="Times New Roman" w:hAnsi="Times New Roman" w:cs="Times New Roman"/>
      <w:b/>
      <w:bCs/>
      <w:i/>
      <w:iCs/>
      <w:spacing w:val="3"/>
      <w:u w:val="none"/>
    </w:rPr>
  </w:style>
  <w:style w:type="character" w:customStyle="1" w:styleId="Bodytext8Spacing0pt2">
    <w:name w:val="Body text (8) + Spacing 0 pt2"/>
    <w:rPr>
      <w:rFonts w:ascii="Times New Roman" w:hAnsi="Times New Roman" w:cs="Times New Roman"/>
      <w:b/>
      <w:bCs/>
      <w:noProof/>
      <w:spacing w:val="6"/>
      <w:u w:val="none"/>
    </w:rPr>
  </w:style>
  <w:style w:type="character" w:customStyle="1" w:styleId="Bodytext8Spacing0pt1">
    <w:name w:val="Body text (8) + Spacing 0 pt1"/>
    <w:rPr>
      <w:rFonts w:ascii="Times New Roman" w:hAnsi="Times New Roman" w:cs="Times New Roman"/>
      <w:b/>
      <w:bCs/>
      <w:spacing w:val="3"/>
      <w:u w:val="none"/>
    </w:rPr>
  </w:style>
  <w:style w:type="character" w:customStyle="1" w:styleId="Bodytext4Spacing0pt2">
    <w:name w:val="Body text (4) + Spacing 0 pt2"/>
    <w:rPr>
      <w:rFonts w:ascii="Times New Roman" w:hAnsi="Times New Roman" w:cs="Times New Roman"/>
      <w:spacing w:val="9"/>
      <w:sz w:val="20"/>
      <w:szCs w:val="20"/>
      <w:u w:val="none"/>
    </w:rPr>
  </w:style>
  <w:style w:type="character" w:customStyle="1" w:styleId="Bodytext45pt0">
    <w:name w:val="Body text + 4.5 pt"/>
    <w:aliases w:val="Italic5,Spacing 0 pt24"/>
    <w:rPr>
      <w:rFonts w:ascii="Times New Roman" w:hAnsi="Times New Roman" w:cs="Times New Roman"/>
      <w:i/>
      <w:iCs/>
      <w:noProof/>
      <w:spacing w:val="0"/>
      <w:sz w:val="9"/>
      <w:szCs w:val="9"/>
      <w:u w:val="none"/>
    </w:rPr>
  </w:style>
  <w:style w:type="character" w:customStyle="1" w:styleId="BodytextItalic2">
    <w:name w:val="Body text + Italic2"/>
    <w:rPr>
      <w:rFonts w:ascii="Times New Roman" w:hAnsi="Times New Roman" w:cs="Times New Roman"/>
      <w:i/>
      <w:iCs/>
      <w:spacing w:val="2"/>
      <w:u w:val="none"/>
    </w:rPr>
  </w:style>
  <w:style w:type="character" w:customStyle="1" w:styleId="Bodytext2Spacing0pt2">
    <w:name w:val="Body text (2) + Spacing 0 pt2"/>
    <w:rPr>
      <w:rFonts w:ascii="Times New Roman" w:hAnsi="Times New Roman" w:cs="Times New Roman"/>
      <w:b/>
      <w:bCs/>
      <w:spacing w:val="6"/>
      <w:u w:val="none"/>
    </w:rPr>
  </w:style>
  <w:style w:type="character" w:customStyle="1" w:styleId="Bodytext2NotBold2">
    <w:name w:val="Body text (2) + Not Bold2"/>
    <w:aliases w:val="Italic4,Spacing 0 pt23"/>
    <w:rPr>
      <w:rFonts w:ascii="Times New Roman" w:hAnsi="Times New Roman" w:cs="Times New Roman"/>
      <w:b/>
      <w:bCs/>
      <w:i/>
      <w:iCs/>
      <w:spacing w:val="3"/>
      <w:u w:val="none"/>
    </w:rPr>
  </w:style>
  <w:style w:type="character" w:customStyle="1" w:styleId="Bodytext10Spacing0pt">
    <w:name w:val="Body text (10) + Spacing 0 pt"/>
    <w:rPr>
      <w:rFonts w:ascii="Times New Roman" w:hAnsi="Times New Roman" w:cs="Times New Roman"/>
      <w:spacing w:val="12"/>
      <w:sz w:val="20"/>
      <w:szCs w:val="20"/>
      <w:u w:val="none"/>
    </w:rPr>
  </w:style>
  <w:style w:type="character" w:customStyle="1" w:styleId="Heading8">
    <w:name w:val="Heading #8_"/>
    <w:link w:val="Heading80"/>
    <w:locked/>
    <w:rPr>
      <w:rFonts w:ascii="Times New Roman" w:hAnsi="Times New Roman" w:cs="Times New Roman"/>
      <w:b/>
      <w:bCs/>
      <w:spacing w:val="6"/>
      <w:u w:val="none"/>
    </w:rPr>
  </w:style>
  <w:style w:type="character" w:customStyle="1" w:styleId="Heading813pt">
    <w:name w:val="Heading #8 + 13 pt"/>
    <w:aliases w:val="Spacing 0 pt22"/>
    <w:rPr>
      <w:rFonts w:ascii="Times New Roman" w:hAnsi="Times New Roman" w:cs="Times New Roman"/>
      <w:b/>
      <w:bCs/>
      <w:spacing w:val="0"/>
      <w:sz w:val="26"/>
      <w:szCs w:val="26"/>
      <w:u w:val="none"/>
    </w:rPr>
  </w:style>
  <w:style w:type="character" w:customStyle="1" w:styleId="Heading815pt">
    <w:name w:val="Heading #8 + 15 pt"/>
    <w:aliases w:val="Spacing 0 pt21"/>
    <w:rPr>
      <w:rFonts w:ascii="Times New Roman" w:hAnsi="Times New Roman" w:cs="Times New Roman"/>
      <w:b/>
      <w:bCs/>
      <w:spacing w:val="6"/>
      <w:sz w:val="30"/>
      <w:szCs w:val="30"/>
      <w:u w:val="none"/>
    </w:rPr>
  </w:style>
  <w:style w:type="character" w:customStyle="1" w:styleId="Heading7">
    <w:name w:val="Heading #7_"/>
    <w:link w:val="Heading70"/>
    <w:locked/>
    <w:rPr>
      <w:rFonts w:ascii="Times New Roman" w:hAnsi="Times New Roman" w:cs="Times New Roman"/>
      <w:spacing w:val="4"/>
      <w:u w:val="none"/>
    </w:rPr>
  </w:style>
  <w:style w:type="character" w:customStyle="1" w:styleId="Bodytext3NotItalic1">
    <w:name w:val="Body text (3) + Not Italic1"/>
    <w:aliases w:val="Spacing 0 pt20"/>
    <w:rPr>
      <w:rFonts w:ascii="Times New Roman" w:hAnsi="Times New Roman" w:cs="Times New Roman"/>
      <w:i/>
      <w:iCs/>
      <w:spacing w:val="4"/>
      <w:u w:val="none"/>
    </w:rPr>
  </w:style>
  <w:style w:type="character" w:customStyle="1" w:styleId="Bodytext3Spacing0pt">
    <w:name w:val="Body text (3) + Spacing 0 pt"/>
    <w:rPr>
      <w:rFonts w:ascii="Times New Roman" w:hAnsi="Times New Roman" w:cs="Times New Roman"/>
      <w:i/>
      <w:iCs/>
      <w:spacing w:val="2"/>
      <w:u w:val="none"/>
    </w:rPr>
  </w:style>
  <w:style w:type="character" w:customStyle="1" w:styleId="Bodytext213pt1">
    <w:name w:val="Body text (2) + 13 pt1"/>
    <w:aliases w:val="Spacing 0 pt19"/>
    <w:rPr>
      <w:rFonts w:ascii="Times New Roman" w:hAnsi="Times New Roman" w:cs="Times New Roman"/>
      <w:b/>
      <w:bCs/>
      <w:spacing w:val="0"/>
      <w:sz w:val="26"/>
      <w:szCs w:val="26"/>
      <w:u w:val="none"/>
    </w:rPr>
  </w:style>
  <w:style w:type="character" w:customStyle="1" w:styleId="Bodytext6Spacing0pt">
    <w:name w:val="Body text (6) + Spacing 0 pt"/>
    <w:rPr>
      <w:rFonts w:ascii="Times New Roman" w:hAnsi="Times New Roman" w:cs="Times New Roman"/>
      <w:b/>
      <w:bCs/>
      <w:spacing w:val="0"/>
      <w:sz w:val="26"/>
      <w:szCs w:val="26"/>
      <w:u w:val="none"/>
    </w:rPr>
  </w:style>
  <w:style w:type="character" w:customStyle="1" w:styleId="Bodytext26pt">
    <w:name w:val="Body text (2) + 6 pt"/>
    <w:aliases w:val="Not Bold6,Spacing 0 pt18"/>
    <w:rPr>
      <w:rFonts w:ascii="Times New Roman" w:hAnsi="Times New Roman" w:cs="Times New Roman"/>
      <w:b/>
      <w:bCs/>
      <w:spacing w:val="-6"/>
      <w:sz w:val="12"/>
      <w:szCs w:val="12"/>
      <w:u w:val="none"/>
    </w:rPr>
  </w:style>
  <w:style w:type="character" w:customStyle="1" w:styleId="Bodytext25pt">
    <w:name w:val="Body text (2) + 5 pt"/>
    <w:aliases w:val="Not Bold5,Italic3,Spacing 0 pt17"/>
    <w:rPr>
      <w:rFonts w:ascii="Times New Roman" w:hAnsi="Times New Roman" w:cs="Times New Roman"/>
      <w:b/>
      <w:bCs/>
      <w:i/>
      <w:iCs/>
      <w:noProof/>
      <w:spacing w:val="-11"/>
      <w:sz w:val="10"/>
      <w:szCs w:val="10"/>
      <w:u w:val="none"/>
    </w:rPr>
  </w:style>
  <w:style w:type="character" w:customStyle="1" w:styleId="Bodytext5Bold1">
    <w:name w:val="Body text (5) + Bold1"/>
    <w:aliases w:val="Not Italic2,Spacing 0 pt16"/>
    <w:rPr>
      <w:rFonts w:ascii="Times New Roman" w:hAnsi="Times New Roman" w:cs="Times New Roman"/>
      <w:b/>
      <w:bCs/>
      <w:i/>
      <w:iCs/>
      <w:spacing w:val="6"/>
      <w:u w:val="none"/>
    </w:rPr>
  </w:style>
  <w:style w:type="character" w:customStyle="1" w:styleId="Bodytext5Spacing0pt">
    <w:name w:val="Body text (5) + Spacing 0 pt"/>
    <w:rPr>
      <w:rFonts w:ascii="Times New Roman" w:hAnsi="Times New Roman" w:cs="Times New Roman"/>
      <w:i/>
      <w:iCs/>
      <w:spacing w:val="3"/>
      <w:u w:val="none"/>
    </w:rPr>
  </w:style>
  <w:style w:type="character" w:customStyle="1" w:styleId="Heading913pt">
    <w:name w:val="Heading #9 + 13 pt"/>
    <w:aliases w:val="Spacing 0 pt15"/>
    <w:rPr>
      <w:rFonts w:ascii="Times New Roman" w:hAnsi="Times New Roman" w:cs="Times New Roman"/>
      <w:b/>
      <w:bCs/>
      <w:spacing w:val="0"/>
      <w:sz w:val="26"/>
      <w:szCs w:val="26"/>
      <w:u w:val="none"/>
    </w:rPr>
  </w:style>
  <w:style w:type="character" w:customStyle="1" w:styleId="Bodytext14">
    <w:name w:val="Body text (14)_"/>
    <w:link w:val="Bodytext140"/>
    <w:locked/>
    <w:rPr>
      <w:rFonts w:ascii="Times New Roman" w:hAnsi="Times New Roman" w:cs="Times New Roman"/>
      <w:sz w:val="20"/>
      <w:szCs w:val="20"/>
      <w:u w:val="none"/>
    </w:rPr>
  </w:style>
  <w:style w:type="character" w:customStyle="1" w:styleId="Bodytext15">
    <w:name w:val="Body text (15)_"/>
    <w:link w:val="Bodytext150"/>
    <w:locked/>
    <w:rPr>
      <w:rFonts w:ascii="Times New Roman" w:hAnsi="Times New Roman" w:cs="Times New Roman"/>
      <w:sz w:val="8"/>
      <w:szCs w:val="8"/>
      <w:u w:val="none"/>
    </w:rPr>
  </w:style>
  <w:style w:type="character" w:customStyle="1" w:styleId="Bodytext15Tahoma">
    <w:name w:val="Body text (15) + Tahoma"/>
    <w:aliases w:val="10.5 pt"/>
    <w:rPr>
      <w:rFonts w:ascii="Tahoma" w:hAnsi="Tahoma" w:cs="Tahoma"/>
      <w:noProof/>
      <w:sz w:val="21"/>
      <w:szCs w:val="21"/>
      <w:u w:val="none"/>
    </w:rPr>
  </w:style>
  <w:style w:type="character" w:customStyle="1" w:styleId="TableofcontentsSpacing0pt">
    <w:name w:val="Table of contents + Spacing 0 pt"/>
    <w:rPr>
      <w:rFonts w:ascii="Times New Roman" w:hAnsi="Times New Roman" w:cs="Times New Roman"/>
      <w:spacing w:val="4"/>
      <w:u w:val="none"/>
    </w:rPr>
  </w:style>
  <w:style w:type="character" w:customStyle="1" w:styleId="Tableofcontents6">
    <w:name w:val="Table of contents (6)_"/>
    <w:link w:val="Tableofcontents60"/>
    <w:locked/>
    <w:rPr>
      <w:rFonts w:ascii="Times New Roman" w:hAnsi="Times New Roman" w:cs="Times New Roman"/>
      <w:b/>
      <w:bCs/>
      <w:spacing w:val="3"/>
      <w:u w:val="none"/>
    </w:rPr>
  </w:style>
  <w:style w:type="character" w:customStyle="1" w:styleId="Tableofcontents610pt">
    <w:name w:val="Table of contents (6) + 10 pt"/>
    <w:aliases w:val="Not Bold4,Italic2,Spacing 0 pt14"/>
    <w:rPr>
      <w:rFonts w:ascii="Times New Roman" w:hAnsi="Times New Roman" w:cs="Times New Roman"/>
      <w:b/>
      <w:bCs/>
      <w:i/>
      <w:iCs/>
      <w:spacing w:val="5"/>
      <w:sz w:val="20"/>
      <w:szCs w:val="20"/>
      <w:u w:val="none"/>
    </w:rPr>
  </w:style>
  <w:style w:type="character" w:customStyle="1" w:styleId="Tableofcontents5Spacing0pt">
    <w:name w:val="Table of contents (5) + Spacing 0 pt"/>
    <w:rPr>
      <w:rFonts w:ascii="Times New Roman" w:hAnsi="Times New Roman" w:cs="Times New Roman"/>
      <w:spacing w:val="9"/>
      <w:sz w:val="20"/>
      <w:szCs w:val="20"/>
      <w:u w:val="none"/>
    </w:rPr>
  </w:style>
  <w:style w:type="character" w:customStyle="1" w:styleId="Tableofcontents7">
    <w:name w:val="Table of contents (7)_"/>
    <w:link w:val="Tableofcontents70"/>
    <w:locked/>
    <w:rPr>
      <w:rFonts w:ascii="Times New Roman" w:hAnsi="Times New Roman" w:cs="Times New Roman"/>
      <w:spacing w:val="12"/>
      <w:sz w:val="20"/>
      <w:szCs w:val="20"/>
      <w:u w:val="none"/>
    </w:rPr>
  </w:style>
  <w:style w:type="character" w:customStyle="1" w:styleId="Bodytext4Spacing0pt1">
    <w:name w:val="Body text (4) + Spacing 0 pt1"/>
    <w:rPr>
      <w:rFonts w:ascii="Times New Roman" w:hAnsi="Times New Roman" w:cs="Times New Roman"/>
      <w:spacing w:val="12"/>
      <w:sz w:val="20"/>
      <w:szCs w:val="20"/>
      <w:u w:val="none"/>
    </w:rPr>
  </w:style>
  <w:style w:type="character" w:customStyle="1" w:styleId="Bodytext16">
    <w:name w:val="Body text (16)_"/>
    <w:link w:val="Bodytext160"/>
    <w:locked/>
    <w:rPr>
      <w:rFonts w:ascii="Times New Roman" w:hAnsi="Times New Roman" w:cs="Times New Roman"/>
      <w:sz w:val="20"/>
      <w:szCs w:val="20"/>
      <w:u w:val="none"/>
    </w:rPr>
  </w:style>
  <w:style w:type="character" w:customStyle="1" w:styleId="Bodytext17">
    <w:name w:val="Body text (17)_"/>
    <w:link w:val="Bodytext170"/>
    <w:locked/>
    <w:rPr>
      <w:rFonts w:ascii="Times New Roman" w:hAnsi="Times New Roman" w:cs="Times New Roman"/>
      <w:sz w:val="8"/>
      <w:szCs w:val="8"/>
      <w:u w:val="none"/>
    </w:rPr>
  </w:style>
  <w:style w:type="character" w:customStyle="1" w:styleId="Bodytext1712pt">
    <w:name w:val="Body text (17) + 12 pt"/>
    <w:rPr>
      <w:rFonts w:ascii="Times New Roman" w:hAnsi="Times New Roman" w:cs="Times New Roman"/>
      <w:noProof/>
      <w:sz w:val="24"/>
      <w:szCs w:val="24"/>
      <w:u w:val="none"/>
    </w:rPr>
  </w:style>
  <w:style w:type="character" w:customStyle="1" w:styleId="Heading42Spacing0pt">
    <w:name w:val="Heading #4 (2) + Spacing 0 pt"/>
    <w:rPr>
      <w:rFonts w:ascii="Times New Roman" w:hAnsi="Times New Roman" w:cs="Times New Roman"/>
      <w:spacing w:val="4"/>
      <w:u w:val="none"/>
    </w:rPr>
  </w:style>
  <w:style w:type="character" w:customStyle="1" w:styleId="Bodytext18">
    <w:name w:val="Body text (18)_"/>
    <w:link w:val="Bodytext180"/>
    <w:locked/>
    <w:rPr>
      <w:rFonts w:ascii="Times New Roman" w:hAnsi="Times New Roman" w:cs="Times New Roman"/>
      <w:sz w:val="20"/>
      <w:szCs w:val="20"/>
      <w:u w:val="none"/>
    </w:rPr>
  </w:style>
  <w:style w:type="character" w:customStyle="1" w:styleId="Bodytext19">
    <w:name w:val="Body text (19)_"/>
    <w:link w:val="Bodytext190"/>
    <w:locked/>
    <w:rPr>
      <w:rFonts w:ascii="Times New Roman" w:hAnsi="Times New Roman" w:cs="Times New Roman"/>
      <w:sz w:val="8"/>
      <w:szCs w:val="8"/>
      <w:u w:val="none"/>
    </w:rPr>
  </w:style>
  <w:style w:type="character" w:customStyle="1" w:styleId="Bodytext19115pt">
    <w:name w:val="Body text (19) + 11.5 pt"/>
    <w:rPr>
      <w:rFonts w:ascii="Times New Roman" w:hAnsi="Times New Roman" w:cs="Times New Roman"/>
      <w:noProof/>
      <w:sz w:val="23"/>
      <w:szCs w:val="23"/>
      <w:u w:val="none"/>
    </w:rPr>
  </w:style>
  <w:style w:type="character" w:customStyle="1" w:styleId="Bodytext200">
    <w:name w:val="Body text (20)_"/>
    <w:link w:val="Bodytext201"/>
    <w:locked/>
    <w:rPr>
      <w:rFonts w:ascii="Times New Roman" w:hAnsi="Times New Roman" w:cs="Times New Roman"/>
      <w:spacing w:val="10"/>
      <w:sz w:val="18"/>
      <w:szCs w:val="18"/>
      <w:u w:val="none"/>
    </w:rPr>
  </w:style>
  <w:style w:type="character" w:customStyle="1" w:styleId="HeaderorfooterSpacing0pt1">
    <w:name w:val="Header or footer + Spacing 0 pt1"/>
    <w:rPr>
      <w:rFonts w:ascii="Times New Roman" w:hAnsi="Times New Roman" w:cs="Times New Roman"/>
      <w:b/>
      <w:bCs/>
      <w:spacing w:val="4"/>
      <w:u w:val="single"/>
    </w:rPr>
  </w:style>
  <w:style w:type="character" w:customStyle="1" w:styleId="Tableofcontents8">
    <w:name w:val="Table of contents (8)_"/>
    <w:link w:val="Tableofcontents80"/>
    <w:locked/>
    <w:rPr>
      <w:rFonts w:ascii="Times New Roman" w:hAnsi="Times New Roman" w:cs="Times New Roman"/>
      <w:i/>
      <w:iCs/>
      <w:spacing w:val="-11"/>
      <w:sz w:val="10"/>
      <w:szCs w:val="10"/>
      <w:u w:val="none"/>
    </w:rPr>
  </w:style>
  <w:style w:type="character" w:customStyle="1" w:styleId="Tableofcontents3Spacing0pt">
    <w:name w:val="Table of contents (3) + Spacing 0 pt"/>
    <w:rPr>
      <w:rFonts w:ascii="Times New Roman" w:hAnsi="Times New Roman" w:cs="Times New Roman"/>
      <w:b/>
      <w:bCs/>
      <w:spacing w:val="6"/>
      <w:u w:val="none"/>
    </w:rPr>
  </w:style>
  <w:style w:type="character" w:customStyle="1" w:styleId="Bodytext210">
    <w:name w:val="Body text (21)_"/>
    <w:link w:val="Bodytext211"/>
    <w:locked/>
    <w:rPr>
      <w:rFonts w:ascii="Times New Roman" w:hAnsi="Times New Roman" w:cs="Times New Roman"/>
      <w:sz w:val="20"/>
      <w:szCs w:val="20"/>
      <w:u w:val="none"/>
    </w:rPr>
  </w:style>
  <w:style w:type="character" w:customStyle="1" w:styleId="Bodytext22">
    <w:name w:val="Body text (22)_"/>
    <w:link w:val="Bodytext220"/>
    <w:locked/>
    <w:rPr>
      <w:rFonts w:ascii="Times New Roman" w:hAnsi="Times New Roman" w:cs="Times New Roman"/>
      <w:sz w:val="8"/>
      <w:szCs w:val="8"/>
      <w:u w:val="none"/>
    </w:rPr>
  </w:style>
  <w:style w:type="character" w:customStyle="1" w:styleId="Bodytext22115pt">
    <w:name w:val="Body text (22) + 11.5 pt"/>
    <w:rPr>
      <w:rFonts w:ascii="Times New Roman" w:hAnsi="Times New Roman" w:cs="Times New Roman"/>
      <w:noProof/>
      <w:sz w:val="23"/>
      <w:szCs w:val="23"/>
      <w:u w:val="none"/>
    </w:rPr>
  </w:style>
  <w:style w:type="character" w:customStyle="1" w:styleId="Heading4210pt">
    <w:name w:val="Heading #4 (2) + 10 pt"/>
    <w:aliases w:val="Spacing 0 pt13"/>
    <w:rPr>
      <w:rFonts w:ascii="Times New Roman" w:hAnsi="Times New Roman" w:cs="Times New Roman"/>
      <w:spacing w:val="12"/>
      <w:sz w:val="20"/>
      <w:szCs w:val="20"/>
      <w:u w:val="none"/>
    </w:rPr>
  </w:style>
  <w:style w:type="character" w:customStyle="1" w:styleId="Bodytext23">
    <w:name w:val="Body text (23)_"/>
    <w:link w:val="Bodytext230"/>
    <w:locked/>
    <w:rPr>
      <w:rFonts w:ascii="Times New Roman" w:hAnsi="Times New Roman" w:cs="Times New Roman"/>
      <w:spacing w:val="4"/>
      <w:u w:val="none"/>
    </w:rPr>
  </w:style>
  <w:style w:type="character" w:customStyle="1" w:styleId="Headerorfooter4Spacing0pt">
    <w:name w:val="Header or footer (4) + Spacing 0 pt"/>
    <w:rPr>
      <w:rFonts w:ascii="Times New Roman" w:hAnsi="Times New Roman" w:cs="Times New Roman"/>
      <w:i/>
      <w:iCs/>
      <w:spacing w:val="4"/>
      <w:u w:val="none"/>
    </w:rPr>
  </w:style>
  <w:style w:type="character" w:customStyle="1" w:styleId="Bodytext2Spacing0pt1">
    <w:name w:val="Body text (2) + Spacing 0 pt1"/>
    <w:rPr>
      <w:rFonts w:ascii="Times New Roman" w:hAnsi="Times New Roman" w:cs="Times New Roman"/>
      <w:b/>
      <w:bCs/>
      <w:spacing w:val="6"/>
      <w:u w:val="single"/>
    </w:rPr>
  </w:style>
  <w:style w:type="character" w:customStyle="1" w:styleId="Bodytext24">
    <w:name w:val="Body text (24)_"/>
    <w:link w:val="Bodytext240"/>
    <w:locked/>
    <w:rPr>
      <w:rFonts w:ascii="Times New Roman" w:hAnsi="Times New Roman" w:cs="Times New Roman"/>
      <w:sz w:val="25"/>
      <w:szCs w:val="25"/>
      <w:u w:val="none"/>
    </w:rPr>
  </w:style>
  <w:style w:type="character" w:customStyle="1" w:styleId="Bodytext25">
    <w:name w:val="Body text (25)_"/>
    <w:link w:val="Bodytext250"/>
    <w:locked/>
    <w:rPr>
      <w:rFonts w:ascii="Times New Roman" w:hAnsi="Times New Roman" w:cs="Times New Roman"/>
      <w:spacing w:val="22"/>
      <w:sz w:val="12"/>
      <w:szCs w:val="12"/>
      <w:u w:val="none"/>
    </w:rPr>
  </w:style>
  <w:style w:type="character" w:customStyle="1" w:styleId="Bodytext25Spacing0pt">
    <w:name w:val="Body text (25) + Spacing 0 pt"/>
    <w:rPr>
      <w:rFonts w:ascii="Times New Roman" w:hAnsi="Times New Roman" w:cs="Times New Roman"/>
      <w:spacing w:val="-6"/>
      <w:sz w:val="12"/>
      <w:szCs w:val="12"/>
      <w:u w:val="none"/>
    </w:rPr>
  </w:style>
  <w:style w:type="character" w:customStyle="1" w:styleId="Bodytext255pt">
    <w:name w:val="Body text (25) + 5 pt"/>
    <w:aliases w:val="Italic1,Spacing 0 pt12"/>
    <w:rPr>
      <w:rFonts w:ascii="Times New Roman" w:hAnsi="Times New Roman" w:cs="Times New Roman"/>
      <w:i/>
      <w:iCs/>
      <w:noProof/>
      <w:spacing w:val="-11"/>
      <w:sz w:val="10"/>
      <w:szCs w:val="10"/>
      <w:u w:val="none"/>
    </w:rPr>
  </w:style>
  <w:style w:type="character" w:customStyle="1" w:styleId="Headerorfooter4Bold1">
    <w:name w:val="Header or footer (4) + Bold1"/>
    <w:aliases w:val="Not Italic1,Spacing 0 pt11"/>
    <w:rPr>
      <w:rFonts w:ascii="Times New Roman" w:hAnsi="Times New Roman" w:cs="Times New Roman"/>
      <w:b/>
      <w:bCs/>
      <w:i/>
      <w:iCs/>
      <w:spacing w:val="4"/>
      <w:u w:val="none"/>
    </w:rPr>
  </w:style>
  <w:style w:type="character" w:customStyle="1" w:styleId="Bodytext210pt1">
    <w:name w:val="Body text (2) + 10 pt1"/>
    <w:aliases w:val="Not Bold3,Spacing 0 pt10"/>
    <w:rPr>
      <w:rFonts w:ascii="Times New Roman" w:hAnsi="Times New Roman" w:cs="Times New Roman"/>
      <w:b/>
      <w:bCs/>
      <w:noProof/>
      <w:spacing w:val="0"/>
      <w:sz w:val="20"/>
      <w:szCs w:val="20"/>
      <w:u w:val="none"/>
    </w:rPr>
  </w:style>
  <w:style w:type="character" w:customStyle="1" w:styleId="Tablecaption2Spacing0pt">
    <w:name w:val="Table caption (2) + Spacing 0 pt"/>
    <w:rPr>
      <w:rFonts w:ascii="Times New Roman" w:hAnsi="Times New Roman" w:cs="Times New Roman"/>
      <w:b/>
      <w:bCs/>
      <w:spacing w:val="6"/>
      <w:u w:val="none"/>
    </w:rPr>
  </w:style>
  <w:style w:type="character" w:customStyle="1" w:styleId="BodytextBold1">
    <w:name w:val="Body text + Bold1"/>
    <w:aliases w:val="Spacing 0 pt9"/>
    <w:rPr>
      <w:rFonts w:ascii="Times New Roman" w:hAnsi="Times New Roman" w:cs="Times New Roman"/>
      <w:b/>
      <w:bCs/>
      <w:spacing w:val="6"/>
      <w:u w:val="none"/>
    </w:rPr>
  </w:style>
  <w:style w:type="character" w:customStyle="1" w:styleId="BodytextItalic1">
    <w:name w:val="Body text + Italic1"/>
    <w:aliases w:val="Spacing 0 pt8"/>
    <w:rPr>
      <w:rFonts w:ascii="Times New Roman" w:hAnsi="Times New Roman" w:cs="Times New Roman"/>
      <w:i/>
      <w:iCs/>
      <w:spacing w:val="3"/>
      <w:u w:val="none"/>
    </w:rPr>
  </w:style>
  <w:style w:type="character" w:customStyle="1" w:styleId="Headerorfooter6">
    <w:name w:val="Header or footer (6)_"/>
    <w:link w:val="Headerorfooter60"/>
    <w:locked/>
    <w:rPr>
      <w:rFonts w:ascii="Times New Roman" w:hAnsi="Times New Roman" w:cs="Times New Roman"/>
      <w:spacing w:val="3"/>
      <w:sz w:val="21"/>
      <w:szCs w:val="21"/>
      <w:u w:val="none"/>
    </w:rPr>
  </w:style>
  <w:style w:type="character" w:customStyle="1" w:styleId="Heading42Italic">
    <w:name w:val="Heading #4 (2) + Italic"/>
    <w:rPr>
      <w:rFonts w:ascii="Times New Roman" w:hAnsi="Times New Roman" w:cs="Times New Roman"/>
      <w:i/>
      <w:iCs/>
      <w:noProof/>
      <w:spacing w:val="2"/>
      <w:u w:val="none"/>
    </w:rPr>
  </w:style>
  <w:style w:type="character" w:customStyle="1" w:styleId="Headerorfooter7">
    <w:name w:val="Header or footer (7)_"/>
    <w:link w:val="Headerorfooter70"/>
    <w:locked/>
    <w:rPr>
      <w:rFonts w:ascii="Times New Roman" w:hAnsi="Times New Roman" w:cs="Times New Roman"/>
      <w:spacing w:val="2"/>
      <w:sz w:val="22"/>
      <w:szCs w:val="22"/>
      <w:u w:val="none"/>
    </w:rPr>
  </w:style>
  <w:style w:type="character" w:customStyle="1" w:styleId="Headerorfooter8">
    <w:name w:val="Header or footer (8)_"/>
    <w:link w:val="Headerorfooter80"/>
    <w:locked/>
    <w:rPr>
      <w:rFonts w:ascii="Times New Roman" w:hAnsi="Times New Roman" w:cs="Times New Roman"/>
      <w:spacing w:val="4"/>
      <w:sz w:val="21"/>
      <w:szCs w:val="21"/>
      <w:u w:val="none"/>
    </w:rPr>
  </w:style>
  <w:style w:type="character" w:customStyle="1" w:styleId="Bodytext2NotBold1">
    <w:name w:val="Body text (2) + Not Bold1"/>
    <w:basedOn w:val="Bodytext2"/>
    <w:rPr>
      <w:rFonts w:ascii="Times New Roman" w:hAnsi="Times New Roman" w:cs="Times New Roman"/>
      <w:b/>
      <w:bCs/>
      <w:spacing w:val="4"/>
      <w:u w:val="none"/>
    </w:rPr>
  </w:style>
  <w:style w:type="character" w:customStyle="1" w:styleId="Headerorfooter9">
    <w:name w:val="Header or footer (9)_"/>
    <w:link w:val="Headerorfooter90"/>
    <w:locked/>
    <w:rPr>
      <w:rFonts w:ascii="Times New Roman" w:hAnsi="Times New Roman" w:cs="Times New Roman"/>
      <w:spacing w:val="5"/>
      <w:sz w:val="21"/>
      <w:szCs w:val="21"/>
      <w:u w:val="none"/>
    </w:rPr>
  </w:style>
  <w:style w:type="character" w:customStyle="1" w:styleId="Heading22">
    <w:name w:val="Heading #2 (2)_"/>
    <w:link w:val="Heading220"/>
    <w:locked/>
    <w:rPr>
      <w:rFonts w:ascii="Times New Roman" w:hAnsi="Times New Roman" w:cs="Times New Roman"/>
      <w:spacing w:val="4"/>
      <w:u w:val="none"/>
    </w:rPr>
  </w:style>
  <w:style w:type="character" w:customStyle="1" w:styleId="Heading90">
    <w:name w:val="Heading #9"/>
    <w:rPr>
      <w:rFonts w:ascii="Times New Roman" w:hAnsi="Times New Roman" w:cs="Times New Roman"/>
      <w:b/>
      <w:bCs/>
      <w:spacing w:val="6"/>
      <w:u w:val="single"/>
    </w:rPr>
  </w:style>
  <w:style w:type="character" w:customStyle="1" w:styleId="Bodytext13pt">
    <w:name w:val="Body text + 13 pt"/>
    <w:aliases w:val="Bold1,Spacing 0 pt7"/>
    <w:rPr>
      <w:rFonts w:ascii="Times New Roman" w:hAnsi="Times New Roman" w:cs="Times New Roman"/>
      <w:b/>
      <w:bCs/>
      <w:spacing w:val="0"/>
      <w:sz w:val="26"/>
      <w:szCs w:val="26"/>
      <w:u w:val="none"/>
    </w:rPr>
  </w:style>
  <w:style w:type="character" w:customStyle="1" w:styleId="Headerorfooter10">
    <w:name w:val="Header or footer (10)_"/>
    <w:link w:val="Headerorfooter100"/>
    <w:locked/>
    <w:rPr>
      <w:rFonts w:ascii="Times New Roman" w:hAnsi="Times New Roman" w:cs="Times New Roman"/>
      <w:spacing w:val="5"/>
      <w:sz w:val="21"/>
      <w:szCs w:val="21"/>
      <w:u w:val="none"/>
    </w:rPr>
  </w:style>
  <w:style w:type="character" w:customStyle="1" w:styleId="Headerorfooter10pt">
    <w:name w:val="Header or footer + 10 pt"/>
    <w:aliases w:val="Not Bold2,Spacing 0 pt6"/>
    <w:rPr>
      <w:rFonts w:ascii="Times New Roman" w:hAnsi="Times New Roman" w:cs="Times New Roman"/>
      <w:b/>
      <w:bCs/>
      <w:spacing w:val="2"/>
      <w:sz w:val="20"/>
      <w:szCs w:val="20"/>
      <w:u w:val="none"/>
    </w:rPr>
  </w:style>
  <w:style w:type="character" w:customStyle="1" w:styleId="BodytextSpacing0pt2">
    <w:name w:val="Body text + Spacing 0 pt2"/>
    <w:rPr>
      <w:rFonts w:ascii="Times New Roman" w:hAnsi="Times New Roman" w:cs="Times New Roman"/>
      <w:noProof/>
      <w:spacing w:val="0"/>
      <w:u w:val="none"/>
    </w:rPr>
  </w:style>
  <w:style w:type="character" w:customStyle="1" w:styleId="Heading43">
    <w:name w:val="Heading #4 (3)_"/>
    <w:link w:val="Heading430"/>
    <w:locked/>
    <w:rPr>
      <w:rFonts w:ascii="Times New Roman" w:hAnsi="Times New Roman" w:cs="Times New Roman"/>
      <w:b/>
      <w:bCs/>
      <w:spacing w:val="3"/>
      <w:u w:val="none"/>
    </w:rPr>
  </w:style>
  <w:style w:type="character" w:customStyle="1" w:styleId="BodytextSpacing0pt1">
    <w:name w:val="Body text + Spacing 0 pt1"/>
    <w:rPr>
      <w:rFonts w:ascii="Times New Roman" w:hAnsi="Times New Roman" w:cs="Times New Roman"/>
      <w:spacing w:val="4"/>
      <w:u w:val="none"/>
    </w:rPr>
  </w:style>
  <w:style w:type="character" w:customStyle="1" w:styleId="Heading92">
    <w:name w:val="Heading #9 (2)_"/>
    <w:link w:val="Heading920"/>
    <w:locked/>
    <w:rPr>
      <w:rFonts w:ascii="Times New Roman" w:hAnsi="Times New Roman" w:cs="Times New Roman"/>
      <w:spacing w:val="4"/>
      <w:u w:val="none"/>
    </w:rPr>
  </w:style>
  <w:style w:type="character" w:customStyle="1" w:styleId="Headerorfooter5Spacing0pt">
    <w:name w:val="Header or footer (5) + Spacing 0 pt"/>
    <w:rPr>
      <w:rFonts w:ascii="Times New Roman" w:hAnsi="Times New Roman" w:cs="Times New Roman"/>
      <w:spacing w:val="5"/>
      <w:u w:val="none"/>
    </w:rPr>
  </w:style>
  <w:style w:type="character" w:customStyle="1" w:styleId="Heading44">
    <w:name w:val="Heading #4 (4)_"/>
    <w:link w:val="Heading440"/>
    <w:locked/>
    <w:rPr>
      <w:rFonts w:ascii="Times New Roman" w:hAnsi="Times New Roman" w:cs="Times New Roman"/>
      <w:i/>
      <w:iCs/>
      <w:spacing w:val="2"/>
      <w:u w:val="none"/>
    </w:rPr>
  </w:style>
  <w:style w:type="character" w:customStyle="1" w:styleId="Bodytext10pt1">
    <w:name w:val="Body text + 10 pt1"/>
    <w:aliases w:val="Spacing 0 pt5"/>
    <w:rPr>
      <w:rFonts w:ascii="Times New Roman" w:hAnsi="Times New Roman" w:cs="Times New Roman"/>
      <w:noProof/>
      <w:spacing w:val="0"/>
      <w:sz w:val="20"/>
      <w:szCs w:val="20"/>
      <w:u w:val="none"/>
    </w:rPr>
  </w:style>
  <w:style w:type="character" w:customStyle="1" w:styleId="Bodytext6pt">
    <w:name w:val="Body text + 6 pt"/>
    <w:aliases w:val="Spacing 0 pt4"/>
    <w:rPr>
      <w:rFonts w:ascii="Times New Roman" w:hAnsi="Times New Roman" w:cs="Times New Roman"/>
      <w:spacing w:val="-6"/>
      <w:sz w:val="12"/>
      <w:szCs w:val="12"/>
      <w:u w:val="none"/>
    </w:rPr>
  </w:style>
  <w:style w:type="character" w:customStyle="1" w:styleId="TablecaptionSpacing0pt">
    <w:name w:val="Table caption + Spacing 0 pt"/>
    <w:rPr>
      <w:rFonts w:ascii="Times New Roman" w:hAnsi="Times New Roman" w:cs="Times New Roman"/>
      <w:spacing w:val="4"/>
      <w:u w:val="none"/>
    </w:rPr>
  </w:style>
  <w:style w:type="character" w:customStyle="1" w:styleId="Tablecaption3">
    <w:name w:val="Table caption (3)_"/>
    <w:link w:val="Tablecaption30"/>
    <w:locked/>
    <w:rPr>
      <w:rFonts w:ascii="Times New Roman" w:hAnsi="Times New Roman" w:cs="Times New Roman"/>
      <w:spacing w:val="9"/>
      <w:sz w:val="20"/>
      <w:szCs w:val="20"/>
      <w:u w:val="none"/>
    </w:rPr>
  </w:style>
  <w:style w:type="character" w:customStyle="1" w:styleId="Bodytext2125pt">
    <w:name w:val="Body text (2) + 12.5 pt"/>
    <w:aliases w:val="Not Bold1,Spacing 0 pt3"/>
    <w:rPr>
      <w:rFonts w:ascii="Times New Roman" w:hAnsi="Times New Roman" w:cs="Times New Roman"/>
      <w:b/>
      <w:bCs/>
      <w:spacing w:val="4"/>
      <w:sz w:val="25"/>
      <w:szCs w:val="25"/>
      <w:u w:val="none"/>
    </w:rPr>
  </w:style>
  <w:style w:type="character" w:customStyle="1" w:styleId="Bodytext125pt">
    <w:name w:val="Body text + 12.5 pt"/>
    <w:aliases w:val="Spacing 0 pt2"/>
    <w:rPr>
      <w:rFonts w:ascii="Times New Roman" w:hAnsi="Times New Roman" w:cs="Times New Roman"/>
      <w:spacing w:val="2"/>
      <w:sz w:val="25"/>
      <w:szCs w:val="25"/>
      <w:u w:val="none"/>
    </w:rPr>
  </w:style>
  <w:style w:type="character" w:customStyle="1" w:styleId="Heading12">
    <w:name w:val="Heading #1 (2)_"/>
    <w:link w:val="Heading120"/>
    <w:locked/>
    <w:rPr>
      <w:rFonts w:ascii="Times New Roman" w:hAnsi="Times New Roman" w:cs="Times New Roman"/>
      <w:sz w:val="25"/>
      <w:szCs w:val="25"/>
      <w:u w:val="none"/>
    </w:rPr>
  </w:style>
  <w:style w:type="character" w:customStyle="1" w:styleId="Heading72">
    <w:name w:val="Heading #7 (2)_"/>
    <w:link w:val="Heading720"/>
    <w:locked/>
    <w:rPr>
      <w:rFonts w:ascii="Times New Roman" w:hAnsi="Times New Roman" w:cs="Times New Roman"/>
      <w:spacing w:val="22"/>
      <w:sz w:val="12"/>
      <w:szCs w:val="12"/>
      <w:u w:val="none"/>
    </w:rPr>
  </w:style>
  <w:style w:type="character" w:customStyle="1" w:styleId="Heading7210pt">
    <w:name w:val="Heading #7 (2) + 10 pt"/>
    <w:aliases w:val="Spacing 0 pt1"/>
    <w:rPr>
      <w:rFonts w:ascii="Times New Roman" w:hAnsi="Times New Roman" w:cs="Times New Roman"/>
      <w:noProof/>
      <w:spacing w:val="0"/>
      <w:sz w:val="20"/>
      <w:szCs w:val="20"/>
      <w:u w:val="none"/>
    </w:rPr>
  </w:style>
  <w:style w:type="character" w:customStyle="1" w:styleId="Heading23">
    <w:name w:val="Heading #2 (3)_"/>
    <w:link w:val="Heading230"/>
    <w:locked/>
    <w:rPr>
      <w:rFonts w:ascii="Times New Roman" w:hAnsi="Times New Roman" w:cs="Times New Roman"/>
      <w:sz w:val="20"/>
      <w:szCs w:val="20"/>
      <w:u w:val="none"/>
    </w:rPr>
  </w:style>
  <w:style w:type="character" w:customStyle="1" w:styleId="Bodytext26">
    <w:name w:val="Body text (26)_"/>
    <w:link w:val="Bodytext260"/>
    <w:locked/>
    <w:rPr>
      <w:rFonts w:ascii="Times New Roman" w:hAnsi="Times New Roman" w:cs="Times New Roman"/>
      <w:sz w:val="26"/>
      <w:szCs w:val="26"/>
      <w:u w:val="none"/>
    </w:rPr>
  </w:style>
  <w:style w:type="paragraph" w:customStyle="1" w:styleId="Headerorfooter20">
    <w:name w:val="Header or footer (2)"/>
    <w:basedOn w:val="Normal"/>
    <w:link w:val="Headerorfooter2"/>
    <w:pPr>
      <w:shd w:val="clear" w:color="auto" w:fill="FFFFFF"/>
      <w:spacing w:line="240" w:lineRule="atLeast"/>
    </w:pPr>
    <w:rPr>
      <w:rFonts w:ascii="Arial" w:hAnsi="Arial" w:cs="Arial"/>
      <w:i/>
      <w:iCs/>
      <w:noProof/>
      <w:color w:val="auto"/>
      <w:sz w:val="8"/>
      <w:szCs w:val="8"/>
      <w:lang w:eastAsia="en-US"/>
    </w:rPr>
  </w:style>
  <w:style w:type="paragraph" w:customStyle="1" w:styleId="Heading420">
    <w:name w:val="Heading #4 (2)"/>
    <w:basedOn w:val="Normal"/>
    <w:link w:val="Heading42"/>
    <w:pPr>
      <w:shd w:val="clear" w:color="auto" w:fill="FFFFFF"/>
      <w:spacing w:line="240" w:lineRule="atLeast"/>
      <w:jc w:val="center"/>
      <w:outlineLvl w:val="3"/>
    </w:pPr>
    <w:rPr>
      <w:rFonts w:ascii="Times New Roman" w:hAnsi="Times New Roman" w:cs="Times New Roman"/>
      <w:color w:val="auto"/>
      <w:spacing w:val="2"/>
      <w:lang w:eastAsia="en-US"/>
    </w:rPr>
  </w:style>
  <w:style w:type="paragraph" w:customStyle="1" w:styleId="Bodytext21">
    <w:name w:val="Body text (2)1"/>
    <w:basedOn w:val="Normal"/>
    <w:link w:val="Bodytext2"/>
    <w:pPr>
      <w:shd w:val="clear" w:color="auto" w:fill="FFFFFF"/>
      <w:spacing w:line="295" w:lineRule="exact"/>
      <w:jc w:val="center"/>
    </w:pPr>
    <w:rPr>
      <w:rFonts w:ascii="Times New Roman" w:hAnsi="Times New Roman" w:cs="Times New Roman"/>
      <w:b/>
      <w:bCs/>
      <w:color w:val="auto"/>
      <w:spacing w:val="4"/>
      <w:lang w:eastAsia="en-US"/>
    </w:rPr>
  </w:style>
  <w:style w:type="paragraph" w:customStyle="1" w:styleId="Bodytext30">
    <w:name w:val="Body text (3)"/>
    <w:basedOn w:val="Normal"/>
    <w:link w:val="Bodytext3"/>
    <w:pPr>
      <w:shd w:val="clear" w:color="auto" w:fill="FFFFFF"/>
      <w:spacing w:after="300" w:line="295" w:lineRule="exact"/>
    </w:pPr>
    <w:rPr>
      <w:rFonts w:ascii="Times New Roman" w:hAnsi="Times New Roman" w:cs="Times New Roman"/>
      <w:i/>
      <w:iCs/>
      <w:color w:val="auto"/>
      <w:spacing w:val="1"/>
      <w:lang w:eastAsia="en-US"/>
    </w:rPr>
  </w:style>
  <w:style w:type="paragraph" w:customStyle="1" w:styleId="Bodytext1">
    <w:name w:val="Body text1"/>
    <w:basedOn w:val="Normal"/>
    <w:link w:val="Bodytext"/>
    <w:pPr>
      <w:shd w:val="clear" w:color="auto" w:fill="FFFFFF"/>
      <w:spacing w:after="480" w:line="240" w:lineRule="atLeast"/>
      <w:jc w:val="both"/>
    </w:pPr>
    <w:rPr>
      <w:rFonts w:ascii="Times New Roman" w:hAnsi="Times New Roman" w:cs="Times New Roman"/>
      <w:color w:val="auto"/>
      <w:spacing w:val="2"/>
      <w:lang w:eastAsia="en-US"/>
    </w:rPr>
  </w:style>
  <w:style w:type="paragraph" w:customStyle="1" w:styleId="Headerorfooter30">
    <w:name w:val="Header or footer (3)"/>
    <w:basedOn w:val="Normal"/>
    <w:link w:val="Headerorfooter3"/>
    <w:pPr>
      <w:shd w:val="clear" w:color="auto" w:fill="FFFFFF"/>
      <w:spacing w:line="240" w:lineRule="atLeast"/>
    </w:pPr>
    <w:rPr>
      <w:rFonts w:ascii="Times New Roman" w:hAnsi="Times New Roman" w:cs="Times New Roman"/>
      <w:color w:val="auto"/>
      <w:spacing w:val="3"/>
      <w:sz w:val="23"/>
      <w:szCs w:val="23"/>
      <w:lang w:eastAsia="en-US"/>
    </w:rPr>
  </w:style>
  <w:style w:type="paragraph" w:customStyle="1" w:styleId="Headerorfooter1">
    <w:name w:val="Header or footer1"/>
    <w:basedOn w:val="Normal"/>
    <w:link w:val="Headerorfooter"/>
    <w:pPr>
      <w:shd w:val="clear" w:color="auto" w:fill="FFFFFF"/>
      <w:spacing w:line="299" w:lineRule="exact"/>
      <w:jc w:val="both"/>
    </w:pPr>
    <w:rPr>
      <w:rFonts w:ascii="Times New Roman" w:hAnsi="Times New Roman" w:cs="Times New Roman"/>
      <w:b/>
      <w:bCs/>
      <w:color w:val="auto"/>
      <w:spacing w:val="5"/>
      <w:lang w:eastAsia="en-US"/>
    </w:rPr>
  </w:style>
  <w:style w:type="paragraph" w:customStyle="1" w:styleId="Heading60">
    <w:name w:val="Heading #6"/>
    <w:basedOn w:val="Normal"/>
    <w:link w:val="Heading6"/>
    <w:pPr>
      <w:shd w:val="clear" w:color="auto" w:fill="FFFFFF"/>
      <w:spacing w:before="480" w:after="300" w:line="320" w:lineRule="exact"/>
      <w:outlineLvl w:val="5"/>
    </w:pPr>
    <w:rPr>
      <w:rFonts w:ascii="Times New Roman" w:hAnsi="Times New Roman" w:cs="Times New Roman"/>
      <w:b/>
      <w:bCs/>
      <w:color w:val="auto"/>
      <w:spacing w:val="4"/>
      <w:lang w:eastAsia="en-US"/>
    </w:rPr>
  </w:style>
  <w:style w:type="paragraph" w:customStyle="1" w:styleId="Bodytext40">
    <w:name w:val="Body text (4)"/>
    <w:basedOn w:val="Normal"/>
    <w:link w:val="Bodytext4"/>
    <w:pPr>
      <w:shd w:val="clear" w:color="auto" w:fill="FFFFFF"/>
      <w:spacing w:line="252" w:lineRule="exact"/>
      <w:jc w:val="both"/>
    </w:pPr>
    <w:rPr>
      <w:rFonts w:ascii="Times New Roman" w:hAnsi="Times New Roman" w:cs="Times New Roman"/>
      <w:color w:val="auto"/>
      <w:spacing w:val="10"/>
      <w:sz w:val="20"/>
      <w:szCs w:val="20"/>
      <w:lang w:eastAsia="en-US"/>
    </w:rPr>
  </w:style>
  <w:style w:type="paragraph" w:customStyle="1" w:styleId="Bodytext50">
    <w:name w:val="Body text (5)"/>
    <w:basedOn w:val="Normal"/>
    <w:link w:val="Bodytext5"/>
    <w:pPr>
      <w:shd w:val="clear" w:color="auto" w:fill="FFFFFF"/>
      <w:spacing w:line="252" w:lineRule="exact"/>
      <w:jc w:val="both"/>
    </w:pPr>
    <w:rPr>
      <w:rFonts w:ascii="Times New Roman" w:hAnsi="Times New Roman" w:cs="Times New Roman"/>
      <w:i/>
      <w:iCs/>
      <w:color w:val="auto"/>
      <w:spacing w:val="4"/>
      <w:lang w:eastAsia="en-US"/>
    </w:rPr>
  </w:style>
  <w:style w:type="paragraph" w:customStyle="1" w:styleId="Tableofcontents20">
    <w:name w:val="Table of contents (2)"/>
    <w:basedOn w:val="Normal"/>
    <w:link w:val="Tableofcontents2"/>
    <w:pPr>
      <w:shd w:val="clear" w:color="auto" w:fill="FFFFFF"/>
      <w:spacing w:line="240" w:lineRule="atLeast"/>
      <w:jc w:val="both"/>
    </w:pPr>
    <w:rPr>
      <w:rFonts w:ascii="Times New Roman" w:hAnsi="Times New Roman" w:cs="Times New Roman"/>
      <w:color w:val="auto"/>
      <w:spacing w:val="36"/>
      <w:sz w:val="10"/>
      <w:szCs w:val="10"/>
      <w:lang w:eastAsia="en-US"/>
    </w:rPr>
  </w:style>
  <w:style w:type="paragraph" w:customStyle="1" w:styleId="Tableofcontents30">
    <w:name w:val="Table of contents (3)"/>
    <w:basedOn w:val="Normal"/>
    <w:link w:val="Tableofcontents3"/>
    <w:pPr>
      <w:shd w:val="clear" w:color="auto" w:fill="FFFFFF"/>
      <w:spacing w:line="240" w:lineRule="atLeast"/>
    </w:pPr>
    <w:rPr>
      <w:rFonts w:ascii="Times New Roman" w:hAnsi="Times New Roman" w:cs="Times New Roman"/>
      <w:b/>
      <w:bCs/>
      <w:color w:val="auto"/>
      <w:spacing w:val="4"/>
      <w:lang w:eastAsia="en-US"/>
    </w:rPr>
  </w:style>
  <w:style w:type="paragraph" w:customStyle="1" w:styleId="Tableofcontents40">
    <w:name w:val="Table of contents (4)"/>
    <w:basedOn w:val="Normal"/>
    <w:link w:val="Tableofcontents4"/>
    <w:pPr>
      <w:shd w:val="clear" w:color="auto" w:fill="FFFFFF"/>
      <w:spacing w:after="480" w:line="240" w:lineRule="atLeast"/>
      <w:jc w:val="both"/>
    </w:pPr>
    <w:rPr>
      <w:rFonts w:ascii="Times New Roman" w:hAnsi="Times New Roman" w:cs="Times New Roman"/>
      <w:i/>
      <w:iCs/>
      <w:color w:val="auto"/>
      <w:spacing w:val="-3"/>
      <w:sz w:val="8"/>
      <w:szCs w:val="8"/>
      <w:lang w:eastAsia="en-US"/>
    </w:rPr>
  </w:style>
  <w:style w:type="paragraph" w:customStyle="1" w:styleId="Tableofcontents0">
    <w:name w:val="Table of contents"/>
    <w:basedOn w:val="Normal"/>
    <w:link w:val="Tableofcontents"/>
    <w:pPr>
      <w:shd w:val="clear" w:color="auto" w:fill="FFFFFF"/>
      <w:spacing w:before="480" w:after="480" w:line="240" w:lineRule="atLeast"/>
    </w:pPr>
    <w:rPr>
      <w:rFonts w:ascii="Times New Roman" w:hAnsi="Times New Roman" w:cs="Times New Roman"/>
      <w:color w:val="auto"/>
      <w:spacing w:val="2"/>
      <w:lang w:eastAsia="en-US"/>
    </w:rPr>
  </w:style>
  <w:style w:type="paragraph" w:customStyle="1" w:styleId="Bodytext60">
    <w:name w:val="Body text (6)"/>
    <w:basedOn w:val="Normal"/>
    <w:link w:val="Bodytext6"/>
    <w:pPr>
      <w:shd w:val="clear" w:color="auto" w:fill="FFFFFF"/>
      <w:spacing w:before="240" w:line="248" w:lineRule="exact"/>
      <w:jc w:val="both"/>
    </w:pPr>
    <w:rPr>
      <w:rFonts w:ascii="Times New Roman" w:hAnsi="Times New Roman" w:cs="Times New Roman"/>
      <w:b/>
      <w:bCs/>
      <w:color w:val="auto"/>
      <w:spacing w:val="2"/>
      <w:sz w:val="26"/>
      <w:szCs w:val="26"/>
      <w:lang w:eastAsia="en-US"/>
    </w:rPr>
  </w:style>
  <w:style w:type="paragraph" w:customStyle="1" w:styleId="Heading40">
    <w:name w:val="Heading #4"/>
    <w:basedOn w:val="Normal"/>
    <w:link w:val="Heading4"/>
    <w:pPr>
      <w:shd w:val="clear" w:color="auto" w:fill="FFFFFF"/>
      <w:spacing w:before="180" w:line="248" w:lineRule="exact"/>
      <w:jc w:val="both"/>
      <w:outlineLvl w:val="3"/>
    </w:pPr>
    <w:rPr>
      <w:rFonts w:ascii="Times New Roman" w:hAnsi="Times New Roman" w:cs="Times New Roman"/>
      <w:b/>
      <w:bCs/>
      <w:color w:val="auto"/>
      <w:spacing w:val="4"/>
      <w:lang w:eastAsia="en-US"/>
    </w:rPr>
  </w:style>
  <w:style w:type="paragraph" w:customStyle="1" w:styleId="Heading50">
    <w:name w:val="Heading #5"/>
    <w:basedOn w:val="Normal"/>
    <w:link w:val="Heading5"/>
    <w:pPr>
      <w:shd w:val="clear" w:color="auto" w:fill="FFFFFF"/>
      <w:spacing w:before="300" w:line="317" w:lineRule="exact"/>
      <w:outlineLvl w:val="4"/>
    </w:pPr>
    <w:rPr>
      <w:rFonts w:ascii="Times New Roman" w:hAnsi="Times New Roman" w:cs="Times New Roman"/>
      <w:b/>
      <w:bCs/>
      <w:color w:val="auto"/>
      <w:spacing w:val="4"/>
      <w:lang w:eastAsia="en-US"/>
    </w:rPr>
  </w:style>
  <w:style w:type="paragraph" w:customStyle="1" w:styleId="Heading10">
    <w:name w:val="Heading #1"/>
    <w:basedOn w:val="Normal"/>
    <w:link w:val="Heading1"/>
    <w:pPr>
      <w:shd w:val="clear" w:color="auto" w:fill="FFFFFF"/>
      <w:spacing w:before="600" w:line="248" w:lineRule="exact"/>
      <w:jc w:val="both"/>
      <w:outlineLvl w:val="0"/>
    </w:pPr>
    <w:rPr>
      <w:rFonts w:ascii="Times New Roman" w:hAnsi="Times New Roman" w:cs="Times New Roman"/>
      <w:b/>
      <w:bCs/>
      <w:color w:val="auto"/>
      <w:spacing w:val="2"/>
      <w:sz w:val="26"/>
      <w:szCs w:val="26"/>
      <w:lang w:eastAsia="en-US"/>
    </w:rPr>
  </w:style>
  <w:style w:type="paragraph" w:customStyle="1" w:styleId="Headerorfooter40">
    <w:name w:val="Header or footer (4)"/>
    <w:basedOn w:val="Normal"/>
    <w:link w:val="Headerorfooter4"/>
    <w:pPr>
      <w:shd w:val="clear" w:color="auto" w:fill="FFFFFF"/>
      <w:spacing w:before="60" w:line="240" w:lineRule="atLeast"/>
      <w:jc w:val="both"/>
    </w:pPr>
    <w:rPr>
      <w:rFonts w:ascii="Times New Roman" w:hAnsi="Times New Roman" w:cs="Times New Roman"/>
      <w:i/>
      <w:iCs/>
      <w:color w:val="auto"/>
      <w:spacing w:val="-1"/>
      <w:lang w:eastAsia="en-US"/>
    </w:rPr>
  </w:style>
  <w:style w:type="paragraph" w:customStyle="1" w:styleId="Tablecaption0">
    <w:name w:val="Table caption"/>
    <w:basedOn w:val="Normal"/>
    <w:link w:val="Tablecaption"/>
    <w:pPr>
      <w:shd w:val="clear" w:color="auto" w:fill="FFFFFF"/>
      <w:spacing w:line="389" w:lineRule="exact"/>
      <w:jc w:val="both"/>
    </w:pPr>
    <w:rPr>
      <w:rFonts w:ascii="Times New Roman" w:hAnsi="Times New Roman" w:cs="Times New Roman"/>
      <w:color w:val="auto"/>
      <w:spacing w:val="2"/>
      <w:lang w:eastAsia="en-US"/>
    </w:rPr>
  </w:style>
  <w:style w:type="paragraph" w:customStyle="1" w:styleId="Bodytext70">
    <w:name w:val="Body text (7)"/>
    <w:basedOn w:val="Normal"/>
    <w:link w:val="Bodytext7"/>
    <w:pPr>
      <w:shd w:val="clear" w:color="auto" w:fill="FFFFFF"/>
      <w:spacing w:line="252" w:lineRule="exact"/>
      <w:jc w:val="both"/>
    </w:pPr>
    <w:rPr>
      <w:rFonts w:ascii="Times New Roman" w:hAnsi="Times New Roman" w:cs="Times New Roman"/>
      <w:i/>
      <w:iCs/>
      <w:color w:val="auto"/>
      <w:spacing w:val="5"/>
      <w:sz w:val="20"/>
      <w:szCs w:val="20"/>
      <w:lang w:eastAsia="en-US"/>
    </w:rPr>
  </w:style>
  <w:style w:type="paragraph" w:customStyle="1" w:styleId="Heading30">
    <w:name w:val="Heading #3"/>
    <w:basedOn w:val="Normal"/>
    <w:link w:val="Heading3"/>
    <w:pPr>
      <w:shd w:val="clear" w:color="auto" w:fill="FFFFFF"/>
      <w:spacing w:before="120" w:after="420" w:line="240" w:lineRule="atLeast"/>
      <w:jc w:val="both"/>
      <w:outlineLvl w:val="2"/>
    </w:pPr>
    <w:rPr>
      <w:rFonts w:ascii="Times New Roman" w:hAnsi="Times New Roman" w:cs="Times New Roman"/>
      <w:color w:val="auto"/>
      <w:spacing w:val="2"/>
      <w:lang w:eastAsia="en-US"/>
    </w:rPr>
  </w:style>
  <w:style w:type="paragraph" w:customStyle="1" w:styleId="Bodytext80">
    <w:name w:val="Body text (8)"/>
    <w:basedOn w:val="Normal"/>
    <w:link w:val="Bodytext8"/>
    <w:pPr>
      <w:shd w:val="clear" w:color="auto" w:fill="FFFFFF"/>
      <w:spacing w:before="300" w:line="240" w:lineRule="atLeast"/>
      <w:jc w:val="both"/>
    </w:pPr>
    <w:rPr>
      <w:rFonts w:ascii="Times New Roman" w:hAnsi="Times New Roman" w:cs="Times New Roman"/>
      <w:b/>
      <w:bCs/>
      <w:color w:val="auto"/>
      <w:spacing w:val="2"/>
      <w:lang w:eastAsia="en-US"/>
    </w:rPr>
  </w:style>
  <w:style w:type="paragraph" w:customStyle="1" w:styleId="Heading620">
    <w:name w:val="Heading #6 (2)"/>
    <w:basedOn w:val="Normal"/>
    <w:link w:val="Heading62"/>
    <w:pPr>
      <w:shd w:val="clear" w:color="auto" w:fill="FFFFFF"/>
      <w:spacing w:before="120" w:after="120" w:line="240" w:lineRule="atLeast"/>
      <w:jc w:val="both"/>
      <w:outlineLvl w:val="5"/>
    </w:pPr>
    <w:rPr>
      <w:rFonts w:ascii="Times New Roman" w:hAnsi="Times New Roman" w:cs="Times New Roman"/>
      <w:b/>
      <w:bCs/>
      <w:color w:val="auto"/>
      <w:spacing w:val="2"/>
      <w:lang w:eastAsia="en-US"/>
    </w:rPr>
  </w:style>
  <w:style w:type="paragraph" w:customStyle="1" w:styleId="Heading320">
    <w:name w:val="Heading #3 (2)"/>
    <w:basedOn w:val="Normal"/>
    <w:link w:val="Heading32"/>
    <w:pPr>
      <w:shd w:val="clear" w:color="auto" w:fill="FFFFFF"/>
      <w:spacing w:line="428" w:lineRule="exact"/>
      <w:jc w:val="both"/>
      <w:outlineLvl w:val="2"/>
    </w:pPr>
    <w:rPr>
      <w:rFonts w:ascii="Times New Roman" w:hAnsi="Times New Roman" w:cs="Times New Roman"/>
      <w:color w:val="auto"/>
      <w:spacing w:val="8"/>
      <w:sz w:val="20"/>
      <w:szCs w:val="20"/>
      <w:lang w:eastAsia="en-US"/>
    </w:rPr>
  </w:style>
  <w:style w:type="paragraph" w:customStyle="1" w:styleId="Tablecaption20">
    <w:name w:val="Table caption (2)"/>
    <w:basedOn w:val="Normal"/>
    <w:link w:val="Tablecaption2"/>
    <w:pPr>
      <w:shd w:val="clear" w:color="auto" w:fill="FFFFFF"/>
      <w:spacing w:line="240" w:lineRule="atLeast"/>
      <w:jc w:val="both"/>
    </w:pPr>
    <w:rPr>
      <w:rFonts w:ascii="Times New Roman" w:hAnsi="Times New Roman" w:cs="Times New Roman"/>
      <w:b/>
      <w:bCs/>
      <w:color w:val="auto"/>
      <w:spacing w:val="4"/>
      <w:lang w:eastAsia="en-US"/>
    </w:rPr>
  </w:style>
  <w:style w:type="paragraph" w:customStyle="1" w:styleId="Headerorfooter50">
    <w:name w:val="Header or footer (5)"/>
    <w:basedOn w:val="Normal"/>
    <w:link w:val="Headerorfooter5"/>
    <w:pPr>
      <w:shd w:val="clear" w:color="auto" w:fill="FFFFFF"/>
      <w:spacing w:line="240" w:lineRule="atLeast"/>
    </w:pPr>
    <w:rPr>
      <w:rFonts w:ascii="Times New Roman" w:hAnsi="Times New Roman" w:cs="Times New Roman"/>
      <w:color w:val="auto"/>
      <w:spacing w:val="3"/>
      <w:lang w:eastAsia="en-US"/>
    </w:rPr>
  </w:style>
  <w:style w:type="paragraph" w:customStyle="1" w:styleId="Tableofcontents50">
    <w:name w:val="Table of contents (5)"/>
    <w:basedOn w:val="Normal"/>
    <w:link w:val="Tableofcontents5"/>
    <w:pPr>
      <w:shd w:val="clear" w:color="auto" w:fill="FFFFFF"/>
      <w:spacing w:line="252" w:lineRule="exact"/>
      <w:jc w:val="both"/>
    </w:pPr>
    <w:rPr>
      <w:rFonts w:ascii="Times New Roman" w:hAnsi="Times New Roman" w:cs="Times New Roman"/>
      <w:color w:val="auto"/>
      <w:spacing w:val="10"/>
      <w:sz w:val="20"/>
      <w:szCs w:val="20"/>
      <w:lang w:eastAsia="en-US"/>
    </w:rPr>
  </w:style>
  <w:style w:type="paragraph" w:customStyle="1" w:styleId="Heading630">
    <w:name w:val="Heading #6 (3)"/>
    <w:basedOn w:val="Normal"/>
    <w:link w:val="Heading63"/>
    <w:pPr>
      <w:shd w:val="clear" w:color="auto" w:fill="FFFFFF"/>
      <w:spacing w:after="120" w:line="240" w:lineRule="atLeast"/>
      <w:ind w:firstLine="660"/>
      <w:jc w:val="both"/>
      <w:outlineLvl w:val="5"/>
    </w:pPr>
    <w:rPr>
      <w:rFonts w:ascii="Times New Roman" w:hAnsi="Times New Roman" w:cs="Times New Roman"/>
      <w:color w:val="auto"/>
      <w:spacing w:val="2"/>
      <w:lang w:eastAsia="en-US"/>
    </w:rPr>
  </w:style>
  <w:style w:type="paragraph" w:customStyle="1" w:styleId="Heading20">
    <w:name w:val="Heading #2"/>
    <w:basedOn w:val="Normal"/>
    <w:link w:val="Heading2"/>
    <w:pPr>
      <w:shd w:val="clear" w:color="auto" w:fill="FFFFFF"/>
      <w:spacing w:line="320" w:lineRule="exact"/>
      <w:jc w:val="both"/>
      <w:outlineLvl w:val="1"/>
    </w:pPr>
    <w:rPr>
      <w:rFonts w:ascii="Times New Roman" w:hAnsi="Times New Roman" w:cs="Times New Roman"/>
      <w:color w:val="auto"/>
      <w:spacing w:val="5"/>
      <w:sz w:val="20"/>
      <w:szCs w:val="20"/>
      <w:lang w:eastAsia="en-US"/>
    </w:rPr>
  </w:style>
  <w:style w:type="paragraph" w:customStyle="1" w:styleId="Bodytext90">
    <w:name w:val="Body text (9)"/>
    <w:basedOn w:val="Normal"/>
    <w:link w:val="Bodytext9"/>
    <w:pPr>
      <w:shd w:val="clear" w:color="auto" w:fill="FFFFFF"/>
      <w:spacing w:before="60" w:after="60" w:line="240" w:lineRule="atLeast"/>
      <w:jc w:val="both"/>
    </w:pPr>
    <w:rPr>
      <w:rFonts w:ascii="Times New Roman" w:hAnsi="Times New Roman" w:cs="Times New Roman"/>
      <w:color w:val="auto"/>
      <w:spacing w:val="12"/>
      <w:sz w:val="20"/>
      <w:szCs w:val="20"/>
      <w:lang w:eastAsia="en-US"/>
    </w:rPr>
  </w:style>
  <w:style w:type="paragraph" w:customStyle="1" w:styleId="Bodytext100">
    <w:name w:val="Body text (10)"/>
    <w:basedOn w:val="Normal"/>
    <w:link w:val="Bodytext10"/>
    <w:pPr>
      <w:shd w:val="clear" w:color="auto" w:fill="FFFFFF"/>
      <w:spacing w:line="252" w:lineRule="exact"/>
      <w:jc w:val="both"/>
    </w:pPr>
    <w:rPr>
      <w:rFonts w:ascii="Times New Roman" w:hAnsi="Times New Roman" w:cs="Times New Roman"/>
      <w:color w:val="auto"/>
      <w:spacing w:val="24"/>
      <w:sz w:val="20"/>
      <w:szCs w:val="20"/>
      <w:lang w:eastAsia="en-US"/>
    </w:rPr>
  </w:style>
  <w:style w:type="paragraph" w:customStyle="1" w:styleId="Bodytext110">
    <w:name w:val="Body text (11)"/>
    <w:basedOn w:val="Normal"/>
    <w:link w:val="Bodytext11"/>
    <w:pPr>
      <w:shd w:val="clear" w:color="auto" w:fill="FFFFFF"/>
      <w:spacing w:after="1020" w:line="436" w:lineRule="exact"/>
      <w:jc w:val="both"/>
    </w:pPr>
    <w:rPr>
      <w:rFonts w:ascii="Times New Roman" w:hAnsi="Times New Roman" w:cs="Times New Roman"/>
      <w:color w:val="auto"/>
      <w:spacing w:val="1"/>
      <w:sz w:val="25"/>
      <w:szCs w:val="25"/>
      <w:lang w:eastAsia="en-US"/>
    </w:rPr>
  </w:style>
  <w:style w:type="paragraph" w:customStyle="1" w:styleId="Bodytext120">
    <w:name w:val="Body text (12)"/>
    <w:basedOn w:val="Normal"/>
    <w:link w:val="Bodytext12"/>
    <w:pPr>
      <w:shd w:val="clear" w:color="auto" w:fill="FFFFFF"/>
      <w:spacing w:after="840" w:line="240" w:lineRule="atLeast"/>
      <w:jc w:val="both"/>
    </w:pPr>
    <w:rPr>
      <w:rFonts w:ascii="Times New Roman" w:hAnsi="Times New Roman" w:cs="Times New Roman"/>
      <w:i/>
      <w:iCs/>
      <w:color w:val="auto"/>
      <w:spacing w:val="3"/>
      <w:lang w:eastAsia="en-US"/>
    </w:rPr>
  </w:style>
  <w:style w:type="paragraph" w:customStyle="1" w:styleId="Heading91">
    <w:name w:val="Heading #91"/>
    <w:basedOn w:val="Normal"/>
    <w:link w:val="Heading9"/>
    <w:pPr>
      <w:shd w:val="clear" w:color="auto" w:fill="FFFFFF"/>
      <w:spacing w:before="780" w:after="300" w:line="317" w:lineRule="exact"/>
      <w:jc w:val="center"/>
      <w:outlineLvl w:val="8"/>
    </w:pPr>
    <w:rPr>
      <w:rFonts w:ascii="Times New Roman" w:hAnsi="Times New Roman" w:cs="Times New Roman"/>
      <w:b/>
      <w:bCs/>
      <w:color w:val="auto"/>
      <w:spacing w:val="6"/>
      <w:lang w:eastAsia="en-US"/>
    </w:rPr>
  </w:style>
  <w:style w:type="paragraph" w:customStyle="1" w:styleId="Heading80">
    <w:name w:val="Heading #8"/>
    <w:basedOn w:val="Normal"/>
    <w:link w:val="Heading8"/>
    <w:pPr>
      <w:shd w:val="clear" w:color="auto" w:fill="FFFFFF"/>
      <w:spacing w:before="600" w:after="420" w:line="320" w:lineRule="exact"/>
      <w:jc w:val="center"/>
      <w:outlineLvl w:val="7"/>
    </w:pPr>
    <w:rPr>
      <w:rFonts w:ascii="Times New Roman" w:hAnsi="Times New Roman" w:cs="Times New Roman"/>
      <w:b/>
      <w:bCs/>
      <w:color w:val="auto"/>
      <w:spacing w:val="6"/>
      <w:lang w:eastAsia="en-US"/>
    </w:rPr>
  </w:style>
  <w:style w:type="paragraph" w:customStyle="1" w:styleId="Heading70">
    <w:name w:val="Heading #7"/>
    <w:basedOn w:val="Normal"/>
    <w:link w:val="Heading7"/>
    <w:pPr>
      <w:shd w:val="clear" w:color="auto" w:fill="FFFFFF"/>
      <w:spacing w:before="1200" w:after="180" w:line="240" w:lineRule="atLeast"/>
      <w:jc w:val="both"/>
      <w:outlineLvl w:val="6"/>
    </w:pPr>
    <w:rPr>
      <w:rFonts w:ascii="Times New Roman" w:hAnsi="Times New Roman" w:cs="Times New Roman"/>
      <w:color w:val="auto"/>
      <w:spacing w:val="4"/>
      <w:lang w:eastAsia="en-US"/>
    </w:rPr>
  </w:style>
  <w:style w:type="paragraph" w:customStyle="1" w:styleId="Bodytext140">
    <w:name w:val="Body text (14)"/>
    <w:basedOn w:val="Normal"/>
    <w:link w:val="Bodytext14"/>
    <w:pPr>
      <w:shd w:val="clear" w:color="auto" w:fill="FFFFFF"/>
      <w:spacing w:line="439" w:lineRule="exact"/>
      <w:jc w:val="both"/>
    </w:pPr>
    <w:rPr>
      <w:rFonts w:ascii="Times New Roman" w:hAnsi="Times New Roman" w:cs="Times New Roman"/>
      <w:color w:val="auto"/>
      <w:sz w:val="20"/>
      <w:szCs w:val="20"/>
      <w:lang w:eastAsia="en-US"/>
    </w:rPr>
  </w:style>
  <w:style w:type="paragraph" w:customStyle="1" w:styleId="Bodytext150">
    <w:name w:val="Body text (15)"/>
    <w:basedOn w:val="Normal"/>
    <w:link w:val="Bodytext15"/>
    <w:pPr>
      <w:shd w:val="clear" w:color="auto" w:fill="FFFFFF"/>
      <w:spacing w:line="439" w:lineRule="exact"/>
      <w:jc w:val="both"/>
    </w:pPr>
    <w:rPr>
      <w:rFonts w:ascii="Times New Roman" w:hAnsi="Times New Roman" w:cs="Times New Roman"/>
      <w:color w:val="auto"/>
      <w:sz w:val="8"/>
      <w:szCs w:val="8"/>
      <w:lang w:eastAsia="en-US"/>
    </w:rPr>
  </w:style>
  <w:style w:type="paragraph" w:customStyle="1" w:styleId="Tableofcontents60">
    <w:name w:val="Table of contents (6)"/>
    <w:basedOn w:val="Normal"/>
    <w:link w:val="Tableofcontents6"/>
    <w:pPr>
      <w:shd w:val="clear" w:color="auto" w:fill="FFFFFF"/>
      <w:spacing w:before="420" w:after="60" w:line="240" w:lineRule="atLeast"/>
      <w:jc w:val="both"/>
    </w:pPr>
    <w:rPr>
      <w:rFonts w:ascii="Times New Roman" w:hAnsi="Times New Roman" w:cs="Times New Roman"/>
      <w:b/>
      <w:bCs/>
      <w:color w:val="auto"/>
      <w:spacing w:val="3"/>
      <w:lang w:eastAsia="en-US"/>
    </w:rPr>
  </w:style>
  <w:style w:type="paragraph" w:customStyle="1" w:styleId="Tableofcontents70">
    <w:name w:val="Table of contents (7)"/>
    <w:basedOn w:val="Normal"/>
    <w:link w:val="Tableofcontents7"/>
    <w:pPr>
      <w:shd w:val="clear" w:color="auto" w:fill="FFFFFF"/>
      <w:spacing w:line="252" w:lineRule="exact"/>
      <w:jc w:val="both"/>
    </w:pPr>
    <w:rPr>
      <w:rFonts w:ascii="Times New Roman" w:hAnsi="Times New Roman" w:cs="Times New Roman"/>
      <w:color w:val="auto"/>
      <w:spacing w:val="12"/>
      <w:sz w:val="20"/>
      <w:szCs w:val="20"/>
      <w:lang w:eastAsia="en-US"/>
    </w:rPr>
  </w:style>
  <w:style w:type="paragraph" w:customStyle="1" w:styleId="Bodytext160">
    <w:name w:val="Body text (16)"/>
    <w:basedOn w:val="Normal"/>
    <w:link w:val="Bodytext16"/>
    <w:pPr>
      <w:shd w:val="clear" w:color="auto" w:fill="FFFFFF"/>
      <w:spacing w:line="439" w:lineRule="exact"/>
      <w:jc w:val="both"/>
    </w:pPr>
    <w:rPr>
      <w:rFonts w:ascii="Times New Roman" w:hAnsi="Times New Roman" w:cs="Times New Roman"/>
      <w:color w:val="auto"/>
      <w:sz w:val="20"/>
      <w:szCs w:val="20"/>
      <w:lang w:eastAsia="en-US"/>
    </w:rPr>
  </w:style>
  <w:style w:type="paragraph" w:customStyle="1" w:styleId="Bodytext170">
    <w:name w:val="Body text (17)"/>
    <w:basedOn w:val="Normal"/>
    <w:link w:val="Bodytext17"/>
    <w:pPr>
      <w:shd w:val="clear" w:color="auto" w:fill="FFFFFF"/>
      <w:spacing w:line="439" w:lineRule="exact"/>
      <w:jc w:val="both"/>
    </w:pPr>
    <w:rPr>
      <w:rFonts w:ascii="Times New Roman" w:hAnsi="Times New Roman" w:cs="Times New Roman"/>
      <w:color w:val="auto"/>
      <w:sz w:val="8"/>
      <w:szCs w:val="8"/>
      <w:lang w:eastAsia="en-US"/>
    </w:rPr>
  </w:style>
  <w:style w:type="paragraph" w:customStyle="1" w:styleId="Bodytext180">
    <w:name w:val="Body text (18)"/>
    <w:basedOn w:val="Normal"/>
    <w:link w:val="Bodytext18"/>
    <w:pPr>
      <w:shd w:val="clear" w:color="auto" w:fill="FFFFFF"/>
      <w:spacing w:line="439" w:lineRule="exact"/>
      <w:ind w:firstLine="740"/>
      <w:jc w:val="both"/>
    </w:pPr>
    <w:rPr>
      <w:rFonts w:ascii="Times New Roman" w:hAnsi="Times New Roman" w:cs="Times New Roman"/>
      <w:color w:val="auto"/>
      <w:sz w:val="20"/>
      <w:szCs w:val="20"/>
      <w:lang w:eastAsia="en-US"/>
    </w:rPr>
  </w:style>
  <w:style w:type="paragraph" w:customStyle="1" w:styleId="Bodytext190">
    <w:name w:val="Body text (19)"/>
    <w:basedOn w:val="Normal"/>
    <w:link w:val="Bodytext19"/>
    <w:pPr>
      <w:shd w:val="clear" w:color="auto" w:fill="FFFFFF"/>
      <w:spacing w:line="439" w:lineRule="exact"/>
      <w:jc w:val="both"/>
    </w:pPr>
    <w:rPr>
      <w:rFonts w:ascii="Times New Roman" w:hAnsi="Times New Roman" w:cs="Times New Roman"/>
      <w:color w:val="auto"/>
      <w:sz w:val="8"/>
      <w:szCs w:val="8"/>
      <w:lang w:eastAsia="en-US"/>
    </w:rPr>
  </w:style>
  <w:style w:type="paragraph" w:customStyle="1" w:styleId="Bodytext201">
    <w:name w:val="Body text (20)"/>
    <w:basedOn w:val="Normal"/>
    <w:link w:val="Bodytext200"/>
    <w:pPr>
      <w:shd w:val="clear" w:color="auto" w:fill="FFFFFF"/>
      <w:spacing w:line="252" w:lineRule="exact"/>
      <w:jc w:val="both"/>
    </w:pPr>
    <w:rPr>
      <w:rFonts w:ascii="Times New Roman" w:hAnsi="Times New Roman" w:cs="Times New Roman"/>
      <w:color w:val="auto"/>
      <w:spacing w:val="10"/>
      <w:sz w:val="18"/>
      <w:szCs w:val="18"/>
      <w:lang w:eastAsia="en-US"/>
    </w:rPr>
  </w:style>
  <w:style w:type="paragraph" w:customStyle="1" w:styleId="Tableofcontents80">
    <w:name w:val="Table of contents (8)"/>
    <w:basedOn w:val="Normal"/>
    <w:link w:val="Tableofcontents8"/>
    <w:pPr>
      <w:shd w:val="clear" w:color="auto" w:fill="FFFFFF"/>
      <w:spacing w:line="240" w:lineRule="atLeast"/>
      <w:jc w:val="both"/>
    </w:pPr>
    <w:rPr>
      <w:rFonts w:ascii="Times New Roman" w:hAnsi="Times New Roman" w:cs="Times New Roman"/>
      <w:i/>
      <w:iCs/>
      <w:color w:val="auto"/>
      <w:spacing w:val="-11"/>
      <w:sz w:val="10"/>
      <w:szCs w:val="10"/>
      <w:lang w:eastAsia="en-US"/>
    </w:rPr>
  </w:style>
  <w:style w:type="paragraph" w:customStyle="1" w:styleId="Bodytext211">
    <w:name w:val="Body text (21)"/>
    <w:basedOn w:val="Normal"/>
    <w:link w:val="Bodytext210"/>
    <w:pPr>
      <w:shd w:val="clear" w:color="auto" w:fill="FFFFFF"/>
      <w:spacing w:line="439" w:lineRule="exact"/>
      <w:jc w:val="both"/>
    </w:pPr>
    <w:rPr>
      <w:rFonts w:ascii="Times New Roman" w:hAnsi="Times New Roman" w:cs="Times New Roman"/>
      <w:color w:val="auto"/>
      <w:sz w:val="20"/>
      <w:szCs w:val="20"/>
      <w:lang w:eastAsia="en-US"/>
    </w:rPr>
  </w:style>
  <w:style w:type="paragraph" w:customStyle="1" w:styleId="Bodytext220">
    <w:name w:val="Body text (22)"/>
    <w:basedOn w:val="Normal"/>
    <w:link w:val="Bodytext22"/>
    <w:pPr>
      <w:shd w:val="clear" w:color="auto" w:fill="FFFFFF"/>
      <w:spacing w:line="439" w:lineRule="exact"/>
      <w:jc w:val="both"/>
    </w:pPr>
    <w:rPr>
      <w:rFonts w:ascii="Times New Roman" w:hAnsi="Times New Roman" w:cs="Times New Roman"/>
      <w:color w:val="auto"/>
      <w:sz w:val="8"/>
      <w:szCs w:val="8"/>
      <w:lang w:eastAsia="en-US"/>
    </w:rPr>
  </w:style>
  <w:style w:type="paragraph" w:customStyle="1" w:styleId="Bodytext230">
    <w:name w:val="Body text (23)"/>
    <w:basedOn w:val="Normal"/>
    <w:link w:val="Bodytext23"/>
    <w:pPr>
      <w:shd w:val="clear" w:color="auto" w:fill="FFFFFF"/>
      <w:spacing w:before="60" w:after="600" w:line="240" w:lineRule="atLeast"/>
      <w:jc w:val="both"/>
    </w:pPr>
    <w:rPr>
      <w:rFonts w:ascii="Times New Roman" w:hAnsi="Times New Roman" w:cs="Times New Roman"/>
      <w:color w:val="auto"/>
      <w:spacing w:val="4"/>
      <w:lang w:eastAsia="en-US"/>
    </w:rPr>
  </w:style>
  <w:style w:type="paragraph" w:customStyle="1" w:styleId="Bodytext240">
    <w:name w:val="Body text (24)"/>
    <w:basedOn w:val="Normal"/>
    <w:link w:val="Bodytext24"/>
    <w:pPr>
      <w:shd w:val="clear" w:color="auto" w:fill="FFFFFF"/>
      <w:spacing w:line="382" w:lineRule="exact"/>
      <w:jc w:val="both"/>
    </w:pPr>
    <w:rPr>
      <w:rFonts w:ascii="Times New Roman" w:hAnsi="Times New Roman" w:cs="Times New Roman"/>
      <w:color w:val="auto"/>
      <w:spacing w:val="-1"/>
      <w:sz w:val="25"/>
      <w:szCs w:val="25"/>
      <w:lang w:eastAsia="en-US"/>
    </w:rPr>
  </w:style>
  <w:style w:type="paragraph" w:customStyle="1" w:styleId="Bodytext250">
    <w:name w:val="Body text (25)"/>
    <w:basedOn w:val="Normal"/>
    <w:link w:val="Bodytext25"/>
    <w:pPr>
      <w:shd w:val="clear" w:color="auto" w:fill="FFFFFF"/>
      <w:spacing w:line="240" w:lineRule="atLeast"/>
      <w:jc w:val="both"/>
    </w:pPr>
    <w:rPr>
      <w:rFonts w:ascii="Times New Roman" w:hAnsi="Times New Roman" w:cs="Times New Roman"/>
      <w:color w:val="auto"/>
      <w:spacing w:val="22"/>
      <w:sz w:val="12"/>
      <w:szCs w:val="12"/>
      <w:lang w:eastAsia="en-US"/>
    </w:rPr>
  </w:style>
  <w:style w:type="paragraph" w:customStyle="1" w:styleId="Headerorfooter60">
    <w:name w:val="Header or footer (6)"/>
    <w:basedOn w:val="Normal"/>
    <w:link w:val="Headerorfooter6"/>
    <w:pPr>
      <w:shd w:val="clear" w:color="auto" w:fill="FFFFFF"/>
      <w:spacing w:line="295" w:lineRule="exact"/>
      <w:jc w:val="right"/>
    </w:pPr>
    <w:rPr>
      <w:rFonts w:ascii="Times New Roman" w:hAnsi="Times New Roman" w:cs="Times New Roman"/>
      <w:color w:val="auto"/>
      <w:spacing w:val="3"/>
      <w:sz w:val="21"/>
      <w:szCs w:val="21"/>
      <w:lang w:eastAsia="en-US"/>
    </w:rPr>
  </w:style>
  <w:style w:type="paragraph" w:customStyle="1" w:styleId="Headerorfooter70">
    <w:name w:val="Header or footer (7)"/>
    <w:basedOn w:val="Normal"/>
    <w:link w:val="Headerorfooter7"/>
    <w:pPr>
      <w:shd w:val="clear" w:color="auto" w:fill="FFFFFF"/>
      <w:spacing w:line="292" w:lineRule="exact"/>
      <w:jc w:val="right"/>
    </w:pPr>
    <w:rPr>
      <w:rFonts w:ascii="Times New Roman" w:hAnsi="Times New Roman" w:cs="Times New Roman"/>
      <w:color w:val="auto"/>
      <w:spacing w:val="2"/>
      <w:sz w:val="22"/>
      <w:szCs w:val="22"/>
      <w:lang w:eastAsia="en-US"/>
    </w:rPr>
  </w:style>
  <w:style w:type="paragraph" w:customStyle="1" w:styleId="Headerorfooter80">
    <w:name w:val="Header or footer (8)"/>
    <w:basedOn w:val="Normal"/>
    <w:link w:val="Headerorfooter8"/>
    <w:pPr>
      <w:shd w:val="clear" w:color="auto" w:fill="FFFFFF"/>
      <w:spacing w:line="292" w:lineRule="exact"/>
      <w:jc w:val="right"/>
    </w:pPr>
    <w:rPr>
      <w:rFonts w:ascii="Times New Roman" w:hAnsi="Times New Roman" w:cs="Times New Roman"/>
      <w:color w:val="auto"/>
      <w:spacing w:val="4"/>
      <w:sz w:val="21"/>
      <w:szCs w:val="21"/>
      <w:lang w:eastAsia="en-US"/>
    </w:rPr>
  </w:style>
  <w:style w:type="paragraph" w:customStyle="1" w:styleId="Headerorfooter90">
    <w:name w:val="Header or footer (9)"/>
    <w:basedOn w:val="Normal"/>
    <w:link w:val="Headerorfooter9"/>
    <w:pPr>
      <w:shd w:val="clear" w:color="auto" w:fill="FFFFFF"/>
      <w:spacing w:line="240" w:lineRule="atLeast"/>
      <w:jc w:val="right"/>
    </w:pPr>
    <w:rPr>
      <w:rFonts w:ascii="Times New Roman" w:hAnsi="Times New Roman" w:cs="Times New Roman"/>
      <w:color w:val="auto"/>
      <w:spacing w:val="5"/>
      <w:sz w:val="21"/>
      <w:szCs w:val="21"/>
      <w:lang w:eastAsia="en-US"/>
    </w:rPr>
  </w:style>
  <w:style w:type="paragraph" w:customStyle="1" w:styleId="Heading220">
    <w:name w:val="Heading #2 (2)"/>
    <w:basedOn w:val="Normal"/>
    <w:link w:val="Heading22"/>
    <w:pPr>
      <w:shd w:val="clear" w:color="auto" w:fill="FFFFFF"/>
      <w:spacing w:line="320" w:lineRule="exact"/>
      <w:jc w:val="both"/>
      <w:outlineLvl w:val="1"/>
    </w:pPr>
    <w:rPr>
      <w:rFonts w:ascii="Times New Roman" w:hAnsi="Times New Roman" w:cs="Times New Roman"/>
      <w:color w:val="auto"/>
      <w:spacing w:val="4"/>
      <w:lang w:eastAsia="en-US"/>
    </w:rPr>
  </w:style>
  <w:style w:type="paragraph" w:customStyle="1" w:styleId="Headerorfooter100">
    <w:name w:val="Header or footer (10)"/>
    <w:basedOn w:val="Normal"/>
    <w:link w:val="Headerorfooter10"/>
    <w:pPr>
      <w:shd w:val="clear" w:color="auto" w:fill="FFFFFF"/>
      <w:spacing w:line="292" w:lineRule="exact"/>
      <w:jc w:val="right"/>
    </w:pPr>
    <w:rPr>
      <w:rFonts w:ascii="Times New Roman" w:hAnsi="Times New Roman" w:cs="Times New Roman"/>
      <w:color w:val="auto"/>
      <w:spacing w:val="5"/>
      <w:sz w:val="21"/>
      <w:szCs w:val="21"/>
      <w:lang w:eastAsia="en-US"/>
    </w:rPr>
  </w:style>
  <w:style w:type="paragraph" w:customStyle="1" w:styleId="Heading430">
    <w:name w:val="Heading #4 (3)"/>
    <w:basedOn w:val="Normal"/>
    <w:link w:val="Heading43"/>
    <w:pPr>
      <w:shd w:val="clear" w:color="auto" w:fill="FFFFFF"/>
      <w:spacing w:line="382" w:lineRule="exact"/>
      <w:jc w:val="both"/>
      <w:outlineLvl w:val="3"/>
    </w:pPr>
    <w:rPr>
      <w:rFonts w:ascii="Times New Roman" w:hAnsi="Times New Roman" w:cs="Times New Roman"/>
      <w:b/>
      <w:bCs/>
      <w:color w:val="auto"/>
      <w:spacing w:val="3"/>
      <w:lang w:eastAsia="en-US"/>
    </w:rPr>
  </w:style>
  <w:style w:type="paragraph" w:customStyle="1" w:styleId="Heading920">
    <w:name w:val="Heading #9 (2)"/>
    <w:basedOn w:val="Normal"/>
    <w:link w:val="Heading92"/>
    <w:pPr>
      <w:shd w:val="clear" w:color="auto" w:fill="FFFFFF"/>
      <w:spacing w:before="600" w:after="60" w:line="240" w:lineRule="atLeast"/>
      <w:jc w:val="both"/>
      <w:outlineLvl w:val="8"/>
    </w:pPr>
    <w:rPr>
      <w:rFonts w:ascii="Times New Roman" w:hAnsi="Times New Roman" w:cs="Times New Roman"/>
      <w:color w:val="auto"/>
      <w:spacing w:val="4"/>
      <w:lang w:eastAsia="en-US"/>
    </w:rPr>
  </w:style>
  <w:style w:type="paragraph" w:customStyle="1" w:styleId="Heading440">
    <w:name w:val="Heading #4 (4)"/>
    <w:basedOn w:val="Normal"/>
    <w:link w:val="Heading44"/>
    <w:pPr>
      <w:shd w:val="clear" w:color="auto" w:fill="FFFFFF"/>
      <w:spacing w:after="480" w:line="240" w:lineRule="atLeast"/>
      <w:jc w:val="both"/>
      <w:outlineLvl w:val="3"/>
    </w:pPr>
    <w:rPr>
      <w:rFonts w:ascii="Times New Roman" w:hAnsi="Times New Roman" w:cs="Times New Roman"/>
      <w:i/>
      <w:iCs/>
      <w:color w:val="auto"/>
      <w:spacing w:val="2"/>
      <w:lang w:eastAsia="en-US"/>
    </w:rPr>
  </w:style>
  <w:style w:type="paragraph" w:customStyle="1" w:styleId="Tablecaption30">
    <w:name w:val="Table caption (3)"/>
    <w:basedOn w:val="Normal"/>
    <w:link w:val="Tablecaption3"/>
    <w:pPr>
      <w:shd w:val="clear" w:color="auto" w:fill="FFFFFF"/>
      <w:spacing w:line="240" w:lineRule="atLeast"/>
      <w:jc w:val="both"/>
    </w:pPr>
    <w:rPr>
      <w:rFonts w:ascii="Times New Roman" w:hAnsi="Times New Roman" w:cs="Times New Roman"/>
      <w:color w:val="auto"/>
      <w:spacing w:val="9"/>
      <w:sz w:val="20"/>
      <w:szCs w:val="20"/>
      <w:lang w:eastAsia="en-US"/>
    </w:rPr>
  </w:style>
  <w:style w:type="paragraph" w:customStyle="1" w:styleId="Heading120">
    <w:name w:val="Heading #1 (2)"/>
    <w:basedOn w:val="Normal"/>
    <w:link w:val="Heading12"/>
    <w:pPr>
      <w:shd w:val="clear" w:color="auto" w:fill="FFFFFF"/>
      <w:spacing w:line="317" w:lineRule="exact"/>
      <w:jc w:val="both"/>
      <w:outlineLvl w:val="0"/>
    </w:pPr>
    <w:rPr>
      <w:rFonts w:ascii="Times New Roman" w:hAnsi="Times New Roman" w:cs="Times New Roman"/>
      <w:color w:val="auto"/>
      <w:spacing w:val="-1"/>
      <w:sz w:val="25"/>
      <w:szCs w:val="25"/>
      <w:lang w:eastAsia="en-US"/>
    </w:rPr>
  </w:style>
  <w:style w:type="paragraph" w:customStyle="1" w:styleId="Heading720">
    <w:name w:val="Heading #7 (2)"/>
    <w:basedOn w:val="Normal"/>
    <w:link w:val="Heading72"/>
    <w:pPr>
      <w:shd w:val="clear" w:color="auto" w:fill="FFFFFF"/>
      <w:spacing w:line="317" w:lineRule="exact"/>
      <w:jc w:val="both"/>
      <w:outlineLvl w:val="6"/>
    </w:pPr>
    <w:rPr>
      <w:rFonts w:ascii="Times New Roman" w:hAnsi="Times New Roman" w:cs="Times New Roman"/>
      <w:color w:val="auto"/>
      <w:spacing w:val="22"/>
      <w:sz w:val="12"/>
      <w:szCs w:val="12"/>
      <w:lang w:eastAsia="en-US"/>
    </w:rPr>
  </w:style>
  <w:style w:type="paragraph" w:customStyle="1" w:styleId="Heading230">
    <w:name w:val="Heading #2 (3)"/>
    <w:basedOn w:val="Normal"/>
    <w:link w:val="Heading23"/>
    <w:pPr>
      <w:shd w:val="clear" w:color="auto" w:fill="FFFFFF"/>
      <w:spacing w:line="320" w:lineRule="exact"/>
      <w:jc w:val="both"/>
      <w:outlineLvl w:val="1"/>
    </w:pPr>
    <w:rPr>
      <w:rFonts w:ascii="Times New Roman" w:hAnsi="Times New Roman" w:cs="Times New Roman"/>
      <w:color w:val="auto"/>
      <w:sz w:val="20"/>
      <w:szCs w:val="20"/>
      <w:lang w:eastAsia="en-US"/>
    </w:rPr>
  </w:style>
  <w:style w:type="paragraph" w:customStyle="1" w:styleId="Bodytext260">
    <w:name w:val="Body text (26)"/>
    <w:basedOn w:val="Normal"/>
    <w:link w:val="Bodytext26"/>
    <w:pPr>
      <w:shd w:val="clear" w:color="auto" w:fill="FFFFFF"/>
      <w:spacing w:line="320" w:lineRule="exact"/>
      <w:jc w:val="both"/>
    </w:pPr>
    <w:rPr>
      <w:rFonts w:ascii="Times New Roman" w:hAnsi="Times New Roman" w:cs="Times New Roman"/>
      <w:color w:val="auto"/>
      <w:sz w:val="26"/>
      <w:szCs w:val="26"/>
      <w:lang w:eastAsia="en-US"/>
    </w:rPr>
  </w:style>
  <w:style w:type="character" w:customStyle="1" w:styleId="OnceABox">
    <w:name w:val="OnceABox"/>
    <w:rsid w:val="003729A1"/>
    <w:rPr>
      <w:color w:val="000000"/>
      <w:lang w:val="x-none" w:eastAsia="vi-VN"/>
    </w:rPr>
  </w:style>
  <w:style w:type="table" w:styleId="TableGrid">
    <w:name w:val="Table Grid"/>
    <w:basedOn w:val="TableNormal"/>
    <w:rsid w:val="006A238A"/>
    <w:rPr>
      <w:rFonts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ParagraphFontParaCharCharCharCharChar">
    <w:name w:val="Default Paragraph Font Para Char Char Char Char Char"/>
    <w:autoRedefine/>
    <w:rsid w:val="006A238A"/>
    <w:pPr>
      <w:tabs>
        <w:tab w:val="left" w:pos="1152"/>
      </w:tabs>
      <w:spacing w:before="120" w:after="120" w:line="312" w:lineRule="auto"/>
    </w:pPr>
    <w:rPr>
      <w:rFonts w:ascii="Arial" w:hAnsi="Arial" w:cs="Arial"/>
      <w:sz w:val="26"/>
      <w:szCs w:val="26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54</Words>
  <Characters>313</Characters>
  <Application>Microsoft Office Word</Application>
  <DocSecurity>4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PHỤ LỤC III</vt:lpstr>
    </vt:vector>
  </TitlesOfParts>
  <Company>HOME</Company>
  <LinksUpToDate>false</LinksUpToDate>
  <CharactersWithSpaces>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PHỤ LỤC III</dc:title>
  <dc:subject/>
  <dc:creator>User</dc:creator>
  <cp:keywords/>
  <dc:description/>
  <cp:lastModifiedBy>Dao Quan</cp:lastModifiedBy>
  <cp:revision>2</cp:revision>
  <dcterms:created xsi:type="dcterms:W3CDTF">2026-05-20T19:42:00Z</dcterms:created>
  <dcterms:modified xsi:type="dcterms:W3CDTF">2026-05-20T19:42:00Z</dcterms:modified>
</cp:coreProperties>
</file>