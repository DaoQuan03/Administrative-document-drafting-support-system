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9F95" w14:textId="77777777" w:rsidR="00BB688D" w:rsidRPr="00CF33F4" w:rsidRDefault="00BB688D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06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B688D" w:rsidRPr="00F05B82" w14:paraId="4C9C6CEA" w14:textId="77777777" w:rsidTr="00F05B82">
        <w:tc>
          <w:tcPr>
            <w:tcW w:w="3348" w:type="dxa"/>
          </w:tcPr>
          <w:p w14:paraId="61BF08A5" w14:textId="77777777" w:rsidR="00BB688D" w:rsidRPr="00F05B82" w:rsidRDefault="00BB688D" w:rsidP="00F05B82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F05B82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F05B82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F05B82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F05B82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F05B82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F05B82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78BB82F8" w14:textId="77777777" w:rsidR="00BB688D" w:rsidRPr="00F05B82" w:rsidRDefault="00BB688D" w:rsidP="00F05B82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F05B82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F05B82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F05B82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BB688D" w:rsidRPr="00F05B82" w14:paraId="160F6C30" w14:textId="77777777" w:rsidTr="00F05B82">
        <w:tc>
          <w:tcPr>
            <w:tcW w:w="3348" w:type="dxa"/>
          </w:tcPr>
          <w:p w14:paraId="280B1A8F" w14:textId="77777777" w:rsidR="00BB688D" w:rsidRPr="00F05B82" w:rsidRDefault="00BB688D" w:rsidP="00F05B82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</w:p>
        </w:tc>
        <w:tc>
          <w:tcPr>
            <w:tcW w:w="5508" w:type="dxa"/>
          </w:tcPr>
          <w:p w14:paraId="4D06B9B6" w14:textId="77777777" w:rsidR="00BB688D" w:rsidRPr="00F05B82" w:rsidRDefault="00BB688D" w:rsidP="00F05B82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F05B82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F05B82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F05B82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F05B82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F05B82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F05B82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F05B82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14:paraId="68B62495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 </w:t>
      </w:r>
    </w:p>
    <w:p w14:paraId="2EA65C58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</w:rPr>
        <w:t>PHI</w:t>
      </w:r>
      <w:r w:rsidR="000F3B1E" w:rsidRPr="00CF33F4">
        <w:rPr>
          <w:rFonts w:ascii="Times New Roman" w:hAnsi="Times New Roman" w:cs="Times New Roman"/>
          <w:b/>
          <w:bCs/>
          <w:lang w:val="en-US"/>
        </w:rPr>
        <w:t>ẾU</w:t>
      </w:r>
      <w:r w:rsidRPr="00CF33F4">
        <w:rPr>
          <w:rFonts w:ascii="Times New Roman" w:hAnsi="Times New Roman" w:cs="Times New Roman"/>
          <w:b/>
          <w:bCs/>
        </w:rPr>
        <w:t xml:space="preserve"> HẸN</w:t>
      </w:r>
    </w:p>
    <w:p w14:paraId="3F316B3E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</w:rPr>
        <w:t>Ti</w:t>
      </w:r>
      <w:r w:rsidR="000F3B1E" w:rsidRPr="00CF33F4">
        <w:rPr>
          <w:rFonts w:ascii="Times New Roman" w:hAnsi="Times New Roman" w:cs="Times New Roman"/>
          <w:b/>
          <w:bCs/>
          <w:lang w:val="en-US"/>
        </w:rPr>
        <w:t>ế</w:t>
      </w:r>
      <w:r w:rsidR="00C61670" w:rsidRPr="00CF33F4">
        <w:rPr>
          <w:rFonts w:ascii="Times New Roman" w:hAnsi="Times New Roman" w:cs="Times New Roman"/>
          <w:b/>
          <w:bCs/>
        </w:rPr>
        <w:t>p c</w:t>
      </w:r>
      <w:r w:rsidR="00C61670" w:rsidRPr="00CF33F4">
        <w:rPr>
          <w:rFonts w:ascii="Times New Roman" w:hAnsi="Times New Roman" w:cs="Times New Roman"/>
          <w:b/>
          <w:bCs/>
          <w:lang w:val="en-US"/>
        </w:rPr>
        <w:t>ô</w:t>
      </w:r>
      <w:r w:rsidRPr="00CF33F4">
        <w:rPr>
          <w:rFonts w:ascii="Times New Roman" w:hAnsi="Times New Roman" w:cs="Times New Roman"/>
          <w:b/>
          <w:bCs/>
        </w:rPr>
        <w:t>ng dân</w:t>
      </w:r>
    </w:p>
    <w:p w14:paraId="65EC0A1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C61670" w:rsidRPr="00CF33F4">
        <w:rPr>
          <w:rFonts w:ascii="Times New Roman" w:hAnsi="Times New Roman" w:cs="Times New Roman"/>
          <w:lang w:val="en-US"/>
        </w:rPr>
        <w:tab/>
      </w:r>
    </w:p>
    <w:p w14:paraId="2B4C8CD2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Hẹn ông (bà) </w:t>
      </w:r>
      <w:r w:rsidR="00C61670" w:rsidRPr="00CF33F4">
        <w:rPr>
          <w:rFonts w:ascii="Times New Roman" w:hAnsi="Times New Roman" w:cs="Times New Roman"/>
          <w:lang w:val="en-US"/>
        </w:rPr>
        <w:tab/>
      </w:r>
    </w:p>
    <w:p w14:paraId="32C3140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C61670" w:rsidRPr="00CF33F4">
        <w:rPr>
          <w:rFonts w:ascii="Times New Roman" w:hAnsi="Times New Roman" w:cs="Times New Roman"/>
          <w:lang w:val="en-US"/>
        </w:rPr>
        <w:tab/>
      </w:r>
    </w:p>
    <w:p w14:paraId="00E526A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Có mặt tại: </w:t>
      </w:r>
      <w:r w:rsidR="00C61670" w:rsidRPr="00CF33F4">
        <w:rPr>
          <w:rFonts w:ascii="Times New Roman" w:hAnsi="Times New Roman" w:cs="Times New Roman"/>
          <w:lang w:val="en-US"/>
        </w:rPr>
        <w:tab/>
      </w:r>
    </w:p>
    <w:p w14:paraId="72092FD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C61670" w:rsidRPr="00CF33F4">
        <w:rPr>
          <w:rFonts w:ascii="Times New Roman" w:hAnsi="Times New Roman" w:cs="Times New Roman"/>
          <w:lang w:val="en-US"/>
        </w:rPr>
        <w:tab/>
      </w:r>
    </w:p>
    <w:p w14:paraId="657CE3A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Vào hồi </w:t>
      </w:r>
      <w:r w:rsidR="00C61670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giờ </w:t>
      </w:r>
      <w:r w:rsidR="00C61670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ngày </w:t>
      </w:r>
      <w:r w:rsidR="00C61670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tháng </w:t>
      </w:r>
      <w:r w:rsidR="00C61670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C61670" w:rsidRPr="00CF33F4">
        <w:rPr>
          <w:rFonts w:ascii="Times New Roman" w:hAnsi="Times New Roman" w:cs="Times New Roman"/>
          <w:lang w:val="en-US"/>
        </w:rPr>
        <w:t>……………….</w:t>
      </w:r>
    </w:p>
    <w:p w14:paraId="033785C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Đ</w:t>
      </w:r>
      <w:r w:rsidR="00C61670" w:rsidRPr="00CF33F4">
        <w:rPr>
          <w:rFonts w:ascii="Times New Roman" w:hAnsi="Times New Roman" w:cs="Times New Roman"/>
          <w:lang w:val="en-US"/>
        </w:rPr>
        <w:t>ể</w:t>
      </w:r>
      <w:r w:rsidRPr="00CF33F4">
        <w:rPr>
          <w:rFonts w:ascii="Times New Roman" w:hAnsi="Times New Roman" w:cs="Times New Roman"/>
        </w:rPr>
        <w:t xml:space="preserve">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tiếp </w:t>
      </w:r>
      <w:r w:rsidR="00C61670" w:rsidRPr="00CF33F4">
        <w:rPr>
          <w:rFonts w:ascii="Times New Roman" w:hAnsi="Times New Roman" w:cs="Times New Roman"/>
          <w:lang w:val="en-US"/>
        </w:rPr>
        <w:t xml:space="preserve">…………………………………….…. </w:t>
      </w:r>
      <w:r w:rsidRPr="00CF33F4">
        <w:rPr>
          <w:rFonts w:ascii="Times New Roman" w:hAnsi="Times New Roman" w:cs="Times New Roman"/>
        </w:rPr>
        <w:t>về nội dung:</w:t>
      </w:r>
      <w:r w:rsidR="00C61670" w:rsidRPr="00CF33F4">
        <w:rPr>
          <w:rFonts w:ascii="Times New Roman" w:hAnsi="Times New Roman" w:cs="Times New Roman"/>
          <w:lang w:val="en-US"/>
        </w:rPr>
        <w:t xml:space="preserve"> </w:t>
      </w:r>
      <w:r w:rsidR="00C61670" w:rsidRPr="00CF33F4">
        <w:rPr>
          <w:rFonts w:ascii="Times New Roman" w:hAnsi="Times New Roman" w:cs="Times New Roman"/>
          <w:lang w:val="en-US"/>
        </w:rPr>
        <w:tab/>
      </w:r>
    </w:p>
    <w:p w14:paraId="04139E34" w14:textId="77777777" w:rsidR="00C61670" w:rsidRPr="00CF33F4" w:rsidRDefault="00C6167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FA8D6E1" w14:textId="77777777" w:rsidR="00C61670" w:rsidRPr="00CF33F4" w:rsidRDefault="00C6167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B486A19" w14:textId="77777777" w:rsidR="00E54724" w:rsidRPr="00CF33F4" w:rsidRDefault="00AB5675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Đề</w:t>
      </w:r>
      <w:r w:rsidR="00E54724" w:rsidRPr="00CF33F4">
        <w:rPr>
          <w:rFonts w:ascii="Times New Roman" w:hAnsi="Times New Roman" w:cs="Times New Roman"/>
        </w:rPr>
        <w:t xml:space="preserve"> nghị ông (bà) có mặt </w:t>
      </w:r>
      <w:r w:rsidRPr="00CF33F4">
        <w:rPr>
          <w:rFonts w:ascii="Times New Roman" w:hAnsi="Times New Roman" w:cs="Times New Roman"/>
        </w:rPr>
        <w:t>đúng</w:t>
      </w:r>
      <w:r w:rsidR="00E54724" w:rsidRPr="00CF33F4">
        <w:rPr>
          <w:rFonts w:ascii="Times New Roman" w:hAnsi="Times New Roman" w:cs="Times New Roman"/>
        </w:rPr>
        <w:t xml:space="preserve"> thời gian, địa chỉ trên, khi đi mang theo gi</w:t>
      </w:r>
      <w:r w:rsidR="00B9474F" w:rsidRPr="00CF33F4">
        <w:rPr>
          <w:rFonts w:ascii="Times New Roman" w:hAnsi="Times New Roman" w:cs="Times New Roman"/>
          <w:lang w:val="en-US"/>
        </w:rPr>
        <w:t>ấ</w:t>
      </w:r>
      <w:r w:rsidR="00E54724" w:rsidRPr="00CF33F4">
        <w:rPr>
          <w:rFonts w:ascii="Times New Roman" w:hAnsi="Times New Roman" w:cs="Times New Roman"/>
        </w:rPr>
        <w:t>y hẹn và thông tin, tài liệu, bằng chứng có liên quan đến nội dung tiếp./.</w:t>
      </w:r>
    </w:p>
    <w:p w14:paraId="741AE8B7" w14:textId="77777777" w:rsidR="00C61670" w:rsidRPr="00CF33F4" w:rsidRDefault="00C6167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61670" w:rsidRPr="00F05B82" w14:paraId="6CD69424" w14:textId="77777777" w:rsidTr="00F05B82">
        <w:tc>
          <w:tcPr>
            <w:tcW w:w="4428" w:type="dxa"/>
          </w:tcPr>
          <w:p w14:paraId="475EB80E" w14:textId="77777777" w:rsidR="00C61670" w:rsidRPr="00F05B82" w:rsidRDefault="00C61670" w:rsidP="00F05B82">
            <w:pPr>
              <w:spacing w:before="120"/>
              <w:rPr>
                <w:rFonts w:ascii="Times New Roman" w:hAnsi="Times New Roman" w:cs="Times New Roman"/>
              </w:rPr>
            </w:pPr>
          </w:p>
          <w:p w14:paraId="17C7C96E" w14:textId="77777777" w:rsidR="00C61670" w:rsidRPr="00F05B82" w:rsidRDefault="00C61670" w:rsidP="00F05B82">
            <w:pPr>
              <w:spacing w:before="120"/>
              <w:rPr>
                <w:rFonts w:ascii="Times New Roman" w:hAnsi="Times New Roman" w:cs="Times New Roman"/>
              </w:rPr>
            </w:pPr>
            <w:r w:rsidRPr="00F05B82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F05B82">
              <w:rPr>
                <w:rFonts w:ascii="Times New Roman" w:hAnsi="Times New Roman" w:cs="Times New Roman"/>
                <w:b/>
                <w:i/>
              </w:rPr>
              <w:br/>
            </w:r>
            <w:r w:rsidRPr="00F05B82">
              <w:rPr>
                <w:rFonts w:ascii="Times New Roman" w:hAnsi="Times New Roman" w:cs="Times New Roman"/>
              </w:rPr>
              <w:t>- Ông (bà):....;</w:t>
            </w:r>
            <w:r w:rsidRPr="00F05B82">
              <w:rPr>
                <w:rFonts w:ascii="Times New Roman" w:hAnsi="Times New Roman" w:cs="Times New Roman"/>
              </w:rPr>
              <w:br/>
              <w:t>-</w:t>
            </w:r>
            <w:r w:rsidRPr="00F05B8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05B82">
              <w:rPr>
                <w:rFonts w:ascii="Times New Roman" w:hAnsi="Times New Roman" w:cs="Times New Roman"/>
              </w:rPr>
              <w:t>Lưu: VT, HS, THA; ....</w:t>
            </w:r>
          </w:p>
        </w:tc>
        <w:tc>
          <w:tcPr>
            <w:tcW w:w="4428" w:type="dxa"/>
          </w:tcPr>
          <w:p w14:paraId="66873A5B" w14:textId="77777777" w:rsidR="00C61670" w:rsidRPr="00F05B82" w:rsidRDefault="00C61670" w:rsidP="00F05B82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F05B82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7EFE162C" w14:textId="77777777" w:rsidR="00E54724" w:rsidRPr="00CF33F4" w:rsidRDefault="00E54724" w:rsidP="00F05B82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305770491">
    <w:abstractNumId w:val="0"/>
  </w:num>
  <w:num w:numId="2" w16cid:durableId="1957172197">
    <w:abstractNumId w:val="1"/>
  </w:num>
  <w:num w:numId="3" w16cid:durableId="1862163363">
    <w:abstractNumId w:val="2"/>
  </w:num>
  <w:num w:numId="4" w16cid:durableId="1367559796">
    <w:abstractNumId w:val="3"/>
  </w:num>
  <w:num w:numId="5" w16cid:durableId="2129549272">
    <w:abstractNumId w:val="4"/>
  </w:num>
  <w:num w:numId="6" w16cid:durableId="1283151726">
    <w:abstractNumId w:val="5"/>
  </w:num>
  <w:num w:numId="7" w16cid:durableId="1333333681">
    <w:abstractNumId w:val="6"/>
  </w:num>
  <w:num w:numId="8" w16cid:durableId="1266888925">
    <w:abstractNumId w:val="7"/>
  </w:num>
  <w:num w:numId="9" w16cid:durableId="1244611709">
    <w:abstractNumId w:val="8"/>
  </w:num>
  <w:num w:numId="10" w16cid:durableId="981495687">
    <w:abstractNumId w:val="9"/>
  </w:num>
  <w:num w:numId="11" w16cid:durableId="1605572866">
    <w:abstractNumId w:val="10"/>
  </w:num>
  <w:num w:numId="12" w16cid:durableId="510998651">
    <w:abstractNumId w:val="11"/>
  </w:num>
  <w:num w:numId="13" w16cid:durableId="36011555">
    <w:abstractNumId w:val="12"/>
  </w:num>
  <w:num w:numId="14" w16cid:durableId="1382947517">
    <w:abstractNumId w:val="13"/>
  </w:num>
  <w:num w:numId="15" w16cid:durableId="1812672225">
    <w:abstractNumId w:val="14"/>
  </w:num>
  <w:num w:numId="16" w16cid:durableId="809401972">
    <w:abstractNumId w:val="15"/>
  </w:num>
  <w:num w:numId="17" w16cid:durableId="2073845951">
    <w:abstractNumId w:val="16"/>
  </w:num>
  <w:num w:numId="18" w16cid:durableId="1493906435">
    <w:abstractNumId w:val="17"/>
  </w:num>
  <w:num w:numId="19" w16cid:durableId="242227845">
    <w:abstractNumId w:val="18"/>
  </w:num>
  <w:num w:numId="20" w16cid:durableId="422847707">
    <w:abstractNumId w:val="19"/>
  </w:num>
  <w:num w:numId="21" w16cid:durableId="701904475">
    <w:abstractNumId w:val="20"/>
  </w:num>
  <w:num w:numId="22" w16cid:durableId="82144552">
    <w:abstractNumId w:val="21"/>
  </w:num>
  <w:num w:numId="23" w16cid:durableId="1437216786">
    <w:abstractNumId w:val="22"/>
  </w:num>
  <w:num w:numId="24" w16cid:durableId="1405185351">
    <w:abstractNumId w:val="23"/>
  </w:num>
  <w:num w:numId="25" w16cid:durableId="195656662">
    <w:abstractNumId w:val="24"/>
  </w:num>
  <w:num w:numId="26" w16cid:durableId="205410207">
    <w:abstractNumId w:val="25"/>
  </w:num>
  <w:num w:numId="27" w16cid:durableId="1588226221">
    <w:abstractNumId w:val="26"/>
  </w:num>
  <w:num w:numId="28" w16cid:durableId="234978085">
    <w:abstractNumId w:val="27"/>
  </w:num>
  <w:num w:numId="29" w16cid:durableId="432820221">
    <w:abstractNumId w:val="28"/>
  </w:num>
  <w:num w:numId="30" w16cid:durableId="1815443409">
    <w:abstractNumId w:val="29"/>
  </w:num>
  <w:num w:numId="31" w16cid:durableId="1901599831">
    <w:abstractNumId w:val="30"/>
  </w:num>
  <w:num w:numId="32" w16cid:durableId="2090155389">
    <w:abstractNumId w:val="31"/>
  </w:num>
  <w:num w:numId="33" w16cid:durableId="674500572">
    <w:abstractNumId w:val="32"/>
  </w:num>
  <w:num w:numId="34" w16cid:durableId="715201312">
    <w:abstractNumId w:val="33"/>
  </w:num>
  <w:num w:numId="35" w16cid:durableId="1088231390">
    <w:abstractNumId w:val="34"/>
  </w:num>
  <w:num w:numId="36" w16cid:durableId="1299191517">
    <w:abstractNumId w:val="35"/>
  </w:num>
  <w:num w:numId="37" w16cid:durableId="1345479939">
    <w:abstractNumId w:val="36"/>
  </w:num>
  <w:num w:numId="38" w16cid:durableId="2145735636">
    <w:abstractNumId w:val="37"/>
  </w:num>
  <w:num w:numId="39" w16cid:durableId="1053390819">
    <w:abstractNumId w:val="38"/>
  </w:num>
  <w:num w:numId="40" w16cid:durableId="17508331">
    <w:abstractNumId w:val="39"/>
  </w:num>
  <w:num w:numId="41" w16cid:durableId="553397140">
    <w:abstractNumId w:val="40"/>
  </w:num>
  <w:num w:numId="42" w16cid:durableId="2094161512">
    <w:abstractNumId w:val="41"/>
  </w:num>
  <w:num w:numId="43" w16cid:durableId="136992858">
    <w:abstractNumId w:val="42"/>
  </w:num>
  <w:num w:numId="44" w16cid:durableId="111112690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5227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182BD25"/>
  <w15:chartTrackingRefBased/>
  <w15:docId w15:val="{EA106345-E303-49C5-BD5D-5F35C714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