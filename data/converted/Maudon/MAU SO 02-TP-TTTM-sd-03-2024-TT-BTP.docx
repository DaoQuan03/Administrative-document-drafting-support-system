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5AEAC" w14:textId="77777777" w:rsidR="002A5849" w:rsidRPr="00F072E9" w:rsidRDefault="000D582F" w:rsidP="002A5849">
      <w:pPr>
        <w:tabs>
          <w:tab w:val="left" w:pos="6840"/>
        </w:tabs>
        <w:spacing w:before="120"/>
        <w:jc w:val="right"/>
        <w:rPr>
          <w:sz w:val="26"/>
          <w:szCs w:val="26"/>
        </w:rPr>
      </w:pPr>
      <w:r w:rsidRPr="00F072E9">
        <w:rPr>
          <w:noProof/>
          <w:sz w:val="26"/>
          <w:szCs w:val="26"/>
        </w:rPr>
        <w:pict w14:anchorId="7DF21FA0">
          <v:shapetype id="_x0000_t202" coordsize="21600,21600" o:spt="202" path="m,l,21600r21600,l21600,xe">
            <v:stroke joinstyle="miter"/>
            <v:path gradientshapeok="t" o:connecttype="rect"/>
          </v:shapetype>
          <v:shape id="Text Box 4" o:spid="_x0000_s1027" type="#_x0000_t202" style="position:absolute;left:0;text-align:left;margin-left:250.3pt;margin-top:-13.2pt;width:207.75pt;height:33.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">
            <v:textbox>
              <w:txbxContent>
                <w:p w14:paraId="7EFC9F10" w14:textId="77777777" w:rsidR="000D582F" w:rsidRPr="000D582F" w:rsidRDefault="000D582F" w:rsidP="000D582F">
                  <w:pPr>
                    <w:jc w:val="center"/>
                    <w:rPr>
                      <w:i/>
                      <w:color w:val="000000"/>
                      <w:sz w:val="24"/>
                      <w:szCs w:val="24"/>
                      <w:lang w:val="fr-FR"/>
                    </w:rPr>
                  </w:pPr>
                  <w:r w:rsidRPr="000D582F">
                    <w:rPr>
                      <w:sz w:val="24"/>
                      <w:szCs w:val="24"/>
                    </w:rPr>
                    <w:t>Mẫu 02/TP-TTTM</w:t>
                  </w:r>
                  <w:r w:rsidRPr="000D582F">
                    <w:rPr>
                      <w:sz w:val="24"/>
                      <w:szCs w:val="24"/>
                      <w:lang w:val="nl-NL"/>
                    </w:rPr>
                    <w:t>-sđ</w:t>
                  </w:r>
                </w:p>
                <w:p w14:paraId="3C6F2319" w14:textId="77777777" w:rsidR="000D582F" w:rsidRPr="003C36EC" w:rsidRDefault="000D582F" w:rsidP="000D582F">
                  <w:pPr>
                    <w:jc w:val="center"/>
                    <w:rPr>
                      <w:color w:val="000000"/>
                      <w:sz w:val="18"/>
                      <w:szCs w:val="18"/>
                      <w:lang w:val="fr-FR"/>
                    </w:rPr>
                  </w:pPr>
                  <w:r w:rsidRPr="003C36EC">
                    <w:rPr>
                      <w:i/>
                      <w:color w:val="000000"/>
                      <w:sz w:val="18"/>
                      <w:szCs w:val="18"/>
                      <w:lang w:val="fr-FR"/>
                    </w:rPr>
                    <w:t>(Ban hành kèm theo Thông tư số 03/2024/TT-BTP)</w:t>
                  </w:r>
                </w:p>
              </w:txbxContent>
            </v:textbox>
          </v:shape>
        </w:pict>
      </w:r>
    </w:p>
    <w:p w14:paraId="147AE8FC" w14:textId="77777777" w:rsidR="002A5849" w:rsidRPr="00F072E9" w:rsidRDefault="001F345A" w:rsidP="002A5849">
      <w:pPr>
        <w:tabs>
          <w:tab w:val="left" w:pos="6840"/>
        </w:tabs>
        <w:spacing w:before="120"/>
        <w:jc w:val="center"/>
        <w:rPr>
          <w:b/>
          <w:bCs/>
          <w:sz w:val="26"/>
          <w:szCs w:val="26"/>
        </w:rPr>
      </w:pPr>
      <w:r w:rsidRPr="00F072E9">
        <w:rPr>
          <w:b/>
          <w:bCs/>
          <w:noProof/>
          <w:sz w:val="26"/>
          <w:szCs w:val="26"/>
        </w:rPr>
        <w:pict w14:anchorId="4CB43E13">
          <v:line id="_x0000_s1026" style="position:absolute;left:0;text-align:left;z-index:251657216" from="2in,42.8pt" to="306pt,42.8pt"/>
        </w:pict>
      </w:r>
      <w:r w:rsidR="002A5849" w:rsidRPr="00F072E9">
        <w:rPr>
          <w:b/>
          <w:bCs/>
          <w:sz w:val="26"/>
          <w:szCs w:val="26"/>
        </w:rPr>
        <w:t>CỘNG HÒA XÃ HỘI CHỦ NGHĨA VIỆT NAM</w:t>
      </w:r>
      <w:r w:rsidR="002A5849" w:rsidRPr="00F072E9">
        <w:rPr>
          <w:b/>
          <w:bCs/>
          <w:sz w:val="26"/>
          <w:szCs w:val="26"/>
        </w:rPr>
        <w:br/>
        <w:t xml:space="preserve">Độc lập – Tự do - Hạnh phúc </w:t>
      </w:r>
      <w:r w:rsidR="002A5849" w:rsidRPr="00F072E9">
        <w:rPr>
          <w:b/>
          <w:bCs/>
          <w:sz w:val="26"/>
          <w:szCs w:val="26"/>
        </w:rPr>
        <w:br/>
      </w:r>
    </w:p>
    <w:p w14:paraId="4A48BF9F" w14:textId="77777777" w:rsidR="002A5849" w:rsidRPr="00F072E9" w:rsidRDefault="002A5849" w:rsidP="002A5849">
      <w:pPr>
        <w:tabs>
          <w:tab w:val="left" w:pos="6840"/>
        </w:tabs>
        <w:spacing w:before="120"/>
        <w:jc w:val="center"/>
        <w:rPr>
          <w:b/>
          <w:bCs/>
          <w:sz w:val="26"/>
          <w:szCs w:val="26"/>
        </w:rPr>
      </w:pPr>
    </w:p>
    <w:p w14:paraId="63EC19D1" w14:textId="77777777" w:rsidR="002A5849" w:rsidRPr="00F072E9" w:rsidRDefault="002A5849" w:rsidP="002A5849">
      <w:pPr>
        <w:tabs>
          <w:tab w:val="left" w:pos="6840"/>
        </w:tabs>
        <w:spacing w:before="120"/>
        <w:jc w:val="center"/>
        <w:rPr>
          <w:b/>
          <w:bCs/>
          <w:sz w:val="26"/>
          <w:szCs w:val="26"/>
        </w:rPr>
      </w:pPr>
      <w:r w:rsidRPr="00F072E9">
        <w:rPr>
          <w:b/>
          <w:bCs/>
          <w:sz w:val="26"/>
          <w:szCs w:val="26"/>
        </w:rPr>
        <w:t>ĐƠN ĐỀ NGHỊ THÀNH LẬP TRUNG TÂM TRỌNG TÀI</w:t>
      </w:r>
    </w:p>
    <w:p w14:paraId="73A745B5" w14:textId="77777777" w:rsidR="002A5849" w:rsidRPr="00F072E9" w:rsidRDefault="002A5849" w:rsidP="00FF35F2">
      <w:pPr>
        <w:tabs>
          <w:tab w:val="left" w:pos="6840"/>
        </w:tabs>
        <w:spacing w:before="240" w:after="240"/>
        <w:jc w:val="center"/>
        <w:rPr>
          <w:sz w:val="26"/>
          <w:szCs w:val="26"/>
        </w:rPr>
      </w:pPr>
      <w:r w:rsidRPr="00F072E9">
        <w:rPr>
          <w:sz w:val="26"/>
          <w:szCs w:val="26"/>
        </w:rPr>
        <w:t>Kính gửi: Bộ Tư pháp</w:t>
      </w:r>
    </w:p>
    <w:p w14:paraId="732A2856" w14:textId="77777777" w:rsidR="002A5849" w:rsidRPr="00F072E9" w:rsidRDefault="002A5849" w:rsidP="002A5849">
      <w:pPr>
        <w:tabs>
          <w:tab w:val="left" w:pos="6840"/>
        </w:tabs>
        <w:spacing w:before="120"/>
        <w:rPr>
          <w:sz w:val="26"/>
          <w:szCs w:val="26"/>
        </w:rPr>
      </w:pPr>
      <w:r w:rsidRPr="00F072E9">
        <w:rPr>
          <w:sz w:val="26"/>
          <w:szCs w:val="26"/>
        </w:rPr>
        <w:t xml:space="preserve">Chúng tôi gồm các sáng lập viên có tên sau đây </w:t>
      </w:r>
      <w:r w:rsidRPr="00F072E9">
        <w:rPr>
          <w:i/>
          <w:sz w:val="26"/>
          <w:szCs w:val="26"/>
        </w:rPr>
        <w:t>(ghi rõ và đầy đủ thông tin vào các cột dưới đây)</w:t>
      </w:r>
      <w:r w:rsidRPr="00F072E9">
        <w:rPr>
          <w:sz w:val="26"/>
          <w:szCs w:val="26"/>
        </w:rPr>
        <w:t>:</w:t>
      </w:r>
    </w:p>
    <w:tbl>
      <w:tblPr>
        <w:tblW w:w="8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43"/>
        <w:gridCol w:w="1179"/>
        <w:gridCol w:w="1060"/>
        <w:gridCol w:w="827"/>
        <w:gridCol w:w="983"/>
        <w:gridCol w:w="1415"/>
        <w:gridCol w:w="1274"/>
        <w:gridCol w:w="1426"/>
      </w:tblGrid>
      <w:tr w:rsidR="002A5849" w:rsidRPr="00F072E9" w14:paraId="73A9F072" w14:textId="77777777" w:rsidTr="005F5BB3">
        <w:tblPrEx>
          <w:tblCellMar>
            <w:top w:w="0" w:type="dxa"/>
            <w:left w:w="0" w:type="dxa"/>
            <w:bottom w:w="0" w:type="dxa"/>
            <w:right w:w="0" w:type="dxa"/>
          </w:tblCellMar>
        </w:tblPrEx>
        <w:trPr>
          <w:jc w:val="center"/>
        </w:trPr>
        <w:tc>
          <w:tcPr>
            <w:tcW w:w="543" w:type="dxa"/>
            <w:tcBorders>
              <w:top w:val="single" w:sz="4" w:space="0" w:color="auto"/>
              <w:left w:val="single" w:sz="4" w:space="0" w:color="auto"/>
              <w:bottom w:val="single" w:sz="4" w:space="0" w:color="auto"/>
              <w:right w:val="single" w:sz="4" w:space="0" w:color="auto"/>
            </w:tcBorders>
            <w:shd w:val="clear" w:color="auto" w:fill="FFFFFF"/>
            <w:vAlign w:val="center"/>
          </w:tcPr>
          <w:p w14:paraId="335A678D" w14:textId="77777777" w:rsidR="002A5849" w:rsidRPr="00F072E9" w:rsidRDefault="002A5849" w:rsidP="002A5849">
            <w:pPr>
              <w:tabs>
                <w:tab w:val="left" w:pos="6840"/>
              </w:tabs>
              <w:spacing w:before="120"/>
              <w:jc w:val="center"/>
              <w:rPr>
                <w:b/>
                <w:sz w:val="26"/>
                <w:szCs w:val="26"/>
              </w:rPr>
            </w:pPr>
            <w:r w:rsidRPr="00F072E9">
              <w:rPr>
                <w:b/>
                <w:sz w:val="26"/>
                <w:szCs w:val="26"/>
              </w:rPr>
              <w:t>STT</w:t>
            </w:r>
          </w:p>
        </w:tc>
        <w:tc>
          <w:tcPr>
            <w:tcW w:w="1179" w:type="dxa"/>
            <w:tcBorders>
              <w:top w:val="single" w:sz="4" w:space="0" w:color="auto"/>
              <w:left w:val="single" w:sz="4" w:space="0" w:color="auto"/>
              <w:bottom w:val="single" w:sz="4" w:space="0" w:color="auto"/>
              <w:right w:val="single" w:sz="4" w:space="0" w:color="auto"/>
            </w:tcBorders>
            <w:shd w:val="clear" w:color="auto" w:fill="FFFFFF"/>
            <w:vAlign w:val="center"/>
          </w:tcPr>
          <w:p w14:paraId="2E434CE3" w14:textId="77777777" w:rsidR="002A5849" w:rsidRPr="00F072E9" w:rsidRDefault="002A5849" w:rsidP="002A5849">
            <w:pPr>
              <w:tabs>
                <w:tab w:val="left" w:pos="6840"/>
              </w:tabs>
              <w:spacing w:before="120"/>
              <w:jc w:val="center"/>
              <w:rPr>
                <w:b/>
                <w:sz w:val="26"/>
                <w:szCs w:val="26"/>
              </w:rPr>
            </w:pPr>
            <w:r w:rsidRPr="00F072E9">
              <w:rPr>
                <w:b/>
                <w:sz w:val="26"/>
                <w:szCs w:val="26"/>
              </w:rPr>
              <w:t>Họ và tên</w:t>
            </w:r>
          </w:p>
        </w:tc>
        <w:tc>
          <w:tcPr>
            <w:tcW w:w="1060" w:type="dxa"/>
            <w:tcBorders>
              <w:top w:val="single" w:sz="4" w:space="0" w:color="auto"/>
              <w:left w:val="single" w:sz="4" w:space="0" w:color="auto"/>
              <w:bottom w:val="single" w:sz="4" w:space="0" w:color="auto"/>
              <w:right w:val="single" w:sz="4" w:space="0" w:color="auto"/>
            </w:tcBorders>
            <w:shd w:val="clear" w:color="auto" w:fill="FFFFFF"/>
            <w:vAlign w:val="center"/>
          </w:tcPr>
          <w:p w14:paraId="66E970F0" w14:textId="77777777" w:rsidR="002A5849" w:rsidRPr="00F072E9" w:rsidRDefault="00FB73CD" w:rsidP="00596658">
            <w:pPr>
              <w:tabs>
                <w:tab w:val="left" w:pos="6840"/>
              </w:tabs>
              <w:spacing w:before="120"/>
              <w:jc w:val="center"/>
              <w:rPr>
                <w:b/>
                <w:sz w:val="26"/>
                <w:szCs w:val="26"/>
              </w:rPr>
            </w:pPr>
            <w:r w:rsidRPr="00F072E9">
              <w:rPr>
                <w:b/>
                <w:sz w:val="26"/>
                <w:szCs w:val="26"/>
              </w:rPr>
              <w:t>Ngày</w:t>
            </w:r>
            <w:r w:rsidR="002D1DB7" w:rsidRPr="00F072E9">
              <w:rPr>
                <w:b/>
                <w:sz w:val="26"/>
                <w:szCs w:val="26"/>
              </w:rPr>
              <w:t xml:space="preserve">, tháng, năm </w:t>
            </w:r>
            <w:r w:rsidR="002A5849" w:rsidRPr="00F072E9">
              <w:rPr>
                <w:b/>
                <w:sz w:val="26"/>
                <w:szCs w:val="26"/>
              </w:rPr>
              <w:t>sinh</w:t>
            </w:r>
          </w:p>
        </w:tc>
        <w:tc>
          <w:tcPr>
            <w:tcW w:w="827" w:type="dxa"/>
            <w:tcBorders>
              <w:top w:val="single" w:sz="4" w:space="0" w:color="auto"/>
              <w:left w:val="single" w:sz="4" w:space="0" w:color="auto"/>
              <w:bottom w:val="single" w:sz="4" w:space="0" w:color="auto"/>
              <w:right w:val="single" w:sz="4" w:space="0" w:color="auto"/>
            </w:tcBorders>
            <w:shd w:val="clear" w:color="auto" w:fill="FFFFFF"/>
            <w:vAlign w:val="center"/>
          </w:tcPr>
          <w:p w14:paraId="249E842D" w14:textId="77777777" w:rsidR="002A5849" w:rsidRPr="00F072E9" w:rsidRDefault="002A5849" w:rsidP="002A5849">
            <w:pPr>
              <w:tabs>
                <w:tab w:val="left" w:pos="6840"/>
              </w:tabs>
              <w:spacing w:before="120"/>
              <w:jc w:val="center"/>
              <w:rPr>
                <w:b/>
                <w:sz w:val="26"/>
                <w:szCs w:val="26"/>
              </w:rPr>
            </w:pPr>
            <w:r w:rsidRPr="00F072E9">
              <w:rPr>
                <w:b/>
                <w:sz w:val="26"/>
                <w:szCs w:val="26"/>
              </w:rPr>
              <w:t>Giới tính</w:t>
            </w:r>
            <w:r w:rsidR="00A20AE7" w:rsidRPr="00F072E9">
              <w:rPr>
                <w:b/>
                <w:sz w:val="26"/>
                <w:szCs w:val="26"/>
              </w:rPr>
              <w:t xml:space="preserve"> </w:t>
            </w:r>
            <w:r w:rsidR="00A20AE7" w:rsidRPr="00F072E9">
              <w:rPr>
                <w:sz w:val="26"/>
                <w:szCs w:val="26"/>
              </w:rPr>
              <w:t>(1)</w:t>
            </w:r>
          </w:p>
        </w:tc>
        <w:tc>
          <w:tcPr>
            <w:tcW w:w="983" w:type="dxa"/>
            <w:tcBorders>
              <w:top w:val="single" w:sz="4" w:space="0" w:color="auto"/>
              <w:left w:val="single" w:sz="4" w:space="0" w:color="auto"/>
              <w:bottom w:val="single" w:sz="4" w:space="0" w:color="auto"/>
              <w:right w:val="single" w:sz="4" w:space="0" w:color="auto"/>
            </w:tcBorders>
            <w:shd w:val="clear" w:color="auto" w:fill="FFFFFF"/>
            <w:vAlign w:val="center"/>
          </w:tcPr>
          <w:p w14:paraId="704175C8" w14:textId="77777777" w:rsidR="002A5849" w:rsidRPr="00F072E9" w:rsidRDefault="002A5849" w:rsidP="002A5849">
            <w:pPr>
              <w:tabs>
                <w:tab w:val="left" w:pos="6840"/>
              </w:tabs>
              <w:spacing w:before="120"/>
              <w:jc w:val="center"/>
              <w:rPr>
                <w:b/>
                <w:sz w:val="26"/>
                <w:szCs w:val="26"/>
              </w:rPr>
            </w:pPr>
            <w:r w:rsidRPr="00F072E9">
              <w:rPr>
                <w:b/>
                <w:sz w:val="26"/>
                <w:szCs w:val="26"/>
              </w:rPr>
              <w:t>Quốc tịch</w:t>
            </w:r>
            <w:r w:rsidR="00A20AE7" w:rsidRPr="00F072E9">
              <w:rPr>
                <w:b/>
                <w:sz w:val="26"/>
                <w:szCs w:val="26"/>
              </w:rPr>
              <w:t xml:space="preserve"> </w:t>
            </w:r>
            <w:r w:rsidR="00A20AE7" w:rsidRPr="00F072E9">
              <w:rPr>
                <w:sz w:val="26"/>
                <w:szCs w:val="26"/>
              </w:rPr>
              <w:t>(2)</w:t>
            </w:r>
          </w:p>
        </w:tc>
        <w:tc>
          <w:tcPr>
            <w:tcW w:w="1415" w:type="dxa"/>
            <w:tcBorders>
              <w:top w:val="single" w:sz="4" w:space="0" w:color="auto"/>
              <w:left w:val="single" w:sz="4" w:space="0" w:color="auto"/>
              <w:bottom w:val="single" w:sz="4" w:space="0" w:color="auto"/>
              <w:right w:val="single" w:sz="4" w:space="0" w:color="auto"/>
            </w:tcBorders>
            <w:shd w:val="clear" w:color="auto" w:fill="FFFFFF"/>
            <w:vAlign w:val="center"/>
          </w:tcPr>
          <w:p w14:paraId="1A5065C8" w14:textId="77777777" w:rsidR="002D1DB7" w:rsidRPr="00F072E9" w:rsidRDefault="00F072E9" w:rsidP="00CA72C6">
            <w:pPr>
              <w:tabs>
                <w:tab w:val="left" w:pos="6840"/>
              </w:tabs>
              <w:spacing w:before="120"/>
              <w:jc w:val="center"/>
              <w:rPr>
                <w:b/>
                <w:sz w:val="26"/>
                <w:szCs w:val="26"/>
              </w:rPr>
            </w:pPr>
            <w:r w:rsidRPr="00F072E9">
              <w:rPr>
                <w:b/>
                <w:color w:val="FF0000"/>
                <w:sz w:val="26"/>
                <w:szCs w:val="26"/>
              </w:rPr>
              <w:t>Số thẻ căn cước công dân/Số thẻ căn cước/Số định danh cá nhân</w:t>
            </w:r>
            <w:r w:rsidR="00623F00" w:rsidRPr="00F072E9">
              <w:rPr>
                <w:b/>
                <w:sz w:val="26"/>
                <w:szCs w:val="26"/>
              </w:rPr>
              <w:t xml:space="preserve">; </w:t>
            </w:r>
            <w:r w:rsidR="00596658" w:rsidRPr="00F072E9">
              <w:rPr>
                <w:b/>
                <w:sz w:val="26"/>
                <w:szCs w:val="26"/>
              </w:rPr>
              <w:t xml:space="preserve">Ngày, tháng, năm cấp </w:t>
            </w:r>
            <w:r>
              <w:rPr>
                <w:b/>
                <w:color w:val="FF0000"/>
                <w:sz w:val="26"/>
                <w:szCs w:val="26"/>
              </w:rPr>
              <w:t>thẻ căn cước công dân/t</w:t>
            </w:r>
            <w:r w:rsidRPr="00F072E9">
              <w:rPr>
                <w:b/>
                <w:color w:val="FF0000"/>
                <w:sz w:val="26"/>
                <w:szCs w:val="26"/>
              </w:rPr>
              <w:t>hẻ căn cước</w:t>
            </w:r>
            <w:r w:rsidR="002D113C" w:rsidRPr="00F072E9">
              <w:rPr>
                <w:b/>
                <w:sz w:val="26"/>
                <w:szCs w:val="26"/>
              </w:rPr>
              <w:t xml:space="preserve"> </w:t>
            </w:r>
            <w:r w:rsidR="00596658" w:rsidRPr="00F072E9">
              <w:rPr>
                <w:sz w:val="26"/>
                <w:szCs w:val="26"/>
              </w:rPr>
              <w:t>(</w:t>
            </w:r>
            <w:r w:rsidR="00AF0AF5" w:rsidRPr="00F072E9">
              <w:rPr>
                <w:sz w:val="26"/>
                <w:szCs w:val="26"/>
              </w:rPr>
              <w:t>3</w:t>
            </w:r>
            <w:r w:rsidR="00596658" w:rsidRPr="00F072E9">
              <w:rPr>
                <w:sz w:val="26"/>
                <w:szCs w:val="26"/>
              </w:rPr>
              <w:t>)</w:t>
            </w:r>
            <w:r w:rsidR="00596658" w:rsidRPr="00F072E9">
              <w:rPr>
                <w:b/>
                <w:sz w:val="26"/>
                <w:szCs w:val="26"/>
              </w:rPr>
              <w:t xml:space="preserve">; </w:t>
            </w:r>
            <w:r w:rsidR="002A5849" w:rsidRPr="00F072E9">
              <w:rPr>
                <w:b/>
                <w:sz w:val="26"/>
                <w:szCs w:val="26"/>
              </w:rPr>
              <w:t>Nơi cấp</w:t>
            </w:r>
            <w:r w:rsidR="00A20AE7" w:rsidRPr="00F072E9">
              <w:rPr>
                <w:b/>
                <w:sz w:val="26"/>
                <w:szCs w:val="26"/>
              </w:rPr>
              <w:t xml:space="preserve"> </w:t>
            </w:r>
            <w:r>
              <w:rPr>
                <w:b/>
                <w:color w:val="FF0000"/>
                <w:sz w:val="26"/>
                <w:szCs w:val="26"/>
              </w:rPr>
              <w:t>thẻ căn cước công dân/t</w:t>
            </w:r>
            <w:r w:rsidRPr="00F072E9">
              <w:rPr>
                <w:b/>
                <w:color w:val="FF0000"/>
                <w:sz w:val="26"/>
                <w:szCs w:val="26"/>
              </w:rPr>
              <w:t>hẻ căn cước</w:t>
            </w:r>
            <w:r w:rsidRPr="00F072E9">
              <w:rPr>
                <w:b/>
                <w:sz w:val="26"/>
                <w:szCs w:val="26"/>
              </w:rPr>
              <w:t xml:space="preserve"> </w:t>
            </w:r>
            <w:r w:rsidR="00A20AE7" w:rsidRPr="00F072E9">
              <w:rPr>
                <w:sz w:val="26"/>
                <w:szCs w:val="26"/>
              </w:rPr>
              <w:t>(</w:t>
            </w:r>
            <w:r w:rsidR="00AF0AF5" w:rsidRPr="00F072E9">
              <w:rPr>
                <w:sz w:val="26"/>
                <w:szCs w:val="26"/>
              </w:rPr>
              <w:t>4</w:t>
            </w:r>
            <w:r w:rsidR="00A20AE7" w:rsidRPr="00F072E9">
              <w:rPr>
                <w:sz w:val="26"/>
                <w:szCs w:val="26"/>
              </w:rPr>
              <w:t>)</w:t>
            </w:r>
          </w:p>
        </w:tc>
        <w:tc>
          <w:tcPr>
            <w:tcW w:w="1274" w:type="dxa"/>
            <w:tcBorders>
              <w:top w:val="single" w:sz="4" w:space="0" w:color="auto"/>
              <w:left w:val="single" w:sz="4" w:space="0" w:color="auto"/>
              <w:bottom w:val="single" w:sz="4" w:space="0" w:color="auto"/>
              <w:right w:val="single" w:sz="4" w:space="0" w:color="auto"/>
            </w:tcBorders>
            <w:shd w:val="clear" w:color="auto" w:fill="FFFFFF"/>
            <w:vAlign w:val="center"/>
          </w:tcPr>
          <w:p w14:paraId="195D6155" w14:textId="77777777" w:rsidR="002A5849" w:rsidRPr="00F072E9" w:rsidRDefault="002A5849" w:rsidP="00A20AE7">
            <w:pPr>
              <w:tabs>
                <w:tab w:val="left" w:pos="6840"/>
              </w:tabs>
              <w:spacing w:before="120"/>
              <w:jc w:val="center"/>
              <w:rPr>
                <w:b/>
                <w:sz w:val="26"/>
                <w:szCs w:val="26"/>
              </w:rPr>
            </w:pPr>
            <w:r w:rsidRPr="00F072E9">
              <w:rPr>
                <w:b/>
                <w:sz w:val="26"/>
                <w:szCs w:val="26"/>
              </w:rPr>
              <w:t>Nơi thường trú</w:t>
            </w:r>
            <w:r w:rsidR="00A20AE7" w:rsidRPr="00F072E9">
              <w:rPr>
                <w:b/>
                <w:sz w:val="26"/>
                <w:szCs w:val="26"/>
              </w:rPr>
              <w:t xml:space="preserve"> </w:t>
            </w:r>
            <w:r w:rsidR="00A20AE7" w:rsidRPr="00F072E9">
              <w:rPr>
                <w:sz w:val="26"/>
                <w:szCs w:val="26"/>
              </w:rPr>
              <w:t>(</w:t>
            </w:r>
            <w:r w:rsidR="00AF0AF5" w:rsidRPr="00F072E9">
              <w:rPr>
                <w:sz w:val="26"/>
                <w:szCs w:val="26"/>
              </w:rPr>
              <w:t>5</w:t>
            </w:r>
            <w:r w:rsidR="00A20AE7" w:rsidRPr="00F072E9">
              <w:rPr>
                <w:sz w:val="26"/>
                <w:szCs w:val="26"/>
              </w:rPr>
              <w:t>)</w:t>
            </w:r>
          </w:p>
        </w:tc>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14:paraId="2E6BABC8" w14:textId="77777777" w:rsidR="002A5849" w:rsidRPr="00F072E9" w:rsidRDefault="002A5849" w:rsidP="002A5849">
            <w:pPr>
              <w:tabs>
                <w:tab w:val="left" w:pos="6840"/>
              </w:tabs>
              <w:spacing w:before="120"/>
              <w:jc w:val="center"/>
              <w:rPr>
                <w:b/>
                <w:sz w:val="26"/>
                <w:szCs w:val="26"/>
              </w:rPr>
            </w:pPr>
            <w:r w:rsidRPr="00F072E9">
              <w:rPr>
                <w:b/>
                <w:sz w:val="26"/>
                <w:szCs w:val="26"/>
              </w:rPr>
              <w:t>Nghề nghiệp, Trình độ chuyên môn</w:t>
            </w:r>
          </w:p>
        </w:tc>
      </w:tr>
      <w:tr w:rsidR="002A5849" w:rsidRPr="00F072E9" w14:paraId="603238C6" w14:textId="77777777" w:rsidTr="005F5BB3">
        <w:tblPrEx>
          <w:tblCellMar>
            <w:top w:w="0" w:type="dxa"/>
            <w:left w:w="0" w:type="dxa"/>
            <w:bottom w:w="0" w:type="dxa"/>
            <w:right w:w="0" w:type="dxa"/>
          </w:tblCellMar>
        </w:tblPrEx>
        <w:trPr>
          <w:jc w:val="center"/>
        </w:trPr>
        <w:tc>
          <w:tcPr>
            <w:tcW w:w="543" w:type="dxa"/>
            <w:tcBorders>
              <w:top w:val="single" w:sz="4" w:space="0" w:color="auto"/>
              <w:left w:val="single" w:sz="4" w:space="0" w:color="auto"/>
              <w:bottom w:val="single" w:sz="4" w:space="0" w:color="auto"/>
              <w:right w:val="single" w:sz="4" w:space="0" w:color="auto"/>
            </w:tcBorders>
            <w:shd w:val="clear" w:color="auto" w:fill="FFFFFF"/>
          </w:tcPr>
          <w:p w14:paraId="597A289E" w14:textId="77777777" w:rsidR="002A5849" w:rsidRPr="00F072E9" w:rsidRDefault="002A5849" w:rsidP="002A5849">
            <w:pPr>
              <w:tabs>
                <w:tab w:val="left" w:pos="6840"/>
              </w:tabs>
              <w:spacing w:before="120"/>
              <w:jc w:val="center"/>
              <w:rPr>
                <w:sz w:val="26"/>
                <w:szCs w:val="26"/>
              </w:rPr>
            </w:pPr>
          </w:p>
        </w:tc>
        <w:tc>
          <w:tcPr>
            <w:tcW w:w="1179" w:type="dxa"/>
            <w:tcBorders>
              <w:top w:val="single" w:sz="4" w:space="0" w:color="auto"/>
              <w:left w:val="single" w:sz="4" w:space="0" w:color="auto"/>
              <w:bottom w:val="single" w:sz="4" w:space="0" w:color="auto"/>
              <w:right w:val="single" w:sz="4" w:space="0" w:color="auto"/>
            </w:tcBorders>
            <w:shd w:val="clear" w:color="auto" w:fill="FFFFFF"/>
          </w:tcPr>
          <w:p w14:paraId="3E75221F" w14:textId="77777777" w:rsidR="002A5849" w:rsidRPr="00F072E9" w:rsidRDefault="002A5849" w:rsidP="002A5849">
            <w:pPr>
              <w:tabs>
                <w:tab w:val="left" w:pos="6840"/>
              </w:tabs>
              <w:spacing w:before="120"/>
              <w:jc w:val="center"/>
              <w:rPr>
                <w:sz w:val="26"/>
                <w:szCs w:val="26"/>
              </w:rPr>
            </w:pPr>
            <w:r w:rsidRPr="00F072E9">
              <w:rPr>
                <w:sz w:val="26"/>
                <w:szCs w:val="26"/>
              </w:rPr>
              <w:t>1</w:t>
            </w:r>
          </w:p>
        </w:tc>
        <w:tc>
          <w:tcPr>
            <w:tcW w:w="1060" w:type="dxa"/>
            <w:tcBorders>
              <w:top w:val="single" w:sz="4" w:space="0" w:color="auto"/>
              <w:left w:val="single" w:sz="4" w:space="0" w:color="auto"/>
              <w:bottom w:val="single" w:sz="4" w:space="0" w:color="auto"/>
              <w:right w:val="single" w:sz="4" w:space="0" w:color="auto"/>
            </w:tcBorders>
            <w:shd w:val="clear" w:color="auto" w:fill="FFFFFF"/>
          </w:tcPr>
          <w:p w14:paraId="2EAAC83E" w14:textId="77777777" w:rsidR="002A5849" w:rsidRPr="00F072E9" w:rsidRDefault="002A5849" w:rsidP="002A5849">
            <w:pPr>
              <w:tabs>
                <w:tab w:val="left" w:pos="6840"/>
              </w:tabs>
              <w:spacing w:before="120"/>
              <w:jc w:val="center"/>
              <w:rPr>
                <w:sz w:val="26"/>
                <w:szCs w:val="26"/>
              </w:rPr>
            </w:pPr>
            <w:r w:rsidRPr="00F072E9">
              <w:rPr>
                <w:sz w:val="26"/>
                <w:szCs w:val="26"/>
              </w:rPr>
              <w:t>2</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68D0C937" w14:textId="77777777" w:rsidR="002A5849" w:rsidRPr="00F072E9" w:rsidRDefault="002A5849" w:rsidP="002A5849">
            <w:pPr>
              <w:tabs>
                <w:tab w:val="left" w:pos="6840"/>
              </w:tabs>
              <w:spacing w:before="120"/>
              <w:jc w:val="center"/>
              <w:rPr>
                <w:sz w:val="26"/>
                <w:szCs w:val="26"/>
              </w:rPr>
            </w:pPr>
            <w:r w:rsidRPr="00F072E9">
              <w:rPr>
                <w:sz w:val="26"/>
                <w:szCs w:val="26"/>
              </w:rPr>
              <w:t>3</w:t>
            </w:r>
          </w:p>
        </w:tc>
        <w:tc>
          <w:tcPr>
            <w:tcW w:w="983" w:type="dxa"/>
            <w:tcBorders>
              <w:top w:val="single" w:sz="4" w:space="0" w:color="auto"/>
              <w:left w:val="single" w:sz="4" w:space="0" w:color="auto"/>
              <w:bottom w:val="single" w:sz="4" w:space="0" w:color="auto"/>
              <w:right w:val="single" w:sz="4" w:space="0" w:color="auto"/>
            </w:tcBorders>
            <w:shd w:val="clear" w:color="auto" w:fill="FFFFFF"/>
          </w:tcPr>
          <w:p w14:paraId="2CC422E4" w14:textId="77777777" w:rsidR="002A5849" w:rsidRPr="00F072E9" w:rsidRDefault="002A5849" w:rsidP="002A5849">
            <w:pPr>
              <w:tabs>
                <w:tab w:val="left" w:pos="6840"/>
              </w:tabs>
              <w:spacing w:before="120"/>
              <w:jc w:val="center"/>
              <w:rPr>
                <w:sz w:val="26"/>
                <w:szCs w:val="26"/>
              </w:rPr>
            </w:pPr>
            <w:r w:rsidRPr="00F072E9">
              <w:rPr>
                <w:sz w:val="26"/>
                <w:szCs w:val="26"/>
              </w:rPr>
              <w:t>4</w:t>
            </w:r>
          </w:p>
        </w:tc>
        <w:tc>
          <w:tcPr>
            <w:tcW w:w="1415" w:type="dxa"/>
            <w:tcBorders>
              <w:top w:val="single" w:sz="4" w:space="0" w:color="auto"/>
              <w:left w:val="single" w:sz="4" w:space="0" w:color="auto"/>
              <w:bottom w:val="single" w:sz="4" w:space="0" w:color="auto"/>
              <w:right w:val="single" w:sz="4" w:space="0" w:color="auto"/>
            </w:tcBorders>
            <w:shd w:val="clear" w:color="auto" w:fill="FFFFFF"/>
          </w:tcPr>
          <w:p w14:paraId="7B7B4B7B" w14:textId="77777777" w:rsidR="002A5849" w:rsidRPr="00F072E9" w:rsidRDefault="002A5849" w:rsidP="002A5849">
            <w:pPr>
              <w:tabs>
                <w:tab w:val="left" w:pos="6840"/>
              </w:tabs>
              <w:spacing w:before="120"/>
              <w:jc w:val="center"/>
              <w:rPr>
                <w:sz w:val="26"/>
                <w:szCs w:val="26"/>
              </w:rPr>
            </w:pPr>
            <w:r w:rsidRPr="00F072E9">
              <w:rPr>
                <w:sz w:val="26"/>
                <w:szCs w:val="26"/>
              </w:rPr>
              <w:t>5</w:t>
            </w:r>
          </w:p>
        </w:tc>
        <w:tc>
          <w:tcPr>
            <w:tcW w:w="1274" w:type="dxa"/>
            <w:tcBorders>
              <w:top w:val="single" w:sz="4" w:space="0" w:color="auto"/>
              <w:left w:val="single" w:sz="4" w:space="0" w:color="auto"/>
              <w:bottom w:val="single" w:sz="4" w:space="0" w:color="auto"/>
              <w:right w:val="single" w:sz="4" w:space="0" w:color="auto"/>
            </w:tcBorders>
            <w:shd w:val="clear" w:color="auto" w:fill="FFFFFF"/>
          </w:tcPr>
          <w:p w14:paraId="440BB8E7" w14:textId="77777777" w:rsidR="002A5849" w:rsidRPr="00F072E9" w:rsidRDefault="002A5849" w:rsidP="002A5849">
            <w:pPr>
              <w:tabs>
                <w:tab w:val="left" w:pos="6840"/>
              </w:tabs>
              <w:spacing w:before="120"/>
              <w:jc w:val="center"/>
              <w:rPr>
                <w:sz w:val="26"/>
                <w:szCs w:val="26"/>
              </w:rPr>
            </w:pPr>
            <w:r w:rsidRPr="00F072E9">
              <w:rPr>
                <w:sz w:val="26"/>
                <w:szCs w:val="26"/>
              </w:rPr>
              <w:t>6</w:t>
            </w:r>
          </w:p>
        </w:tc>
        <w:tc>
          <w:tcPr>
            <w:tcW w:w="1426" w:type="dxa"/>
            <w:tcBorders>
              <w:top w:val="single" w:sz="4" w:space="0" w:color="auto"/>
              <w:left w:val="single" w:sz="4" w:space="0" w:color="auto"/>
              <w:bottom w:val="single" w:sz="4" w:space="0" w:color="auto"/>
              <w:right w:val="single" w:sz="4" w:space="0" w:color="auto"/>
            </w:tcBorders>
            <w:shd w:val="clear" w:color="auto" w:fill="FFFFFF"/>
          </w:tcPr>
          <w:p w14:paraId="10C13C47" w14:textId="77777777" w:rsidR="002A5849" w:rsidRPr="00F072E9" w:rsidRDefault="002A5849" w:rsidP="002A5849">
            <w:pPr>
              <w:tabs>
                <w:tab w:val="left" w:pos="6840"/>
              </w:tabs>
              <w:spacing w:before="120"/>
              <w:jc w:val="center"/>
              <w:rPr>
                <w:sz w:val="26"/>
                <w:szCs w:val="26"/>
              </w:rPr>
            </w:pPr>
            <w:r w:rsidRPr="00F072E9">
              <w:rPr>
                <w:sz w:val="26"/>
                <w:szCs w:val="26"/>
              </w:rPr>
              <w:t>7</w:t>
            </w:r>
          </w:p>
        </w:tc>
      </w:tr>
      <w:tr w:rsidR="002A5849" w:rsidRPr="00F072E9" w14:paraId="464DFE17" w14:textId="77777777" w:rsidTr="005F5BB3">
        <w:tblPrEx>
          <w:tblCellMar>
            <w:top w:w="0" w:type="dxa"/>
            <w:left w:w="0" w:type="dxa"/>
            <w:bottom w:w="0" w:type="dxa"/>
            <w:right w:w="0" w:type="dxa"/>
          </w:tblCellMar>
        </w:tblPrEx>
        <w:trPr>
          <w:jc w:val="center"/>
        </w:trPr>
        <w:tc>
          <w:tcPr>
            <w:tcW w:w="543" w:type="dxa"/>
            <w:tcBorders>
              <w:top w:val="single" w:sz="4" w:space="0" w:color="auto"/>
              <w:left w:val="single" w:sz="4" w:space="0" w:color="auto"/>
              <w:bottom w:val="single" w:sz="4" w:space="0" w:color="auto"/>
              <w:right w:val="single" w:sz="4" w:space="0" w:color="auto"/>
            </w:tcBorders>
            <w:shd w:val="clear" w:color="auto" w:fill="FFFFFF"/>
          </w:tcPr>
          <w:p w14:paraId="01B8DAA0" w14:textId="77777777" w:rsidR="002A5849" w:rsidRPr="00F072E9" w:rsidRDefault="002A5849" w:rsidP="002A5849">
            <w:pPr>
              <w:tabs>
                <w:tab w:val="left" w:pos="6840"/>
              </w:tabs>
              <w:spacing w:before="120"/>
              <w:rPr>
                <w:sz w:val="26"/>
                <w:szCs w:val="26"/>
              </w:rPr>
            </w:pPr>
          </w:p>
        </w:tc>
        <w:tc>
          <w:tcPr>
            <w:tcW w:w="1179" w:type="dxa"/>
            <w:tcBorders>
              <w:top w:val="single" w:sz="4" w:space="0" w:color="auto"/>
              <w:left w:val="single" w:sz="4" w:space="0" w:color="auto"/>
              <w:bottom w:val="single" w:sz="4" w:space="0" w:color="auto"/>
              <w:right w:val="single" w:sz="4" w:space="0" w:color="auto"/>
            </w:tcBorders>
            <w:shd w:val="clear" w:color="auto" w:fill="FFFFFF"/>
          </w:tcPr>
          <w:p w14:paraId="2BA7E5AC" w14:textId="77777777" w:rsidR="002A5849" w:rsidRPr="00F072E9" w:rsidRDefault="002A5849" w:rsidP="002A5849">
            <w:pPr>
              <w:tabs>
                <w:tab w:val="left" w:pos="6840"/>
              </w:tabs>
              <w:spacing w:before="120"/>
              <w:rPr>
                <w:sz w:val="26"/>
                <w:szCs w:val="26"/>
              </w:rPr>
            </w:pPr>
          </w:p>
        </w:tc>
        <w:tc>
          <w:tcPr>
            <w:tcW w:w="1060" w:type="dxa"/>
            <w:tcBorders>
              <w:top w:val="single" w:sz="4" w:space="0" w:color="auto"/>
              <w:left w:val="single" w:sz="4" w:space="0" w:color="auto"/>
              <w:bottom w:val="single" w:sz="4" w:space="0" w:color="auto"/>
              <w:right w:val="single" w:sz="4" w:space="0" w:color="auto"/>
            </w:tcBorders>
            <w:shd w:val="clear" w:color="auto" w:fill="FFFFFF"/>
          </w:tcPr>
          <w:p w14:paraId="6322BE24" w14:textId="77777777" w:rsidR="002A5849" w:rsidRPr="00F072E9" w:rsidRDefault="002A5849" w:rsidP="002A5849">
            <w:pPr>
              <w:tabs>
                <w:tab w:val="left" w:pos="6840"/>
              </w:tabs>
              <w:spacing w:before="120"/>
              <w:rPr>
                <w:sz w:val="26"/>
                <w:szCs w:val="26"/>
              </w:rPr>
            </w:pP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46E566EF" w14:textId="77777777" w:rsidR="002A5849" w:rsidRPr="00F072E9" w:rsidRDefault="002A5849" w:rsidP="002A5849">
            <w:pPr>
              <w:tabs>
                <w:tab w:val="left" w:pos="6840"/>
              </w:tabs>
              <w:spacing w:before="120"/>
              <w:rPr>
                <w:sz w:val="26"/>
                <w:szCs w:val="26"/>
              </w:rPr>
            </w:pPr>
          </w:p>
        </w:tc>
        <w:tc>
          <w:tcPr>
            <w:tcW w:w="983" w:type="dxa"/>
            <w:tcBorders>
              <w:top w:val="single" w:sz="4" w:space="0" w:color="auto"/>
              <w:left w:val="single" w:sz="4" w:space="0" w:color="auto"/>
              <w:bottom w:val="single" w:sz="4" w:space="0" w:color="auto"/>
              <w:right w:val="single" w:sz="4" w:space="0" w:color="auto"/>
            </w:tcBorders>
            <w:shd w:val="clear" w:color="auto" w:fill="FFFFFF"/>
          </w:tcPr>
          <w:p w14:paraId="69AAC254" w14:textId="77777777" w:rsidR="002A5849" w:rsidRPr="00F072E9" w:rsidRDefault="002A5849" w:rsidP="002A5849">
            <w:pPr>
              <w:tabs>
                <w:tab w:val="left" w:pos="6840"/>
              </w:tabs>
              <w:spacing w:before="120"/>
              <w:rPr>
                <w:sz w:val="26"/>
                <w:szCs w:val="26"/>
              </w:rPr>
            </w:pPr>
          </w:p>
        </w:tc>
        <w:tc>
          <w:tcPr>
            <w:tcW w:w="1415" w:type="dxa"/>
            <w:tcBorders>
              <w:top w:val="single" w:sz="4" w:space="0" w:color="auto"/>
              <w:left w:val="single" w:sz="4" w:space="0" w:color="auto"/>
              <w:bottom w:val="single" w:sz="4" w:space="0" w:color="auto"/>
              <w:right w:val="single" w:sz="4" w:space="0" w:color="auto"/>
            </w:tcBorders>
            <w:shd w:val="clear" w:color="auto" w:fill="FFFFFF"/>
          </w:tcPr>
          <w:p w14:paraId="56EDF2BF" w14:textId="77777777" w:rsidR="002A5849" w:rsidRPr="00F072E9" w:rsidRDefault="002A5849" w:rsidP="002A5849">
            <w:pPr>
              <w:tabs>
                <w:tab w:val="left" w:pos="6840"/>
              </w:tabs>
              <w:spacing w:before="120"/>
              <w:rPr>
                <w:sz w:val="26"/>
                <w:szCs w:val="26"/>
              </w:rPr>
            </w:pPr>
          </w:p>
        </w:tc>
        <w:tc>
          <w:tcPr>
            <w:tcW w:w="1274" w:type="dxa"/>
            <w:tcBorders>
              <w:top w:val="single" w:sz="4" w:space="0" w:color="auto"/>
              <w:left w:val="single" w:sz="4" w:space="0" w:color="auto"/>
              <w:bottom w:val="single" w:sz="4" w:space="0" w:color="auto"/>
              <w:right w:val="single" w:sz="4" w:space="0" w:color="auto"/>
            </w:tcBorders>
            <w:shd w:val="clear" w:color="auto" w:fill="FFFFFF"/>
          </w:tcPr>
          <w:p w14:paraId="01866840" w14:textId="77777777" w:rsidR="002A5849" w:rsidRPr="00F072E9" w:rsidRDefault="002A5849" w:rsidP="002A5849">
            <w:pPr>
              <w:tabs>
                <w:tab w:val="left" w:pos="6840"/>
              </w:tabs>
              <w:spacing w:before="120"/>
              <w:rPr>
                <w:sz w:val="26"/>
                <w:szCs w:val="26"/>
              </w:rPr>
            </w:pPr>
          </w:p>
        </w:tc>
        <w:tc>
          <w:tcPr>
            <w:tcW w:w="1426" w:type="dxa"/>
            <w:tcBorders>
              <w:top w:val="single" w:sz="4" w:space="0" w:color="auto"/>
              <w:left w:val="single" w:sz="4" w:space="0" w:color="auto"/>
              <w:bottom w:val="single" w:sz="4" w:space="0" w:color="auto"/>
              <w:right w:val="single" w:sz="4" w:space="0" w:color="auto"/>
            </w:tcBorders>
            <w:shd w:val="clear" w:color="auto" w:fill="FFFFFF"/>
          </w:tcPr>
          <w:p w14:paraId="1C5A1114" w14:textId="77777777" w:rsidR="002A5849" w:rsidRPr="00F072E9" w:rsidRDefault="002A5849" w:rsidP="002A5849">
            <w:pPr>
              <w:tabs>
                <w:tab w:val="left" w:pos="6840"/>
              </w:tabs>
              <w:spacing w:before="120"/>
              <w:rPr>
                <w:sz w:val="26"/>
                <w:szCs w:val="26"/>
              </w:rPr>
            </w:pPr>
          </w:p>
        </w:tc>
      </w:tr>
      <w:tr w:rsidR="002A5849" w:rsidRPr="00F072E9" w14:paraId="37E9D19F" w14:textId="77777777" w:rsidTr="005F5BB3">
        <w:tblPrEx>
          <w:tblCellMar>
            <w:top w:w="0" w:type="dxa"/>
            <w:left w:w="0" w:type="dxa"/>
            <w:bottom w:w="0" w:type="dxa"/>
            <w:right w:w="0" w:type="dxa"/>
          </w:tblCellMar>
        </w:tblPrEx>
        <w:trPr>
          <w:jc w:val="center"/>
        </w:trPr>
        <w:tc>
          <w:tcPr>
            <w:tcW w:w="543" w:type="dxa"/>
            <w:tcBorders>
              <w:top w:val="single" w:sz="4" w:space="0" w:color="auto"/>
              <w:left w:val="single" w:sz="4" w:space="0" w:color="auto"/>
              <w:bottom w:val="single" w:sz="4" w:space="0" w:color="auto"/>
              <w:right w:val="single" w:sz="4" w:space="0" w:color="auto"/>
            </w:tcBorders>
            <w:shd w:val="clear" w:color="auto" w:fill="FFFFFF"/>
          </w:tcPr>
          <w:p w14:paraId="391984D2" w14:textId="77777777" w:rsidR="002A5849" w:rsidRPr="00F072E9" w:rsidRDefault="002A5849" w:rsidP="002A5849">
            <w:pPr>
              <w:tabs>
                <w:tab w:val="left" w:pos="6840"/>
              </w:tabs>
              <w:spacing w:before="120"/>
              <w:rPr>
                <w:sz w:val="26"/>
                <w:szCs w:val="26"/>
              </w:rPr>
            </w:pPr>
          </w:p>
        </w:tc>
        <w:tc>
          <w:tcPr>
            <w:tcW w:w="1179" w:type="dxa"/>
            <w:tcBorders>
              <w:top w:val="single" w:sz="4" w:space="0" w:color="auto"/>
              <w:left w:val="single" w:sz="4" w:space="0" w:color="auto"/>
              <w:bottom w:val="single" w:sz="4" w:space="0" w:color="auto"/>
              <w:right w:val="single" w:sz="4" w:space="0" w:color="auto"/>
            </w:tcBorders>
            <w:shd w:val="clear" w:color="auto" w:fill="FFFFFF"/>
          </w:tcPr>
          <w:p w14:paraId="230940F6" w14:textId="77777777" w:rsidR="002A5849" w:rsidRPr="00F072E9" w:rsidRDefault="002A5849" w:rsidP="002A5849">
            <w:pPr>
              <w:tabs>
                <w:tab w:val="left" w:pos="6840"/>
              </w:tabs>
              <w:spacing w:before="120"/>
              <w:rPr>
                <w:sz w:val="26"/>
                <w:szCs w:val="26"/>
              </w:rPr>
            </w:pPr>
          </w:p>
        </w:tc>
        <w:tc>
          <w:tcPr>
            <w:tcW w:w="1060" w:type="dxa"/>
            <w:tcBorders>
              <w:top w:val="single" w:sz="4" w:space="0" w:color="auto"/>
              <w:left w:val="single" w:sz="4" w:space="0" w:color="auto"/>
              <w:bottom w:val="single" w:sz="4" w:space="0" w:color="auto"/>
              <w:right w:val="single" w:sz="4" w:space="0" w:color="auto"/>
            </w:tcBorders>
            <w:shd w:val="clear" w:color="auto" w:fill="FFFFFF"/>
          </w:tcPr>
          <w:p w14:paraId="350DDA96" w14:textId="77777777" w:rsidR="002A5849" w:rsidRPr="00F072E9" w:rsidRDefault="002A5849" w:rsidP="002A5849">
            <w:pPr>
              <w:tabs>
                <w:tab w:val="left" w:pos="6840"/>
              </w:tabs>
              <w:spacing w:before="120"/>
              <w:rPr>
                <w:sz w:val="26"/>
                <w:szCs w:val="26"/>
              </w:rPr>
            </w:pP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6F876F53" w14:textId="77777777" w:rsidR="002A5849" w:rsidRPr="00F072E9" w:rsidRDefault="002A5849" w:rsidP="002A5849">
            <w:pPr>
              <w:tabs>
                <w:tab w:val="left" w:pos="6840"/>
              </w:tabs>
              <w:spacing w:before="120"/>
              <w:rPr>
                <w:sz w:val="26"/>
                <w:szCs w:val="26"/>
              </w:rPr>
            </w:pPr>
          </w:p>
        </w:tc>
        <w:tc>
          <w:tcPr>
            <w:tcW w:w="983" w:type="dxa"/>
            <w:tcBorders>
              <w:top w:val="single" w:sz="4" w:space="0" w:color="auto"/>
              <w:left w:val="single" w:sz="4" w:space="0" w:color="auto"/>
              <w:bottom w:val="single" w:sz="4" w:space="0" w:color="auto"/>
              <w:right w:val="single" w:sz="4" w:space="0" w:color="auto"/>
            </w:tcBorders>
            <w:shd w:val="clear" w:color="auto" w:fill="FFFFFF"/>
          </w:tcPr>
          <w:p w14:paraId="39C6C441" w14:textId="77777777" w:rsidR="002A5849" w:rsidRPr="00F072E9" w:rsidRDefault="002A5849" w:rsidP="002A5849">
            <w:pPr>
              <w:tabs>
                <w:tab w:val="left" w:pos="6840"/>
              </w:tabs>
              <w:spacing w:before="120"/>
              <w:rPr>
                <w:sz w:val="26"/>
                <w:szCs w:val="26"/>
              </w:rPr>
            </w:pPr>
          </w:p>
        </w:tc>
        <w:tc>
          <w:tcPr>
            <w:tcW w:w="1415" w:type="dxa"/>
            <w:tcBorders>
              <w:top w:val="single" w:sz="4" w:space="0" w:color="auto"/>
              <w:left w:val="single" w:sz="4" w:space="0" w:color="auto"/>
              <w:bottom w:val="single" w:sz="4" w:space="0" w:color="auto"/>
              <w:right w:val="single" w:sz="4" w:space="0" w:color="auto"/>
            </w:tcBorders>
            <w:shd w:val="clear" w:color="auto" w:fill="FFFFFF"/>
          </w:tcPr>
          <w:p w14:paraId="1963CA42" w14:textId="77777777" w:rsidR="002A5849" w:rsidRPr="00F072E9" w:rsidRDefault="002A5849" w:rsidP="002A5849">
            <w:pPr>
              <w:tabs>
                <w:tab w:val="left" w:pos="6840"/>
              </w:tabs>
              <w:spacing w:before="120"/>
              <w:rPr>
                <w:sz w:val="26"/>
                <w:szCs w:val="26"/>
              </w:rPr>
            </w:pPr>
          </w:p>
        </w:tc>
        <w:tc>
          <w:tcPr>
            <w:tcW w:w="1274" w:type="dxa"/>
            <w:tcBorders>
              <w:top w:val="single" w:sz="4" w:space="0" w:color="auto"/>
              <w:left w:val="single" w:sz="4" w:space="0" w:color="auto"/>
              <w:bottom w:val="single" w:sz="4" w:space="0" w:color="auto"/>
              <w:right w:val="single" w:sz="4" w:space="0" w:color="auto"/>
            </w:tcBorders>
            <w:shd w:val="clear" w:color="auto" w:fill="FFFFFF"/>
          </w:tcPr>
          <w:p w14:paraId="2452F4E2" w14:textId="77777777" w:rsidR="002A5849" w:rsidRPr="00F072E9" w:rsidRDefault="002A5849" w:rsidP="002A5849">
            <w:pPr>
              <w:tabs>
                <w:tab w:val="left" w:pos="6840"/>
              </w:tabs>
              <w:spacing w:before="120"/>
              <w:rPr>
                <w:sz w:val="26"/>
                <w:szCs w:val="26"/>
              </w:rPr>
            </w:pPr>
          </w:p>
        </w:tc>
        <w:tc>
          <w:tcPr>
            <w:tcW w:w="1426" w:type="dxa"/>
            <w:tcBorders>
              <w:top w:val="single" w:sz="4" w:space="0" w:color="auto"/>
              <w:left w:val="single" w:sz="4" w:space="0" w:color="auto"/>
              <w:bottom w:val="single" w:sz="4" w:space="0" w:color="auto"/>
              <w:right w:val="single" w:sz="4" w:space="0" w:color="auto"/>
            </w:tcBorders>
            <w:shd w:val="clear" w:color="auto" w:fill="FFFFFF"/>
          </w:tcPr>
          <w:p w14:paraId="1D8950B4" w14:textId="77777777" w:rsidR="002A5849" w:rsidRPr="00F072E9" w:rsidRDefault="002A5849" w:rsidP="002A5849">
            <w:pPr>
              <w:tabs>
                <w:tab w:val="left" w:pos="6840"/>
              </w:tabs>
              <w:spacing w:before="120"/>
              <w:rPr>
                <w:sz w:val="26"/>
                <w:szCs w:val="26"/>
              </w:rPr>
            </w:pPr>
          </w:p>
        </w:tc>
      </w:tr>
      <w:tr w:rsidR="002A5849" w:rsidRPr="00F072E9" w14:paraId="42419CC3" w14:textId="77777777" w:rsidTr="005F5BB3">
        <w:tblPrEx>
          <w:tblCellMar>
            <w:top w:w="0" w:type="dxa"/>
            <w:left w:w="0" w:type="dxa"/>
            <w:bottom w:w="0" w:type="dxa"/>
            <w:right w:w="0" w:type="dxa"/>
          </w:tblCellMar>
        </w:tblPrEx>
        <w:trPr>
          <w:jc w:val="center"/>
        </w:trPr>
        <w:tc>
          <w:tcPr>
            <w:tcW w:w="543" w:type="dxa"/>
            <w:tcBorders>
              <w:top w:val="single" w:sz="4" w:space="0" w:color="auto"/>
              <w:left w:val="single" w:sz="4" w:space="0" w:color="auto"/>
              <w:bottom w:val="single" w:sz="4" w:space="0" w:color="auto"/>
              <w:right w:val="single" w:sz="4" w:space="0" w:color="auto"/>
            </w:tcBorders>
            <w:shd w:val="clear" w:color="auto" w:fill="FFFFFF"/>
          </w:tcPr>
          <w:p w14:paraId="201B9E80" w14:textId="77777777" w:rsidR="002A5849" w:rsidRPr="00F072E9" w:rsidRDefault="002A5849" w:rsidP="002A5849">
            <w:pPr>
              <w:tabs>
                <w:tab w:val="left" w:pos="6840"/>
              </w:tabs>
              <w:spacing w:before="120"/>
              <w:rPr>
                <w:sz w:val="26"/>
                <w:szCs w:val="26"/>
              </w:rPr>
            </w:pPr>
          </w:p>
        </w:tc>
        <w:tc>
          <w:tcPr>
            <w:tcW w:w="1179" w:type="dxa"/>
            <w:tcBorders>
              <w:top w:val="single" w:sz="4" w:space="0" w:color="auto"/>
              <w:left w:val="single" w:sz="4" w:space="0" w:color="auto"/>
              <w:bottom w:val="single" w:sz="4" w:space="0" w:color="auto"/>
              <w:right w:val="single" w:sz="4" w:space="0" w:color="auto"/>
            </w:tcBorders>
            <w:shd w:val="clear" w:color="auto" w:fill="FFFFFF"/>
          </w:tcPr>
          <w:p w14:paraId="5E9C50E4" w14:textId="77777777" w:rsidR="002A5849" w:rsidRPr="00F072E9" w:rsidRDefault="002A5849" w:rsidP="002A5849">
            <w:pPr>
              <w:tabs>
                <w:tab w:val="left" w:pos="6840"/>
              </w:tabs>
              <w:spacing w:before="120"/>
              <w:rPr>
                <w:sz w:val="26"/>
                <w:szCs w:val="26"/>
              </w:rPr>
            </w:pPr>
          </w:p>
        </w:tc>
        <w:tc>
          <w:tcPr>
            <w:tcW w:w="1060" w:type="dxa"/>
            <w:tcBorders>
              <w:top w:val="single" w:sz="4" w:space="0" w:color="auto"/>
              <w:left w:val="single" w:sz="4" w:space="0" w:color="auto"/>
              <w:bottom w:val="single" w:sz="4" w:space="0" w:color="auto"/>
              <w:right w:val="single" w:sz="4" w:space="0" w:color="auto"/>
            </w:tcBorders>
            <w:shd w:val="clear" w:color="auto" w:fill="FFFFFF"/>
          </w:tcPr>
          <w:p w14:paraId="2DD8241B" w14:textId="77777777" w:rsidR="002A5849" w:rsidRPr="00F072E9" w:rsidRDefault="002A5849" w:rsidP="002A5849">
            <w:pPr>
              <w:tabs>
                <w:tab w:val="left" w:pos="6840"/>
              </w:tabs>
              <w:spacing w:before="120"/>
              <w:rPr>
                <w:sz w:val="26"/>
                <w:szCs w:val="26"/>
              </w:rPr>
            </w:pP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57EDDB27" w14:textId="77777777" w:rsidR="002A5849" w:rsidRPr="00F072E9" w:rsidRDefault="002A5849" w:rsidP="002A5849">
            <w:pPr>
              <w:tabs>
                <w:tab w:val="left" w:pos="6840"/>
              </w:tabs>
              <w:spacing w:before="120"/>
              <w:rPr>
                <w:sz w:val="26"/>
                <w:szCs w:val="26"/>
              </w:rPr>
            </w:pPr>
          </w:p>
        </w:tc>
        <w:tc>
          <w:tcPr>
            <w:tcW w:w="983" w:type="dxa"/>
            <w:tcBorders>
              <w:top w:val="single" w:sz="4" w:space="0" w:color="auto"/>
              <w:left w:val="single" w:sz="4" w:space="0" w:color="auto"/>
              <w:bottom w:val="single" w:sz="4" w:space="0" w:color="auto"/>
              <w:right w:val="single" w:sz="4" w:space="0" w:color="auto"/>
            </w:tcBorders>
            <w:shd w:val="clear" w:color="auto" w:fill="FFFFFF"/>
          </w:tcPr>
          <w:p w14:paraId="5AFD3B9C" w14:textId="77777777" w:rsidR="002A5849" w:rsidRPr="00F072E9" w:rsidRDefault="002A5849" w:rsidP="002A5849">
            <w:pPr>
              <w:tabs>
                <w:tab w:val="left" w:pos="6840"/>
              </w:tabs>
              <w:spacing w:before="120"/>
              <w:rPr>
                <w:sz w:val="26"/>
                <w:szCs w:val="26"/>
              </w:rPr>
            </w:pPr>
          </w:p>
        </w:tc>
        <w:tc>
          <w:tcPr>
            <w:tcW w:w="1415" w:type="dxa"/>
            <w:tcBorders>
              <w:top w:val="single" w:sz="4" w:space="0" w:color="auto"/>
              <w:left w:val="single" w:sz="4" w:space="0" w:color="auto"/>
              <w:bottom w:val="single" w:sz="4" w:space="0" w:color="auto"/>
              <w:right w:val="single" w:sz="4" w:space="0" w:color="auto"/>
            </w:tcBorders>
            <w:shd w:val="clear" w:color="auto" w:fill="FFFFFF"/>
          </w:tcPr>
          <w:p w14:paraId="3FE4C4B6" w14:textId="77777777" w:rsidR="002A5849" w:rsidRPr="00F072E9" w:rsidRDefault="002A5849" w:rsidP="002A5849">
            <w:pPr>
              <w:tabs>
                <w:tab w:val="left" w:pos="6840"/>
              </w:tabs>
              <w:spacing w:before="120"/>
              <w:rPr>
                <w:sz w:val="26"/>
                <w:szCs w:val="26"/>
              </w:rPr>
            </w:pPr>
          </w:p>
        </w:tc>
        <w:tc>
          <w:tcPr>
            <w:tcW w:w="1274" w:type="dxa"/>
            <w:tcBorders>
              <w:top w:val="single" w:sz="4" w:space="0" w:color="auto"/>
              <w:left w:val="single" w:sz="4" w:space="0" w:color="auto"/>
              <w:bottom w:val="single" w:sz="4" w:space="0" w:color="auto"/>
              <w:right w:val="single" w:sz="4" w:space="0" w:color="auto"/>
            </w:tcBorders>
            <w:shd w:val="clear" w:color="auto" w:fill="FFFFFF"/>
          </w:tcPr>
          <w:p w14:paraId="465B4951" w14:textId="77777777" w:rsidR="002A5849" w:rsidRPr="00F072E9" w:rsidRDefault="002A5849" w:rsidP="002A5849">
            <w:pPr>
              <w:tabs>
                <w:tab w:val="left" w:pos="6840"/>
              </w:tabs>
              <w:spacing w:before="120"/>
              <w:rPr>
                <w:sz w:val="26"/>
                <w:szCs w:val="26"/>
              </w:rPr>
            </w:pPr>
          </w:p>
        </w:tc>
        <w:tc>
          <w:tcPr>
            <w:tcW w:w="1426" w:type="dxa"/>
            <w:tcBorders>
              <w:top w:val="single" w:sz="4" w:space="0" w:color="auto"/>
              <w:left w:val="single" w:sz="4" w:space="0" w:color="auto"/>
              <w:bottom w:val="single" w:sz="4" w:space="0" w:color="auto"/>
              <w:right w:val="single" w:sz="4" w:space="0" w:color="auto"/>
            </w:tcBorders>
            <w:shd w:val="clear" w:color="auto" w:fill="FFFFFF"/>
          </w:tcPr>
          <w:p w14:paraId="3718820A" w14:textId="77777777" w:rsidR="002A5849" w:rsidRPr="00F072E9" w:rsidRDefault="002A5849" w:rsidP="002A5849">
            <w:pPr>
              <w:tabs>
                <w:tab w:val="left" w:pos="6840"/>
              </w:tabs>
              <w:spacing w:before="120"/>
              <w:rPr>
                <w:sz w:val="26"/>
                <w:szCs w:val="26"/>
              </w:rPr>
            </w:pPr>
          </w:p>
        </w:tc>
      </w:tr>
      <w:tr w:rsidR="002A5849" w:rsidRPr="00F072E9" w14:paraId="381D39C9" w14:textId="77777777" w:rsidTr="005F5BB3">
        <w:tblPrEx>
          <w:tblCellMar>
            <w:top w:w="0" w:type="dxa"/>
            <w:left w:w="0" w:type="dxa"/>
            <w:bottom w:w="0" w:type="dxa"/>
            <w:right w:w="0" w:type="dxa"/>
          </w:tblCellMar>
        </w:tblPrEx>
        <w:trPr>
          <w:jc w:val="center"/>
        </w:trPr>
        <w:tc>
          <w:tcPr>
            <w:tcW w:w="543" w:type="dxa"/>
            <w:tcBorders>
              <w:top w:val="single" w:sz="4" w:space="0" w:color="auto"/>
              <w:left w:val="single" w:sz="4" w:space="0" w:color="auto"/>
              <w:bottom w:val="single" w:sz="4" w:space="0" w:color="auto"/>
              <w:right w:val="single" w:sz="4" w:space="0" w:color="auto"/>
            </w:tcBorders>
            <w:shd w:val="clear" w:color="auto" w:fill="FFFFFF"/>
          </w:tcPr>
          <w:p w14:paraId="6A27CA97" w14:textId="77777777" w:rsidR="002A5849" w:rsidRPr="00F072E9" w:rsidRDefault="002A5849" w:rsidP="002A5849">
            <w:pPr>
              <w:tabs>
                <w:tab w:val="left" w:pos="6840"/>
              </w:tabs>
              <w:spacing w:before="120"/>
              <w:rPr>
                <w:sz w:val="26"/>
                <w:szCs w:val="26"/>
              </w:rPr>
            </w:pPr>
          </w:p>
        </w:tc>
        <w:tc>
          <w:tcPr>
            <w:tcW w:w="1179" w:type="dxa"/>
            <w:tcBorders>
              <w:top w:val="single" w:sz="4" w:space="0" w:color="auto"/>
              <w:left w:val="single" w:sz="4" w:space="0" w:color="auto"/>
              <w:bottom w:val="single" w:sz="4" w:space="0" w:color="auto"/>
              <w:right w:val="single" w:sz="4" w:space="0" w:color="auto"/>
            </w:tcBorders>
            <w:shd w:val="clear" w:color="auto" w:fill="FFFFFF"/>
          </w:tcPr>
          <w:p w14:paraId="1393F653" w14:textId="77777777" w:rsidR="002A5849" w:rsidRPr="00F072E9" w:rsidRDefault="002A5849" w:rsidP="002A5849">
            <w:pPr>
              <w:tabs>
                <w:tab w:val="left" w:pos="6840"/>
              </w:tabs>
              <w:spacing w:before="120"/>
              <w:rPr>
                <w:sz w:val="26"/>
                <w:szCs w:val="26"/>
              </w:rPr>
            </w:pPr>
          </w:p>
        </w:tc>
        <w:tc>
          <w:tcPr>
            <w:tcW w:w="1060" w:type="dxa"/>
            <w:tcBorders>
              <w:top w:val="single" w:sz="4" w:space="0" w:color="auto"/>
              <w:left w:val="single" w:sz="4" w:space="0" w:color="auto"/>
              <w:bottom w:val="single" w:sz="4" w:space="0" w:color="auto"/>
              <w:right w:val="single" w:sz="4" w:space="0" w:color="auto"/>
            </w:tcBorders>
            <w:shd w:val="clear" w:color="auto" w:fill="FFFFFF"/>
          </w:tcPr>
          <w:p w14:paraId="2E5D7E1C" w14:textId="77777777" w:rsidR="002A5849" w:rsidRPr="00F072E9" w:rsidRDefault="002A5849" w:rsidP="002A5849">
            <w:pPr>
              <w:tabs>
                <w:tab w:val="left" w:pos="6840"/>
              </w:tabs>
              <w:spacing w:before="120"/>
              <w:rPr>
                <w:sz w:val="26"/>
                <w:szCs w:val="26"/>
              </w:rPr>
            </w:pP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53BBB53D" w14:textId="77777777" w:rsidR="002A5849" w:rsidRPr="00F072E9" w:rsidRDefault="002A5849" w:rsidP="002A5849">
            <w:pPr>
              <w:tabs>
                <w:tab w:val="left" w:pos="6840"/>
              </w:tabs>
              <w:spacing w:before="120"/>
              <w:rPr>
                <w:sz w:val="26"/>
                <w:szCs w:val="26"/>
              </w:rPr>
            </w:pPr>
          </w:p>
        </w:tc>
        <w:tc>
          <w:tcPr>
            <w:tcW w:w="983" w:type="dxa"/>
            <w:tcBorders>
              <w:top w:val="single" w:sz="4" w:space="0" w:color="auto"/>
              <w:left w:val="single" w:sz="4" w:space="0" w:color="auto"/>
              <w:bottom w:val="single" w:sz="4" w:space="0" w:color="auto"/>
              <w:right w:val="single" w:sz="4" w:space="0" w:color="auto"/>
            </w:tcBorders>
            <w:shd w:val="clear" w:color="auto" w:fill="FFFFFF"/>
          </w:tcPr>
          <w:p w14:paraId="6324C06C" w14:textId="77777777" w:rsidR="002A5849" w:rsidRPr="00F072E9" w:rsidRDefault="002A5849" w:rsidP="002A5849">
            <w:pPr>
              <w:tabs>
                <w:tab w:val="left" w:pos="6840"/>
              </w:tabs>
              <w:spacing w:before="120"/>
              <w:rPr>
                <w:sz w:val="26"/>
                <w:szCs w:val="26"/>
              </w:rPr>
            </w:pPr>
          </w:p>
        </w:tc>
        <w:tc>
          <w:tcPr>
            <w:tcW w:w="1415" w:type="dxa"/>
            <w:tcBorders>
              <w:top w:val="single" w:sz="4" w:space="0" w:color="auto"/>
              <w:left w:val="single" w:sz="4" w:space="0" w:color="auto"/>
              <w:bottom w:val="single" w:sz="4" w:space="0" w:color="auto"/>
              <w:right w:val="single" w:sz="4" w:space="0" w:color="auto"/>
            </w:tcBorders>
            <w:shd w:val="clear" w:color="auto" w:fill="FFFFFF"/>
          </w:tcPr>
          <w:p w14:paraId="13F6D238" w14:textId="77777777" w:rsidR="002A5849" w:rsidRPr="00F072E9" w:rsidRDefault="002A5849" w:rsidP="002A5849">
            <w:pPr>
              <w:tabs>
                <w:tab w:val="left" w:pos="6840"/>
              </w:tabs>
              <w:spacing w:before="120"/>
              <w:rPr>
                <w:sz w:val="26"/>
                <w:szCs w:val="26"/>
              </w:rPr>
            </w:pPr>
          </w:p>
        </w:tc>
        <w:tc>
          <w:tcPr>
            <w:tcW w:w="1274" w:type="dxa"/>
            <w:tcBorders>
              <w:top w:val="single" w:sz="4" w:space="0" w:color="auto"/>
              <w:left w:val="single" w:sz="4" w:space="0" w:color="auto"/>
              <w:bottom w:val="single" w:sz="4" w:space="0" w:color="auto"/>
              <w:right w:val="single" w:sz="4" w:space="0" w:color="auto"/>
            </w:tcBorders>
            <w:shd w:val="clear" w:color="auto" w:fill="FFFFFF"/>
          </w:tcPr>
          <w:p w14:paraId="7EEB5FCB" w14:textId="77777777" w:rsidR="002A5849" w:rsidRPr="00F072E9" w:rsidRDefault="002A5849" w:rsidP="002A5849">
            <w:pPr>
              <w:tabs>
                <w:tab w:val="left" w:pos="6840"/>
              </w:tabs>
              <w:spacing w:before="120"/>
              <w:rPr>
                <w:sz w:val="26"/>
                <w:szCs w:val="26"/>
              </w:rPr>
            </w:pPr>
          </w:p>
        </w:tc>
        <w:tc>
          <w:tcPr>
            <w:tcW w:w="1426" w:type="dxa"/>
            <w:tcBorders>
              <w:top w:val="single" w:sz="4" w:space="0" w:color="auto"/>
              <w:left w:val="single" w:sz="4" w:space="0" w:color="auto"/>
              <w:bottom w:val="single" w:sz="4" w:space="0" w:color="auto"/>
              <w:right w:val="single" w:sz="4" w:space="0" w:color="auto"/>
            </w:tcBorders>
            <w:shd w:val="clear" w:color="auto" w:fill="FFFFFF"/>
          </w:tcPr>
          <w:p w14:paraId="26C6EA74" w14:textId="77777777" w:rsidR="002A5849" w:rsidRPr="00F072E9" w:rsidRDefault="002A5849" w:rsidP="002A5849">
            <w:pPr>
              <w:tabs>
                <w:tab w:val="left" w:pos="6840"/>
              </w:tabs>
              <w:spacing w:before="120"/>
              <w:rPr>
                <w:sz w:val="26"/>
                <w:szCs w:val="26"/>
              </w:rPr>
            </w:pPr>
          </w:p>
        </w:tc>
      </w:tr>
      <w:tr w:rsidR="002A5849" w:rsidRPr="00F072E9" w14:paraId="18479D12" w14:textId="77777777" w:rsidTr="005F5BB3">
        <w:tblPrEx>
          <w:tblCellMar>
            <w:top w:w="0" w:type="dxa"/>
            <w:left w:w="0" w:type="dxa"/>
            <w:bottom w:w="0" w:type="dxa"/>
            <w:right w:w="0" w:type="dxa"/>
          </w:tblCellMar>
        </w:tblPrEx>
        <w:trPr>
          <w:jc w:val="center"/>
        </w:trPr>
        <w:tc>
          <w:tcPr>
            <w:tcW w:w="543" w:type="dxa"/>
            <w:tcBorders>
              <w:top w:val="single" w:sz="4" w:space="0" w:color="auto"/>
              <w:left w:val="single" w:sz="4" w:space="0" w:color="auto"/>
              <w:bottom w:val="single" w:sz="4" w:space="0" w:color="auto"/>
              <w:right w:val="single" w:sz="4" w:space="0" w:color="auto"/>
            </w:tcBorders>
            <w:shd w:val="clear" w:color="auto" w:fill="FFFFFF"/>
          </w:tcPr>
          <w:p w14:paraId="543E9F19" w14:textId="77777777" w:rsidR="002A5849" w:rsidRPr="00F072E9" w:rsidRDefault="002A5849" w:rsidP="002A5849">
            <w:pPr>
              <w:tabs>
                <w:tab w:val="left" w:pos="6840"/>
              </w:tabs>
              <w:spacing w:before="120"/>
              <w:rPr>
                <w:sz w:val="26"/>
                <w:szCs w:val="26"/>
              </w:rPr>
            </w:pPr>
          </w:p>
        </w:tc>
        <w:tc>
          <w:tcPr>
            <w:tcW w:w="1179" w:type="dxa"/>
            <w:tcBorders>
              <w:top w:val="single" w:sz="4" w:space="0" w:color="auto"/>
              <w:left w:val="single" w:sz="4" w:space="0" w:color="auto"/>
              <w:bottom w:val="single" w:sz="4" w:space="0" w:color="auto"/>
              <w:right w:val="single" w:sz="4" w:space="0" w:color="auto"/>
            </w:tcBorders>
            <w:shd w:val="clear" w:color="auto" w:fill="FFFFFF"/>
          </w:tcPr>
          <w:p w14:paraId="016A5C13" w14:textId="77777777" w:rsidR="002A5849" w:rsidRPr="00F072E9" w:rsidRDefault="002A5849" w:rsidP="002A5849">
            <w:pPr>
              <w:tabs>
                <w:tab w:val="left" w:pos="6840"/>
              </w:tabs>
              <w:spacing w:before="120"/>
              <w:rPr>
                <w:sz w:val="26"/>
                <w:szCs w:val="26"/>
              </w:rPr>
            </w:pPr>
          </w:p>
        </w:tc>
        <w:tc>
          <w:tcPr>
            <w:tcW w:w="1060" w:type="dxa"/>
            <w:tcBorders>
              <w:top w:val="single" w:sz="4" w:space="0" w:color="auto"/>
              <w:left w:val="single" w:sz="4" w:space="0" w:color="auto"/>
              <w:bottom w:val="single" w:sz="4" w:space="0" w:color="auto"/>
              <w:right w:val="single" w:sz="4" w:space="0" w:color="auto"/>
            </w:tcBorders>
            <w:shd w:val="clear" w:color="auto" w:fill="FFFFFF"/>
          </w:tcPr>
          <w:p w14:paraId="685AFE25" w14:textId="77777777" w:rsidR="002A5849" w:rsidRPr="00F072E9" w:rsidRDefault="002A5849" w:rsidP="002A5849">
            <w:pPr>
              <w:tabs>
                <w:tab w:val="left" w:pos="6840"/>
              </w:tabs>
              <w:spacing w:before="120"/>
              <w:rPr>
                <w:sz w:val="26"/>
                <w:szCs w:val="26"/>
              </w:rPr>
            </w:pP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05D4C8F5" w14:textId="77777777" w:rsidR="002A5849" w:rsidRPr="00F072E9" w:rsidRDefault="002A5849" w:rsidP="002A5849">
            <w:pPr>
              <w:tabs>
                <w:tab w:val="left" w:pos="6840"/>
              </w:tabs>
              <w:spacing w:before="120"/>
              <w:rPr>
                <w:sz w:val="26"/>
                <w:szCs w:val="26"/>
              </w:rPr>
            </w:pPr>
          </w:p>
        </w:tc>
        <w:tc>
          <w:tcPr>
            <w:tcW w:w="983" w:type="dxa"/>
            <w:tcBorders>
              <w:top w:val="single" w:sz="4" w:space="0" w:color="auto"/>
              <w:left w:val="single" w:sz="4" w:space="0" w:color="auto"/>
              <w:bottom w:val="single" w:sz="4" w:space="0" w:color="auto"/>
              <w:right w:val="single" w:sz="4" w:space="0" w:color="auto"/>
            </w:tcBorders>
            <w:shd w:val="clear" w:color="auto" w:fill="FFFFFF"/>
          </w:tcPr>
          <w:p w14:paraId="4F2E1314" w14:textId="77777777" w:rsidR="002A5849" w:rsidRPr="00F072E9" w:rsidRDefault="002A5849" w:rsidP="002A5849">
            <w:pPr>
              <w:tabs>
                <w:tab w:val="left" w:pos="6840"/>
              </w:tabs>
              <w:spacing w:before="120"/>
              <w:rPr>
                <w:sz w:val="26"/>
                <w:szCs w:val="26"/>
              </w:rPr>
            </w:pPr>
          </w:p>
        </w:tc>
        <w:tc>
          <w:tcPr>
            <w:tcW w:w="1415" w:type="dxa"/>
            <w:tcBorders>
              <w:top w:val="single" w:sz="4" w:space="0" w:color="auto"/>
              <w:left w:val="single" w:sz="4" w:space="0" w:color="auto"/>
              <w:bottom w:val="single" w:sz="4" w:space="0" w:color="auto"/>
              <w:right w:val="single" w:sz="4" w:space="0" w:color="auto"/>
            </w:tcBorders>
            <w:shd w:val="clear" w:color="auto" w:fill="FFFFFF"/>
          </w:tcPr>
          <w:p w14:paraId="359EC952" w14:textId="77777777" w:rsidR="002A5849" w:rsidRPr="00F072E9" w:rsidRDefault="002A5849" w:rsidP="002A5849">
            <w:pPr>
              <w:tabs>
                <w:tab w:val="left" w:pos="6840"/>
              </w:tabs>
              <w:spacing w:before="120"/>
              <w:rPr>
                <w:sz w:val="26"/>
                <w:szCs w:val="26"/>
              </w:rPr>
            </w:pPr>
          </w:p>
        </w:tc>
        <w:tc>
          <w:tcPr>
            <w:tcW w:w="1274" w:type="dxa"/>
            <w:tcBorders>
              <w:top w:val="single" w:sz="4" w:space="0" w:color="auto"/>
              <w:left w:val="single" w:sz="4" w:space="0" w:color="auto"/>
              <w:bottom w:val="single" w:sz="4" w:space="0" w:color="auto"/>
              <w:right w:val="single" w:sz="4" w:space="0" w:color="auto"/>
            </w:tcBorders>
            <w:shd w:val="clear" w:color="auto" w:fill="FFFFFF"/>
          </w:tcPr>
          <w:p w14:paraId="279E2D93" w14:textId="77777777" w:rsidR="002A5849" w:rsidRPr="00F072E9" w:rsidRDefault="002A5849" w:rsidP="002A5849">
            <w:pPr>
              <w:tabs>
                <w:tab w:val="left" w:pos="6840"/>
              </w:tabs>
              <w:spacing w:before="120"/>
              <w:rPr>
                <w:sz w:val="26"/>
                <w:szCs w:val="26"/>
              </w:rPr>
            </w:pPr>
          </w:p>
        </w:tc>
        <w:tc>
          <w:tcPr>
            <w:tcW w:w="1426" w:type="dxa"/>
            <w:tcBorders>
              <w:top w:val="single" w:sz="4" w:space="0" w:color="auto"/>
              <w:left w:val="single" w:sz="4" w:space="0" w:color="auto"/>
              <w:bottom w:val="single" w:sz="4" w:space="0" w:color="auto"/>
              <w:right w:val="single" w:sz="4" w:space="0" w:color="auto"/>
            </w:tcBorders>
            <w:shd w:val="clear" w:color="auto" w:fill="FFFFFF"/>
          </w:tcPr>
          <w:p w14:paraId="7A47319F" w14:textId="77777777" w:rsidR="002A5849" w:rsidRPr="00F072E9" w:rsidRDefault="002A5849" w:rsidP="002A5849">
            <w:pPr>
              <w:tabs>
                <w:tab w:val="left" w:pos="6840"/>
              </w:tabs>
              <w:spacing w:before="120"/>
              <w:rPr>
                <w:sz w:val="26"/>
                <w:szCs w:val="26"/>
              </w:rPr>
            </w:pPr>
          </w:p>
        </w:tc>
      </w:tr>
      <w:tr w:rsidR="002A5849" w:rsidRPr="00F072E9" w14:paraId="0341D23C" w14:textId="77777777" w:rsidTr="005F5BB3">
        <w:tblPrEx>
          <w:tblCellMar>
            <w:top w:w="0" w:type="dxa"/>
            <w:left w:w="0" w:type="dxa"/>
            <w:bottom w:w="0" w:type="dxa"/>
            <w:right w:w="0" w:type="dxa"/>
          </w:tblCellMar>
        </w:tblPrEx>
        <w:trPr>
          <w:jc w:val="center"/>
        </w:trPr>
        <w:tc>
          <w:tcPr>
            <w:tcW w:w="543" w:type="dxa"/>
            <w:tcBorders>
              <w:top w:val="single" w:sz="4" w:space="0" w:color="auto"/>
              <w:left w:val="single" w:sz="4" w:space="0" w:color="auto"/>
              <w:bottom w:val="single" w:sz="4" w:space="0" w:color="auto"/>
              <w:right w:val="single" w:sz="4" w:space="0" w:color="auto"/>
            </w:tcBorders>
            <w:shd w:val="clear" w:color="auto" w:fill="FFFFFF"/>
          </w:tcPr>
          <w:p w14:paraId="0E617C35" w14:textId="77777777" w:rsidR="002A5849" w:rsidRPr="00F072E9" w:rsidRDefault="002A5849" w:rsidP="002A5849">
            <w:pPr>
              <w:tabs>
                <w:tab w:val="left" w:pos="6840"/>
              </w:tabs>
              <w:spacing w:before="120"/>
              <w:rPr>
                <w:sz w:val="26"/>
                <w:szCs w:val="26"/>
              </w:rPr>
            </w:pPr>
          </w:p>
        </w:tc>
        <w:tc>
          <w:tcPr>
            <w:tcW w:w="1179" w:type="dxa"/>
            <w:tcBorders>
              <w:top w:val="single" w:sz="4" w:space="0" w:color="auto"/>
              <w:left w:val="single" w:sz="4" w:space="0" w:color="auto"/>
              <w:bottom w:val="single" w:sz="4" w:space="0" w:color="auto"/>
              <w:right w:val="single" w:sz="4" w:space="0" w:color="auto"/>
            </w:tcBorders>
            <w:shd w:val="clear" w:color="auto" w:fill="FFFFFF"/>
          </w:tcPr>
          <w:p w14:paraId="4CE6A75D" w14:textId="77777777" w:rsidR="002A5849" w:rsidRPr="00F072E9" w:rsidRDefault="002A5849" w:rsidP="002A5849">
            <w:pPr>
              <w:tabs>
                <w:tab w:val="left" w:pos="6840"/>
              </w:tabs>
              <w:spacing w:before="120"/>
              <w:rPr>
                <w:sz w:val="26"/>
                <w:szCs w:val="26"/>
              </w:rPr>
            </w:pPr>
          </w:p>
        </w:tc>
        <w:tc>
          <w:tcPr>
            <w:tcW w:w="1060" w:type="dxa"/>
            <w:tcBorders>
              <w:top w:val="single" w:sz="4" w:space="0" w:color="auto"/>
              <w:left w:val="single" w:sz="4" w:space="0" w:color="auto"/>
              <w:bottom w:val="single" w:sz="4" w:space="0" w:color="auto"/>
              <w:right w:val="single" w:sz="4" w:space="0" w:color="auto"/>
            </w:tcBorders>
            <w:shd w:val="clear" w:color="auto" w:fill="FFFFFF"/>
          </w:tcPr>
          <w:p w14:paraId="47AF77C5" w14:textId="77777777" w:rsidR="002A5849" w:rsidRPr="00F072E9" w:rsidRDefault="002A5849" w:rsidP="002A5849">
            <w:pPr>
              <w:tabs>
                <w:tab w:val="left" w:pos="6840"/>
              </w:tabs>
              <w:spacing w:before="120"/>
              <w:rPr>
                <w:sz w:val="26"/>
                <w:szCs w:val="26"/>
              </w:rPr>
            </w:pP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3192AA5E" w14:textId="77777777" w:rsidR="002A5849" w:rsidRPr="00F072E9" w:rsidRDefault="002A5849" w:rsidP="002A5849">
            <w:pPr>
              <w:tabs>
                <w:tab w:val="left" w:pos="6840"/>
              </w:tabs>
              <w:spacing w:before="120"/>
              <w:rPr>
                <w:sz w:val="26"/>
                <w:szCs w:val="26"/>
              </w:rPr>
            </w:pPr>
          </w:p>
        </w:tc>
        <w:tc>
          <w:tcPr>
            <w:tcW w:w="983" w:type="dxa"/>
            <w:tcBorders>
              <w:top w:val="single" w:sz="4" w:space="0" w:color="auto"/>
              <w:left w:val="single" w:sz="4" w:space="0" w:color="auto"/>
              <w:bottom w:val="single" w:sz="4" w:space="0" w:color="auto"/>
              <w:right w:val="single" w:sz="4" w:space="0" w:color="auto"/>
            </w:tcBorders>
            <w:shd w:val="clear" w:color="auto" w:fill="FFFFFF"/>
          </w:tcPr>
          <w:p w14:paraId="629E9DE8" w14:textId="77777777" w:rsidR="002A5849" w:rsidRPr="00F072E9" w:rsidRDefault="002A5849" w:rsidP="002A5849">
            <w:pPr>
              <w:tabs>
                <w:tab w:val="left" w:pos="6840"/>
              </w:tabs>
              <w:spacing w:before="120"/>
              <w:rPr>
                <w:sz w:val="26"/>
                <w:szCs w:val="26"/>
              </w:rPr>
            </w:pPr>
          </w:p>
        </w:tc>
        <w:tc>
          <w:tcPr>
            <w:tcW w:w="1415" w:type="dxa"/>
            <w:tcBorders>
              <w:top w:val="single" w:sz="4" w:space="0" w:color="auto"/>
              <w:left w:val="single" w:sz="4" w:space="0" w:color="auto"/>
              <w:bottom w:val="single" w:sz="4" w:space="0" w:color="auto"/>
              <w:right w:val="single" w:sz="4" w:space="0" w:color="auto"/>
            </w:tcBorders>
            <w:shd w:val="clear" w:color="auto" w:fill="FFFFFF"/>
          </w:tcPr>
          <w:p w14:paraId="7A1CAB3D" w14:textId="77777777" w:rsidR="002A5849" w:rsidRPr="00F072E9" w:rsidRDefault="002A5849" w:rsidP="002A5849">
            <w:pPr>
              <w:tabs>
                <w:tab w:val="left" w:pos="6840"/>
              </w:tabs>
              <w:spacing w:before="120"/>
              <w:rPr>
                <w:sz w:val="26"/>
                <w:szCs w:val="26"/>
              </w:rPr>
            </w:pPr>
          </w:p>
        </w:tc>
        <w:tc>
          <w:tcPr>
            <w:tcW w:w="1274" w:type="dxa"/>
            <w:tcBorders>
              <w:top w:val="single" w:sz="4" w:space="0" w:color="auto"/>
              <w:left w:val="single" w:sz="4" w:space="0" w:color="auto"/>
              <w:bottom w:val="single" w:sz="4" w:space="0" w:color="auto"/>
              <w:right w:val="single" w:sz="4" w:space="0" w:color="auto"/>
            </w:tcBorders>
            <w:shd w:val="clear" w:color="auto" w:fill="FFFFFF"/>
          </w:tcPr>
          <w:p w14:paraId="38E23AD2" w14:textId="77777777" w:rsidR="002A5849" w:rsidRPr="00F072E9" w:rsidRDefault="002A5849" w:rsidP="002A5849">
            <w:pPr>
              <w:tabs>
                <w:tab w:val="left" w:pos="6840"/>
              </w:tabs>
              <w:spacing w:before="120"/>
              <w:rPr>
                <w:sz w:val="26"/>
                <w:szCs w:val="26"/>
              </w:rPr>
            </w:pPr>
          </w:p>
        </w:tc>
        <w:tc>
          <w:tcPr>
            <w:tcW w:w="1426" w:type="dxa"/>
            <w:tcBorders>
              <w:top w:val="single" w:sz="4" w:space="0" w:color="auto"/>
              <w:left w:val="single" w:sz="4" w:space="0" w:color="auto"/>
              <w:bottom w:val="single" w:sz="4" w:space="0" w:color="auto"/>
              <w:right w:val="single" w:sz="4" w:space="0" w:color="auto"/>
            </w:tcBorders>
            <w:shd w:val="clear" w:color="auto" w:fill="FFFFFF"/>
          </w:tcPr>
          <w:p w14:paraId="59F76746" w14:textId="77777777" w:rsidR="002A5849" w:rsidRPr="00F072E9" w:rsidRDefault="002A5849" w:rsidP="002A5849">
            <w:pPr>
              <w:tabs>
                <w:tab w:val="left" w:pos="6840"/>
              </w:tabs>
              <w:spacing w:before="120"/>
              <w:rPr>
                <w:sz w:val="26"/>
                <w:szCs w:val="26"/>
              </w:rPr>
            </w:pPr>
          </w:p>
        </w:tc>
      </w:tr>
    </w:tbl>
    <w:p w14:paraId="0F2AE732" w14:textId="77777777" w:rsidR="002A5849" w:rsidRPr="00F072E9" w:rsidRDefault="002A5849" w:rsidP="002A5849">
      <w:pPr>
        <w:tabs>
          <w:tab w:val="left" w:pos="6840"/>
        </w:tabs>
        <w:spacing w:before="120"/>
        <w:rPr>
          <w:sz w:val="26"/>
          <w:szCs w:val="26"/>
        </w:rPr>
      </w:pPr>
      <w:r w:rsidRPr="00F072E9">
        <w:rPr>
          <w:sz w:val="26"/>
          <w:szCs w:val="26"/>
        </w:rPr>
        <w:t>Đề nghị thành lập Trung tâm trọng tài với nội dung cụ thể như sau:</w:t>
      </w:r>
    </w:p>
    <w:p w14:paraId="7BF420C3" w14:textId="77777777" w:rsidR="002A5849" w:rsidRPr="00F072E9" w:rsidRDefault="002A5849" w:rsidP="002A5849">
      <w:pPr>
        <w:tabs>
          <w:tab w:val="left" w:pos="6840"/>
        </w:tabs>
        <w:spacing w:before="120"/>
        <w:rPr>
          <w:sz w:val="26"/>
          <w:szCs w:val="26"/>
        </w:rPr>
      </w:pPr>
      <w:r w:rsidRPr="00F072E9">
        <w:rPr>
          <w:sz w:val="26"/>
          <w:szCs w:val="26"/>
        </w:rPr>
        <w:t xml:space="preserve">1. Tên Trung tâm trọng tài </w:t>
      </w:r>
      <w:r w:rsidRPr="00F072E9">
        <w:rPr>
          <w:i/>
          <w:iCs/>
          <w:sz w:val="26"/>
          <w:szCs w:val="26"/>
        </w:rPr>
        <w:t>(ghi tên gọi đầy đủ):</w:t>
      </w:r>
    </w:p>
    <w:p w14:paraId="5F99C123" w14:textId="77777777" w:rsidR="002A5849" w:rsidRPr="00F072E9" w:rsidRDefault="002A5849" w:rsidP="002A5849">
      <w:pPr>
        <w:tabs>
          <w:tab w:val="left" w:pos="6840"/>
        </w:tabs>
        <w:spacing w:before="120"/>
        <w:rPr>
          <w:sz w:val="26"/>
          <w:szCs w:val="26"/>
        </w:rPr>
      </w:pPr>
      <w:r w:rsidRPr="00F072E9">
        <w:rPr>
          <w:sz w:val="26"/>
          <w:szCs w:val="26"/>
        </w:rPr>
        <w:t>…………………………………………………………………………………….</w:t>
      </w:r>
    </w:p>
    <w:p w14:paraId="289355ED" w14:textId="77777777" w:rsidR="002A5849" w:rsidRPr="00F072E9" w:rsidRDefault="002A5849" w:rsidP="002A5849">
      <w:pPr>
        <w:tabs>
          <w:tab w:val="left" w:pos="6840"/>
        </w:tabs>
        <w:spacing w:before="120"/>
        <w:rPr>
          <w:sz w:val="26"/>
          <w:szCs w:val="26"/>
        </w:rPr>
      </w:pPr>
      <w:r w:rsidRPr="00F072E9">
        <w:rPr>
          <w:sz w:val="26"/>
          <w:szCs w:val="26"/>
        </w:rPr>
        <w:t>……………………………………………………………………………………</w:t>
      </w:r>
    </w:p>
    <w:p w14:paraId="37542264" w14:textId="77777777" w:rsidR="002A5849" w:rsidRPr="00F072E9" w:rsidRDefault="002A5849" w:rsidP="002A5849">
      <w:pPr>
        <w:tabs>
          <w:tab w:val="left" w:pos="6840"/>
        </w:tabs>
        <w:spacing w:before="120"/>
        <w:rPr>
          <w:sz w:val="26"/>
          <w:szCs w:val="26"/>
        </w:rPr>
      </w:pPr>
      <w:r w:rsidRPr="00F072E9">
        <w:rPr>
          <w:sz w:val="26"/>
          <w:szCs w:val="26"/>
        </w:rPr>
        <w:t xml:space="preserve">Tên viết tắt </w:t>
      </w:r>
      <w:r w:rsidRPr="00F072E9">
        <w:rPr>
          <w:i/>
          <w:sz w:val="26"/>
          <w:szCs w:val="26"/>
        </w:rPr>
        <w:t>(nếu có)</w:t>
      </w:r>
      <w:r w:rsidRPr="00F072E9">
        <w:rPr>
          <w:sz w:val="26"/>
          <w:szCs w:val="26"/>
        </w:rPr>
        <w:t>: …………………………………………………………………………………..</w:t>
      </w:r>
    </w:p>
    <w:p w14:paraId="31B82022" w14:textId="77777777" w:rsidR="002A5849" w:rsidRPr="00F072E9" w:rsidRDefault="002A5849" w:rsidP="002A5849">
      <w:pPr>
        <w:tabs>
          <w:tab w:val="left" w:pos="6840"/>
        </w:tabs>
        <w:spacing w:before="120"/>
        <w:rPr>
          <w:sz w:val="26"/>
          <w:szCs w:val="26"/>
        </w:rPr>
      </w:pPr>
      <w:r w:rsidRPr="00F072E9">
        <w:rPr>
          <w:sz w:val="26"/>
          <w:szCs w:val="26"/>
        </w:rPr>
        <w:lastRenderedPageBreak/>
        <w:t>……………………………………………………………………………………</w:t>
      </w:r>
    </w:p>
    <w:p w14:paraId="7FB58EF7" w14:textId="77777777" w:rsidR="002A5849" w:rsidRPr="00F072E9" w:rsidRDefault="002A5849" w:rsidP="002A5849">
      <w:pPr>
        <w:tabs>
          <w:tab w:val="left" w:pos="6840"/>
        </w:tabs>
        <w:spacing w:before="120"/>
        <w:rPr>
          <w:sz w:val="26"/>
          <w:szCs w:val="26"/>
        </w:rPr>
      </w:pPr>
      <w:r w:rsidRPr="00F072E9">
        <w:rPr>
          <w:sz w:val="26"/>
          <w:szCs w:val="26"/>
        </w:rPr>
        <w:t>Tên giao dịch bằng tiếng Anh:..…………………………………………………</w:t>
      </w:r>
    </w:p>
    <w:p w14:paraId="733A9908" w14:textId="77777777" w:rsidR="002A5849" w:rsidRPr="00F072E9" w:rsidRDefault="002A5849" w:rsidP="002A5849">
      <w:pPr>
        <w:tabs>
          <w:tab w:val="left" w:pos="6840"/>
        </w:tabs>
        <w:spacing w:before="120"/>
        <w:rPr>
          <w:sz w:val="26"/>
          <w:szCs w:val="26"/>
        </w:rPr>
      </w:pPr>
      <w:r w:rsidRPr="00F072E9">
        <w:rPr>
          <w:sz w:val="26"/>
          <w:szCs w:val="26"/>
        </w:rPr>
        <w:t>……………………………………………………………………………………</w:t>
      </w:r>
    </w:p>
    <w:p w14:paraId="2A0DB920" w14:textId="77777777" w:rsidR="002A5849" w:rsidRPr="00F072E9" w:rsidRDefault="002A5849" w:rsidP="002A5849">
      <w:pPr>
        <w:tabs>
          <w:tab w:val="left" w:pos="6840"/>
        </w:tabs>
        <w:spacing w:before="120"/>
        <w:rPr>
          <w:sz w:val="26"/>
          <w:szCs w:val="26"/>
        </w:rPr>
      </w:pPr>
      <w:r w:rsidRPr="00F072E9">
        <w:rPr>
          <w:sz w:val="26"/>
          <w:szCs w:val="26"/>
        </w:rPr>
        <w:t>2. Người đại điện theo pháp luật:</w:t>
      </w:r>
    </w:p>
    <w:p w14:paraId="6B83C5C8" w14:textId="77777777" w:rsidR="002A5849" w:rsidRPr="00F072E9" w:rsidRDefault="002A5849" w:rsidP="002A5849">
      <w:pPr>
        <w:tabs>
          <w:tab w:val="left" w:pos="6840"/>
        </w:tabs>
        <w:spacing w:before="120"/>
        <w:rPr>
          <w:sz w:val="26"/>
          <w:szCs w:val="26"/>
        </w:rPr>
      </w:pPr>
      <w:r w:rsidRPr="00F072E9">
        <w:rPr>
          <w:sz w:val="26"/>
          <w:szCs w:val="26"/>
        </w:rPr>
        <w:t>Họ và tên</w:t>
      </w:r>
      <w:r w:rsidR="002D1DB7" w:rsidRPr="00F072E9">
        <w:rPr>
          <w:sz w:val="26"/>
          <w:szCs w:val="26"/>
        </w:rPr>
        <w:t xml:space="preserve"> </w:t>
      </w:r>
      <w:r w:rsidR="002D1DB7" w:rsidRPr="00F072E9">
        <w:rPr>
          <w:i/>
          <w:sz w:val="26"/>
          <w:szCs w:val="26"/>
        </w:rPr>
        <w:t>(ghi bằng chữ in hoa)</w:t>
      </w:r>
      <w:r w:rsidR="002D1DB7" w:rsidRPr="00F072E9">
        <w:rPr>
          <w:sz w:val="26"/>
          <w:szCs w:val="26"/>
        </w:rPr>
        <w:t>:</w:t>
      </w:r>
      <w:r w:rsidRPr="00F072E9">
        <w:rPr>
          <w:sz w:val="26"/>
          <w:szCs w:val="26"/>
        </w:rPr>
        <w:t xml:space="preserve"> ………………………………………</w:t>
      </w:r>
      <w:r w:rsidR="002D1DB7" w:rsidRPr="00F072E9">
        <w:rPr>
          <w:sz w:val="26"/>
          <w:szCs w:val="26"/>
        </w:rPr>
        <w:t>……….</w:t>
      </w:r>
    </w:p>
    <w:p w14:paraId="39477C99" w14:textId="77777777" w:rsidR="002A5849" w:rsidRPr="00F072E9" w:rsidRDefault="002A5849" w:rsidP="002A5849">
      <w:pPr>
        <w:tabs>
          <w:tab w:val="left" w:pos="6840"/>
        </w:tabs>
        <w:spacing w:before="120"/>
        <w:rPr>
          <w:sz w:val="26"/>
          <w:szCs w:val="26"/>
        </w:rPr>
      </w:pPr>
      <w:r w:rsidRPr="00F072E9">
        <w:rPr>
          <w:sz w:val="26"/>
          <w:szCs w:val="26"/>
        </w:rPr>
        <w:t>Chức vụ: ………………………………………………………………………….</w:t>
      </w:r>
    </w:p>
    <w:p w14:paraId="0683C5A3" w14:textId="77777777" w:rsidR="002A5849" w:rsidRPr="00F072E9" w:rsidRDefault="002A5849" w:rsidP="002A5849">
      <w:pPr>
        <w:tabs>
          <w:tab w:val="left" w:pos="6840"/>
        </w:tabs>
        <w:spacing w:before="120"/>
        <w:rPr>
          <w:sz w:val="26"/>
          <w:szCs w:val="26"/>
        </w:rPr>
      </w:pPr>
      <w:r w:rsidRPr="00F072E9">
        <w:rPr>
          <w:sz w:val="26"/>
          <w:szCs w:val="26"/>
        </w:rPr>
        <w:t>Quốc tịch: ……………………………………………………………………….</w:t>
      </w:r>
      <w:r w:rsidR="00684386" w:rsidRPr="00F072E9">
        <w:rPr>
          <w:sz w:val="26"/>
          <w:szCs w:val="26"/>
        </w:rPr>
        <w:t>.</w:t>
      </w:r>
    </w:p>
    <w:p w14:paraId="0841BFB5" w14:textId="77777777" w:rsidR="00684386" w:rsidRPr="00F072E9" w:rsidRDefault="00684386" w:rsidP="002A5849">
      <w:pPr>
        <w:tabs>
          <w:tab w:val="left" w:pos="6840"/>
        </w:tabs>
        <w:spacing w:before="120"/>
        <w:rPr>
          <w:sz w:val="26"/>
          <w:szCs w:val="26"/>
        </w:rPr>
      </w:pPr>
      <w:r w:rsidRPr="00F072E9">
        <w:rPr>
          <w:sz w:val="26"/>
          <w:szCs w:val="26"/>
        </w:rPr>
        <w:t>Số điện thoại: …………………………… Email: ……………………………...</w:t>
      </w:r>
    </w:p>
    <w:p w14:paraId="5D642CCA" w14:textId="77777777" w:rsidR="002A5849" w:rsidRPr="00F072E9" w:rsidRDefault="00FF35F2" w:rsidP="005F5BB3">
      <w:pPr>
        <w:tabs>
          <w:tab w:val="left" w:pos="6840"/>
        </w:tabs>
        <w:spacing w:before="120"/>
        <w:jc w:val="both"/>
        <w:rPr>
          <w:sz w:val="26"/>
          <w:szCs w:val="26"/>
        </w:rPr>
      </w:pPr>
      <w:r w:rsidRPr="00F072E9">
        <w:rPr>
          <w:sz w:val="26"/>
          <w:szCs w:val="26"/>
        </w:rPr>
        <w:t xml:space="preserve">3. Địa điểm đặt trụ sở </w:t>
      </w:r>
      <w:r w:rsidR="002A5849" w:rsidRPr="00F072E9">
        <w:rPr>
          <w:i/>
          <w:sz w:val="26"/>
          <w:szCs w:val="26"/>
        </w:rPr>
        <w:t>(ghi rõ số nhà, đường/phố, phường/xã, quận/huyện, tỉnh/thành phố)</w:t>
      </w:r>
      <w:r w:rsidR="002A5849" w:rsidRPr="00F072E9">
        <w:rPr>
          <w:sz w:val="26"/>
          <w:szCs w:val="26"/>
        </w:rPr>
        <w:t>:</w:t>
      </w:r>
    </w:p>
    <w:p w14:paraId="67171766" w14:textId="77777777" w:rsidR="002A5849" w:rsidRPr="00F072E9" w:rsidRDefault="002A5849" w:rsidP="002A5849">
      <w:pPr>
        <w:tabs>
          <w:tab w:val="left" w:pos="6840"/>
        </w:tabs>
        <w:spacing w:before="120"/>
        <w:rPr>
          <w:sz w:val="26"/>
          <w:szCs w:val="26"/>
        </w:rPr>
      </w:pPr>
      <w:r w:rsidRPr="00F072E9">
        <w:rPr>
          <w:sz w:val="26"/>
          <w:szCs w:val="26"/>
        </w:rPr>
        <w:t>……………………………………………………………………………………</w:t>
      </w:r>
    </w:p>
    <w:p w14:paraId="7BE991F9" w14:textId="77777777" w:rsidR="002A5849" w:rsidRPr="00F072E9" w:rsidRDefault="002A5849" w:rsidP="002A5849">
      <w:pPr>
        <w:tabs>
          <w:tab w:val="left" w:pos="6840"/>
        </w:tabs>
        <w:spacing w:before="120"/>
        <w:rPr>
          <w:sz w:val="26"/>
          <w:szCs w:val="26"/>
        </w:rPr>
      </w:pPr>
      <w:r w:rsidRPr="00F072E9">
        <w:rPr>
          <w:sz w:val="26"/>
          <w:szCs w:val="26"/>
        </w:rPr>
        <w:t>……………………………………………………………………………………</w:t>
      </w:r>
    </w:p>
    <w:p w14:paraId="4A91E934" w14:textId="77777777" w:rsidR="002A5849" w:rsidRPr="00F072E9" w:rsidRDefault="002A5849" w:rsidP="002A5849">
      <w:pPr>
        <w:tabs>
          <w:tab w:val="left" w:pos="6840"/>
        </w:tabs>
        <w:spacing w:before="120"/>
        <w:rPr>
          <w:sz w:val="26"/>
          <w:szCs w:val="26"/>
        </w:rPr>
      </w:pPr>
      <w:r w:rsidRPr="00F072E9">
        <w:rPr>
          <w:sz w:val="26"/>
          <w:szCs w:val="26"/>
        </w:rPr>
        <w:t>……………………………………………………………………………………</w:t>
      </w:r>
    </w:p>
    <w:p w14:paraId="5AAC5185" w14:textId="77777777" w:rsidR="002A5849" w:rsidRPr="00F072E9" w:rsidRDefault="002A5849" w:rsidP="002A5849">
      <w:pPr>
        <w:tabs>
          <w:tab w:val="left" w:pos="6840"/>
        </w:tabs>
        <w:spacing w:before="120"/>
        <w:rPr>
          <w:sz w:val="26"/>
          <w:szCs w:val="26"/>
        </w:rPr>
      </w:pPr>
      <w:r w:rsidRPr="00F072E9">
        <w:rPr>
          <w:sz w:val="26"/>
          <w:szCs w:val="26"/>
        </w:rPr>
        <w:t>……………………………………………………………………………………</w:t>
      </w:r>
    </w:p>
    <w:p w14:paraId="1FC04F28" w14:textId="77777777" w:rsidR="002A5849" w:rsidRPr="00F072E9" w:rsidRDefault="002A5849" w:rsidP="002A5849">
      <w:pPr>
        <w:tabs>
          <w:tab w:val="left" w:pos="6840"/>
        </w:tabs>
        <w:spacing w:before="120"/>
        <w:rPr>
          <w:sz w:val="26"/>
          <w:szCs w:val="26"/>
        </w:rPr>
      </w:pPr>
      <w:r w:rsidRPr="00F072E9">
        <w:rPr>
          <w:sz w:val="26"/>
          <w:szCs w:val="26"/>
        </w:rPr>
        <w:t>……………………………………………………………………………………</w:t>
      </w:r>
    </w:p>
    <w:p w14:paraId="2FA98454" w14:textId="77777777" w:rsidR="002A5849" w:rsidRPr="00F072E9" w:rsidRDefault="002A5849" w:rsidP="002A5849">
      <w:pPr>
        <w:tabs>
          <w:tab w:val="left" w:pos="6840"/>
        </w:tabs>
        <w:spacing w:before="120"/>
        <w:rPr>
          <w:sz w:val="26"/>
          <w:szCs w:val="26"/>
        </w:rPr>
      </w:pPr>
      <w:r w:rsidRPr="00F072E9">
        <w:rPr>
          <w:sz w:val="26"/>
          <w:szCs w:val="26"/>
        </w:rPr>
        <w:t>4. Lĩnh vực hoạt động, mục tiêu hoạt động của Trung tâm trọng tài:</w:t>
      </w:r>
    </w:p>
    <w:p w14:paraId="15465958" w14:textId="77777777" w:rsidR="002A5849" w:rsidRPr="00F072E9" w:rsidRDefault="002A5849" w:rsidP="002A5849">
      <w:pPr>
        <w:tabs>
          <w:tab w:val="left" w:pos="6840"/>
        </w:tabs>
        <w:spacing w:before="120"/>
        <w:rPr>
          <w:sz w:val="26"/>
          <w:szCs w:val="26"/>
        </w:rPr>
      </w:pPr>
      <w:r w:rsidRPr="00F072E9">
        <w:rPr>
          <w:sz w:val="26"/>
          <w:szCs w:val="26"/>
        </w:rPr>
        <w:t>…………………………………………………………………………………………………………………………………………………………………………</w:t>
      </w:r>
    </w:p>
    <w:p w14:paraId="46DE3BBE" w14:textId="77777777" w:rsidR="002A5849" w:rsidRPr="00F072E9" w:rsidRDefault="002A5849" w:rsidP="002A5849">
      <w:pPr>
        <w:tabs>
          <w:tab w:val="left" w:pos="6840"/>
        </w:tabs>
        <w:spacing w:before="120"/>
        <w:rPr>
          <w:sz w:val="26"/>
          <w:szCs w:val="26"/>
        </w:rPr>
      </w:pPr>
      <w:r w:rsidRPr="00F072E9">
        <w:rPr>
          <w:sz w:val="26"/>
          <w:szCs w:val="26"/>
        </w:rPr>
        <w:t>…………………………………………………………………………………………………………………………………………………………………………</w:t>
      </w:r>
    </w:p>
    <w:p w14:paraId="56A6B965" w14:textId="77777777" w:rsidR="002A5849" w:rsidRPr="00F072E9" w:rsidRDefault="002A5849" w:rsidP="002A5849">
      <w:pPr>
        <w:tabs>
          <w:tab w:val="left" w:pos="6840"/>
        </w:tabs>
        <w:spacing w:before="120"/>
        <w:rPr>
          <w:sz w:val="26"/>
          <w:szCs w:val="26"/>
        </w:rPr>
      </w:pPr>
      <w:r w:rsidRPr="00F072E9">
        <w:rPr>
          <w:sz w:val="26"/>
          <w:szCs w:val="26"/>
        </w:rPr>
        <w:t>……………………………………………………………………………………</w:t>
      </w:r>
    </w:p>
    <w:p w14:paraId="55233B92" w14:textId="77777777" w:rsidR="002A5849" w:rsidRPr="00F072E9" w:rsidRDefault="002A5849" w:rsidP="002A5849">
      <w:pPr>
        <w:tabs>
          <w:tab w:val="left" w:pos="6840"/>
        </w:tabs>
        <w:spacing w:before="120"/>
        <w:rPr>
          <w:sz w:val="26"/>
          <w:szCs w:val="26"/>
        </w:rPr>
      </w:pPr>
      <w:r w:rsidRPr="00F072E9">
        <w:rPr>
          <w:sz w:val="26"/>
          <w:szCs w:val="26"/>
        </w:rPr>
        <w:t xml:space="preserve">5. Thời gian hoạt động của Trung tâm trọng tài: </w:t>
      </w:r>
    </w:p>
    <w:p w14:paraId="43B12EC0" w14:textId="77777777" w:rsidR="002A5849" w:rsidRPr="00F072E9" w:rsidRDefault="002A5849" w:rsidP="002A5849">
      <w:pPr>
        <w:tabs>
          <w:tab w:val="left" w:pos="6840"/>
        </w:tabs>
        <w:spacing w:before="120"/>
        <w:rPr>
          <w:sz w:val="26"/>
          <w:szCs w:val="26"/>
        </w:rPr>
      </w:pPr>
      <w:r w:rsidRPr="00F072E9">
        <w:rPr>
          <w:sz w:val="26"/>
          <w:szCs w:val="26"/>
        </w:rPr>
        <w:t>……………………………………………………………………………………</w:t>
      </w:r>
    </w:p>
    <w:p w14:paraId="7F5B4600" w14:textId="77777777" w:rsidR="002A5849" w:rsidRPr="00F072E9" w:rsidRDefault="002A5849" w:rsidP="00880131">
      <w:pPr>
        <w:tabs>
          <w:tab w:val="left" w:pos="6840"/>
        </w:tabs>
        <w:spacing w:before="120"/>
        <w:jc w:val="both"/>
        <w:rPr>
          <w:sz w:val="26"/>
          <w:szCs w:val="26"/>
        </w:rPr>
      </w:pPr>
      <w:r w:rsidRPr="00F072E9">
        <w:rPr>
          <w:sz w:val="26"/>
          <w:szCs w:val="26"/>
        </w:rPr>
        <w:t>Chúng tôi xin cam kết chịu trách nhiệm hoàn toàn về tính trung thực và chính xác của nội dung Đơn đề nghị và hồ sơ kèm theo; chấp hành nghiêm chỉnh mọi quy định của pháp luật liên quan đến hoạt động trọng tài thương mại.</w:t>
      </w:r>
    </w:p>
    <w:p w14:paraId="6B996E6D" w14:textId="77777777" w:rsidR="002A5849" w:rsidRPr="00F072E9" w:rsidRDefault="002A5849" w:rsidP="002A5849">
      <w:pPr>
        <w:tabs>
          <w:tab w:val="left" w:pos="6840"/>
        </w:tabs>
        <w:spacing w:before="120"/>
        <w:rPr>
          <w:sz w:val="26"/>
          <w:szCs w:val="26"/>
        </w:rPr>
      </w:pPr>
      <w:r w:rsidRPr="00F072E9">
        <w:rPr>
          <w:sz w:val="26"/>
          <w:szCs w:val="26"/>
        </w:rPr>
        <w:t>Tài liệu gửi kèm bao gồm:</w:t>
      </w:r>
    </w:p>
    <w:p w14:paraId="782E3252" w14:textId="77777777" w:rsidR="002A5849" w:rsidRPr="00F072E9" w:rsidRDefault="002A5849" w:rsidP="002A5849">
      <w:pPr>
        <w:tabs>
          <w:tab w:val="left" w:pos="6840"/>
        </w:tabs>
        <w:spacing w:before="120"/>
        <w:rPr>
          <w:sz w:val="26"/>
          <w:szCs w:val="26"/>
        </w:rPr>
      </w:pPr>
      <w:r w:rsidRPr="00F072E9">
        <w:rPr>
          <w:sz w:val="26"/>
          <w:szCs w:val="26"/>
        </w:rPr>
        <w:t>1. …………………………………………………………………………………</w:t>
      </w:r>
    </w:p>
    <w:p w14:paraId="1F4D7531" w14:textId="77777777" w:rsidR="002A5849" w:rsidRPr="00F072E9" w:rsidRDefault="002A5849" w:rsidP="002A5849">
      <w:pPr>
        <w:tabs>
          <w:tab w:val="left" w:pos="6840"/>
        </w:tabs>
        <w:spacing w:before="120"/>
        <w:rPr>
          <w:sz w:val="26"/>
          <w:szCs w:val="26"/>
        </w:rPr>
      </w:pPr>
      <w:r w:rsidRPr="00F072E9">
        <w:rPr>
          <w:sz w:val="26"/>
          <w:szCs w:val="26"/>
        </w:rPr>
        <w:t>2. …………………………………………………………………………………</w:t>
      </w:r>
    </w:p>
    <w:p w14:paraId="7995A6F3" w14:textId="77777777" w:rsidR="002A5849" w:rsidRPr="00F072E9" w:rsidRDefault="002A5849" w:rsidP="002A5849">
      <w:pPr>
        <w:tabs>
          <w:tab w:val="left" w:pos="6840"/>
        </w:tabs>
        <w:spacing w:before="120"/>
        <w:rPr>
          <w:sz w:val="26"/>
          <w:szCs w:val="26"/>
        </w:rPr>
      </w:pPr>
      <w:r w:rsidRPr="00F072E9">
        <w:rPr>
          <w:sz w:val="26"/>
          <w:szCs w:val="26"/>
        </w:rPr>
        <w:t>3. …………………………………………………………………………………</w:t>
      </w:r>
    </w:p>
    <w:p w14:paraId="7D32A36C" w14:textId="77777777" w:rsidR="002A5849" w:rsidRPr="00F072E9" w:rsidRDefault="002A5849" w:rsidP="002A5849">
      <w:pPr>
        <w:tabs>
          <w:tab w:val="left" w:pos="6840"/>
        </w:tabs>
        <w:spacing w:before="120"/>
        <w:rPr>
          <w:sz w:val="26"/>
          <w:szCs w:val="26"/>
        </w:rPr>
      </w:pPr>
      <w:r w:rsidRPr="00F072E9">
        <w:rPr>
          <w:sz w:val="26"/>
          <w:szCs w:val="26"/>
        </w:rPr>
        <w:t>4. …………………………………………………………………………………</w:t>
      </w:r>
    </w:p>
    <w:p w14:paraId="1AB45CD9" w14:textId="77777777" w:rsidR="002A5849" w:rsidRPr="00F072E9" w:rsidRDefault="002A5849" w:rsidP="002A5849">
      <w:pPr>
        <w:tabs>
          <w:tab w:val="left" w:pos="6840"/>
        </w:tabs>
        <w:spacing w:before="120"/>
        <w:rPr>
          <w:sz w:val="26"/>
          <w:szCs w:val="26"/>
        </w:rPr>
      </w:pPr>
      <w:r w:rsidRPr="00F072E9">
        <w:rPr>
          <w:sz w:val="26"/>
          <w:szCs w:val="26"/>
        </w:rPr>
        <w:t>5. …………………………………………………………………………………</w:t>
      </w:r>
    </w:p>
    <w:p w14:paraId="145AB8FE" w14:textId="77777777" w:rsidR="002A5849" w:rsidRPr="00F072E9" w:rsidRDefault="002A5849" w:rsidP="002A5849">
      <w:pPr>
        <w:tabs>
          <w:tab w:val="left" w:pos="6840"/>
        </w:tabs>
        <w:spacing w:before="120"/>
        <w:rPr>
          <w:sz w:val="26"/>
          <w:szCs w:val="26"/>
        </w:rPr>
      </w:pPr>
    </w:p>
    <w:tbl>
      <w:tblPr>
        <w:tblW w:w="9378" w:type="dxa"/>
        <w:tblLook w:val="01E0" w:firstRow="1" w:lastRow="1" w:firstColumn="1" w:lastColumn="1" w:noHBand="0" w:noVBand="0"/>
      </w:tblPr>
      <w:tblGrid>
        <w:gridCol w:w="3978"/>
        <w:gridCol w:w="5400"/>
      </w:tblGrid>
      <w:tr w:rsidR="002A5849" w:rsidRPr="00F072E9" w14:paraId="3BB3A12F" w14:textId="77777777" w:rsidTr="00CC01F6">
        <w:tc>
          <w:tcPr>
            <w:tcW w:w="3978" w:type="dxa"/>
          </w:tcPr>
          <w:p w14:paraId="777798AD" w14:textId="77777777" w:rsidR="002A5849" w:rsidRPr="00F072E9" w:rsidRDefault="002A5849" w:rsidP="00CC01F6">
            <w:pPr>
              <w:tabs>
                <w:tab w:val="left" w:pos="6840"/>
              </w:tabs>
              <w:spacing w:before="120"/>
              <w:jc w:val="center"/>
              <w:rPr>
                <w:sz w:val="26"/>
                <w:szCs w:val="26"/>
              </w:rPr>
            </w:pPr>
          </w:p>
        </w:tc>
        <w:tc>
          <w:tcPr>
            <w:tcW w:w="5400" w:type="dxa"/>
          </w:tcPr>
          <w:p w14:paraId="42290BB9" w14:textId="77777777" w:rsidR="002A5849" w:rsidRPr="00F072E9" w:rsidRDefault="002A5849" w:rsidP="00905BED">
            <w:pPr>
              <w:tabs>
                <w:tab w:val="left" w:pos="6840"/>
              </w:tabs>
              <w:spacing w:before="120"/>
              <w:jc w:val="center"/>
              <w:rPr>
                <w:i/>
                <w:iCs/>
                <w:sz w:val="26"/>
                <w:szCs w:val="26"/>
              </w:rPr>
            </w:pPr>
            <w:r w:rsidRPr="00F072E9">
              <w:rPr>
                <w:i/>
                <w:iCs/>
                <w:sz w:val="26"/>
                <w:szCs w:val="26"/>
              </w:rPr>
              <w:t>Tỉnh (thành phố), ngày……tháng ….năm....</w:t>
            </w:r>
            <w:r w:rsidRPr="00F072E9">
              <w:rPr>
                <w:i/>
                <w:iCs/>
                <w:sz w:val="26"/>
                <w:szCs w:val="26"/>
              </w:rPr>
              <w:br/>
            </w:r>
            <w:r w:rsidRPr="00F072E9">
              <w:rPr>
                <w:b/>
                <w:sz w:val="26"/>
                <w:szCs w:val="26"/>
              </w:rPr>
              <w:t>Các sáng lập viên</w:t>
            </w:r>
            <w:r w:rsidRPr="00F072E9">
              <w:rPr>
                <w:b/>
                <w:sz w:val="26"/>
                <w:szCs w:val="26"/>
              </w:rPr>
              <w:br/>
            </w:r>
            <w:r w:rsidRPr="00F072E9">
              <w:rPr>
                <w:i/>
                <w:iCs/>
                <w:sz w:val="26"/>
                <w:szCs w:val="26"/>
              </w:rPr>
              <w:t>(</w:t>
            </w:r>
            <w:r w:rsidR="00AF0AF5" w:rsidRPr="00F072E9">
              <w:rPr>
                <w:i/>
                <w:iCs/>
                <w:sz w:val="26"/>
                <w:szCs w:val="26"/>
              </w:rPr>
              <w:t>Chữ ký/chữ ký số, họ tên</w:t>
            </w:r>
            <w:r w:rsidRPr="00F072E9">
              <w:rPr>
                <w:i/>
                <w:iCs/>
                <w:sz w:val="26"/>
                <w:szCs w:val="26"/>
              </w:rPr>
              <w:t>)</w:t>
            </w:r>
          </w:p>
        </w:tc>
      </w:tr>
    </w:tbl>
    <w:p w14:paraId="753B4DE8" w14:textId="77777777" w:rsidR="005F5BB3" w:rsidRPr="00F072E9" w:rsidRDefault="005F5BB3" w:rsidP="00CC01F6">
      <w:pPr>
        <w:spacing w:before="120" w:after="120" w:line="320" w:lineRule="exact"/>
        <w:ind w:firstLine="720"/>
        <w:jc w:val="both"/>
        <w:rPr>
          <w:b/>
          <w:i/>
          <w:sz w:val="26"/>
          <w:szCs w:val="26"/>
        </w:rPr>
      </w:pPr>
    </w:p>
    <w:p w14:paraId="7F28A235" w14:textId="77777777" w:rsidR="00FB73CD" w:rsidRPr="00F072E9" w:rsidRDefault="00FB73CD" w:rsidP="00CC01F6">
      <w:pPr>
        <w:spacing w:before="120" w:after="120" w:line="320" w:lineRule="exact"/>
        <w:ind w:firstLine="720"/>
        <w:jc w:val="both"/>
        <w:rPr>
          <w:b/>
          <w:i/>
          <w:sz w:val="26"/>
          <w:szCs w:val="26"/>
        </w:rPr>
      </w:pPr>
      <w:r w:rsidRPr="00F072E9">
        <w:rPr>
          <w:b/>
          <w:i/>
          <w:sz w:val="26"/>
          <w:szCs w:val="26"/>
        </w:rPr>
        <w:t>Ghi chú:</w:t>
      </w:r>
    </w:p>
    <w:p w14:paraId="54E3BEDE" w14:textId="77777777" w:rsidR="00FB73CD" w:rsidRPr="00F072E9" w:rsidRDefault="00FB73CD" w:rsidP="00CC01F6">
      <w:pPr>
        <w:spacing w:before="120" w:after="120" w:line="320" w:lineRule="exact"/>
        <w:ind w:firstLine="720"/>
        <w:jc w:val="both"/>
        <w:rPr>
          <w:i/>
          <w:sz w:val="26"/>
          <w:szCs w:val="26"/>
        </w:rPr>
      </w:pPr>
      <w:r w:rsidRPr="00F072E9">
        <w:rPr>
          <w:i/>
          <w:sz w:val="26"/>
          <w:szCs w:val="26"/>
        </w:rPr>
        <w:t xml:space="preserve">1. Các thông tin số (1), (2), </w:t>
      </w:r>
      <w:r w:rsidR="00AF0AF5" w:rsidRPr="00F072E9">
        <w:rPr>
          <w:i/>
          <w:sz w:val="26"/>
          <w:szCs w:val="26"/>
        </w:rPr>
        <w:t xml:space="preserve">(3), </w:t>
      </w:r>
      <w:r w:rsidRPr="00F072E9">
        <w:rPr>
          <w:i/>
          <w:sz w:val="26"/>
          <w:szCs w:val="26"/>
        </w:rPr>
        <w:t>(4)</w:t>
      </w:r>
      <w:r w:rsidR="00CA72C6" w:rsidRPr="00F072E9">
        <w:rPr>
          <w:i/>
          <w:sz w:val="26"/>
          <w:szCs w:val="26"/>
        </w:rPr>
        <w:t>, (5):</w:t>
      </w:r>
      <w:r w:rsidRPr="00F072E9">
        <w:rPr>
          <w:i/>
          <w:sz w:val="26"/>
          <w:szCs w:val="26"/>
        </w:rPr>
        <w:t xml:space="preserve"> </w:t>
      </w:r>
    </w:p>
    <w:p w14:paraId="401E2EFA" w14:textId="77777777" w:rsidR="002B26CE" w:rsidRPr="00F072E9" w:rsidRDefault="002B26CE" w:rsidP="002B26CE">
      <w:pPr>
        <w:spacing w:before="120" w:after="120" w:line="320" w:lineRule="exact"/>
        <w:ind w:firstLine="720"/>
        <w:jc w:val="both"/>
        <w:rPr>
          <w:i/>
          <w:sz w:val="26"/>
          <w:szCs w:val="26"/>
        </w:rPr>
      </w:pPr>
      <w:r w:rsidRPr="00F072E9">
        <w:rPr>
          <w:i/>
          <w:sz w:val="26"/>
          <w:szCs w:val="26"/>
        </w:rPr>
        <w:t>- Trường hợp nộp hồ sơ trực tuyến: các thông tin được khai thác từ Cơ sở dữ liệu quốc gia về dân cư để tự động điền vào biểu mẫu</w:t>
      </w:r>
      <w:r w:rsidRPr="00F072E9">
        <w:rPr>
          <w:i/>
          <w:noProof/>
          <w:color w:val="000000"/>
          <w:sz w:val="26"/>
          <w:szCs w:val="26"/>
        </w:rPr>
        <w:t xml:space="preserve">, </w:t>
      </w:r>
      <w:r w:rsidRPr="00F072E9">
        <w:rPr>
          <w:i/>
          <w:sz w:val="26"/>
          <w:szCs w:val="26"/>
        </w:rPr>
        <w:t>người thực hiện thủ tục hành chính không cần kê khai. Nếu các thông tin không được tự động điền vào biểu mẫu thì người thực hiện thủ tục hành chính kê khai đầy đủ.</w:t>
      </w:r>
    </w:p>
    <w:p w14:paraId="60FD0EFA" w14:textId="77777777" w:rsidR="002B26CE" w:rsidRPr="00F072E9" w:rsidRDefault="002B26CE" w:rsidP="002B26CE">
      <w:pPr>
        <w:spacing w:before="120" w:after="120" w:line="320" w:lineRule="exact"/>
        <w:ind w:firstLine="720"/>
        <w:jc w:val="both"/>
        <w:rPr>
          <w:i/>
          <w:noProof/>
          <w:color w:val="000000"/>
          <w:sz w:val="26"/>
          <w:szCs w:val="26"/>
        </w:rPr>
      </w:pPr>
      <w:r w:rsidRPr="00F072E9">
        <w:rPr>
          <w:i/>
          <w:sz w:val="26"/>
          <w:szCs w:val="26"/>
        </w:rPr>
        <w:t xml:space="preserve">- Trường hợp nộp hồ sơ giấy (nộp trực tiếp hoặc qua bưu chính): </w:t>
      </w:r>
      <w:r w:rsidRPr="00F072E9">
        <w:rPr>
          <w:i/>
          <w:noProof/>
          <w:color w:val="000000"/>
          <w:sz w:val="26"/>
          <w:szCs w:val="26"/>
        </w:rPr>
        <w:t>người thực hiện thủ tục hành chính kê khai đầy đủ trong biểu mẫu.</w:t>
      </w:r>
    </w:p>
    <w:p w14:paraId="673464B6" w14:textId="77777777" w:rsidR="00CA72C6" w:rsidRPr="00F072E9" w:rsidRDefault="00FB73CD" w:rsidP="00CC01F6">
      <w:pPr>
        <w:spacing w:before="120" w:after="120" w:line="320" w:lineRule="exact"/>
        <w:ind w:firstLine="720"/>
        <w:jc w:val="both"/>
        <w:rPr>
          <w:i/>
          <w:sz w:val="26"/>
          <w:szCs w:val="26"/>
        </w:rPr>
      </w:pPr>
      <w:r w:rsidRPr="00F072E9">
        <w:rPr>
          <w:i/>
          <w:sz w:val="26"/>
          <w:szCs w:val="26"/>
        </w:rPr>
        <w:t xml:space="preserve">2. </w:t>
      </w:r>
      <w:r w:rsidR="00C64929" w:rsidRPr="00F072E9">
        <w:rPr>
          <w:i/>
          <w:sz w:val="26"/>
          <w:szCs w:val="26"/>
        </w:rPr>
        <w:t>Các thông tin tại biểu mẫu này đồng thời được sử dụng để xây dựng biểu mẫu điện tử tương tác khi cơ quan quản lý nhà nước cung cấp dịch vụ công trực tuyến.</w:t>
      </w:r>
    </w:p>
    <w:p w14:paraId="6008766D" w14:textId="77777777" w:rsidR="00FB73CD" w:rsidRPr="00F072E9" w:rsidRDefault="00FB73CD" w:rsidP="00FB73CD">
      <w:pPr>
        <w:ind w:firstLine="720"/>
        <w:jc w:val="both"/>
        <w:rPr>
          <w:i/>
          <w:sz w:val="26"/>
          <w:szCs w:val="26"/>
        </w:rPr>
      </w:pPr>
    </w:p>
    <w:p w14:paraId="3FB42B69" w14:textId="77777777" w:rsidR="00A30C54" w:rsidRPr="00F072E9" w:rsidRDefault="00A30C54" w:rsidP="002A5849">
      <w:pPr>
        <w:tabs>
          <w:tab w:val="left" w:pos="6840"/>
        </w:tabs>
        <w:spacing w:before="120"/>
        <w:rPr>
          <w:i/>
          <w:sz w:val="26"/>
          <w:szCs w:val="26"/>
        </w:rPr>
      </w:pPr>
    </w:p>
    <w:sectPr w:rsidR="00A30C54" w:rsidRPr="00F072E9" w:rsidSect="00CC01F6">
      <w:headerReference w:type="default" r:id="rId8"/>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D124F" w14:textId="77777777" w:rsidR="00664072" w:rsidRDefault="00664072">
      <w:r>
        <w:separator/>
      </w:r>
    </w:p>
  </w:endnote>
  <w:endnote w:type="continuationSeparator" w:id="0">
    <w:p w14:paraId="6DE75ACC" w14:textId="77777777" w:rsidR="00664072" w:rsidRDefault="00664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CordiaUPC">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2F1EE" w14:textId="77777777" w:rsidR="00664072" w:rsidRDefault="00664072">
      <w:r>
        <w:separator/>
      </w:r>
    </w:p>
  </w:footnote>
  <w:footnote w:type="continuationSeparator" w:id="0">
    <w:p w14:paraId="6DAFE0A4" w14:textId="77777777" w:rsidR="00664072" w:rsidRDefault="006640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ADEDD" w14:textId="77777777" w:rsidR="00C70849" w:rsidRDefault="00C70849">
    <w:pPr>
      <w:pStyle w:val="Header"/>
      <w:jc w:val="center"/>
    </w:pPr>
    <w:r>
      <w:fldChar w:fldCharType="begin"/>
    </w:r>
    <w:r>
      <w:instrText xml:space="preserve"> PAGE   \* MERGEFORMAT </w:instrText>
    </w:r>
    <w:r>
      <w:fldChar w:fldCharType="separate"/>
    </w:r>
    <w:r w:rsidR="00353CF2">
      <w:rPr>
        <w:noProof/>
      </w:rPr>
      <w:t>2</w:t>
    </w:r>
    <w:r>
      <w:rPr>
        <w:noProof/>
      </w:rPr>
      <w:fldChar w:fldCharType="end"/>
    </w:r>
  </w:p>
  <w:p w14:paraId="19D4C2B1" w14:textId="77777777" w:rsidR="00C70849" w:rsidRDefault="00C708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abstractNum>
  <w:abstractNum w:abstractNumId="5" w15:restartNumberingAfterBreak="0">
    <w:nsid w:val="0000000B"/>
    <w:multiLevelType w:val="multilevel"/>
    <w:tmpl w:val="0000000A"/>
    <w:lvl w:ilvl="0">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8" w15:restartNumberingAfterBreak="0">
    <w:nsid w:val="00000011"/>
    <w:multiLevelType w:val="multilevel"/>
    <w:tmpl w:val="00000010"/>
    <w:lvl w:ilvl="0">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1" w15:restartNumberingAfterBreak="0">
    <w:nsid w:val="00000017"/>
    <w:multiLevelType w:val="multilevel"/>
    <w:tmpl w:val="00000016"/>
    <w:lvl w:ilvl="0">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abstractNum>
  <w:abstractNum w:abstractNumId="13" w15:restartNumberingAfterBreak="0">
    <w:nsid w:val="0000001B"/>
    <w:multiLevelType w:val="multilevel"/>
    <w:tmpl w:val="0000001A"/>
    <w:lvl w:ilvl="0">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8" w15:restartNumberingAfterBreak="0">
    <w:nsid w:val="00000025"/>
    <w:multiLevelType w:val="multilevel"/>
    <w:tmpl w:val="00000024"/>
    <w:lvl w:ilvl="0">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9" w15:restartNumberingAfterBreak="0">
    <w:nsid w:val="00000027"/>
    <w:multiLevelType w:val="multilevel"/>
    <w:tmpl w:val="00000026"/>
    <w:lvl w:ilvl="0">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20" w15:restartNumberingAfterBreak="0">
    <w:nsid w:val="00000029"/>
    <w:multiLevelType w:val="multilevel"/>
    <w:tmpl w:val="00000028"/>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22" w15:restartNumberingAfterBreak="0">
    <w:nsid w:val="0000002D"/>
    <w:multiLevelType w:val="multilevel"/>
    <w:tmpl w:val="0000002C"/>
    <w:lvl w:ilvl="0">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23"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abstractNum>
  <w:abstractNum w:abstractNumId="25" w15:restartNumberingAfterBreak="0">
    <w:nsid w:val="00000033"/>
    <w:multiLevelType w:val="multilevel"/>
    <w:tmpl w:val="00000032"/>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1">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26" w15:restartNumberingAfterBreak="0">
    <w:nsid w:val="00000035"/>
    <w:multiLevelType w:val="multilevel"/>
    <w:tmpl w:val="00000034"/>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27" w15:restartNumberingAfterBreak="0">
    <w:nsid w:val="00000037"/>
    <w:multiLevelType w:val="multilevel"/>
    <w:tmpl w:val="00000036"/>
    <w:lvl w:ilvl="0">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28" w15:restartNumberingAfterBreak="0">
    <w:nsid w:val="00000039"/>
    <w:multiLevelType w:val="multilevel"/>
    <w:tmpl w:val="00000038"/>
    <w:lvl w:ilvl="0">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29" w15:restartNumberingAfterBreak="0">
    <w:nsid w:val="0000003B"/>
    <w:multiLevelType w:val="multilevel"/>
    <w:tmpl w:val="0000003A"/>
    <w:lvl w:ilvl="0">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1">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2">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3">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4">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5">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6">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7">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8">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abstractNum>
  <w:abstractNum w:abstractNumId="30" w15:restartNumberingAfterBreak="0">
    <w:nsid w:val="0000003D"/>
    <w:multiLevelType w:val="multilevel"/>
    <w:tmpl w:val="0000003C"/>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1">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31" w15:restartNumberingAfterBreak="0">
    <w:nsid w:val="0000003F"/>
    <w:multiLevelType w:val="multilevel"/>
    <w:tmpl w:val="0000003E"/>
    <w:lvl w:ilvl="0">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32" w15:restartNumberingAfterBreak="0">
    <w:nsid w:val="00000041"/>
    <w:multiLevelType w:val="multilevel"/>
    <w:tmpl w:val="00000040"/>
    <w:lvl w:ilvl="0">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33" w15:restartNumberingAfterBreak="0">
    <w:nsid w:val="00000043"/>
    <w:multiLevelType w:val="multilevel"/>
    <w:tmpl w:val="00000042"/>
    <w:lvl w:ilvl="0">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abstractNum>
  <w:abstractNum w:abstractNumId="34" w15:restartNumberingAfterBreak="0">
    <w:nsid w:val="00000045"/>
    <w:multiLevelType w:val="multilevel"/>
    <w:tmpl w:val="00000044"/>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35" w15:restartNumberingAfterBreak="0">
    <w:nsid w:val="00000047"/>
    <w:multiLevelType w:val="multilevel"/>
    <w:tmpl w:val="00000046"/>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36" w15:restartNumberingAfterBreak="0">
    <w:nsid w:val="00000049"/>
    <w:multiLevelType w:val="multilevel"/>
    <w:tmpl w:val="00000048"/>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abstractNum>
  <w:abstractNum w:abstractNumId="37" w15:restartNumberingAfterBreak="0">
    <w:nsid w:val="0000004B"/>
    <w:multiLevelType w:val="multilevel"/>
    <w:tmpl w:val="0000004A"/>
    <w:lvl w:ilvl="0">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1">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2">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3">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4">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5">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6">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7">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8">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abstractNum>
  <w:abstractNum w:abstractNumId="38" w15:restartNumberingAfterBreak="0">
    <w:nsid w:val="0000004D"/>
    <w:multiLevelType w:val="multilevel"/>
    <w:tmpl w:val="0000004C"/>
    <w:lvl w:ilvl="0">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1">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2">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3">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4">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5">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6">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7">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8">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abstractNum>
  <w:abstractNum w:abstractNumId="39" w15:restartNumberingAfterBreak="0">
    <w:nsid w:val="0000004F"/>
    <w:multiLevelType w:val="multilevel"/>
    <w:tmpl w:val="0000004E"/>
    <w:lvl w:ilvl="0">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1">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2">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3">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4">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5">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6">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7">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8">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abstractNum>
  <w:abstractNum w:abstractNumId="40" w15:restartNumberingAfterBreak="0">
    <w:nsid w:val="00000051"/>
    <w:multiLevelType w:val="multilevel"/>
    <w:tmpl w:val="00000050"/>
    <w:lvl w:ilvl="0">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num w:numId="1" w16cid:durableId="2095323194">
    <w:abstractNumId w:val="0"/>
  </w:num>
  <w:num w:numId="2" w16cid:durableId="451169173">
    <w:abstractNumId w:val="1"/>
  </w:num>
  <w:num w:numId="3" w16cid:durableId="1675453982">
    <w:abstractNumId w:val="2"/>
  </w:num>
  <w:num w:numId="4" w16cid:durableId="1371342096">
    <w:abstractNumId w:val="3"/>
  </w:num>
  <w:num w:numId="5" w16cid:durableId="2023044941">
    <w:abstractNumId w:val="4"/>
  </w:num>
  <w:num w:numId="6" w16cid:durableId="1265848135">
    <w:abstractNumId w:val="5"/>
  </w:num>
  <w:num w:numId="7" w16cid:durableId="173227376">
    <w:abstractNumId w:val="6"/>
  </w:num>
  <w:num w:numId="8" w16cid:durableId="1063021778">
    <w:abstractNumId w:val="7"/>
  </w:num>
  <w:num w:numId="9" w16cid:durableId="315694036">
    <w:abstractNumId w:val="8"/>
  </w:num>
  <w:num w:numId="10" w16cid:durableId="1344360515">
    <w:abstractNumId w:val="9"/>
  </w:num>
  <w:num w:numId="11" w16cid:durableId="1770197803">
    <w:abstractNumId w:val="10"/>
  </w:num>
  <w:num w:numId="12" w16cid:durableId="471483750">
    <w:abstractNumId w:val="11"/>
  </w:num>
  <w:num w:numId="13" w16cid:durableId="342319374">
    <w:abstractNumId w:val="12"/>
  </w:num>
  <w:num w:numId="14" w16cid:durableId="540360172">
    <w:abstractNumId w:val="13"/>
  </w:num>
  <w:num w:numId="15" w16cid:durableId="1500997275">
    <w:abstractNumId w:val="14"/>
  </w:num>
  <w:num w:numId="16" w16cid:durableId="421295251">
    <w:abstractNumId w:val="15"/>
  </w:num>
  <w:num w:numId="17" w16cid:durableId="2125734306">
    <w:abstractNumId w:val="16"/>
  </w:num>
  <w:num w:numId="18" w16cid:durableId="218825857">
    <w:abstractNumId w:val="17"/>
  </w:num>
  <w:num w:numId="19" w16cid:durableId="1795782377">
    <w:abstractNumId w:val="18"/>
  </w:num>
  <w:num w:numId="20" w16cid:durableId="665520171">
    <w:abstractNumId w:val="19"/>
  </w:num>
  <w:num w:numId="21" w16cid:durableId="478619591">
    <w:abstractNumId w:val="20"/>
  </w:num>
  <w:num w:numId="22" w16cid:durableId="866720295">
    <w:abstractNumId w:val="21"/>
  </w:num>
  <w:num w:numId="23" w16cid:durableId="162746756">
    <w:abstractNumId w:val="22"/>
  </w:num>
  <w:num w:numId="24" w16cid:durableId="1855874548">
    <w:abstractNumId w:val="23"/>
  </w:num>
  <w:num w:numId="25" w16cid:durableId="427771654">
    <w:abstractNumId w:val="24"/>
  </w:num>
  <w:num w:numId="26" w16cid:durableId="1988238040">
    <w:abstractNumId w:val="25"/>
  </w:num>
  <w:num w:numId="27" w16cid:durableId="416050378">
    <w:abstractNumId w:val="26"/>
  </w:num>
  <w:num w:numId="28" w16cid:durableId="1608267268">
    <w:abstractNumId w:val="27"/>
  </w:num>
  <w:num w:numId="29" w16cid:durableId="2038191562">
    <w:abstractNumId w:val="28"/>
  </w:num>
  <w:num w:numId="30" w16cid:durableId="1799108886">
    <w:abstractNumId w:val="29"/>
  </w:num>
  <w:num w:numId="31" w16cid:durableId="986473928">
    <w:abstractNumId w:val="30"/>
  </w:num>
  <w:num w:numId="32" w16cid:durableId="43985463">
    <w:abstractNumId w:val="31"/>
  </w:num>
  <w:num w:numId="33" w16cid:durableId="951589334">
    <w:abstractNumId w:val="32"/>
  </w:num>
  <w:num w:numId="34" w16cid:durableId="1258948934">
    <w:abstractNumId w:val="33"/>
  </w:num>
  <w:num w:numId="35" w16cid:durableId="10224793">
    <w:abstractNumId w:val="34"/>
  </w:num>
  <w:num w:numId="36" w16cid:durableId="562958134">
    <w:abstractNumId w:val="35"/>
  </w:num>
  <w:num w:numId="37" w16cid:durableId="1136873739">
    <w:abstractNumId w:val="36"/>
  </w:num>
  <w:num w:numId="38" w16cid:durableId="1265384305">
    <w:abstractNumId w:val="37"/>
  </w:num>
  <w:num w:numId="39" w16cid:durableId="203759193">
    <w:abstractNumId w:val="38"/>
  </w:num>
  <w:num w:numId="40" w16cid:durableId="1792550961">
    <w:abstractNumId w:val="39"/>
  </w:num>
  <w:num w:numId="41" w16cid:durableId="44088266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5849"/>
    <w:rsid w:val="000D582F"/>
    <w:rsid w:val="0019385B"/>
    <w:rsid w:val="001C527B"/>
    <w:rsid w:val="001F345A"/>
    <w:rsid w:val="002A5849"/>
    <w:rsid w:val="002B26CE"/>
    <w:rsid w:val="002D113C"/>
    <w:rsid w:val="002D1DB7"/>
    <w:rsid w:val="00352B91"/>
    <w:rsid w:val="00353CF2"/>
    <w:rsid w:val="00376A3D"/>
    <w:rsid w:val="00596658"/>
    <w:rsid w:val="005A29BE"/>
    <w:rsid w:val="005C49B2"/>
    <w:rsid w:val="005F5BB3"/>
    <w:rsid w:val="00623F00"/>
    <w:rsid w:val="0066320F"/>
    <w:rsid w:val="00664072"/>
    <w:rsid w:val="00684386"/>
    <w:rsid w:val="00716C85"/>
    <w:rsid w:val="0074431D"/>
    <w:rsid w:val="007D2623"/>
    <w:rsid w:val="00880131"/>
    <w:rsid w:val="008B4198"/>
    <w:rsid w:val="008F46A1"/>
    <w:rsid w:val="00905BED"/>
    <w:rsid w:val="00A20AE7"/>
    <w:rsid w:val="00A30C54"/>
    <w:rsid w:val="00A8560F"/>
    <w:rsid w:val="00AA465C"/>
    <w:rsid w:val="00AF0AF5"/>
    <w:rsid w:val="00AF3C62"/>
    <w:rsid w:val="00B63E0C"/>
    <w:rsid w:val="00C64929"/>
    <w:rsid w:val="00C70849"/>
    <w:rsid w:val="00C9042A"/>
    <w:rsid w:val="00CA72C6"/>
    <w:rsid w:val="00CC01F6"/>
    <w:rsid w:val="00CD6D24"/>
    <w:rsid w:val="00CE0F85"/>
    <w:rsid w:val="00CE3C63"/>
    <w:rsid w:val="00D6242C"/>
    <w:rsid w:val="00E10822"/>
    <w:rsid w:val="00E30C76"/>
    <w:rsid w:val="00E358AA"/>
    <w:rsid w:val="00EC4229"/>
    <w:rsid w:val="00F072E9"/>
    <w:rsid w:val="00F61F02"/>
    <w:rsid w:val="00F947B2"/>
    <w:rsid w:val="00FB3EB2"/>
    <w:rsid w:val="00FB6560"/>
    <w:rsid w:val="00FB73CD"/>
    <w:rsid w:val="00FF35F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2772F0D1"/>
  <w15:chartTrackingRefBased/>
  <w15:docId w15:val="{CD79789C-BDBE-43F6-815E-5951CD854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2A5849"/>
    <w:pPr>
      <w:tabs>
        <w:tab w:val="left" w:pos="1152"/>
      </w:tabs>
      <w:spacing w:before="120" w:after="120" w:line="312" w:lineRule="auto"/>
    </w:pPr>
    <w:rPr>
      <w:rFonts w:ascii="Arial" w:hAnsi="Arial" w:cs="Arial"/>
      <w:sz w:val="26"/>
      <w:szCs w:val="26"/>
      <w:lang w:val="en-US" w:eastAsia="en-US"/>
    </w:rPr>
  </w:style>
  <w:style w:type="character" w:customStyle="1" w:styleId="Bodytext2">
    <w:name w:val="Body text (2)_"/>
    <w:link w:val="Bodytext21"/>
    <w:locked/>
    <w:rsid w:val="002A5849"/>
    <w:rPr>
      <w:b/>
      <w:bCs/>
      <w:spacing w:val="1"/>
      <w:sz w:val="26"/>
      <w:szCs w:val="26"/>
      <w:lang w:bidi="ar-SA"/>
    </w:rPr>
  </w:style>
  <w:style w:type="paragraph" w:customStyle="1" w:styleId="Bodytext21">
    <w:name w:val="Body text (2)1"/>
    <w:basedOn w:val="Normal"/>
    <w:link w:val="Bodytext2"/>
    <w:rsid w:val="002A5849"/>
    <w:pPr>
      <w:widowControl w:val="0"/>
      <w:shd w:val="clear" w:color="auto" w:fill="FFFFFF"/>
      <w:spacing w:line="298" w:lineRule="exact"/>
      <w:jc w:val="both"/>
    </w:pPr>
    <w:rPr>
      <w:b/>
      <w:bCs/>
      <w:spacing w:val="1"/>
      <w:sz w:val="26"/>
      <w:szCs w:val="26"/>
      <w:lang w:val="vi-VN" w:eastAsia="ja-JP"/>
    </w:rPr>
  </w:style>
  <w:style w:type="character" w:customStyle="1" w:styleId="Bodytext3">
    <w:name w:val="Body text (3)_"/>
    <w:link w:val="Bodytext31"/>
    <w:locked/>
    <w:rsid w:val="002A5849"/>
    <w:rPr>
      <w:b/>
      <w:bCs/>
      <w:spacing w:val="-6"/>
      <w:sz w:val="26"/>
      <w:szCs w:val="26"/>
      <w:lang w:bidi="ar-SA"/>
    </w:rPr>
  </w:style>
  <w:style w:type="paragraph" w:customStyle="1" w:styleId="Bodytext31">
    <w:name w:val="Body text (3)1"/>
    <w:basedOn w:val="Normal"/>
    <w:link w:val="Bodytext3"/>
    <w:rsid w:val="002A5849"/>
    <w:pPr>
      <w:widowControl w:val="0"/>
      <w:shd w:val="clear" w:color="auto" w:fill="FFFFFF"/>
      <w:spacing w:line="298" w:lineRule="exact"/>
    </w:pPr>
    <w:rPr>
      <w:b/>
      <w:bCs/>
      <w:spacing w:val="-6"/>
      <w:sz w:val="26"/>
      <w:szCs w:val="26"/>
      <w:lang w:val="vi-VN" w:eastAsia="ja-JP"/>
    </w:rPr>
  </w:style>
  <w:style w:type="character" w:customStyle="1" w:styleId="Bodytext4">
    <w:name w:val="Body text (4)_"/>
    <w:link w:val="Bodytext40"/>
    <w:locked/>
    <w:rsid w:val="002A5849"/>
    <w:rPr>
      <w:b/>
      <w:bCs/>
      <w:i/>
      <w:iCs/>
      <w:sz w:val="22"/>
      <w:szCs w:val="22"/>
      <w:lang w:bidi="ar-SA"/>
    </w:rPr>
  </w:style>
  <w:style w:type="paragraph" w:customStyle="1" w:styleId="Bodytext40">
    <w:name w:val="Body text (4)"/>
    <w:basedOn w:val="Normal"/>
    <w:link w:val="Bodytext4"/>
    <w:rsid w:val="002A5849"/>
    <w:pPr>
      <w:widowControl w:val="0"/>
      <w:shd w:val="clear" w:color="auto" w:fill="FFFFFF"/>
      <w:spacing w:after="600" w:line="298" w:lineRule="exact"/>
    </w:pPr>
    <w:rPr>
      <w:b/>
      <w:bCs/>
      <w:i/>
      <w:iCs/>
      <w:sz w:val="22"/>
      <w:szCs w:val="22"/>
      <w:lang w:val="vi-VN" w:eastAsia="ja-JP"/>
    </w:rPr>
  </w:style>
  <w:style w:type="character" w:customStyle="1" w:styleId="Bodytext5">
    <w:name w:val="Body text (5)_"/>
    <w:link w:val="Bodytext50"/>
    <w:locked/>
    <w:rsid w:val="002A5849"/>
    <w:rPr>
      <w:b/>
      <w:bCs/>
      <w:i/>
      <w:iCs/>
      <w:sz w:val="25"/>
      <w:szCs w:val="25"/>
      <w:lang w:bidi="ar-SA"/>
    </w:rPr>
  </w:style>
  <w:style w:type="paragraph" w:customStyle="1" w:styleId="Bodytext50">
    <w:name w:val="Body text (5)"/>
    <w:basedOn w:val="Normal"/>
    <w:link w:val="Bodytext5"/>
    <w:rsid w:val="002A5849"/>
    <w:pPr>
      <w:widowControl w:val="0"/>
      <w:shd w:val="clear" w:color="auto" w:fill="FFFFFF"/>
      <w:spacing w:before="660" w:after="180" w:line="240" w:lineRule="atLeast"/>
      <w:ind w:firstLine="720"/>
      <w:jc w:val="both"/>
    </w:pPr>
    <w:rPr>
      <w:b/>
      <w:bCs/>
      <w:i/>
      <w:iCs/>
      <w:sz w:val="25"/>
      <w:szCs w:val="25"/>
      <w:lang w:val="vi-VN" w:eastAsia="ja-JP"/>
    </w:rPr>
  </w:style>
  <w:style w:type="character" w:customStyle="1" w:styleId="Tablecaption2">
    <w:name w:val="Table caption (2)_"/>
    <w:link w:val="Tablecaption20"/>
    <w:locked/>
    <w:rsid w:val="002A5849"/>
    <w:rPr>
      <w:b/>
      <w:bCs/>
      <w:spacing w:val="-6"/>
      <w:sz w:val="26"/>
      <w:szCs w:val="26"/>
      <w:lang w:bidi="ar-SA"/>
    </w:rPr>
  </w:style>
  <w:style w:type="paragraph" w:customStyle="1" w:styleId="Tablecaption20">
    <w:name w:val="Table caption (2)"/>
    <w:basedOn w:val="Normal"/>
    <w:link w:val="Tablecaption2"/>
    <w:rsid w:val="002A5849"/>
    <w:pPr>
      <w:widowControl w:val="0"/>
      <w:shd w:val="clear" w:color="auto" w:fill="FFFFFF"/>
      <w:spacing w:line="240" w:lineRule="atLeast"/>
    </w:pPr>
    <w:rPr>
      <w:b/>
      <w:bCs/>
      <w:spacing w:val="-6"/>
      <w:sz w:val="26"/>
      <w:szCs w:val="26"/>
      <w:lang w:val="vi-VN" w:eastAsia="ja-JP"/>
    </w:rPr>
  </w:style>
  <w:style w:type="character" w:customStyle="1" w:styleId="Bodytext">
    <w:name w:val="Body text_"/>
    <w:link w:val="Bodytext1"/>
    <w:locked/>
    <w:rsid w:val="002A5849"/>
    <w:rPr>
      <w:spacing w:val="9"/>
      <w:sz w:val="21"/>
      <w:szCs w:val="21"/>
      <w:lang w:bidi="ar-SA"/>
    </w:rPr>
  </w:style>
  <w:style w:type="paragraph" w:customStyle="1" w:styleId="Bodytext1">
    <w:name w:val="Body text1"/>
    <w:basedOn w:val="Normal"/>
    <w:link w:val="Bodytext"/>
    <w:rsid w:val="002A5849"/>
    <w:pPr>
      <w:widowControl w:val="0"/>
      <w:shd w:val="clear" w:color="auto" w:fill="FFFFFF"/>
      <w:spacing w:before="120" w:after="120" w:line="331" w:lineRule="exact"/>
      <w:jc w:val="both"/>
    </w:pPr>
    <w:rPr>
      <w:spacing w:val="9"/>
      <w:sz w:val="21"/>
      <w:szCs w:val="21"/>
      <w:lang w:val="vi-VN" w:eastAsia="ja-JP"/>
    </w:rPr>
  </w:style>
  <w:style w:type="character" w:customStyle="1" w:styleId="Headerorfooter">
    <w:name w:val="Header or footer_"/>
    <w:link w:val="Headerorfooter0"/>
    <w:locked/>
    <w:rsid w:val="002A5849"/>
    <w:rPr>
      <w:b/>
      <w:bCs/>
      <w:spacing w:val="9"/>
      <w:sz w:val="21"/>
      <w:szCs w:val="21"/>
      <w:lang w:bidi="ar-SA"/>
    </w:rPr>
  </w:style>
  <w:style w:type="paragraph" w:customStyle="1" w:styleId="Headerorfooter0">
    <w:name w:val="Header or footer"/>
    <w:basedOn w:val="Normal"/>
    <w:link w:val="Headerorfooter"/>
    <w:rsid w:val="002A5849"/>
    <w:pPr>
      <w:widowControl w:val="0"/>
      <w:shd w:val="clear" w:color="auto" w:fill="FFFFFF"/>
      <w:spacing w:line="240" w:lineRule="atLeast"/>
    </w:pPr>
    <w:rPr>
      <w:b/>
      <w:bCs/>
      <w:spacing w:val="9"/>
      <w:sz w:val="21"/>
      <w:szCs w:val="21"/>
      <w:lang w:val="vi-VN" w:eastAsia="ja-JP"/>
    </w:rPr>
  </w:style>
  <w:style w:type="character" w:customStyle="1" w:styleId="Bodytext6">
    <w:name w:val="Body text (6)_"/>
    <w:link w:val="Bodytext60"/>
    <w:locked/>
    <w:rsid w:val="002A5849"/>
    <w:rPr>
      <w:b/>
      <w:bCs/>
      <w:i/>
      <w:iCs/>
      <w:spacing w:val="1"/>
      <w:sz w:val="23"/>
      <w:szCs w:val="23"/>
      <w:lang w:bidi="ar-SA"/>
    </w:rPr>
  </w:style>
  <w:style w:type="paragraph" w:customStyle="1" w:styleId="Bodytext60">
    <w:name w:val="Body text (6)"/>
    <w:basedOn w:val="Normal"/>
    <w:link w:val="Bodytext6"/>
    <w:rsid w:val="002A5849"/>
    <w:pPr>
      <w:widowControl w:val="0"/>
      <w:shd w:val="clear" w:color="auto" w:fill="FFFFFF"/>
      <w:spacing w:before="180" w:line="254" w:lineRule="exact"/>
      <w:jc w:val="both"/>
    </w:pPr>
    <w:rPr>
      <w:b/>
      <w:bCs/>
      <w:i/>
      <w:iCs/>
      <w:spacing w:val="1"/>
      <w:sz w:val="23"/>
      <w:szCs w:val="23"/>
      <w:lang w:val="vi-VN" w:eastAsia="ja-JP"/>
    </w:rPr>
  </w:style>
  <w:style w:type="character" w:customStyle="1" w:styleId="Bodytext7">
    <w:name w:val="Body text (7)_"/>
    <w:link w:val="Bodytext70"/>
    <w:locked/>
    <w:rsid w:val="002A5849"/>
    <w:rPr>
      <w:b/>
      <w:bCs/>
      <w:spacing w:val="3"/>
      <w:sz w:val="21"/>
      <w:szCs w:val="21"/>
      <w:lang w:bidi="ar-SA"/>
    </w:rPr>
  </w:style>
  <w:style w:type="paragraph" w:customStyle="1" w:styleId="Bodytext70">
    <w:name w:val="Body text (7)"/>
    <w:basedOn w:val="Normal"/>
    <w:link w:val="Bodytext7"/>
    <w:rsid w:val="002A5849"/>
    <w:pPr>
      <w:widowControl w:val="0"/>
      <w:shd w:val="clear" w:color="auto" w:fill="FFFFFF"/>
      <w:spacing w:line="254" w:lineRule="exact"/>
      <w:ind w:hanging="1340"/>
      <w:jc w:val="both"/>
    </w:pPr>
    <w:rPr>
      <w:b/>
      <w:bCs/>
      <w:spacing w:val="3"/>
      <w:sz w:val="21"/>
      <w:szCs w:val="21"/>
      <w:lang w:val="vi-VN" w:eastAsia="ja-JP"/>
    </w:rPr>
  </w:style>
  <w:style w:type="character" w:customStyle="1" w:styleId="Bodytext8">
    <w:name w:val="Body text (8)_"/>
    <w:link w:val="Bodytext80"/>
    <w:locked/>
    <w:rsid w:val="002A5849"/>
    <w:rPr>
      <w:b/>
      <w:bCs/>
      <w:i/>
      <w:iCs/>
      <w:spacing w:val="3"/>
      <w:lang w:bidi="ar-SA"/>
    </w:rPr>
  </w:style>
  <w:style w:type="paragraph" w:customStyle="1" w:styleId="Bodytext80">
    <w:name w:val="Body text (8)"/>
    <w:basedOn w:val="Normal"/>
    <w:link w:val="Bodytext8"/>
    <w:rsid w:val="002A5849"/>
    <w:pPr>
      <w:widowControl w:val="0"/>
      <w:shd w:val="clear" w:color="auto" w:fill="FFFFFF"/>
      <w:spacing w:before="60" w:after="120" w:line="240" w:lineRule="atLeast"/>
      <w:ind w:firstLine="700"/>
      <w:jc w:val="both"/>
    </w:pPr>
    <w:rPr>
      <w:b/>
      <w:bCs/>
      <w:i/>
      <w:iCs/>
      <w:spacing w:val="3"/>
      <w:sz w:val="20"/>
      <w:szCs w:val="20"/>
      <w:lang w:val="vi-VN" w:eastAsia="ja-JP"/>
    </w:rPr>
  </w:style>
  <w:style w:type="character" w:customStyle="1" w:styleId="Bodytext9">
    <w:name w:val="Body text (9)_"/>
    <w:link w:val="Bodytext90"/>
    <w:locked/>
    <w:rsid w:val="002A5849"/>
    <w:rPr>
      <w:i/>
      <w:iCs/>
      <w:spacing w:val="2"/>
      <w:sz w:val="21"/>
      <w:szCs w:val="21"/>
      <w:lang w:bidi="ar-SA"/>
    </w:rPr>
  </w:style>
  <w:style w:type="paragraph" w:customStyle="1" w:styleId="Bodytext90">
    <w:name w:val="Body text (9)"/>
    <w:basedOn w:val="Normal"/>
    <w:link w:val="Bodytext9"/>
    <w:rsid w:val="002A5849"/>
    <w:pPr>
      <w:widowControl w:val="0"/>
      <w:shd w:val="clear" w:color="auto" w:fill="FFFFFF"/>
      <w:spacing w:after="720" w:line="446" w:lineRule="exact"/>
      <w:jc w:val="both"/>
    </w:pPr>
    <w:rPr>
      <w:i/>
      <w:iCs/>
      <w:spacing w:val="2"/>
      <w:sz w:val="21"/>
      <w:szCs w:val="21"/>
      <w:lang w:val="vi-VN" w:eastAsia="ja-JP"/>
    </w:rPr>
  </w:style>
  <w:style w:type="character" w:customStyle="1" w:styleId="Bodytext10">
    <w:name w:val="Body text (10)_"/>
    <w:link w:val="Bodytext100"/>
    <w:locked/>
    <w:rsid w:val="002A5849"/>
    <w:rPr>
      <w:spacing w:val="14"/>
      <w:sz w:val="21"/>
      <w:szCs w:val="21"/>
      <w:lang w:bidi="ar-SA"/>
    </w:rPr>
  </w:style>
  <w:style w:type="paragraph" w:customStyle="1" w:styleId="Bodytext100">
    <w:name w:val="Body text (10)"/>
    <w:basedOn w:val="Normal"/>
    <w:link w:val="Bodytext10"/>
    <w:rsid w:val="002A5849"/>
    <w:pPr>
      <w:widowControl w:val="0"/>
      <w:shd w:val="clear" w:color="auto" w:fill="FFFFFF"/>
      <w:spacing w:before="720" w:after="660" w:line="240" w:lineRule="atLeast"/>
      <w:jc w:val="both"/>
    </w:pPr>
    <w:rPr>
      <w:spacing w:val="14"/>
      <w:sz w:val="21"/>
      <w:szCs w:val="21"/>
      <w:lang w:val="vi-VN" w:eastAsia="ja-JP"/>
    </w:rPr>
  </w:style>
  <w:style w:type="character" w:customStyle="1" w:styleId="Bodytext11">
    <w:name w:val="Body text (11)_"/>
    <w:link w:val="Bodytext110"/>
    <w:locked/>
    <w:rsid w:val="002A5849"/>
    <w:rPr>
      <w:spacing w:val="19"/>
      <w:lang w:bidi="ar-SA"/>
    </w:rPr>
  </w:style>
  <w:style w:type="paragraph" w:customStyle="1" w:styleId="Bodytext110">
    <w:name w:val="Body text (11)"/>
    <w:basedOn w:val="Normal"/>
    <w:link w:val="Bodytext11"/>
    <w:rsid w:val="002A5849"/>
    <w:pPr>
      <w:widowControl w:val="0"/>
      <w:shd w:val="clear" w:color="auto" w:fill="FFFFFF"/>
      <w:spacing w:line="451" w:lineRule="exact"/>
      <w:jc w:val="both"/>
    </w:pPr>
    <w:rPr>
      <w:spacing w:val="19"/>
      <w:sz w:val="20"/>
      <w:szCs w:val="20"/>
      <w:lang w:val="vi-VN" w:eastAsia="ja-JP"/>
    </w:rPr>
  </w:style>
  <w:style w:type="character" w:customStyle="1" w:styleId="Heading3">
    <w:name w:val="Heading #3_"/>
    <w:link w:val="Heading30"/>
    <w:locked/>
    <w:rsid w:val="002A5849"/>
    <w:rPr>
      <w:rFonts w:ascii="Corbel" w:hAnsi="Corbel"/>
      <w:noProof/>
      <w:lang w:bidi="ar-SA"/>
    </w:rPr>
  </w:style>
  <w:style w:type="paragraph" w:customStyle="1" w:styleId="Heading30">
    <w:name w:val="Heading #3"/>
    <w:basedOn w:val="Normal"/>
    <w:link w:val="Heading3"/>
    <w:rsid w:val="002A5849"/>
    <w:pPr>
      <w:widowControl w:val="0"/>
      <w:shd w:val="clear" w:color="auto" w:fill="FFFFFF"/>
      <w:spacing w:after="180" w:line="240" w:lineRule="atLeast"/>
      <w:jc w:val="both"/>
      <w:outlineLvl w:val="2"/>
    </w:pPr>
    <w:rPr>
      <w:rFonts w:ascii="Corbel" w:hAnsi="Corbel"/>
      <w:noProof/>
      <w:sz w:val="20"/>
      <w:szCs w:val="20"/>
      <w:lang w:val="vi-VN" w:eastAsia="ja-JP"/>
    </w:rPr>
  </w:style>
  <w:style w:type="character" w:customStyle="1" w:styleId="Bodytext12">
    <w:name w:val="Body text (12)_"/>
    <w:link w:val="Bodytext120"/>
    <w:locked/>
    <w:rsid w:val="002A5849"/>
    <w:rPr>
      <w:rFonts w:ascii="Consolas" w:hAnsi="Consolas"/>
      <w:noProof/>
      <w:lang w:bidi="ar-SA"/>
    </w:rPr>
  </w:style>
  <w:style w:type="paragraph" w:customStyle="1" w:styleId="Bodytext120">
    <w:name w:val="Body text (12)"/>
    <w:basedOn w:val="Normal"/>
    <w:link w:val="Bodytext12"/>
    <w:rsid w:val="002A5849"/>
    <w:pPr>
      <w:widowControl w:val="0"/>
      <w:shd w:val="clear" w:color="auto" w:fill="FFFFFF"/>
      <w:spacing w:before="180" w:after="360" w:line="240" w:lineRule="atLeast"/>
      <w:jc w:val="both"/>
    </w:pPr>
    <w:rPr>
      <w:rFonts w:ascii="Consolas" w:hAnsi="Consolas"/>
      <w:noProof/>
      <w:sz w:val="20"/>
      <w:szCs w:val="20"/>
      <w:lang w:val="vi-VN" w:eastAsia="ja-JP"/>
    </w:rPr>
  </w:style>
  <w:style w:type="character" w:customStyle="1" w:styleId="Bodytext13">
    <w:name w:val="Body text (13)_"/>
    <w:link w:val="Bodytext130"/>
    <w:locked/>
    <w:rsid w:val="002A5849"/>
    <w:rPr>
      <w:spacing w:val="5"/>
      <w:sz w:val="18"/>
      <w:szCs w:val="18"/>
      <w:lang w:bidi="ar-SA"/>
    </w:rPr>
  </w:style>
  <w:style w:type="paragraph" w:customStyle="1" w:styleId="Bodytext130">
    <w:name w:val="Body text (13)"/>
    <w:basedOn w:val="Normal"/>
    <w:link w:val="Bodytext13"/>
    <w:rsid w:val="002A5849"/>
    <w:pPr>
      <w:widowControl w:val="0"/>
      <w:shd w:val="clear" w:color="auto" w:fill="FFFFFF"/>
      <w:spacing w:before="360" w:line="451" w:lineRule="exact"/>
      <w:jc w:val="both"/>
    </w:pPr>
    <w:rPr>
      <w:spacing w:val="5"/>
      <w:sz w:val="18"/>
      <w:szCs w:val="18"/>
      <w:lang w:val="vi-VN" w:eastAsia="ja-JP"/>
    </w:rPr>
  </w:style>
  <w:style w:type="character" w:customStyle="1" w:styleId="Bodytext14">
    <w:name w:val="Body text (14)_"/>
    <w:link w:val="Bodytext140"/>
    <w:locked/>
    <w:rsid w:val="002A5849"/>
    <w:rPr>
      <w:i/>
      <w:iCs/>
      <w:spacing w:val="8"/>
      <w:sz w:val="15"/>
      <w:szCs w:val="15"/>
      <w:lang w:bidi="ar-SA"/>
    </w:rPr>
  </w:style>
  <w:style w:type="paragraph" w:customStyle="1" w:styleId="Bodytext140">
    <w:name w:val="Body text (14)"/>
    <w:basedOn w:val="Normal"/>
    <w:link w:val="Bodytext14"/>
    <w:rsid w:val="002A5849"/>
    <w:pPr>
      <w:widowControl w:val="0"/>
      <w:shd w:val="clear" w:color="auto" w:fill="FFFFFF"/>
      <w:spacing w:before="360" w:after="180" w:line="240" w:lineRule="atLeast"/>
      <w:jc w:val="both"/>
    </w:pPr>
    <w:rPr>
      <w:i/>
      <w:iCs/>
      <w:spacing w:val="8"/>
      <w:sz w:val="15"/>
      <w:szCs w:val="15"/>
      <w:lang w:val="vi-VN" w:eastAsia="ja-JP"/>
    </w:rPr>
  </w:style>
  <w:style w:type="character" w:customStyle="1" w:styleId="Bodytext15">
    <w:name w:val="Body text (15)_"/>
    <w:link w:val="Bodytext150"/>
    <w:locked/>
    <w:rsid w:val="002A5849"/>
    <w:rPr>
      <w:rFonts w:ascii="Corbel" w:hAnsi="Corbel"/>
      <w:sz w:val="8"/>
      <w:szCs w:val="8"/>
      <w:lang w:bidi="ar-SA"/>
    </w:rPr>
  </w:style>
  <w:style w:type="paragraph" w:customStyle="1" w:styleId="Bodytext150">
    <w:name w:val="Body text (15)"/>
    <w:basedOn w:val="Normal"/>
    <w:link w:val="Bodytext15"/>
    <w:rsid w:val="002A5849"/>
    <w:pPr>
      <w:widowControl w:val="0"/>
      <w:shd w:val="clear" w:color="auto" w:fill="FFFFFF"/>
      <w:spacing w:after="120" w:line="240" w:lineRule="atLeast"/>
      <w:jc w:val="both"/>
    </w:pPr>
    <w:rPr>
      <w:rFonts w:ascii="Corbel" w:hAnsi="Corbel"/>
      <w:sz w:val="8"/>
      <w:szCs w:val="8"/>
      <w:lang w:val="vi-VN" w:eastAsia="ja-JP"/>
    </w:rPr>
  </w:style>
  <w:style w:type="character" w:customStyle="1" w:styleId="Heading52">
    <w:name w:val="Heading #5 (2)_"/>
    <w:link w:val="Heading520"/>
    <w:locked/>
    <w:rsid w:val="002A5849"/>
    <w:rPr>
      <w:spacing w:val="-3"/>
      <w:sz w:val="15"/>
      <w:szCs w:val="15"/>
      <w:lang w:bidi="ar-SA"/>
    </w:rPr>
  </w:style>
  <w:style w:type="paragraph" w:customStyle="1" w:styleId="Heading520">
    <w:name w:val="Heading #5 (2)"/>
    <w:basedOn w:val="Normal"/>
    <w:link w:val="Heading52"/>
    <w:rsid w:val="002A5849"/>
    <w:pPr>
      <w:widowControl w:val="0"/>
      <w:shd w:val="clear" w:color="auto" w:fill="FFFFFF"/>
      <w:spacing w:line="451" w:lineRule="exact"/>
      <w:ind w:firstLine="640"/>
      <w:jc w:val="both"/>
      <w:outlineLvl w:val="4"/>
    </w:pPr>
    <w:rPr>
      <w:spacing w:val="-3"/>
      <w:sz w:val="15"/>
      <w:szCs w:val="15"/>
      <w:lang w:val="vi-VN" w:eastAsia="ja-JP"/>
    </w:rPr>
  </w:style>
  <w:style w:type="character" w:customStyle="1" w:styleId="Bodytext16">
    <w:name w:val="Body text (16)_"/>
    <w:link w:val="Bodytext160"/>
    <w:locked/>
    <w:rsid w:val="002A5849"/>
    <w:rPr>
      <w:rFonts w:ascii="Corbel" w:hAnsi="Corbel"/>
      <w:noProof/>
      <w:lang w:bidi="ar-SA"/>
    </w:rPr>
  </w:style>
  <w:style w:type="paragraph" w:customStyle="1" w:styleId="Bodytext160">
    <w:name w:val="Body text (16)"/>
    <w:basedOn w:val="Normal"/>
    <w:link w:val="Bodytext16"/>
    <w:rsid w:val="002A5849"/>
    <w:pPr>
      <w:widowControl w:val="0"/>
      <w:shd w:val="clear" w:color="auto" w:fill="FFFFFF"/>
      <w:spacing w:after="300" w:line="451" w:lineRule="exact"/>
      <w:ind w:firstLine="640"/>
      <w:jc w:val="both"/>
    </w:pPr>
    <w:rPr>
      <w:rFonts w:ascii="Corbel" w:hAnsi="Corbel"/>
      <w:noProof/>
      <w:sz w:val="20"/>
      <w:szCs w:val="20"/>
      <w:lang w:val="vi-VN" w:eastAsia="ja-JP"/>
    </w:rPr>
  </w:style>
  <w:style w:type="character" w:customStyle="1" w:styleId="Bodytext17">
    <w:name w:val="Body text (17)_"/>
    <w:link w:val="Bodytext170"/>
    <w:locked/>
    <w:rsid w:val="002A5849"/>
    <w:rPr>
      <w:i/>
      <w:iCs/>
      <w:spacing w:val="9"/>
      <w:sz w:val="18"/>
      <w:szCs w:val="18"/>
      <w:lang w:bidi="ar-SA"/>
    </w:rPr>
  </w:style>
  <w:style w:type="paragraph" w:customStyle="1" w:styleId="Bodytext170">
    <w:name w:val="Body text (17)"/>
    <w:basedOn w:val="Normal"/>
    <w:link w:val="Bodytext17"/>
    <w:rsid w:val="002A5849"/>
    <w:pPr>
      <w:widowControl w:val="0"/>
      <w:shd w:val="clear" w:color="auto" w:fill="FFFFFF"/>
      <w:spacing w:before="300" w:line="278" w:lineRule="exact"/>
      <w:jc w:val="center"/>
    </w:pPr>
    <w:rPr>
      <w:i/>
      <w:iCs/>
      <w:spacing w:val="9"/>
      <w:sz w:val="18"/>
      <w:szCs w:val="18"/>
      <w:lang w:val="vi-VN" w:eastAsia="ja-JP"/>
    </w:rPr>
  </w:style>
  <w:style w:type="character" w:customStyle="1" w:styleId="Bodytext18">
    <w:name w:val="Body text (18)_"/>
    <w:link w:val="Bodytext180"/>
    <w:locked/>
    <w:rsid w:val="002A5849"/>
    <w:rPr>
      <w:rFonts w:ascii="Corbel" w:hAnsi="Corbel"/>
      <w:spacing w:val="1"/>
      <w:lang w:bidi="ar-SA"/>
    </w:rPr>
  </w:style>
  <w:style w:type="paragraph" w:customStyle="1" w:styleId="Bodytext180">
    <w:name w:val="Body text (18)"/>
    <w:basedOn w:val="Normal"/>
    <w:link w:val="Bodytext18"/>
    <w:rsid w:val="002A5849"/>
    <w:pPr>
      <w:widowControl w:val="0"/>
      <w:shd w:val="clear" w:color="auto" w:fill="FFFFFF"/>
      <w:spacing w:after="240" w:line="240" w:lineRule="atLeast"/>
      <w:jc w:val="both"/>
    </w:pPr>
    <w:rPr>
      <w:rFonts w:ascii="Corbel" w:hAnsi="Corbel"/>
      <w:spacing w:val="1"/>
      <w:sz w:val="20"/>
      <w:szCs w:val="20"/>
      <w:lang w:val="vi-VN" w:eastAsia="ja-JP"/>
    </w:rPr>
  </w:style>
  <w:style w:type="character" w:customStyle="1" w:styleId="Bodytext19">
    <w:name w:val="Body text (19)_"/>
    <w:link w:val="Bodytext190"/>
    <w:locked/>
    <w:rsid w:val="002A5849"/>
    <w:rPr>
      <w:rFonts w:ascii="Candara" w:hAnsi="Candara"/>
      <w:spacing w:val="9"/>
      <w:sz w:val="15"/>
      <w:szCs w:val="15"/>
      <w:lang w:bidi="ar-SA"/>
    </w:rPr>
  </w:style>
  <w:style w:type="paragraph" w:customStyle="1" w:styleId="Bodytext190">
    <w:name w:val="Body text (19)"/>
    <w:basedOn w:val="Normal"/>
    <w:link w:val="Bodytext19"/>
    <w:rsid w:val="002A5849"/>
    <w:pPr>
      <w:widowControl w:val="0"/>
      <w:shd w:val="clear" w:color="auto" w:fill="FFFFFF"/>
      <w:spacing w:before="1080" w:line="240" w:lineRule="atLeast"/>
      <w:jc w:val="both"/>
    </w:pPr>
    <w:rPr>
      <w:rFonts w:ascii="Candara" w:hAnsi="Candara"/>
      <w:spacing w:val="9"/>
      <w:sz w:val="15"/>
      <w:szCs w:val="15"/>
      <w:lang w:val="vi-VN" w:eastAsia="ja-JP"/>
    </w:rPr>
  </w:style>
  <w:style w:type="character" w:customStyle="1" w:styleId="Heading1">
    <w:name w:val="Heading #1_"/>
    <w:link w:val="Heading10"/>
    <w:locked/>
    <w:rsid w:val="002A5849"/>
    <w:rPr>
      <w:rFonts w:ascii="Corbel" w:hAnsi="Corbel"/>
      <w:noProof/>
      <w:sz w:val="8"/>
      <w:szCs w:val="8"/>
      <w:lang w:bidi="ar-SA"/>
    </w:rPr>
  </w:style>
  <w:style w:type="paragraph" w:customStyle="1" w:styleId="Heading10">
    <w:name w:val="Heading #1"/>
    <w:basedOn w:val="Normal"/>
    <w:link w:val="Heading1"/>
    <w:rsid w:val="002A5849"/>
    <w:pPr>
      <w:widowControl w:val="0"/>
      <w:shd w:val="clear" w:color="auto" w:fill="FFFFFF"/>
      <w:spacing w:line="451" w:lineRule="exact"/>
      <w:jc w:val="both"/>
      <w:outlineLvl w:val="0"/>
    </w:pPr>
    <w:rPr>
      <w:rFonts w:ascii="Corbel" w:hAnsi="Corbel"/>
      <w:noProof/>
      <w:sz w:val="8"/>
      <w:szCs w:val="8"/>
      <w:lang w:val="vi-VN" w:eastAsia="ja-JP"/>
    </w:rPr>
  </w:style>
  <w:style w:type="character" w:customStyle="1" w:styleId="Bodytext20">
    <w:name w:val="Body text (20)_"/>
    <w:link w:val="Bodytext200"/>
    <w:locked/>
    <w:rsid w:val="002A5849"/>
    <w:rPr>
      <w:rFonts w:ascii="Corbel" w:hAnsi="Corbel"/>
      <w:noProof/>
      <w:sz w:val="25"/>
      <w:szCs w:val="25"/>
      <w:lang w:bidi="ar-SA"/>
    </w:rPr>
  </w:style>
  <w:style w:type="paragraph" w:customStyle="1" w:styleId="Bodytext200">
    <w:name w:val="Body text (20)"/>
    <w:basedOn w:val="Normal"/>
    <w:link w:val="Bodytext20"/>
    <w:rsid w:val="002A5849"/>
    <w:pPr>
      <w:widowControl w:val="0"/>
      <w:shd w:val="clear" w:color="auto" w:fill="FFFFFF"/>
      <w:spacing w:line="451" w:lineRule="exact"/>
      <w:jc w:val="both"/>
    </w:pPr>
    <w:rPr>
      <w:rFonts w:ascii="Corbel" w:hAnsi="Corbel"/>
      <w:noProof/>
      <w:sz w:val="25"/>
      <w:szCs w:val="25"/>
      <w:lang w:val="vi-VN" w:eastAsia="ja-JP"/>
    </w:rPr>
  </w:style>
  <w:style w:type="character" w:customStyle="1" w:styleId="Heading42">
    <w:name w:val="Heading #4 (2)_"/>
    <w:link w:val="Heading420"/>
    <w:locked/>
    <w:rsid w:val="002A5849"/>
    <w:rPr>
      <w:spacing w:val="9"/>
      <w:sz w:val="21"/>
      <w:szCs w:val="21"/>
      <w:lang w:bidi="ar-SA"/>
    </w:rPr>
  </w:style>
  <w:style w:type="paragraph" w:customStyle="1" w:styleId="Heading420">
    <w:name w:val="Heading #4 (2)"/>
    <w:basedOn w:val="Normal"/>
    <w:link w:val="Heading42"/>
    <w:rsid w:val="002A5849"/>
    <w:pPr>
      <w:widowControl w:val="0"/>
      <w:shd w:val="clear" w:color="auto" w:fill="FFFFFF"/>
      <w:spacing w:after="240" w:line="240" w:lineRule="atLeast"/>
      <w:ind w:firstLine="660"/>
      <w:jc w:val="both"/>
      <w:outlineLvl w:val="3"/>
    </w:pPr>
    <w:rPr>
      <w:spacing w:val="9"/>
      <w:sz w:val="21"/>
      <w:szCs w:val="21"/>
      <w:lang w:val="vi-VN" w:eastAsia="ja-JP"/>
    </w:rPr>
  </w:style>
  <w:style w:type="character" w:customStyle="1" w:styleId="Bodytext210">
    <w:name w:val="Body text (21)_"/>
    <w:link w:val="Bodytext211"/>
    <w:locked/>
    <w:rsid w:val="002A5849"/>
    <w:rPr>
      <w:rFonts w:ascii="Corbel" w:hAnsi="Corbel"/>
      <w:noProof/>
      <w:sz w:val="25"/>
      <w:szCs w:val="25"/>
      <w:lang w:bidi="ar-SA"/>
    </w:rPr>
  </w:style>
  <w:style w:type="paragraph" w:customStyle="1" w:styleId="Bodytext211">
    <w:name w:val="Body text (21)"/>
    <w:basedOn w:val="Normal"/>
    <w:link w:val="Bodytext210"/>
    <w:rsid w:val="002A5849"/>
    <w:pPr>
      <w:widowControl w:val="0"/>
      <w:shd w:val="clear" w:color="auto" w:fill="FFFFFF"/>
      <w:spacing w:before="240" w:after="1020" w:line="240" w:lineRule="atLeast"/>
      <w:ind w:firstLine="660"/>
      <w:jc w:val="both"/>
    </w:pPr>
    <w:rPr>
      <w:rFonts w:ascii="Corbel" w:hAnsi="Corbel"/>
      <w:noProof/>
      <w:sz w:val="25"/>
      <w:szCs w:val="25"/>
      <w:lang w:val="vi-VN" w:eastAsia="ja-JP"/>
    </w:rPr>
  </w:style>
  <w:style w:type="character" w:customStyle="1" w:styleId="Headerorfooter2">
    <w:name w:val="Header or footer (2)_"/>
    <w:link w:val="Headerorfooter20"/>
    <w:locked/>
    <w:rsid w:val="002A5849"/>
    <w:rPr>
      <w:spacing w:val="4"/>
      <w:sz w:val="18"/>
      <w:szCs w:val="18"/>
      <w:lang w:bidi="ar-SA"/>
    </w:rPr>
  </w:style>
  <w:style w:type="paragraph" w:customStyle="1" w:styleId="Headerorfooter20">
    <w:name w:val="Header or footer (2)"/>
    <w:basedOn w:val="Normal"/>
    <w:link w:val="Headerorfooter2"/>
    <w:rsid w:val="002A5849"/>
    <w:pPr>
      <w:widowControl w:val="0"/>
      <w:shd w:val="clear" w:color="auto" w:fill="FFFFFF"/>
      <w:spacing w:line="216" w:lineRule="exact"/>
      <w:jc w:val="right"/>
    </w:pPr>
    <w:rPr>
      <w:spacing w:val="4"/>
      <w:sz w:val="18"/>
      <w:szCs w:val="18"/>
      <w:lang w:val="vi-VN" w:eastAsia="ja-JP"/>
    </w:rPr>
  </w:style>
  <w:style w:type="character" w:customStyle="1" w:styleId="Headerorfooter3">
    <w:name w:val="Header or footer (3)_"/>
    <w:link w:val="Headerorfooter30"/>
    <w:locked/>
    <w:rsid w:val="002A5849"/>
    <w:rPr>
      <w:i/>
      <w:iCs/>
      <w:spacing w:val="6"/>
      <w:sz w:val="16"/>
      <w:szCs w:val="16"/>
      <w:lang w:bidi="ar-SA"/>
    </w:rPr>
  </w:style>
  <w:style w:type="paragraph" w:customStyle="1" w:styleId="Headerorfooter30">
    <w:name w:val="Header or footer (3)"/>
    <w:basedOn w:val="Normal"/>
    <w:link w:val="Headerorfooter3"/>
    <w:rsid w:val="002A5849"/>
    <w:pPr>
      <w:widowControl w:val="0"/>
      <w:shd w:val="clear" w:color="auto" w:fill="FFFFFF"/>
      <w:spacing w:line="216" w:lineRule="exact"/>
      <w:jc w:val="right"/>
    </w:pPr>
    <w:rPr>
      <w:i/>
      <w:iCs/>
      <w:spacing w:val="6"/>
      <w:sz w:val="16"/>
      <w:szCs w:val="16"/>
      <w:lang w:val="vi-VN" w:eastAsia="ja-JP"/>
    </w:rPr>
  </w:style>
  <w:style w:type="character" w:customStyle="1" w:styleId="Heading53">
    <w:name w:val="Heading #5 (3)_"/>
    <w:link w:val="Heading530"/>
    <w:locked/>
    <w:rsid w:val="002A5849"/>
    <w:rPr>
      <w:b/>
      <w:bCs/>
      <w:spacing w:val="7"/>
      <w:sz w:val="26"/>
      <w:szCs w:val="26"/>
      <w:lang w:bidi="ar-SA"/>
    </w:rPr>
  </w:style>
  <w:style w:type="paragraph" w:customStyle="1" w:styleId="Heading530">
    <w:name w:val="Heading #5 (3)"/>
    <w:basedOn w:val="Normal"/>
    <w:link w:val="Heading53"/>
    <w:rsid w:val="002A5849"/>
    <w:pPr>
      <w:widowControl w:val="0"/>
      <w:shd w:val="clear" w:color="auto" w:fill="FFFFFF"/>
      <w:spacing w:before="4380" w:line="350" w:lineRule="exact"/>
      <w:jc w:val="center"/>
      <w:outlineLvl w:val="4"/>
    </w:pPr>
    <w:rPr>
      <w:b/>
      <w:bCs/>
      <w:spacing w:val="7"/>
      <w:sz w:val="26"/>
      <w:szCs w:val="26"/>
      <w:lang w:val="vi-VN" w:eastAsia="ja-JP"/>
    </w:rPr>
  </w:style>
  <w:style w:type="character" w:customStyle="1" w:styleId="Headerorfooter4">
    <w:name w:val="Header or footer (4)_"/>
    <w:link w:val="Headerorfooter40"/>
    <w:locked/>
    <w:rsid w:val="002A5849"/>
    <w:rPr>
      <w:spacing w:val="5"/>
      <w:sz w:val="22"/>
      <w:szCs w:val="22"/>
      <w:lang w:bidi="ar-SA"/>
    </w:rPr>
  </w:style>
  <w:style w:type="paragraph" w:customStyle="1" w:styleId="Headerorfooter40">
    <w:name w:val="Header or footer (4)"/>
    <w:basedOn w:val="Normal"/>
    <w:link w:val="Headerorfooter4"/>
    <w:rsid w:val="002A5849"/>
    <w:pPr>
      <w:widowControl w:val="0"/>
      <w:shd w:val="clear" w:color="auto" w:fill="FFFFFF"/>
      <w:spacing w:line="293" w:lineRule="exact"/>
      <w:jc w:val="right"/>
    </w:pPr>
    <w:rPr>
      <w:spacing w:val="5"/>
      <w:sz w:val="22"/>
      <w:szCs w:val="22"/>
      <w:lang w:val="vi-VN" w:eastAsia="ja-JP"/>
    </w:rPr>
  </w:style>
  <w:style w:type="character" w:customStyle="1" w:styleId="Bodytext22">
    <w:name w:val="Body text (22)_"/>
    <w:link w:val="Bodytext220"/>
    <w:locked/>
    <w:rsid w:val="002A5849"/>
    <w:rPr>
      <w:i/>
      <w:iCs/>
      <w:spacing w:val="4"/>
      <w:sz w:val="21"/>
      <w:szCs w:val="21"/>
      <w:lang w:bidi="ar-SA"/>
    </w:rPr>
  </w:style>
  <w:style w:type="paragraph" w:customStyle="1" w:styleId="Bodytext220">
    <w:name w:val="Body text (22)"/>
    <w:basedOn w:val="Normal"/>
    <w:link w:val="Bodytext22"/>
    <w:rsid w:val="002A5849"/>
    <w:pPr>
      <w:widowControl w:val="0"/>
      <w:shd w:val="clear" w:color="auto" w:fill="FFFFFF"/>
      <w:spacing w:after="420" w:line="240" w:lineRule="atLeast"/>
      <w:jc w:val="both"/>
    </w:pPr>
    <w:rPr>
      <w:i/>
      <w:iCs/>
      <w:spacing w:val="4"/>
      <w:sz w:val="21"/>
      <w:szCs w:val="21"/>
      <w:lang w:val="vi-VN" w:eastAsia="ja-JP"/>
    </w:rPr>
  </w:style>
  <w:style w:type="character" w:customStyle="1" w:styleId="Headerorfooter5">
    <w:name w:val="Header or footer (5)_"/>
    <w:link w:val="Headerorfooter50"/>
    <w:locked/>
    <w:rsid w:val="002A5849"/>
    <w:rPr>
      <w:spacing w:val="8"/>
      <w:sz w:val="22"/>
      <w:szCs w:val="22"/>
      <w:lang w:bidi="ar-SA"/>
    </w:rPr>
  </w:style>
  <w:style w:type="paragraph" w:customStyle="1" w:styleId="Headerorfooter50">
    <w:name w:val="Header or footer (5)"/>
    <w:basedOn w:val="Normal"/>
    <w:link w:val="Headerorfooter5"/>
    <w:rsid w:val="002A5849"/>
    <w:pPr>
      <w:widowControl w:val="0"/>
      <w:shd w:val="clear" w:color="auto" w:fill="FFFFFF"/>
      <w:spacing w:line="240" w:lineRule="atLeast"/>
    </w:pPr>
    <w:rPr>
      <w:spacing w:val="8"/>
      <w:sz w:val="22"/>
      <w:szCs w:val="22"/>
      <w:lang w:val="vi-VN" w:eastAsia="ja-JP"/>
    </w:rPr>
  </w:style>
  <w:style w:type="character" w:customStyle="1" w:styleId="Bodytext23">
    <w:name w:val="Body text (23)_"/>
    <w:link w:val="Bodytext230"/>
    <w:locked/>
    <w:rsid w:val="002A5849"/>
    <w:rPr>
      <w:i/>
      <w:iCs/>
      <w:spacing w:val="9"/>
      <w:sz w:val="21"/>
      <w:szCs w:val="21"/>
      <w:lang w:bidi="ar-SA"/>
    </w:rPr>
  </w:style>
  <w:style w:type="paragraph" w:customStyle="1" w:styleId="Bodytext230">
    <w:name w:val="Body text (23)"/>
    <w:basedOn w:val="Normal"/>
    <w:link w:val="Bodytext23"/>
    <w:rsid w:val="002A5849"/>
    <w:pPr>
      <w:widowControl w:val="0"/>
      <w:shd w:val="clear" w:color="auto" w:fill="FFFFFF"/>
      <w:spacing w:before="240" w:line="269" w:lineRule="exact"/>
      <w:jc w:val="center"/>
    </w:pPr>
    <w:rPr>
      <w:i/>
      <w:iCs/>
      <w:spacing w:val="9"/>
      <w:sz w:val="21"/>
      <w:szCs w:val="21"/>
      <w:lang w:val="vi-VN" w:eastAsia="ja-JP"/>
    </w:rPr>
  </w:style>
  <w:style w:type="character" w:customStyle="1" w:styleId="Heading5">
    <w:name w:val="Heading #5_"/>
    <w:link w:val="Heading50"/>
    <w:locked/>
    <w:rsid w:val="002A5849"/>
    <w:rPr>
      <w:spacing w:val="9"/>
      <w:sz w:val="26"/>
      <w:szCs w:val="26"/>
      <w:lang w:bidi="ar-SA"/>
    </w:rPr>
  </w:style>
  <w:style w:type="paragraph" w:customStyle="1" w:styleId="Heading50">
    <w:name w:val="Heading #5"/>
    <w:basedOn w:val="Normal"/>
    <w:link w:val="Heading5"/>
    <w:rsid w:val="002A5849"/>
    <w:pPr>
      <w:widowControl w:val="0"/>
      <w:shd w:val="clear" w:color="auto" w:fill="FFFFFF"/>
      <w:spacing w:before="4800" w:line="346" w:lineRule="exact"/>
      <w:jc w:val="center"/>
      <w:outlineLvl w:val="4"/>
    </w:pPr>
    <w:rPr>
      <w:spacing w:val="9"/>
      <w:sz w:val="26"/>
      <w:szCs w:val="26"/>
      <w:lang w:val="vi-VN" w:eastAsia="ja-JP"/>
    </w:rPr>
  </w:style>
  <w:style w:type="character" w:customStyle="1" w:styleId="Bodytext24">
    <w:name w:val="Body text (24)_"/>
    <w:link w:val="Bodytext240"/>
    <w:locked/>
    <w:rsid w:val="002A5849"/>
    <w:rPr>
      <w:b/>
      <w:bCs/>
      <w:spacing w:val="7"/>
      <w:sz w:val="26"/>
      <w:szCs w:val="26"/>
      <w:lang w:bidi="ar-SA"/>
    </w:rPr>
  </w:style>
  <w:style w:type="paragraph" w:customStyle="1" w:styleId="Bodytext240">
    <w:name w:val="Body text (24)"/>
    <w:basedOn w:val="Normal"/>
    <w:link w:val="Bodytext24"/>
    <w:rsid w:val="002A5849"/>
    <w:pPr>
      <w:widowControl w:val="0"/>
      <w:shd w:val="clear" w:color="auto" w:fill="FFFFFF"/>
      <w:spacing w:before="4380" w:line="346" w:lineRule="exact"/>
      <w:jc w:val="center"/>
    </w:pPr>
    <w:rPr>
      <w:b/>
      <w:bCs/>
      <w:spacing w:val="7"/>
      <w:sz w:val="26"/>
      <w:szCs w:val="26"/>
      <w:lang w:val="vi-VN" w:eastAsia="ja-JP"/>
    </w:rPr>
  </w:style>
  <w:style w:type="character" w:customStyle="1" w:styleId="Tablecaption">
    <w:name w:val="Table caption_"/>
    <w:link w:val="Tablecaption0"/>
    <w:locked/>
    <w:rsid w:val="002A5849"/>
    <w:rPr>
      <w:spacing w:val="9"/>
      <w:sz w:val="21"/>
      <w:szCs w:val="21"/>
      <w:lang w:bidi="ar-SA"/>
    </w:rPr>
  </w:style>
  <w:style w:type="paragraph" w:customStyle="1" w:styleId="Tablecaption0">
    <w:name w:val="Table caption"/>
    <w:basedOn w:val="Normal"/>
    <w:link w:val="Tablecaption"/>
    <w:rsid w:val="002A5849"/>
    <w:pPr>
      <w:widowControl w:val="0"/>
      <w:shd w:val="clear" w:color="auto" w:fill="FFFFFF"/>
      <w:spacing w:line="446" w:lineRule="exact"/>
      <w:jc w:val="both"/>
    </w:pPr>
    <w:rPr>
      <w:spacing w:val="9"/>
      <w:sz w:val="21"/>
      <w:szCs w:val="21"/>
      <w:lang w:val="vi-VN" w:eastAsia="ja-JP"/>
    </w:rPr>
  </w:style>
  <w:style w:type="character" w:customStyle="1" w:styleId="Bodytext25">
    <w:name w:val="Body text (25)_"/>
    <w:link w:val="Bodytext250"/>
    <w:locked/>
    <w:rsid w:val="002A5849"/>
    <w:rPr>
      <w:rFonts w:ascii="Corbel" w:hAnsi="Corbel"/>
      <w:noProof/>
      <w:sz w:val="8"/>
      <w:szCs w:val="8"/>
      <w:lang w:bidi="ar-SA"/>
    </w:rPr>
  </w:style>
  <w:style w:type="paragraph" w:customStyle="1" w:styleId="Bodytext250">
    <w:name w:val="Body text (25)"/>
    <w:basedOn w:val="Normal"/>
    <w:link w:val="Bodytext25"/>
    <w:rsid w:val="002A5849"/>
    <w:pPr>
      <w:widowControl w:val="0"/>
      <w:shd w:val="clear" w:color="auto" w:fill="FFFFFF"/>
      <w:spacing w:before="120" w:line="451" w:lineRule="exact"/>
      <w:jc w:val="both"/>
    </w:pPr>
    <w:rPr>
      <w:rFonts w:ascii="Corbel" w:hAnsi="Corbel"/>
      <w:noProof/>
      <w:sz w:val="8"/>
      <w:szCs w:val="8"/>
      <w:lang w:val="vi-VN" w:eastAsia="ja-JP"/>
    </w:rPr>
  </w:style>
  <w:style w:type="character" w:customStyle="1" w:styleId="Bodytext26">
    <w:name w:val="Body text (26)_"/>
    <w:link w:val="Bodytext260"/>
    <w:locked/>
    <w:rsid w:val="002A5849"/>
    <w:rPr>
      <w:rFonts w:ascii="Corbel" w:hAnsi="Corbel"/>
      <w:noProof/>
      <w:sz w:val="23"/>
      <w:szCs w:val="23"/>
      <w:lang w:bidi="ar-SA"/>
    </w:rPr>
  </w:style>
  <w:style w:type="paragraph" w:customStyle="1" w:styleId="Bodytext260">
    <w:name w:val="Body text (26)"/>
    <w:basedOn w:val="Normal"/>
    <w:link w:val="Bodytext26"/>
    <w:rsid w:val="002A5849"/>
    <w:pPr>
      <w:widowControl w:val="0"/>
      <w:shd w:val="clear" w:color="auto" w:fill="FFFFFF"/>
      <w:spacing w:line="451" w:lineRule="exact"/>
      <w:ind w:firstLine="680"/>
      <w:jc w:val="both"/>
    </w:pPr>
    <w:rPr>
      <w:rFonts w:ascii="Corbel" w:hAnsi="Corbel"/>
      <w:noProof/>
      <w:sz w:val="23"/>
      <w:szCs w:val="23"/>
      <w:lang w:val="vi-VN" w:eastAsia="ja-JP"/>
    </w:rPr>
  </w:style>
  <w:style w:type="character" w:customStyle="1" w:styleId="Heading43">
    <w:name w:val="Heading #4 (3)_"/>
    <w:link w:val="Heading430"/>
    <w:locked/>
    <w:rsid w:val="002A5849"/>
    <w:rPr>
      <w:rFonts w:ascii="Corbel" w:hAnsi="Corbel"/>
      <w:sz w:val="8"/>
      <w:szCs w:val="8"/>
      <w:lang w:bidi="ar-SA"/>
    </w:rPr>
  </w:style>
  <w:style w:type="paragraph" w:customStyle="1" w:styleId="Heading430">
    <w:name w:val="Heading #4 (3)"/>
    <w:basedOn w:val="Normal"/>
    <w:link w:val="Heading43"/>
    <w:rsid w:val="002A5849"/>
    <w:pPr>
      <w:widowControl w:val="0"/>
      <w:shd w:val="clear" w:color="auto" w:fill="FFFFFF"/>
      <w:spacing w:before="120" w:after="240" w:line="240" w:lineRule="atLeast"/>
      <w:jc w:val="both"/>
      <w:outlineLvl w:val="3"/>
    </w:pPr>
    <w:rPr>
      <w:rFonts w:ascii="Corbel" w:hAnsi="Corbel"/>
      <w:sz w:val="8"/>
      <w:szCs w:val="8"/>
      <w:lang w:val="vi-VN" w:eastAsia="ja-JP"/>
    </w:rPr>
  </w:style>
  <w:style w:type="character" w:customStyle="1" w:styleId="Bodytext27">
    <w:name w:val="Body text (27)_"/>
    <w:link w:val="Bodytext270"/>
    <w:locked/>
    <w:rsid w:val="002A5849"/>
    <w:rPr>
      <w:noProof/>
      <w:sz w:val="21"/>
      <w:szCs w:val="21"/>
      <w:lang w:bidi="ar-SA"/>
    </w:rPr>
  </w:style>
  <w:style w:type="paragraph" w:customStyle="1" w:styleId="Bodytext270">
    <w:name w:val="Body text (27)"/>
    <w:basedOn w:val="Normal"/>
    <w:link w:val="Bodytext27"/>
    <w:rsid w:val="002A5849"/>
    <w:pPr>
      <w:widowControl w:val="0"/>
      <w:shd w:val="clear" w:color="auto" w:fill="FFFFFF"/>
      <w:spacing w:before="240" w:after="660" w:line="240" w:lineRule="atLeast"/>
      <w:ind w:firstLine="660"/>
      <w:jc w:val="both"/>
    </w:pPr>
    <w:rPr>
      <w:noProof/>
      <w:sz w:val="21"/>
      <w:szCs w:val="21"/>
      <w:lang w:val="vi-VN" w:eastAsia="ja-JP"/>
    </w:rPr>
  </w:style>
  <w:style w:type="character" w:customStyle="1" w:styleId="Heading2">
    <w:name w:val="Heading #2_"/>
    <w:link w:val="Heading20"/>
    <w:locked/>
    <w:rsid w:val="002A5849"/>
    <w:rPr>
      <w:rFonts w:ascii="Corbel" w:hAnsi="Corbel"/>
      <w:sz w:val="8"/>
      <w:szCs w:val="8"/>
      <w:lang w:bidi="ar-SA"/>
    </w:rPr>
  </w:style>
  <w:style w:type="paragraph" w:customStyle="1" w:styleId="Heading20">
    <w:name w:val="Heading #2"/>
    <w:basedOn w:val="Normal"/>
    <w:link w:val="Heading2"/>
    <w:rsid w:val="002A5849"/>
    <w:pPr>
      <w:widowControl w:val="0"/>
      <w:shd w:val="clear" w:color="auto" w:fill="FFFFFF"/>
      <w:spacing w:line="451" w:lineRule="exact"/>
      <w:jc w:val="both"/>
      <w:outlineLvl w:val="1"/>
    </w:pPr>
    <w:rPr>
      <w:rFonts w:ascii="Corbel" w:hAnsi="Corbel"/>
      <w:sz w:val="8"/>
      <w:szCs w:val="8"/>
      <w:lang w:val="vi-VN" w:eastAsia="ja-JP"/>
    </w:rPr>
  </w:style>
  <w:style w:type="character" w:customStyle="1" w:styleId="Bodytext28">
    <w:name w:val="Body text (28)_"/>
    <w:link w:val="Bodytext280"/>
    <w:locked/>
    <w:rsid w:val="002A5849"/>
    <w:rPr>
      <w:rFonts w:ascii="Corbel" w:hAnsi="Corbel"/>
      <w:noProof/>
      <w:lang w:bidi="ar-SA"/>
    </w:rPr>
  </w:style>
  <w:style w:type="paragraph" w:customStyle="1" w:styleId="Bodytext280">
    <w:name w:val="Body text (28)"/>
    <w:basedOn w:val="Normal"/>
    <w:link w:val="Bodytext28"/>
    <w:rsid w:val="002A5849"/>
    <w:pPr>
      <w:widowControl w:val="0"/>
      <w:shd w:val="clear" w:color="auto" w:fill="FFFFFF"/>
      <w:spacing w:after="720" w:line="451" w:lineRule="exact"/>
      <w:ind w:firstLine="680"/>
      <w:jc w:val="both"/>
    </w:pPr>
    <w:rPr>
      <w:rFonts w:ascii="Corbel" w:hAnsi="Corbel"/>
      <w:noProof/>
      <w:sz w:val="20"/>
      <w:szCs w:val="20"/>
      <w:lang w:val="vi-VN" w:eastAsia="ja-JP"/>
    </w:rPr>
  </w:style>
  <w:style w:type="character" w:customStyle="1" w:styleId="Heading9">
    <w:name w:val="Heading #9_"/>
    <w:link w:val="Heading90"/>
    <w:locked/>
    <w:rsid w:val="002A5849"/>
    <w:rPr>
      <w:rFonts w:ascii="CordiaUPC" w:hAnsi="CordiaUPC"/>
      <w:spacing w:val="-9"/>
      <w:lang w:bidi="ar-SA"/>
    </w:rPr>
  </w:style>
  <w:style w:type="paragraph" w:customStyle="1" w:styleId="Heading90">
    <w:name w:val="Heading #9"/>
    <w:basedOn w:val="Normal"/>
    <w:link w:val="Heading9"/>
    <w:rsid w:val="002A5849"/>
    <w:pPr>
      <w:widowControl w:val="0"/>
      <w:shd w:val="clear" w:color="auto" w:fill="FFFFFF"/>
      <w:spacing w:before="240" w:line="240" w:lineRule="atLeast"/>
      <w:jc w:val="both"/>
      <w:outlineLvl w:val="8"/>
    </w:pPr>
    <w:rPr>
      <w:rFonts w:ascii="CordiaUPC" w:hAnsi="CordiaUPC"/>
      <w:spacing w:val="-9"/>
      <w:sz w:val="20"/>
      <w:szCs w:val="20"/>
      <w:lang w:val="vi-VN" w:eastAsia="ja-JP"/>
    </w:rPr>
  </w:style>
  <w:style w:type="character" w:customStyle="1" w:styleId="Heading12">
    <w:name w:val="Heading #1 (2)_"/>
    <w:link w:val="Heading120"/>
    <w:locked/>
    <w:rsid w:val="002A5849"/>
    <w:rPr>
      <w:rFonts w:ascii="CordiaUPC" w:hAnsi="CordiaUPC"/>
      <w:lang w:bidi="ar-SA"/>
    </w:rPr>
  </w:style>
  <w:style w:type="paragraph" w:customStyle="1" w:styleId="Heading120">
    <w:name w:val="Heading #1 (2)"/>
    <w:basedOn w:val="Normal"/>
    <w:link w:val="Heading12"/>
    <w:rsid w:val="002A5849"/>
    <w:pPr>
      <w:widowControl w:val="0"/>
      <w:shd w:val="clear" w:color="auto" w:fill="FFFFFF"/>
      <w:spacing w:line="456" w:lineRule="exact"/>
      <w:ind w:firstLine="680"/>
      <w:jc w:val="both"/>
      <w:outlineLvl w:val="0"/>
    </w:pPr>
    <w:rPr>
      <w:rFonts w:ascii="CordiaUPC" w:hAnsi="CordiaUPC"/>
      <w:sz w:val="20"/>
      <w:szCs w:val="20"/>
      <w:lang w:val="vi-VN" w:eastAsia="ja-JP"/>
    </w:rPr>
  </w:style>
  <w:style w:type="character" w:customStyle="1" w:styleId="Bodytext29">
    <w:name w:val="Body text (29)_"/>
    <w:link w:val="Bodytext290"/>
    <w:locked/>
    <w:rsid w:val="002A5849"/>
    <w:rPr>
      <w:rFonts w:ascii="CordiaUPC" w:hAnsi="CordiaUPC"/>
      <w:noProof/>
      <w:sz w:val="35"/>
      <w:szCs w:val="35"/>
      <w:lang w:bidi="ar-SA"/>
    </w:rPr>
  </w:style>
  <w:style w:type="paragraph" w:customStyle="1" w:styleId="Bodytext290">
    <w:name w:val="Body text (29)"/>
    <w:basedOn w:val="Normal"/>
    <w:link w:val="Bodytext29"/>
    <w:rsid w:val="002A5849"/>
    <w:pPr>
      <w:widowControl w:val="0"/>
      <w:shd w:val="clear" w:color="auto" w:fill="FFFFFF"/>
      <w:spacing w:after="720" w:line="456" w:lineRule="exact"/>
      <w:ind w:firstLine="680"/>
      <w:jc w:val="both"/>
    </w:pPr>
    <w:rPr>
      <w:rFonts w:ascii="CordiaUPC" w:hAnsi="CordiaUPC"/>
      <w:noProof/>
      <w:sz w:val="35"/>
      <w:szCs w:val="35"/>
      <w:lang w:val="vi-VN" w:eastAsia="ja-JP"/>
    </w:rPr>
  </w:style>
  <w:style w:type="character" w:customStyle="1" w:styleId="Bodytext30">
    <w:name w:val="Body text (30)_"/>
    <w:link w:val="Bodytext300"/>
    <w:locked/>
    <w:rsid w:val="002A5849"/>
    <w:rPr>
      <w:rFonts w:ascii="Candara" w:hAnsi="Candara"/>
      <w:spacing w:val="8"/>
      <w:sz w:val="15"/>
      <w:szCs w:val="15"/>
      <w:lang w:bidi="ar-SA"/>
    </w:rPr>
  </w:style>
  <w:style w:type="paragraph" w:customStyle="1" w:styleId="Bodytext300">
    <w:name w:val="Body text (30)"/>
    <w:basedOn w:val="Normal"/>
    <w:link w:val="Bodytext30"/>
    <w:rsid w:val="002A5849"/>
    <w:pPr>
      <w:widowControl w:val="0"/>
      <w:shd w:val="clear" w:color="auto" w:fill="FFFFFF"/>
      <w:spacing w:line="240" w:lineRule="atLeast"/>
      <w:ind w:firstLine="580"/>
      <w:jc w:val="both"/>
    </w:pPr>
    <w:rPr>
      <w:rFonts w:ascii="Candara" w:hAnsi="Candara"/>
      <w:spacing w:val="8"/>
      <w:sz w:val="15"/>
      <w:szCs w:val="15"/>
      <w:lang w:val="vi-VN" w:eastAsia="ja-JP"/>
    </w:rPr>
  </w:style>
  <w:style w:type="character" w:customStyle="1" w:styleId="Bodytext310">
    <w:name w:val="Body text (31)_"/>
    <w:link w:val="Bodytext311"/>
    <w:locked/>
    <w:rsid w:val="002A5849"/>
    <w:rPr>
      <w:spacing w:val="11"/>
      <w:lang w:bidi="ar-SA"/>
    </w:rPr>
  </w:style>
  <w:style w:type="paragraph" w:customStyle="1" w:styleId="Bodytext311">
    <w:name w:val="Body text (31)"/>
    <w:basedOn w:val="Normal"/>
    <w:link w:val="Bodytext310"/>
    <w:rsid w:val="002A5849"/>
    <w:pPr>
      <w:widowControl w:val="0"/>
      <w:shd w:val="clear" w:color="auto" w:fill="FFFFFF"/>
      <w:spacing w:line="298" w:lineRule="exact"/>
      <w:jc w:val="both"/>
    </w:pPr>
    <w:rPr>
      <w:spacing w:val="11"/>
      <w:sz w:val="20"/>
      <w:szCs w:val="20"/>
      <w:lang w:val="vi-VN" w:eastAsia="ja-JP"/>
    </w:rPr>
  </w:style>
  <w:style w:type="character" w:customStyle="1" w:styleId="Bodytext32">
    <w:name w:val="Body text (32)_"/>
    <w:link w:val="Bodytext320"/>
    <w:locked/>
    <w:rsid w:val="002A5849"/>
    <w:rPr>
      <w:rFonts w:ascii="CordiaUPC" w:hAnsi="CordiaUPC"/>
      <w:noProof/>
      <w:sz w:val="33"/>
      <w:szCs w:val="33"/>
      <w:lang w:bidi="ar-SA"/>
    </w:rPr>
  </w:style>
  <w:style w:type="paragraph" w:customStyle="1" w:styleId="Bodytext320">
    <w:name w:val="Body text (32)"/>
    <w:basedOn w:val="Normal"/>
    <w:link w:val="Bodytext32"/>
    <w:rsid w:val="002A5849"/>
    <w:pPr>
      <w:widowControl w:val="0"/>
      <w:shd w:val="clear" w:color="auto" w:fill="FFFFFF"/>
      <w:spacing w:before="60" w:after="660" w:line="240" w:lineRule="atLeast"/>
      <w:ind w:firstLine="620"/>
      <w:jc w:val="both"/>
    </w:pPr>
    <w:rPr>
      <w:rFonts w:ascii="CordiaUPC" w:hAnsi="CordiaUPC"/>
      <w:noProof/>
      <w:sz w:val="33"/>
      <w:szCs w:val="33"/>
      <w:lang w:val="vi-VN" w:eastAsia="ja-JP"/>
    </w:rPr>
  </w:style>
  <w:style w:type="character" w:customStyle="1" w:styleId="Bodytext33">
    <w:name w:val="Body text (33)_"/>
    <w:link w:val="Bodytext330"/>
    <w:locked/>
    <w:rsid w:val="002A5849"/>
    <w:rPr>
      <w:spacing w:val="9"/>
      <w:sz w:val="22"/>
      <w:szCs w:val="22"/>
      <w:lang w:bidi="ar-SA"/>
    </w:rPr>
  </w:style>
  <w:style w:type="paragraph" w:customStyle="1" w:styleId="Bodytext330">
    <w:name w:val="Body text (33)"/>
    <w:basedOn w:val="Normal"/>
    <w:link w:val="Bodytext33"/>
    <w:rsid w:val="002A5849"/>
    <w:pPr>
      <w:widowControl w:val="0"/>
      <w:shd w:val="clear" w:color="auto" w:fill="FFFFFF"/>
      <w:spacing w:after="180" w:line="240" w:lineRule="atLeast"/>
      <w:jc w:val="both"/>
    </w:pPr>
    <w:rPr>
      <w:spacing w:val="9"/>
      <w:sz w:val="22"/>
      <w:szCs w:val="22"/>
      <w:lang w:val="vi-VN" w:eastAsia="ja-JP"/>
    </w:rPr>
  </w:style>
  <w:style w:type="character" w:customStyle="1" w:styleId="Heading44">
    <w:name w:val="Heading #4 (4)_"/>
    <w:link w:val="Heading440"/>
    <w:locked/>
    <w:rsid w:val="002A5849"/>
    <w:rPr>
      <w:rFonts w:ascii="CordiaUPC" w:hAnsi="CordiaUPC"/>
      <w:noProof/>
      <w:lang w:bidi="ar-SA"/>
    </w:rPr>
  </w:style>
  <w:style w:type="paragraph" w:customStyle="1" w:styleId="Heading440">
    <w:name w:val="Heading #4 (4)"/>
    <w:basedOn w:val="Normal"/>
    <w:link w:val="Heading44"/>
    <w:rsid w:val="002A5849"/>
    <w:pPr>
      <w:widowControl w:val="0"/>
      <w:shd w:val="clear" w:color="auto" w:fill="FFFFFF"/>
      <w:spacing w:before="420" w:after="180" w:line="240" w:lineRule="atLeast"/>
      <w:jc w:val="both"/>
      <w:outlineLvl w:val="3"/>
    </w:pPr>
    <w:rPr>
      <w:rFonts w:ascii="CordiaUPC" w:hAnsi="CordiaUPC"/>
      <w:noProof/>
      <w:sz w:val="20"/>
      <w:szCs w:val="20"/>
      <w:lang w:val="vi-VN" w:eastAsia="ja-JP"/>
    </w:rPr>
  </w:style>
  <w:style w:type="character" w:customStyle="1" w:styleId="Heading54">
    <w:name w:val="Heading #5 (4)_"/>
    <w:link w:val="Heading540"/>
    <w:locked/>
    <w:rsid w:val="002A5849"/>
    <w:rPr>
      <w:rFonts w:ascii="CordiaUPC" w:hAnsi="CordiaUPC"/>
      <w:noProof/>
      <w:sz w:val="43"/>
      <w:szCs w:val="43"/>
      <w:lang w:bidi="ar-SA"/>
    </w:rPr>
  </w:style>
  <w:style w:type="paragraph" w:customStyle="1" w:styleId="Heading540">
    <w:name w:val="Heading #5 (4)"/>
    <w:basedOn w:val="Normal"/>
    <w:link w:val="Heading54"/>
    <w:rsid w:val="002A5849"/>
    <w:pPr>
      <w:widowControl w:val="0"/>
      <w:shd w:val="clear" w:color="auto" w:fill="FFFFFF"/>
      <w:spacing w:line="307" w:lineRule="exact"/>
      <w:jc w:val="both"/>
      <w:outlineLvl w:val="4"/>
    </w:pPr>
    <w:rPr>
      <w:rFonts w:ascii="CordiaUPC" w:hAnsi="CordiaUPC"/>
      <w:noProof/>
      <w:sz w:val="43"/>
      <w:szCs w:val="43"/>
      <w:lang w:val="vi-VN" w:eastAsia="ja-JP"/>
    </w:rPr>
  </w:style>
  <w:style w:type="character" w:customStyle="1" w:styleId="Bodytext34">
    <w:name w:val="Body text (34)_"/>
    <w:link w:val="Bodytext340"/>
    <w:locked/>
    <w:rsid w:val="002A5849"/>
    <w:rPr>
      <w:rFonts w:ascii="CordiaUPC" w:hAnsi="CordiaUPC"/>
      <w:noProof/>
      <w:sz w:val="35"/>
      <w:szCs w:val="35"/>
      <w:lang w:bidi="ar-SA"/>
    </w:rPr>
  </w:style>
  <w:style w:type="paragraph" w:customStyle="1" w:styleId="Bodytext340">
    <w:name w:val="Body text (34)"/>
    <w:basedOn w:val="Normal"/>
    <w:link w:val="Bodytext34"/>
    <w:rsid w:val="002A5849"/>
    <w:pPr>
      <w:widowControl w:val="0"/>
      <w:shd w:val="clear" w:color="auto" w:fill="FFFFFF"/>
      <w:spacing w:after="840" w:line="307" w:lineRule="exact"/>
      <w:jc w:val="both"/>
    </w:pPr>
    <w:rPr>
      <w:rFonts w:ascii="CordiaUPC" w:hAnsi="CordiaUPC"/>
      <w:noProof/>
      <w:sz w:val="35"/>
      <w:szCs w:val="35"/>
      <w:lang w:val="vi-VN" w:eastAsia="ja-JP"/>
    </w:rPr>
  </w:style>
  <w:style w:type="character" w:customStyle="1" w:styleId="Bodytext35">
    <w:name w:val="Body text (35)_"/>
    <w:link w:val="Bodytext350"/>
    <w:locked/>
    <w:rsid w:val="002A5849"/>
    <w:rPr>
      <w:rFonts w:ascii="Consolas" w:hAnsi="Consolas"/>
      <w:sz w:val="19"/>
      <w:szCs w:val="19"/>
      <w:lang w:bidi="ar-SA"/>
    </w:rPr>
  </w:style>
  <w:style w:type="paragraph" w:customStyle="1" w:styleId="Bodytext350">
    <w:name w:val="Body text (35)"/>
    <w:basedOn w:val="Normal"/>
    <w:link w:val="Bodytext35"/>
    <w:rsid w:val="002A5849"/>
    <w:pPr>
      <w:widowControl w:val="0"/>
      <w:shd w:val="clear" w:color="auto" w:fill="FFFFFF"/>
      <w:spacing w:line="240" w:lineRule="atLeast"/>
      <w:ind w:firstLine="660"/>
      <w:jc w:val="both"/>
    </w:pPr>
    <w:rPr>
      <w:rFonts w:ascii="Consolas" w:hAnsi="Consolas"/>
      <w:sz w:val="19"/>
      <w:szCs w:val="19"/>
      <w:lang w:val="vi-VN" w:eastAsia="ja-JP"/>
    </w:rPr>
  </w:style>
  <w:style w:type="character" w:customStyle="1" w:styleId="Heading132">
    <w:name w:val="Heading #13 (2)_"/>
    <w:link w:val="Heading1320"/>
    <w:locked/>
    <w:rsid w:val="002A5849"/>
    <w:rPr>
      <w:spacing w:val="10"/>
      <w:sz w:val="21"/>
      <w:szCs w:val="21"/>
      <w:lang w:bidi="ar-SA"/>
    </w:rPr>
  </w:style>
  <w:style w:type="paragraph" w:customStyle="1" w:styleId="Heading1320">
    <w:name w:val="Heading #13 (2)"/>
    <w:basedOn w:val="Normal"/>
    <w:link w:val="Heading132"/>
    <w:rsid w:val="002A5849"/>
    <w:pPr>
      <w:widowControl w:val="0"/>
      <w:shd w:val="clear" w:color="auto" w:fill="FFFFFF"/>
      <w:spacing w:before="240" w:line="302" w:lineRule="exact"/>
    </w:pPr>
    <w:rPr>
      <w:spacing w:val="10"/>
      <w:sz w:val="21"/>
      <w:szCs w:val="21"/>
      <w:lang w:val="vi-VN" w:eastAsia="ja-JP"/>
    </w:rPr>
  </w:style>
  <w:style w:type="character" w:customStyle="1" w:styleId="Picturecaption">
    <w:name w:val="Picture caption_"/>
    <w:link w:val="Picturecaption0"/>
    <w:locked/>
    <w:rsid w:val="002A5849"/>
    <w:rPr>
      <w:spacing w:val="10"/>
      <w:sz w:val="21"/>
      <w:szCs w:val="21"/>
      <w:lang w:bidi="ar-SA"/>
    </w:rPr>
  </w:style>
  <w:style w:type="paragraph" w:customStyle="1" w:styleId="Picturecaption0">
    <w:name w:val="Picture caption"/>
    <w:basedOn w:val="Normal"/>
    <w:link w:val="Picturecaption"/>
    <w:rsid w:val="002A5849"/>
    <w:pPr>
      <w:widowControl w:val="0"/>
      <w:shd w:val="clear" w:color="auto" w:fill="FFFFFF"/>
      <w:spacing w:line="240" w:lineRule="atLeast"/>
    </w:pPr>
    <w:rPr>
      <w:spacing w:val="10"/>
      <w:sz w:val="21"/>
      <w:szCs w:val="21"/>
      <w:lang w:val="vi-VN" w:eastAsia="ja-JP"/>
    </w:rPr>
  </w:style>
  <w:style w:type="character" w:customStyle="1" w:styleId="Bodytext36">
    <w:name w:val="Body text (36)_"/>
    <w:link w:val="Bodytext360"/>
    <w:locked/>
    <w:rsid w:val="002A5849"/>
    <w:rPr>
      <w:spacing w:val="7"/>
      <w:sz w:val="22"/>
      <w:szCs w:val="22"/>
      <w:lang w:bidi="ar-SA"/>
    </w:rPr>
  </w:style>
  <w:style w:type="paragraph" w:customStyle="1" w:styleId="Bodytext360">
    <w:name w:val="Body text (36)"/>
    <w:basedOn w:val="Normal"/>
    <w:link w:val="Bodytext36"/>
    <w:rsid w:val="002A5849"/>
    <w:pPr>
      <w:widowControl w:val="0"/>
      <w:shd w:val="clear" w:color="auto" w:fill="FFFFFF"/>
      <w:spacing w:before="360" w:line="240" w:lineRule="atLeast"/>
    </w:pPr>
    <w:rPr>
      <w:spacing w:val="7"/>
      <w:sz w:val="22"/>
      <w:szCs w:val="22"/>
      <w:lang w:val="vi-VN" w:eastAsia="ja-JP"/>
    </w:rPr>
  </w:style>
  <w:style w:type="character" w:customStyle="1" w:styleId="Bodytext37">
    <w:name w:val="Body text (37)_"/>
    <w:link w:val="Bodytext370"/>
    <w:locked/>
    <w:rsid w:val="002A5849"/>
    <w:rPr>
      <w:i/>
      <w:iCs/>
      <w:spacing w:val="5"/>
      <w:sz w:val="16"/>
      <w:szCs w:val="16"/>
      <w:lang w:bidi="ar-SA"/>
    </w:rPr>
  </w:style>
  <w:style w:type="paragraph" w:customStyle="1" w:styleId="Bodytext370">
    <w:name w:val="Body text (37)"/>
    <w:basedOn w:val="Normal"/>
    <w:link w:val="Bodytext37"/>
    <w:rsid w:val="002A5849"/>
    <w:pPr>
      <w:widowControl w:val="0"/>
      <w:shd w:val="clear" w:color="auto" w:fill="FFFFFF"/>
      <w:spacing w:line="240" w:lineRule="atLeast"/>
      <w:jc w:val="both"/>
    </w:pPr>
    <w:rPr>
      <w:i/>
      <w:iCs/>
      <w:spacing w:val="5"/>
      <w:sz w:val="16"/>
      <w:szCs w:val="16"/>
      <w:lang w:val="vi-VN" w:eastAsia="ja-JP"/>
    </w:rPr>
  </w:style>
  <w:style w:type="character" w:customStyle="1" w:styleId="Bodytext38">
    <w:name w:val="Body text (38)_"/>
    <w:link w:val="Bodytext380"/>
    <w:locked/>
    <w:rsid w:val="002A5849"/>
    <w:rPr>
      <w:i/>
      <w:iCs/>
      <w:spacing w:val="8"/>
      <w:sz w:val="19"/>
      <w:szCs w:val="19"/>
      <w:lang w:bidi="ar-SA"/>
    </w:rPr>
  </w:style>
  <w:style w:type="paragraph" w:customStyle="1" w:styleId="Bodytext380">
    <w:name w:val="Body text (38)"/>
    <w:basedOn w:val="Normal"/>
    <w:link w:val="Bodytext38"/>
    <w:rsid w:val="002A5849"/>
    <w:pPr>
      <w:widowControl w:val="0"/>
      <w:shd w:val="clear" w:color="auto" w:fill="FFFFFF"/>
      <w:spacing w:line="259" w:lineRule="exact"/>
    </w:pPr>
    <w:rPr>
      <w:i/>
      <w:iCs/>
      <w:spacing w:val="8"/>
      <w:sz w:val="19"/>
      <w:szCs w:val="19"/>
      <w:lang w:val="vi-VN" w:eastAsia="ja-JP"/>
    </w:rPr>
  </w:style>
  <w:style w:type="character" w:customStyle="1" w:styleId="Bodytext39">
    <w:name w:val="Body text (39)_"/>
    <w:link w:val="Bodytext390"/>
    <w:locked/>
    <w:rsid w:val="002A5849"/>
    <w:rPr>
      <w:spacing w:val="9"/>
      <w:sz w:val="22"/>
      <w:szCs w:val="22"/>
      <w:lang w:bidi="ar-SA"/>
    </w:rPr>
  </w:style>
  <w:style w:type="paragraph" w:customStyle="1" w:styleId="Bodytext390">
    <w:name w:val="Body text (39)"/>
    <w:basedOn w:val="Normal"/>
    <w:link w:val="Bodytext39"/>
    <w:rsid w:val="002A5849"/>
    <w:pPr>
      <w:widowControl w:val="0"/>
      <w:shd w:val="clear" w:color="auto" w:fill="FFFFFF"/>
      <w:spacing w:after="420" w:line="240" w:lineRule="atLeast"/>
    </w:pPr>
    <w:rPr>
      <w:spacing w:val="9"/>
      <w:sz w:val="22"/>
      <w:szCs w:val="22"/>
      <w:lang w:val="vi-VN" w:eastAsia="ja-JP"/>
    </w:rPr>
  </w:style>
  <w:style w:type="character" w:customStyle="1" w:styleId="Bodytext400">
    <w:name w:val="Body text (40)_"/>
    <w:link w:val="Bodytext401"/>
    <w:locked/>
    <w:rsid w:val="002A5849"/>
    <w:rPr>
      <w:spacing w:val="16"/>
      <w:sz w:val="13"/>
      <w:szCs w:val="13"/>
      <w:lang w:bidi="ar-SA"/>
    </w:rPr>
  </w:style>
  <w:style w:type="paragraph" w:customStyle="1" w:styleId="Bodytext401">
    <w:name w:val="Body text (40)"/>
    <w:basedOn w:val="Normal"/>
    <w:link w:val="Bodytext400"/>
    <w:rsid w:val="002A5849"/>
    <w:pPr>
      <w:widowControl w:val="0"/>
      <w:shd w:val="clear" w:color="auto" w:fill="FFFFFF"/>
      <w:spacing w:before="660" w:line="240" w:lineRule="atLeast"/>
      <w:jc w:val="both"/>
    </w:pPr>
    <w:rPr>
      <w:spacing w:val="16"/>
      <w:sz w:val="13"/>
      <w:szCs w:val="13"/>
      <w:lang w:val="vi-VN" w:eastAsia="ja-JP"/>
    </w:rPr>
  </w:style>
  <w:style w:type="character" w:customStyle="1" w:styleId="Heading7">
    <w:name w:val="Heading #7_"/>
    <w:link w:val="Heading70"/>
    <w:locked/>
    <w:rsid w:val="002A5849"/>
    <w:rPr>
      <w:rFonts w:ascii="CordiaUPC" w:hAnsi="CordiaUPC"/>
      <w:lang w:bidi="ar-SA"/>
    </w:rPr>
  </w:style>
  <w:style w:type="paragraph" w:customStyle="1" w:styleId="Heading70">
    <w:name w:val="Heading #7"/>
    <w:basedOn w:val="Normal"/>
    <w:link w:val="Heading7"/>
    <w:rsid w:val="002A5849"/>
    <w:pPr>
      <w:widowControl w:val="0"/>
      <w:shd w:val="clear" w:color="auto" w:fill="FFFFFF"/>
      <w:spacing w:before="360" w:line="240" w:lineRule="atLeast"/>
      <w:jc w:val="both"/>
      <w:outlineLvl w:val="6"/>
    </w:pPr>
    <w:rPr>
      <w:rFonts w:ascii="CordiaUPC" w:hAnsi="CordiaUPC"/>
      <w:sz w:val="20"/>
      <w:szCs w:val="20"/>
      <w:lang w:val="vi-VN" w:eastAsia="ja-JP"/>
    </w:rPr>
  </w:style>
  <w:style w:type="character" w:customStyle="1" w:styleId="Heading133">
    <w:name w:val="Heading #13 (3)_"/>
    <w:link w:val="Heading1330"/>
    <w:locked/>
    <w:rsid w:val="002A5849"/>
    <w:rPr>
      <w:rFonts w:ascii="CordiaUPC" w:hAnsi="CordiaUPC"/>
      <w:noProof/>
      <w:sz w:val="36"/>
      <w:szCs w:val="36"/>
      <w:lang w:bidi="ar-SA"/>
    </w:rPr>
  </w:style>
  <w:style w:type="paragraph" w:customStyle="1" w:styleId="Heading1330">
    <w:name w:val="Heading #13 (3)"/>
    <w:basedOn w:val="Normal"/>
    <w:link w:val="Heading133"/>
    <w:rsid w:val="002A5849"/>
    <w:pPr>
      <w:widowControl w:val="0"/>
      <w:shd w:val="clear" w:color="auto" w:fill="FFFFFF"/>
      <w:spacing w:after="1140" w:line="240" w:lineRule="atLeast"/>
      <w:jc w:val="both"/>
    </w:pPr>
    <w:rPr>
      <w:rFonts w:ascii="CordiaUPC" w:hAnsi="CordiaUPC"/>
      <w:noProof/>
      <w:sz w:val="36"/>
      <w:szCs w:val="36"/>
      <w:lang w:val="vi-VN" w:eastAsia="ja-JP"/>
    </w:rPr>
  </w:style>
  <w:style w:type="character" w:customStyle="1" w:styleId="Bodytext41">
    <w:name w:val="Body text (41)_"/>
    <w:link w:val="Bodytext410"/>
    <w:locked/>
    <w:rsid w:val="002A5849"/>
    <w:rPr>
      <w:spacing w:val="10"/>
      <w:sz w:val="21"/>
      <w:szCs w:val="21"/>
      <w:lang w:bidi="ar-SA"/>
    </w:rPr>
  </w:style>
  <w:style w:type="paragraph" w:customStyle="1" w:styleId="Bodytext410">
    <w:name w:val="Body text (41)"/>
    <w:basedOn w:val="Normal"/>
    <w:link w:val="Bodytext41"/>
    <w:rsid w:val="002A5849"/>
    <w:pPr>
      <w:widowControl w:val="0"/>
      <w:shd w:val="clear" w:color="auto" w:fill="FFFFFF"/>
      <w:spacing w:line="283" w:lineRule="exact"/>
      <w:jc w:val="both"/>
    </w:pPr>
    <w:rPr>
      <w:spacing w:val="10"/>
      <w:sz w:val="21"/>
      <w:szCs w:val="21"/>
      <w:lang w:val="vi-VN" w:eastAsia="ja-JP"/>
    </w:rPr>
  </w:style>
  <w:style w:type="character" w:customStyle="1" w:styleId="Heading11">
    <w:name w:val="Heading #11_"/>
    <w:link w:val="Heading110"/>
    <w:locked/>
    <w:rsid w:val="002A5849"/>
    <w:rPr>
      <w:spacing w:val="10"/>
      <w:sz w:val="21"/>
      <w:szCs w:val="21"/>
      <w:lang w:bidi="ar-SA"/>
    </w:rPr>
  </w:style>
  <w:style w:type="paragraph" w:customStyle="1" w:styleId="Heading110">
    <w:name w:val="Heading #11"/>
    <w:basedOn w:val="Normal"/>
    <w:link w:val="Heading11"/>
    <w:rsid w:val="002A5849"/>
    <w:pPr>
      <w:widowControl w:val="0"/>
      <w:shd w:val="clear" w:color="auto" w:fill="FFFFFF"/>
      <w:spacing w:line="451" w:lineRule="exact"/>
      <w:jc w:val="both"/>
    </w:pPr>
    <w:rPr>
      <w:spacing w:val="10"/>
      <w:sz w:val="21"/>
      <w:szCs w:val="21"/>
      <w:lang w:val="vi-VN" w:eastAsia="ja-JP"/>
    </w:rPr>
  </w:style>
  <w:style w:type="character" w:customStyle="1" w:styleId="Tablecaption3">
    <w:name w:val="Table caption (3)_"/>
    <w:link w:val="Tablecaption30"/>
    <w:locked/>
    <w:rsid w:val="002A5849"/>
    <w:rPr>
      <w:rFonts w:ascii="Corbel" w:hAnsi="Corbel"/>
      <w:lang w:bidi="ar-SA"/>
    </w:rPr>
  </w:style>
  <w:style w:type="paragraph" w:customStyle="1" w:styleId="Tablecaption30">
    <w:name w:val="Table caption (3)"/>
    <w:basedOn w:val="Normal"/>
    <w:link w:val="Tablecaption3"/>
    <w:rsid w:val="002A5849"/>
    <w:pPr>
      <w:widowControl w:val="0"/>
      <w:shd w:val="clear" w:color="auto" w:fill="FFFFFF"/>
      <w:spacing w:line="240" w:lineRule="atLeast"/>
      <w:jc w:val="both"/>
    </w:pPr>
    <w:rPr>
      <w:rFonts w:ascii="Corbel" w:hAnsi="Corbel"/>
      <w:sz w:val="20"/>
      <w:szCs w:val="20"/>
      <w:lang w:val="vi-VN" w:eastAsia="ja-JP"/>
    </w:rPr>
  </w:style>
  <w:style w:type="character" w:customStyle="1" w:styleId="Bodytext43">
    <w:name w:val="Body text (43)_"/>
    <w:link w:val="Bodytext430"/>
    <w:locked/>
    <w:rsid w:val="002A5849"/>
    <w:rPr>
      <w:i/>
      <w:iCs/>
      <w:spacing w:val="5"/>
      <w:sz w:val="19"/>
      <w:szCs w:val="19"/>
      <w:lang w:bidi="ar-SA"/>
    </w:rPr>
  </w:style>
  <w:style w:type="paragraph" w:customStyle="1" w:styleId="Bodytext430">
    <w:name w:val="Body text (43)"/>
    <w:basedOn w:val="Normal"/>
    <w:link w:val="Bodytext43"/>
    <w:rsid w:val="002A5849"/>
    <w:pPr>
      <w:widowControl w:val="0"/>
      <w:shd w:val="clear" w:color="auto" w:fill="FFFFFF"/>
      <w:spacing w:line="230" w:lineRule="exact"/>
      <w:jc w:val="both"/>
    </w:pPr>
    <w:rPr>
      <w:i/>
      <w:iCs/>
      <w:spacing w:val="5"/>
      <w:sz w:val="19"/>
      <w:szCs w:val="19"/>
      <w:lang w:val="vi-VN" w:eastAsia="ja-JP"/>
    </w:rPr>
  </w:style>
  <w:style w:type="character" w:customStyle="1" w:styleId="Bodytext44">
    <w:name w:val="Body text (44)_"/>
    <w:link w:val="Bodytext441"/>
    <w:locked/>
    <w:rsid w:val="002A5849"/>
    <w:rPr>
      <w:spacing w:val="10"/>
      <w:sz w:val="15"/>
      <w:szCs w:val="15"/>
      <w:lang w:bidi="ar-SA"/>
    </w:rPr>
  </w:style>
  <w:style w:type="paragraph" w:customStyle="1" w:styleId="Bodytext441">
    <w:name w:val="Body text (44)1"/>
    <w:basedOn w:val="Normal"/>
    <w:link w:val="Bodytext44"/>
    <w:rsid w:val="002A5849"/>
    <w:pPr>
      <w:widowControl w:val="0"/>
      <w:shd w:val="clear" w:color="auto" w:fill="FFFFFF"/>
      <w:spacing w:line="230" w:lineRule="exact"/>
      <w:jc w:val="both"/>
    </w:pPr>
    <w:rPr>
      <w:spacing w:val="10"/>
      <w:sz w:val="15"/>
      <w:szCs w:val="15"/>
      <w:lang w:val="vi-VN" w:eastAsia="ja-JP"/>
    </w:rPr>
  </w:style>
  <w:style w:type="character" w:customStyle="1" w:styleId="Bodytext45">
    <w:name w:val="Body text (45)_"/>
    <w:link w:val="Bodytext450"/>
    <w:locked/>
    <w:rsid w:val="002A5849"/>
    <w:rPr>
      <w:spacing w:val="14"/>
      <w:sz w:val="19"/>
      <w:szCs w:val="19"/>
      <w:lang w:bidi="ar-SA"/>
    </w:rPr>
  </w:style>
  <w:style w:type="paragraph" w:customStyle="1" w:styleId="Bodytext450">
    <w:name w:val="Body text (45)"/>
    <w:basedOn w:val="Normal"/>
    <w:link w:val="Bodytext45"/>
    <w:rsid w:val="002A5849"/>
    <w:pPr>
      <w:widowControl w:val="0"/>
      <w:shd w:val="clear" w:color="auto" w:fill="FFFFFF"/>
      <w:spacing w:line="230" w:lineRule="exact"/>
      <w:jc w:val="both"/>
    </w:pPr>
    <w:rPr>
      <w:spacing w:val="14"/>
      <w:sz w:val="19"/>
      <w:szCs w:val="19"/>
      <w:lang w:val="vi-VN" w:eastAsia="ja-JP"/>
    </w:rPr>
  </w:style>
  <w:style w:type="character" w:customStyle="1" w:styleId="Bodytext42">
    <w:name w:val="Body text (42)_"/>
    <w:link w:val="Bodytext420"/>
    <w:locked/>
    <w:rsid w:val="002A5849"/>
    <w:rPr>
      <w:spacing w:val="13"/>
      <w:sz w:val="19"/>
      <w:szCs w:val="19"/>
      <w:lang w:bidi="ar-SA"/>
    </w:rPr>
  </w:style>
  <w:style w:type="paragraph" w:customStyle="1" w:styleId="Bodytext420">
    <w:name w:val="Body text (42)"/>
    <w:basedOn w:val="Normal"/>
    <w:link w:val="Bodytext42"/>
    <w:rsid w:val="002A5849"/>
    <w:pPr>
      <w:widowControl w:val="0"/>
      <w:shd w:val="clear" w:color="auto" w:fill="FFFFFF"/>
      <w:spacing w:before="1080" w:line="269" w:lineRule="exact"/>
      <w:jc w:val="right"/>
    </w:pPr>
    <w:rPr>
      <w:spacing w:val="13"/>
      <w:sz w:val="19"/>
      <w:szCs w:val="19"/>
      <w:lang w:val="vi-VN" w:eastAsia="ja-JP"/>
    </w:rPr>
  </w:style>
  <w:style w:type="character" w:customStyle="1" w:styleId="Heading100">
    <w:name w:val="Heading #10_"/>
    <w:link w:val="Heading101"/>
    <w:locked/>
    <w:rsid w:val="002A5849"/>
    <w:rPr>
      <w:spacing w:val="22"/>
      <w:w w:val="66"/>
      <w:sz w:val="30"/>
      <w:szCs w:val="30"/>
      <w:lang w:bidi="ar-SA"/>
    </w:rPr>
  </w:style>
  <w:style w:type="paragraph" w:customStyle="1" w:styleId="Heading101">
    <w:name w:val="Heading #10"/>
    <w:basedOn w:val="Normal"/>
    <w:link w:val="Heading100"/>
    <w:rsid w:val="002A5849"/>
    <w:pPr>
      <w:widowControl w:val="0"/>
      <w:shd w:val="clear" w:color="auto" w:fill="FFFFFF"/>
      <w:spacing w:line="302" w:lineRule="exact"/>
      <w:jc w:val="both"/>
    </w:pPr>
    <w:rPr>
      <w:spacing w:val="22"/>
      <w:w w:val="66"/>
      <w:sz w:val="30"/>
      <w:szCs w:val="30"/>
      <w:lang w:val="vi-VN" w:eastAsia="ja-JP"/>
    </w:rPr>
  </w:style>
  <w:style w:type="character" w:customStyle="1" w:styleId="Heading13">
    <w:name w:val="Heading #13_"/>
    <w:link w:val="Heading130"/>
    <w:locked/>
    <w:rsid w:val="002A5849"/>
    <w:rPr>
      <w:rFonts w:ascii="Candara" w:hAnsi="Candara"/>
      <w:spacing w:val="43"/>
      <w:sz w:val="16"/>
      <w:szCs w:val="16"/>
      <w:lang w:bidi="ar-SA"/>
    </w:rPr>
  </w:style>
  <w:style w:type="paragraph" w:customStyle="1" w:styleId="Heading130">
    <w:name w:val="Heading #13"/>
    <w:basedOn w:val="Normal"/>
    <w:link w:val="Heading13"/>
    <w:rsid w:val="002A5849"/>
    <w:pPr>
      <w:widowControl w:val="0"/>
      <w:shd w:val="clear" w:color="auto" w:fill="FFFFFF"/>
      <w:spacing w:after="540" w:line="302" w:lineRule="exact"/>
      <w:jc w:val="both"/>
    </w:pPr>
    <w:rPr>
      <w:rFonts w:ascii="Candara" w:hAnsi="Candara"/>
      <w:spacing w:val="43"/>
      <w:sz w:val="16"/>
      <w:szCs w:val="16"/>
      <w:lang w:val="vi-VN" w:eastAsia="ja-JP"/>
    </w:rPr>
  </w:style>
  <w:style w:type="character" w:customStyle="1" w:styleId="Tableofcontents">
    <w:name w:val="Table of contents_"/>
    <w:link w:val="Tableofcontents0"/>
    <w:locked/>
    <w:rsid w:val="002A5849"/>
    <w:rPr>
      <w:spacing w:val="11"/>
      <w:sz w:val="18"/>
      <w:szCs w:val="18"/>
      <w:lang w:bidi="ar-SA"/>
    </w:rPr>
  </w:style>
  <w:style w:type="paragraph" w:customStyle="1" w:styleId="Tableofcontents0">
    <w:name w:val="Table of contents"/>
    <w:basedOn w:val="Normal"/>
    <w:link w:val="Tableofcontents"/>
    <w:rsid w:val="002A5849"/>
    <w:pPr>
      <w:widowControl w:val="0"/>
      <w:shd w:val="clear" w:color="auto" w:fill="FFFFFF"/>
      <w:spacing w:line="240" w:lineRule="atLeast"/>
      <w:jc w:val="both"/>
    </w:pPr>
    <w:rPr>
      <w:spacing w:val="11"/>
      <w:sz w:val="18"/>
      <w:szCs w:val="18"/>
      <w:lang w:val="vi-VN" w:eastAsia="ja-JP"/>
    </w:rPr>
  </w:style>
  <w:style w:type="character" w:customStyle="1" w:styleId="Tableofcontents2">
    <w:name w:val="Table of contents (2)_"/>
    <w:link w:val="Tableofcontents20"/>
    <w:locked/>
    <w:rsid w:val="002A5849"/>
    <w:rPr>
      <w:spacing w:val="13"/>
      <w:sz w:val="21"/>
      <w:szCs w:val="21"/>
      <w:lang w:bidi="ar-SA"/>
    </w:rPr>
  </w:style>
  <w:style w:type="paragraph" w:customStyle="1" w:styleId="Tableofcontents20">
    <w:name w:val="Table of contents (2)"/>
    <w:basedOn w:val="Normal"/>
    <w:link w:val="Tableofcontents2"/>
    <w:rsid w:val="002A5849"/>
    <w:pPr>
      <w:widowControl w:val="0"/>
      <w:shd w:val="clear" w:color="auto" w:fill="FFFFFF"/>
      <w:spacing w:line="240" w:lineRule="atLeast"/>
      <w:jc w:val="both"/>
    </w:pPr>
    <w:rPr>
      <w:spacing w:val="13"/>
      <w:sz w:val="21"/>
      <w:szCs w:val="21"/>
      <w:lang w:val="vi-VN" w:eastAsia="ja-JP"/>
    </w:rPr>
  </w:style>
  <w:style w:type="character" w:customStyle="1" w:styleId="Tableofcontents3">
    <w:name w:val="Table of contents (3)_"/>
    <w:link w:val="Tableofcontents30"/>
    <w:locked/>
    <w:rsid w:val="002A5849"/>
    <w:rPr>
      <w:spacing w:val="10"/>
      <w:sz w:val="15"/>
      <w:szCs w:val="15"/>
      <w:lang w:bidi="ar-SA"/>
    </w:rPr>
  </w:style>
  <w:style w:type="paragraph" w:customStyle="1" w:styleId="Tableofcontents30">
    <w:name w:val="Table of contents (3)"/>
    <w:basedOn w:val="Normal"/>
    <w:link w:val="Tableofcontents3"/>
    <w:rsid w:val="002A5849"/>
    <w:pPr>
      <w:widowControl w:val="0"/>
      <w:shd w:val="clear" w:color="auto" w:fill="FFFFFF"/>
      <w:spacing w:line="240" w:lineRule="atLeast"/>
      <w:jc w:val="both"/>
    </w:pPr>
    <w:rPr>
      <w:spacing w:val="10"/>
      <w:sz w:val="15"/>
      <w:szCs w:val="15"/>
      <w:lang w:val="vi-VN" w:eastAsia="ja-JP"/>
    </w:rPr>
  </w:style>
  <w:style w:type="character" w:customStyle="1" w:styleId="Tableofcontents4">
    <w:name w:val="Table of contents (4)_"/>
    <w:link w:val="Tableofcontents40"/>
    <w:locked/>
    <w:rsid w:val="002A5849"/>
    <w:rPr>
      <w:rFonts w:ascii="Corbel" w:hAnsi="Corbel"/>
      <w:spacing w:val="-10"/>
      <w:sz w:val="8"/>
      <w:szCs w:val="8"/>
      <w:lang w:bidi="ar-SA"/>
    </w:rPr>
  </w:style>
  <w:style w:type="paragraph" w:customStyle="1" w:styleId="Tableofcontents40">
    <w:name w:val="Table of contents (4)"/>
    <w:basedOn w:val="Normal"/>
    <w:link w:val="Tableofcontents4"/>
    <w:rsid w:val="002A5849"/>
    <w:pPr>
      <w:widowControl w:val="0"/>
      <w:shd w:val="clear" w:color="auto" w:fill="FFFFFF"/>
      <w:spacing w:line="240" w:lineRule="atLeast"/>
      <w:jc w:val="both"/>
    </w:pPr>
    <w:rPr>
      <w:rFonts w:ascii="Corbel" w:hAnsi="Corbel"/>
      <w:spacing w:val="-10"/>
      <w:sz w:val="8"/>
      <w:szCs w:val="8"/>
      <w:lang w:val="vi-VN" w:eastAsia="ja-JP"/>
    </w:rPr>
  </w:style>
  <w:style w:type="character" w:customStyle="1" w:styleId="Headerorfooter6">
    <w:name w:val="Header or footer (6)_"/>
    <w:link w:val="Headerorfooter60"/>
    <w:locked/>
    <w:rsid w:val="002A5849"/>
    <w:rPr>
      <w:noProof/>
      <w:lang w:bidi="ar-SA"/>
    </w:rPr>
  </w:style>
  <w:style w:type="paragraph" w:customStyle="1" w:styleId="Headerorfooter60">
    <w:name w:val="Header or footer (6)"/>
    <w:basedOn w:val="Normal"/>
    <w:link w:val="Headerorfooter6"/>
    <w:rsid w:val="002A5849"/>
    <w:pPr>
      <w:widowControl w:val="0"/>
      <w:shd w:val="clear" w:color="auto" w:fill="FFFFFF"/>
      <w:spacing w:line="240" w:lineRule="atLeast"/>
    </w:pPr>
    <w:rPr>
      <w:noProof/>
      <w:sz w:val="20"/>
      <w:szCs w:val="20"/>
      <w:lang w:val="vi-VN" w:eastAsia="ja-JP"/>
    </w:rPr>
  </w:style>
  <w:style w:type="character" w:customStyle="1" w:styleId="Bodytext46">
    <w:name w:val="Body text (46)_"/>
    <w:link w:val="Bodytext460"/>
    <w:locked/>
    <w:rsid w:val="002A5849"/>
    <w:rPr>
      <w:i/>
      <w:iCs/>
      <w:spacing w:val="7"/>
      <w:sz w:val="22"/>
      <w:szCs w:val="22"/>
      <w:lang w:bidi="ar-SA"/>
    </w:rPr>
  </w:style>
  <w:style w:type="paragraph" w:customStyle="1" w:styleId="Bodytext460">
    <w:name w:val="Body text (46)"/>
    <w:basedOn w:val="Normal"/>
    <w:link w:val="Bodytext46"/>
    <w:rsid w:val="002A5849"/>
    <w:pPr>
      <w:widowControl w:val="0"/>
      <w:shd w:val="clear" w:color="auto" w:fill="FFFFFF"/>
      <w:spacing w:line="283" w:lineRule="exact"/>
      <w:jc w:val="both"/>
    </w:pPr>
    <w:rPr>
      <w:i/>
      <w:iCs/>
      <w:spacing w:val="7"/>
      <w:sz w:val="22"/>
      <w:szCs w:val="22"/>
      <w:lang w:val="vi-VN" w:eastAsia="ja-JP"/>
    </w:rPr>
  </w:style>
  <w:style w:type="character" w:customStyle="1" w:styleId="Bodytext47">
    <w:name w:val="Body text (47)_"/>
    <w:link w:val="Bodytext470"/>
    <w:locked/>
    <w:rsid w:val="002A5849"/>
    <w:rPr>
      <w:rFonts w:ascii="Calibri" w:hAnsi="Calibri"/>
      <w:spacing w:val="12"/>
      <w:sz w:val="21"/>
      <w:szCs w:val="21"/>
      <w:lang w:bidi="ar-SA"/>
    </w:rPr>
  </w:style>
  <w:style w:type="paragraph" w:customStyle="1" w:styleId="Bodytext470">
    <w:name w:val="Body text (47)"/>
    <w:basedOn w:val="Normal"/>
    <w:link w:val="Bodytext47"/>
    <w:rsid w:val="002A5849"/>
    <w:pPr>
      <w:widowControl w:val="0"/>
      <w:shd w:val="clear" w:color="auto" w:fill="FFFFFF"/>
      <w:spacing w:line="283" w:lineRule="exact"/>
      <w:jc w:val="both"/>
    </w:pPr>
    <w:rPr>
      <w:rFonts w:ascii="Calibri" w:hAnsi="Calibri"/>
      <w:spacing w:val="12"/>
      <w:sz w:val="21"/>
      <w:szCs w:val="21"/>
      <w:lang w:val="vi-VN" w:eastAsia="ja-JP"/>
    </w:rPr>
  </w:style>
  <w:style w:type="character" w:customStyle="1" w:styleId="Headerorfooter7">
    <w:name w:val="Header or footer (7)_"/>
    <w:link w:val="Headerorfooter70"/>
    <w:locked/>
    <w:rsid w:val="002A5849"/>
    <w:rPr>
      <w:rFonts w:ascii="Calibri" w:hAnsi="Calibri"/>
      <w:i/>
      <w:iCs/>
      <w:sz w:val="10"/>
      <w:szCs w:val="10"/>
      <w:lang w:bidi="ar-SA"/>
    </w:rPr>
  </w:style>
  <w:style w:type="paragraph" w:customStyle="1" w:styleId="Headerorfooter70">
    <w:name w:val="Header or footer (7)"/>
    <w:basedOn w:val="Normal"/>
    <w:link w:val="Headerorfooter7"/>
    <w:rsid w:val="002A5849"/>
    <w:pPr>
      <w:widowControl w:val="0"/>
      <w:shd w:val="clear" w:color="auto" w:fill="FFFFFF"/>
      <w:spacing w:line="240" w:lineRule="atLeast"/>
    </w:pPr>
    <w:rPr>
      <w:rFonts w:ascii="Calibri" w:hAnsi="Calibri"/>
      <w:i/>
      <w:iCs/>
      <w:sz w:val="10"/>
      <w:szCs w:val="10"/>
      <w:lang w:val="vi-VN" w:eastAsia="ja-JP"/>
    </w:rPr>
  </w:style>
  <w:style w:type="character" w:customStyle="1" w:styleId="Heading121">
    <w:name w:val="Heading #12_"/>
    <w:link w:val="Heading122"/>
    <w:locked/>
    <w:rsid w:val="002A5849"/>
    <w:rPr>
      <w:spacing w:val="10"/>
      <w:sz w:val="21"/>
      <w:szCs w:val="21"/>
      <w:lang w:bidi="ar-SA"/>
    </w:rPr>
  </w:style>
  <w:style w:type="paragraph" w:customStyle="1" w:styleId="Heading122">
    <w:name w:val="Heading #12"/>
    <w:basedOn w:val="Normal"/>
    <w:link w:val="Heading121"/>
    <w:rsid w:val="002A5849"/>
    <w:pPr>
      <w:widowControl w:val="0"/>
      <w:shd w:val="clear" w:color="auto" w:fill="FFFFFF"/>
      <w:spacing w:after="240" w:line="302" w:lineRule="exact"/>
      <w:jc w:val="both"/>
    </w:pPr>
    <w:rPr>
      <w:spacing w:val="10"/>
      <w:sz w:val="21"/>
      <w:szCs w:val="21"/>
      <w:lang w:val="vi-VN" w:eastAsia="ja-JP"/>
    </w:rPr>
  </w:style>
  <w:style w:type="character" w:customStyle="1" w:styleId="Bodytext48">
    <w:name w:val="Body text (48)_"/>
    <w:link w:val="Bodytext480"/>
    <w:locked/>
    <w:rsid w:val="002A5849"/>
    <w:rPr>
      <w:rFonts w:ascii="CordiaUPC" w:hAnsi="CordiaUPC"/>
      <w:lang w:bidi="ar-SA"/>
    </w:rPr>
  </w:style>
  <w:style w:type="paragraph" w:customStyle="1" w:styleId="Bodytext480">
    <w:name w:val="Body text (48)"/>
    <w:basedOn w:val="Normal"/>
    <w:link w:val="Bodytext48"/>
    <w:rsid w:val="002A5849"/>
    <w:pPr>
      <w:widowControl w:val="0"/>
      <w:shd w:val="clear" w:color="auto" w:fill="FFFFFF"/>
      <w:spacing w:line="442" w:lineRule="exact"/>
      <w:jc w:val="both"/>
    </w:pPr>
    <w:rPr>
      <w:rFonts w:ascii="CordiaUPC" w:hAnsi="CordiaUPC"/>
      <w:sz w:val="20"/>
      <w:szCs w:val="20"/>
      <w:lang w:val="vi-VN" w:eastAsia="ja-JP"/>
    </w:rPr>
  </w:style>
  <w:style w:type="character" w:customStyle="1" w:styleId="Bodytext49">
    <w:name w:val="Body text (49)_"/>
    <w:link w:val="Bodytext490"/>
    <w:locked/>
    <w:rsid w:val="002A5849"/>
    <w:rPr>
      <w:rFonts w:ascii="CordiaUPC" w:hAnsi="CordiaUPC"/>
      <w:noProof/>
      <w:sz w:val="33"/>
      <w:szCs w:val="33"/>
      <w:lang w:bidi="ar-SA"/>
    </w:rPr>
  </w:style>
  <w:style w:type="paragraph" w:customStyle="1" w:styleId="Bodytext490">
    <w:name w:val="Body text (49)"/>
    <w:basedOn w:val="Normal"/>
    <w:link w:val="Bodytext49"/>
    <w:rsid w:val="002A5849"/>
    <w:pPr>
      <w:widowControl w:val="0"/>
      <w:shd w:val="clear" w:color="auto" w:fill="FFFFFF"/>
      <w:spacing w:after="900" w:line="442" w:lineRule="exact"/>
      <w:jc w:val="both"/>
    </w:pPr>
    <w:rPr>
      <w:rFonts w:ascii="CordiaUPC" w:hAnsi="CordiaUPC"/>
      <w:noProof/>
      <w:sz w:val="33"/>
      <w:szCs w:val="33"/>
      <w:lang w:val="vi-VN" w:eastAsia="ja-JP"/>
    </w:rPr>
  </w:style>
  <w:style w:type="character" w:customStyle="1" w:styleId="Bodytext500">
    <w:name w:val="Body text (50)_"/>
    <w:link w:val="Bodytext501"/>
    <w:locked/>
    <w:rsid w:val="002A5849"/>
    <w:rPr>
      <w:i/>
      <w:iCs/>
      <w:spacing w:val="9"/>
      <w:sz w:val="16"/>
      <w:szCs w:val="16"/>
      <w:lang w:bidi="ar-SA"/>
    </w:rPr>
  </w:style>
  <w:style w:type="paragraph" w:customStyle="1" w:styleId="Bodytext501">
    <w:name w:val="Body text (50)1"/>
    <w:basedOn w:val="Normal"/>
    <w:link w:val="Bodytext500"/>
    <w:rsid w:val="002A5849"/>
    <w:pPr>
      <w:widowControl w:val="0"/>
      <w:shd w:val="clear" w:color="auto" w:fill="FFFFFF"/>
      <w:spacing w:line="240" w:lineRule="atLeast"/>
    </w:pPr>
    <w:rPr>
      <w:i/>
      <w:iCs/>
      <w:spacing w:val="9"/>
      <w:sz w:val="16"/>
      <w:szCs w:val="16"/>
      <w:lang w:val="vi-VN" w:eastAsia="ja-JP"/>
    </w:rPr>
  </w:style>
  <w:style w:type="character" w:customStyle="1" w:styleId="Bodytext51">
    <w:name w:val="Body text (51)_"/>
    <w:link w:val="Bodytext510"/>
    <w:locked/>
    <w:rsid w:val="002A5849"/>
    <w:rPr>
      <w:spacing w:val="12"/>
      <w:sz w:val="21"/>
      <w:szCs w:val="21"/>
      <w:lang w:bidi="ar-SA"/>
    </w:rPr>
  </w:style>
  <w:style w:type="paragraph" w:customStyle="1" w:styleId="Bodytext510">
    <w:name w:val="Body text (51)"/>
    <w:basedOn w:val="Normal"/>
    <w:link w:val="Bodytext51"/>
    <w:rsid w:val="002A5849"/>
    <w:pPr>
      <w:widowControl w:val="0"/>
      <w:shd w:val="clear" w:color="auto" w:fill="FFFFFF"/>
      <w:spacing w:after="600" w:line="240" w:lineRule="atLeast"/>
    </w:pPr>
    <w:rPr>
      <w:spacing w:val="12"/>
      <w:sz w:val="21"/>
      <w:szCs w:val="21"/>
      <w:lang w:val="vi-VN" w:eastAsia="ja-JP"/>
    </w:rPr>
  </w:style>
  <w:style w:type="character" w:customStyle="1" w:styleId="Bodytext52">
    <w:name w:val="Body text (52)_"/>
    <w:link w:val="Bodytext520"/>
    <w:locked/>
    <w:rsid w:val="002A5849"/>
    <w:rPr>
      <w:i/>
      <w:iCs/>
      <w:spacing w:val="-4"/>
      <w:sz w:val="9"/>
      <w:szCs w:val="9"/>
      <w:lang w:bidi="ar-SA"/>
    </w:rPr>
  </w:style>
  <w:style w:type="paragraph" w:customStyle="1" w:styleId="Bodytext520">
    <w:name w:val="Body text (52)"/>
    <w:basedOn w:val="Normal"/>
    <w:link w:val="Bodytext52"/>
    <w:rsid w:val="002A5849"/>
    <w:pPr>
      <w:widowControl w:val="0"/>
      <w:shd w:val="clear" w:color="auto" w:fill="FFFFFF"/>
      <w:spacing w:line="240" w:lineRule="atLeast"/>
    </w:pPr>
    <w:rPr>
      <w:i/>
      <w:iCs/>
      <w:spacing w:val="-4"/>
      <w:sz w:val="9"/>
      <w:szCs w:val="9"/>
      <w:lang w:val="vi-VN" w:eastAsia="ja-JP"/>
    </w:rPr>
  </w:style>
  <w:style w:type="character" w:customStyle="1" w:styleId="Headerorfooter8">
    <w:name w:val="Header or footer (8)_"/>
    <w:link w:val="Headerorfooter80"/>
    <w:locked/>
    <w:rsid w:val="002A5849"/>
    <w:rPr>
      <w:i/>
      <w:iCs/>
      <w:spacing w:val="4"/>
      <w:sz w:val="18"/>
      <w:szCs w:val="18"/>
      <w:lang w:bidi="ar-SA"/>
    </w:rPr>
  </w:style>
  <w:style w:type="paragraph" w:customStyle="1" w:styleId="Headerorfooter80">
    <w:name w:val="Header or footer (8)"/>
    <w:basedOn w:val="Normal"/>
    <w:link w:val="Headerorfooter8"/>
    <w:rsid w:val="002A5849"/>
    <w:pPr>
      <w:widowControl w:val="0"/>
      <w:shd w:val="clear" w:color="auto" w:fill="FFFFFF"/>
      <w:spacing w:line="240" w:lineRule="atLeast"/>
      <w:jc w:val="both"/>
    </w:pPr>
    <w:rPr>
      <w:i/>
      <w:iCs/>
      <w:spacing w:val="4"/>
      <w:sz w:val="18"/>
      <w:szCs w:val="18"/>
      <w:lang w:val="vi-VN" w:eastAsia="ja-JP"/>
    </w:rPr>
  </w:style>
  <w:style w:type="character" w:customStyle="1" w:styleId="Heading8">
    <w:name w:val="Heading #8_"/>
    <w:link w:val="Heading80"/>
    <w:locked/>
    <w:rsid w:val="002A5849"/>
    <w:rPr>
      <w:i/>
      <w:iCs/>
      <w:spacing w:val="5"/>
      <w:sz w:val="21"/>
      <w:szCs w:val="21"/>
      <w:lang w:bidi="ar-SA"/>
    </w:rPr>
  </w:style>
  <w:style w:type="paragraph" w:customStyle="1" w:styleId="Heading80">
    <w:name w:val="Heading #8"/>
    <w:basedOn w:val="Normal"/>
    <w:link w:val="Heading8"/>
    <w:rsid w:val="002A5849"/>
    <w:pPr>
      <w:widowControl w:val="0"/>
      <w:shd w:val="clear" w:color="auto" w:fill="FFFFFF"/>
      <w:spacing w:line="240" w:lineRule="atLeast"/>
      <w:outlineLvl w:val="7"/>
    </w:pPr>
    <w:rPr>
      <w:i/>
      <w:iCs/>
      <w:spacing w:val="5"/>
      <w:sz w:val="21"/>
      <w:szCs w:val="21"/>
      <w:lang w:val="vi-VN" w:eastAsia="ja-JP"/>
    </w:rPr>
  </w:style>
  <w:style w:type="character" w:customStyle="1" w:styleId="Tablecaption4">
    <w:name w:val="Table caption (4)_"/>
    <w:link w:val="Tablecaption40"/>
    <w:locked/>
    <w:rsid w:val="002A5849"/>
    <w:rPr>
      <w:i/>
      <w:iCs/>
      <w:spacing w:val="4"/>
      <w:sz w:val="21"/>
      <w:szCs w:val="21"/>
      <w:lang w:bidi="ar-SA"/>
    </w:rPr>
  </w:style>
  <w:style w:type="paragraph" w:customStyle="1" w:styleId="Tablecaption40">
    <w:name w:val="Table caption (4)"/>
    <w:basedOn w:val="Normal"/>
    <w:link w:val="Tablecaption4"/>
    <w:rsid w:val="002A5849"/>
    <w:pPr>
      <w:widowControl w:val="0"/>
      <w:shd w:val="clear" w:color="auto" w:fill="FFFFFF"/>
      <w:spacing w:line="389" w:lineRule="exact"/>
      <w:jc w:val="both"/>
    </w:pPr>
    <w:rPr>
      <w:i/>
      <w:iCs/>
      <w:spacing w:val="4"/>
      <w:sz w:val="21"/>
      <w:szCs w:val="21"/>
      <w:lang w:val="vi-VN" w:eastAsia="ja-JP"/>
    </w:rPr>
  </w:style>
  <w:style w:type="character" w:customStyle="1" w:styleId="Headerorfooter9">
    <w:name w:val="Header or footer (9)_"/>
    <w:link w:val="Headerorfooter90"/>
    <w:locked/>
    <w:rsid w:val="002A5849"/>
    <w:rPr>
      <w:b/>
      <w:bCs/>
      <w:noProof/>
      <w:spacing w:val="-5"/>
      <w:sz w:val="16"/>
      <w:szCs w:val="16"/>
      <w:lang w:bidi="ar-SA"/>
    </w:rPr>
  </w:style>
  <w:style w:type="paragraph" w:customStyle="1" w:styleId="Headerorfooter90">
    <w:name w:val="Header or footer (9)"/>
    <w:basedOn w:val="Normal"/>
    <w:link w:val="Headerorfooter9"/>
    <w:rsid w:val="002A5849"/>
    <w:pPr>
      <w:widowControl w:val="0"/>
      <w:shd w:val="clear" w:color="auto" w:fill="FFFFFF"/>
      <w:spacing w:line="240" w:lineRule="atLeast"/>
    </w:pPr>
    <w:rPr>
      <w:b/>
      <w:bCs/>
      <w:noProof/>
      <w:spacing w:val="-5"/>
      <w:sz w:val="16"/>
      <w:szCs w:val="16"/>
      <w:lang w:val="vi-VN" w:eastAsia="ja-JP"/>
    </w:rPr>
  </w:style>
  <w:style w:type="character" w:customStyle="1" w:styleId="Bodytext53">
    <w:name w:val="Body text (53)_"/>
    <w:link w:val="Bodytext530"/>
    <w:locked/>
    <w:rsid w:val="002A5849"/>
    <w:rPr>
      <w:spacing w:val="9"/>
      <w:sz w:val="25"/>
      <w:szCs w:val="25"/>
      <w:lang w:bidi="ar-SA"/>
    </w:rPr>
  </w:style>
  <w:style w:type="paragraph" w:customStyle="1" w:styleId="Bodytext530">
    <w:name w:val="Body text (53)"/>
    <w:basedOn w:val="Normal"/>
    <w:link w:val="Bodytext53"/>
    <w:rsid w:val="002A5849"/>
    <w:pPr>
      <w:widowControl w:val="0"/>
      <w:shd w:val="clear" w:color="auto" w:fill="FFFFFF"/>
      <w:spacing w:after="180" w:line="240" w:lineRule="atLeast"/>
    </w:pPr>
    <w:rPr>
      <w:spacing w:val="9"/>
      <w:sz w:val="25"/>
      <w:szCs w:val="25"/>
      <w:lang w:val="vi-VN" w:eastAsia="ja-JP"/>
    </w:rPr>
  </w:style>
  <w:style w:type="character" w:customStyle="1" w:styleId="Tablecaption5">
    <w:name w:val="Table caption (5)_"/>
    <w:link w:val="Tablecaption50"/>
    <w:locked/>
    <w:rsid w:val="002A5849"/>
    <w:rPr>
      <w:i/>
      <w:iCs/>
      <w:spacing w:val="9"/>
      <w:sz w:val="21"/>
      <w:szCs w:val="21"/>
      <w:lang w:bidi="ar-SA"/>
    </w:rPr>
  </w:style>
  <w:style w:type="paragraph" w:customStyle="1" w:styleId="Tablecaption50">
    <w:name w:val="Table caption (5)"/>
    <w:basedOn w:val="Normal"/>
    <w:link w:val="Tablecaption5"/>
    <w:rsid w:val="002A5849"/>
    <w:pPr>
      <w:widowControl w:val="0"/>
      <w:shd w:val="clear" w:color="auto" w:fill="FFFFFF"/>
      <w:spacing w:line="394" w:lineRule="exact"/>
      <w:jc w:val="both"/>
    </w:pPr>
    <w:rPr>
      <w:i/>
      <w:iCs/>
      <w:spacing w:val="9"/>
      <w:sz w:val="21"/>
      <w:szCs w:val="21"/>
      <w:lang w:val="vi-VN" w:eastAsia="ja-JP"/>
    </w:rPr>
  </w:style>
  <w:style w:type="character" w:customStyle="1" w:styleId="Headerorfooter10">
    <w:name w:val="Header or footer (10)_"/>
    <w:link w:val="Headerorfooter100"/>
    <w:locked/>
    <w:rsid w:val="002A5849"/>
    <w:rPr>
      <w:spacing w:val="12"/>
      <w:sz w:val="21"/>
      <w:szCs w:val="21"/>
      <w:lang w:bidi="ar-SA"/>
    </w:rPr>
  </w:style>
  <w:style w:type="paragraph" w:customStyle="1" w:styleId="Headerorfooter100">
    <w:name w:val="Header or footer (10)"/>
    <w:basedOn w:val="Normal"/>
    <w:link w:val="Headerorfooter10"/>
    <w:rsid w:val="002A5849"/>
    <w:pPr>
      <w:widowControl w:val="0"/>
      <w:shd w:val="clear" w:color="auto" w:fill="FFFFFF"/>
      <w:spacing w:line="240" w:lineRule="atLeast"/>
    </w:pPr>
    <w:rPr>
      <w:spacing w:val="12"/>
      <w:sz w:val="21"/>
      <w:szCs w:val="21"/>
      <w:lang w:val="vi-VN" w:eastAsia="ja-JP"/>
    </w:rPr>
  </w:style>
  <w:style w:type="character" w:customStyle="1" w:styleId="Bodytext54">
    <w:name w:val="Body text (54)_"/>
    <w:link w:val="Bodytext540"/>
    <w:locked/>
    <w:rsid w:val="002A5849"/>
    <w:rPr>
      <w:spacing w:val="5"/>
      <w:sz w:val="21"/>
      <w:szCs w:val="21"/>
      <w:lang w:bidi="ar-SA"/>
    </w:rPr>
  </w:style>
  <w:style w:type="paragraph" w:customStyle="1" w:styleId="Bodytext540">
    <w:name w:val="Body text (54)"/>
    <w:basedOn w:val="Normal"/>
    <w:link w:val="Bodytext54"/>
    <w:rsid w:val="002A5849"/>
    <w:pPr>
      <w:widowControl w:val="0"/>
      <w:shd w:val="clear" w:color="auto" w:fill="FFFFFF"/>
      <w:spacing w:line="398" w:lineRule="exact"/>
      <w:jc w:val="both"/>
    </w:pPr>
    <w:rPr>
      <w:spacing w:val="5"/>
      <w:sz w:val="21"/>
      <w:szCs w:val="21"/>
      <w:lang w:val="vi-VN" w:eastAsia="ja-JP"/>
    </w:rPr>
  </w:style>
  <w:style w:type="character" w:customStyle="1" w:styleId="Bodytext55">
    <w:name w:val="Body text (55)_"/>
    <w:link w:val="Bodytext550"/>
    <w:locked/>
    <w:rsid w:val="002A5849"/>
    <w:rPr>
      <w:spacing w:val="5"/>
      <w:lang w:bidi="ar-SA"/>
    </w:rPr>
  </w:style>
  <w:style w:type="paragraph" w:customStyle="1" w:styleId="Bodytext550">
    <w:name w:val="Body text (55)"/>
    <w:basedOn w:val="Normal"/>
    <w:link w:val="Bodytext55"/>
    <w:rsid w:val="002A5849"/>
    <w:pPr>
      <w:widowControl w:val="0"/>
      <w:shd w:val="clear" w:color="auto" w:fill="FFFFFF"/>
      <w:spacing w:line="240" w:lineRule="atLeast"/>
    </w:pPr>
    <w:rPr>
      <w:spacing w:val="5"/>
      <w:sz w:val="20"/>
      <w:szCs w:val="20"/>
      <w:lang w:val="vi-VN" w:eastAsia="ja-JP"/>
    </w:rPr>
  </w:style>
  <w:style w:type="character" w:customStyle="1" w:styleId="Headerorfooter11">
    <w:name w:val="Header or footer (11)_"/>
    <w:link w:val="Headerorfooter110"/>
    <w:locked/>
    <w:rsid w:val="002A5849"/>
    <w:rPr>
      <w:spacing w:val="9"/>
      <w:sz w:val="21"/>
      <w:szCs w:val="21"/>
      <w:lang w:bidi="ar-SA"/>
    </w:rPr>
  </w:style>
  <w:style w:type="paragraph" w:customStyle="1" w:styleId="Headerorfooter110">
    <w:name w:val="Header or footer (11)"/>
    <w:basedOn w:val="Normal"/>
    <w:link w:val="Headerorfooter11"/>
    <w:rsid w:val="002A5849"/>
    <w:pPr>
      <w:widowControl w:val="0"/>
      <w:shd w:val="clear" w:color="auto" w:fill="FFFFFF"/>
      <w:spacing w:line="240" w:lineRule="atLeast"/>
    </w:pPr>
    <w:rPr>
      <w:spacing w:val="9"/>
      <w:sz w:val="21"/>
      <w:szCs w:val="21"/>
      <w:lang w:val="vi-VN" w:eastAsia="ja-JP"/>
    </w:rPr>
  </w:style>
  <w:style w:type="character" w:customStyle="1" w:styleId="Tablecaption6">
    <w:name w:val="Table caption (6)_"/>
    <w:link w:val="Tablecaption60"/>
    <w:locked/>
    <w:rsid w:val="002A5849"/>
    <w:rPr>
      <w:i/>
      <w:iCs/>
      <w:spacing w:val="11"/>
      <w:sz w:val="22"/>
      <w:szCs w:val="22"/>
      <w:lang w:bidi="ar-SA"/>
    </w:rPr>
  </w:style>
  <w:style w:type="paragraph" w:customStyle="1" w:styleId="Tablecaption60">
    <w:name w:val="Table caption (6)"/>
    <w:basedOn w:val="Normal"/>
    <w:link w:val="Tablecaption6"/>
    <w:rsid w:val="002A5849"/>
    <w:pPr>
      <w:widowControl w:val="0"/>
      <w:shd w:val="clear" w:color="auto" w:fill="FFFFFF"/>
      <w:spacing w:line="240" w:lineRule="atLeast"/>
      <w:jc w:val="both"/>
    </w:pPr>
    <w:rPr>
      <w:i/>
      <w:iCs/>
      <w:spacing w:val="11"/>
      <w:sz w:val="22"/>
      <w:szCs w:val="22"/>
      <w:lang w:val="vi-VN" w:eastAsia="ja-JP"/>
    </w:rPr>
  </w:style>
  <w:style w:type="character" w:customStyle="1" w:styleId="Footnote">
    <w:name w:val="Footnote_"/>
    <w:link w:val="Footnote0"/>
    <w:locked/>
    <w:rsid w:val="002A5849"/>
    <w:rPr>
      <w:spacing w:val="10"/>
      <w:sz w:val="15"/>
      <w:szCs w:val="15"/>
      <w:lang w:bidi="ar-SA"/>
    </w:rPr>
  </w:style>
  <w:style w:type="paragraph" w:customStyle="1" w:styleId="Footnote0">
    <w:name w:val="Footnote"/>
    <w:basedOn w:val="Normal"/>
    <w:link w:val="Footnote"/>
    <w:rsid w:val="002A5849"/>
    <w:pPr>
      <w:widowControl w:val="0"/>
      <w:shd w:val="clear" w:color="auto" w:fill="FFFFFF"/>
      <w:spacing w:line="240" w:lineRule="atLeast"/>
    </w:pPr>
    <w:rPr>
      <w:spacing w:val="10"/>
      <w:sz w:val="15"/>
      <w:szCs w:val="15"/>
      <w:lang w:val="vi-VN" w:eastAsia="ja-JP"/>
    </w:rPr>
  </w:style>
  <w:style w:type="table" w:styleId="TableGrid">
    <w:name w:val="Table Grid"/>
    <w:basedOn w:val="TableNormal"/>
    <w:rsid w:val="002A5849"/>
    <w:pPr>
      <w:widowControl w:val="0"/>
    </w:pPr>
    <w:rPr>
      <w:rFonts w:ascii="Courier New" w:hAnsi="Courier New" w:cs="Courier Ne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A30C54"/>
    <w:rPr>
      <w:rFonts w:ascii="Segoe UI" w:hAnsi="Segoe UI" w:cs="Segoe UI"/>
      <w:sz w:val="18"/>
      <w:szCs w:val="18"/>
    </w:rPr>
  </w:style>
  <w:style w:type="character" w:customStyle="1" w:styleId="BalloonTextChar">
    <w:name w:val="Balloon Text Char"/>
    <w:link w:val="BalloonText"/>
    <w:rsid w:val="00A30C54"/>
    <w:rPr>
      <w:rFonts w:ascii="Segoe UI" w:hAnsi="Segoe UI" w:cs="Segoe UI"/>
      <w:sz w:val="18"/>
      <w:szCs w:val="18"/>
    </w:rPr>
  </w:style>
  <w:style w:type="paragraph" w:styleId="Header">
    <w:name w:val="header"/>
    <w:basedOn w:val="Normal"/>
    <w:link w:val="HeaderChar"/>
    <w:uiPriority w:val="99"/>
    <w:rsid w:val="00C70849"/>
    <w:pPr>
      <w:tabs>
        <w:tab w:val="center" w:pos="4680"/>
        <w:tab w:val="right" w:pos="9360"/>
      </w:tabs>
    </w:pPr>
  </w:style>
  <w:style w:type="character" w:customStyle="1" w:styleId="HeaderChar">
    <w:name w:val="Header Char"/>
    <w:link w:val="Header"/>
    <w:uiPriority w:val="99"/>
    <w:rsid w:val="00C70849"/>
    <w:rPr>
      <w:sz w:val="28"/>
      <w:szCs w:val="28"/>
    </w:rPr>
  </w:style>
  <w:style w:type="paragraph" w:styleId="Footer">
    <w:name w:val="footer"/>
    <w:basedOn w:val="Normal"/>
    <w:link w:val="FooterChar"/>
    <w:rsid w:val="00C70849"/>
    <w:pPr>
      <w:tabs>
        <w:tab w:val="center" w:pos="4680"/>
        <w:tab w:val="right" w:pos="9360"/>
      </w:tabs>
    </w:pPr>
  </w:style>
  <w:style w:type="character" w:customStyle="1" w:styleId="FooterChar">
    <w:name w:val="Footer Char"/>
    <w:link w:val="Footer"/>
    <w:rsid w:val="00C70849"/>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F80CA9-4958-46D9-9B2D-919A04344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429</Words>
  <Characters>2450</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Mẫu số 02/TP-TTTM </vt:lpstr>
    </vt:vector>
  </TitlesOfParts>
  <Company>HOME</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02/TP-TTTM</dc:title>
  <dc:subject/>
  <dc:creator>User</dc:creator>
  <cp:keywords/>
  <dc:description/>
  <cp:lastModifiedBy>Dao Quan</cp:lastModifiedBy>
  <cp:revision>2</cp:revision>
  <cp:lastPrinted>2024-04-17T08:50:00Z</cp:lastPrinted>
  <dcterms:created xsi:type="dcterms:W3CDTF">2026-05-20T21:23:00Z</dcterms:created>
  <dcterms:modified xsi:type="dcterms:W3CDTF">2026-05-20T21:23:00Z</dcterms:modified>
</cp:coreProperties>
</file>