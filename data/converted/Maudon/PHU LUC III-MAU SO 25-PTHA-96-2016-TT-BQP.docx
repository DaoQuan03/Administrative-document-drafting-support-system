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E8D0" w14:textId="77777777" w:rsidR="008A71BB" w:rsidRPr="00CF33F4" w:rsidRDefault="008A71BB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Mẫu số 2</w:t>
      </w:r>
      <w:r w:rsidRPr="00CF33F4">
        <w:rPr>
          <w:rFonts w:ascii="Times New Roman" w:hAnsi="Times New Roman" w:cs="Times New Roman"/>
          <w:lang w:val="en-US"/>
        </w:rPr>
        <w:t>5</w:t>
      </w:r>
      <w:r w:rsidRPr="00CF33F4">
        <w:rPr>
          <w:rFonts w:ascii="Times New Roman" w:hAnsi="Times New Roman" w:cs="Times New Roman"/>
        </w:rPr>
        <w:t>/PTHA</w:t>
      </w:r>
    </w:p>
    <w:p w14:paraId="75764E4C" w14:textId="77777777" w:rsidR="008A71BB" w:rsidRPr="00CF33F4" w:rsidRDefault="008A71BB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CỘNG H</w:t>
      </w:r>
      <w:r w:rsidRPr="00CF33F4">
        <w:rPr>
          <w:rFonts w:ascii="Times New Roman" w:hAnsi="Times New Roman" w:cs="Times New Roman"/>
          <w:b/>
          <w:lang w:val="en-US"/>
        </w:rPr>
        <w:t>ÒA</w:t>
      </w:r>
      <w:r w:rsidRPr="00CF33F4">
        <w:rPr>
          <w:rFonts w:ascii="Times New Roman" w:hAnsi="Times New Roman" w:cs="Times New Roman"/>
          <w:b/>
        </w:rPr>
        <w:t xml:space="preserve"> XÃ HỘI CHỦ NGHĨA VIỆT NAM</w:t>
      </w:r>
      <w:r w:rsidRPr="00CF33F4">
        <w:rPr>
          <w:rFonts w:ascii="Times New Roman" w:hAnsi="Times New Roman" w:cs="Times New Roman"/>
          <w:b/>
          <w:lang w:val="en-US"/>
        </w:rPr>
        <w:br/>
      </w:r>
      <w:r w:rsidRPr="00CF33F4">
        <w:rPr>
          <w:rFonts w:ascii="Times New Roman" w:hAnsi="Times New Roman" w:cs="Times New Roman"/>
          <w:b/>
        </w:rPr>
        <w:t>Độc lập - Tự do - Hạnh phúc</w:t>
      </w:r>
      <w:r w:rsidRPr="00CF33F4">
        <w:rPr>
          <w:rFonts w:ascii="Times New Roman" w:hAnsi="Times New Roman" w:cs="Times New Roman"/>
          <w:b/>
          <w:lang w:val="en-US"/>
        </w:rPr>
        <w:br/>
        <w:t>----------------</w:t>
      </w:r>
    </w:p>
    <w:p w14:paraId="56A6B889" w14:textId="77777777" w:rsidR="008A71BB" w:rsidRPr="00CF33F4" w:rsidRDefault="008A71BB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55025495" w14:textId="77777777" w:rsidR="008A71BB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ĐƠN Đ</w:t>
      </w:r>
      <w:r w:rsidR="008A71BB" w:rsidRPr="00CF33F4">
        <w:rPr>
          <w:rFonts w:ascii="Times New Roman" w:hAnsi="Times New Roman" w:cs="Times New Roman"/>
          <w:b/>
          <w:lang w:val="en-US"/>
        </w:rPr>
        <w:t>Ề</w:t>
      </w:r>
      <w:r w:rsidRPr="00CF33F4">
        <w:rPr>
          <w:rFonts w:ascii="Times New Roman" w:hAnsi="Times New Roman" w:cs="Times New Roman"/>
          <w:b/>
        </w:rPr>
        <w:t xml:space="preserve"> NGHỊ</w:t>
      </w:r>
    </w:p>
    <w:p w14:paraId="5573B8C9" w14:textId="77777777" w:rsidR="008A71BB" w:rsidRPr="00CF33F4" w:rsidRDefault="00281317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Về</w:t>
      </w:r>
      <w:r w:rsidR="00E54724" w:rsidRPr="00CF33F4">
        <w:rPr>
          <w:rFonts w:ascii="Times New Roman" w:hAnsi="Times New Roman" w:cs="Times New Roman"/>
          <w:b/>
        </w:rPr>
        <w:t xml:space="preserve"> việc nhận tài sản để trừ vào tiền </w:t>
      </w:r>
      <w:r w:rsidR="00AB5675" w:rsidRPr="00CF33F4">
        <w:rPr>
          <w:rFonts w:ascii="Times New Roman" w:hAnsi="Times New Roman" w:cs="Times New Roman"/>
          <w:b/>
        </w:rPr>
        <w:t>thi</w:t>
      </w:r>
      <w:r w:rsidR="00E54724" w:rsidRPr="00CF33F4">
        <w:rPr>
          <w:rFonts w:ascii="Times New Roman" w:hAnsi="Times New Roman" w:cs="Times New Roman"/>
          <w:b/>
        </w:rPr>
        <w:t xml:space="preserve"> hành án</w:t>
      </w:r>
    </w:p>
    <w:p w14:paraId="5384DCFF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Kính gửi: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</w:t>
      </w:r>
      <w:r w:rsidR="006678CF" w:rsidRPr="00CF33F4">
        <w:rPr>
          <w:rFonts w:ascii="Times New Roman" w:hAnsi="Times New Roman" w:cs="Times New Roman"/>
          <w:lang w:val="en-US"/>
        </w:rPr>
        <w:t xml:space="preserve"> ……………………….</w:t>
      </w:r>
    </w:p>
    <w:p w14:paraId="2B1F04A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Theo Bản án, Quyết định số </w:t>
      </w:r>
      <w:r w:rsidR="006678CF" w:rsidRPr="00CF33F4">
        <w:rPr>
          <w:rFonts w:ascii="Times New Roman" w:hAnsi="Times New Roman" w:cs="Times New Roman"/>
          <w:lang w:val="en-US"/>
        </w:rPr>
        <w:t xml:space="preserve">…………. </w:t>
      </w:r>
      <w:r w:rsidRPr="00CF33F4">
        <w:rPr>
          <w:rFonts w:ascii="Times New Roman" w:hAnsi="Times New Roman" w:cs="Times New Roman"/>
        </w:rPr>
        <w:t>ngày ...</w:t>
      </w:r>
      <w:r w:rsidR="006678CF" w:rsidRPr="00CF33F4">
        <w:rPr>
          <w:rFonts w:ascii="Times New Roman" w:hAnsi="Times New Roman" w:cs="Times New Roman"/>
          <w:lang w:val="en-US"/>
        </w:rPr>
        <w:t xml:space="preserve">... </w:t>
      </w:r>
      <w:r w:rsidRPr="00CF33F4">
        <w:rPr>
          <w:rFonts w:ascii="Times New Roman" w:hAnsi="Times New Roman" w:cs="Times New Roman"/>
        </w:rPr>
        <w:t xml:space="preserve">tháng </w:t>
      </w:r>
      <w:r w:rsidR="006678CF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6678CF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>của</w:t>
      </w:r>
      <w:r w:rsidR="006678CF" w:rsidRPr="00CF33F4">
        <w:rPr>
          <w:rFonts w:ascii="Times New Roman" w:hAnsi="Times New Roman" w:cs="Times New Roman"/>
          <w:lang w:val="en-US"/>
        </w:rPr>
        <w:t xml:space="preserve">……………, </w:t>
      </w:r>
      <w:r w:rsidRPr="00CF33F4">
        <w:rPr>
          <w:rFonts w:ascii="Times New Roman" w:hAnsi="Times New Roman" w:cs="Times New Roman"/>
        </w:rPr>
        <w:t xml:space="preserve">Quyết định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6678CF" w:rsidRPr="00CF33F4">
        <w:rPr>
          <w:rFonts w:ascii="Times New Roman" w:hAnsi="Times New Roman" w:cs="Times New Roman"/>
          <w:lang w:val="en-US"/>
        </w:rPr>
        <w:t xml:space="preserve">…………… </w:t>
      </w:r>
      <w:r w:rsidRPr="00CF33F4">
        <w:rPr>
          <w:rFonts w:ascii="Times New Roman" w:hAnsi="Times New Roman" w:cs="Times New Roman"/>
        </w:rPr>
        <w:t>ngày ...</w:t>
      </w:r>
      <w:r w:rsidR="006678CF" w:rsidRPr="00CF33F4">
        <w:rPr>
          <w:rFonts w:ascii="Times New Roman" w:hAnsi="Times New Roman" w:cs="Times New Roman"/>
          <w:lang w:val="en-US"/>
        </w:rPr>
        <w:t xml:space="preserve">. </w:t>
      </w:r>
      <w:r w:rsidRPr="00CF33F4">
        <w:rPr>
          <w:rFonts w:ascii="Times New Roman" w:hAnsi="Times New Roman" w:cs="Times New Roman"/>
        </w:rPr>
        <w:t xml:space="preserve">tháng </w:t>
      </w:r>
      <w:r w:rsidR="006678CF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năm </w:t>
      </w:r>
      <w:r w:rsidR="006678CF" w:rsidRPr="00CF33F4">
        <w:rPr>
          <w:rFonts w:ascii="Times New Roman" w:hAnsi="Times New Roman" w:cs="Times New Roman"/>
          <w:lang w:val="en-US"/>
        </w:rPr>
        <w:t xml:space="preserve">…….. </w:t>
      </w:r>
      <w:r w:rsidRPr="00CF33F4">
        <w:rPr>
          <w:rFonts w:ascii="Times New Roman" w:hAnsi="Times New Roman" w:cs="Times New Roman"/>
        </w:rPr>
        <w:t>của</w:t>
      </w:r>
      <w:r w:rsidR="006678CF" w:rsidRPr="00CF33F4">
        <w:rPr>
          <w:rFonts w:ascii="Times New Roman" w:hAnsi="Times New Roman" w:cs="Times New Roman"/>
          <w:lang w:val="en-US"/>
        </w:rPr>
        <w:t xml:space="preserve"> …………….</w:t>
      </w:r>
      <w:r w:rsidR="00C45531" w:rsidRPr="00CF33F4">
        <w:rPr>
          <w:rFonts w:ascii="Times New Roman" w:hAnsi="Times New Roman" w:cs="Times New Roman"/>
          <w:lang w:val="en-US"/>
        </w:rPr>
        <w:t>;</w:t>
      </w:r>
      <w:r w:rsidRPr="00CF33F4">
        <w:rPr>
          <w:rFonts w:ascii="Times New Roman" w:hAnsi="Times New Roman" w:cs="Times New Roman"/>
        </w:rPr>
        <w:t xml:space="preserve"> </w:t>
      </w:r>
    </w:p>
    <w:p w14:paraId="6001F7E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Họ và tên người </w:t>
      </w:r>
      <w:r w:rsidR="00AB5675" w:rsidRPr="00CF33F4">
        <w:rPr>
          <w:rFonts w:ascii="Times New Roman" w:hAnsi="Times New Roman" w:cs="Times New Roman"/>
        </w:rPr>
        <w:t>đề</w:t>
      </w:r>
      <w:r w:rsidRPr="00CF33F4">
        <w:rPr>
          <w:rFonts w:ascii="Times New Roman" w:hAnsi="Times New Roman" w:cs="Times New Roman"/>
        </w:rPr>
        <w:t xml:space="preserve"> nghị </w:t>
      </w:r>
      <w:r w:rsidR="006678CF" w:rsidRPr="00CF33F4">
        <w:rPr>
          <w:rFonts w:ascii="Times New Roman" w:hAnsi="Times New Roman" w:cs="Times New Roman"/>
          <w:lang w:val="en-US"/>
        </w:rPr>
        <w:tab/>
      </w:r>
    </w:p>
    <w:p w14:paraId="468FF0B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6678CF" w:rsidRPr="00CF33F4">
        <w:rPr>
          <w:rFonts w:ascii="Times New Roman" w:hAnsi="Times New Roman" w:cs="Times New Roman"/>
          <w:lang w:val="en-US"/>
        </w:rPr>
        <w:tab/>
      </w:r>
    </w:p>
    <w:p w14:paraId="1B13A016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Họ và tên ng</w:t>
      </w:r>
      <w:r w:rsidR="00281317" w:rsidRPr="00CF33F4">
        <w:rPr>
          <w:rFonts w:ascii="Times New Roman" w:hAnsi="Times New Roman" w:cs="Times New Roman"/>
        </w:rPr>
        <w:t>ườ</w:t>
      </w:r>
      <w:r w:rsidRPr="00CF33F4">
        <w:rPr>
          <w:rFonts w:ascii="Times New Roman" w:hAnsi="Times New Roman" w:cs="Times New Roman"/>
        </w:rPr>
        <w:t xml:space="preserve">i được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6678CF" w:rsidRPr="00CF33F4">
        <w:rPr>
          <w:rFonts w:ascii="Times New Roman" w:hAnsi="Times New Roman" w:cs="Times New Roman"/>
          <w:lang w:val="en-US"/>
        </w:rPr>
        <w:tab/>
      </w:r>
    </w:p>
    <w:p w14:paraId="5AF1378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6678CF" w:rsidRPr="00CF33F4">
        <w:rPr>
          <w:rFonts w:ascii="Times New Roman" w:hAnsi="Times New Roman" w:cs="Times New Roman"/>
          <w:lang w:val="en-US"/>
        </w:rPr>
        <w:tab/>
      </w:r>
    </w:p>
    <w:p w14:paraId="72EBC6C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Họ và tên người phải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6678CF" w:rsidRPr="00CF33F4">
        <w:rPr>
          <w:rFonts w:ascii="Times New Roman" w:hAnsi="Times New Roman" w:cs="Times New Roman"/>
          <w:lang w:val="en-US"/>
        </w:rPr>
        <w:tab/>
      </w:r>
    </w:p>
    <w:p w14:paraId="5A34A0F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6678CF" w:rsidRPr="00CF33F4">
        <w:rPr>
          <w:rFonts w:ascii="Times New Roman" w:hAnsi="Times New Roman" w:cs="Times New Roman"/>
          <w:lang w:val="en-US"/>
        </w:rPr>
        <w:tab/>
      </w:r>
    </w:p>
    <w:p w14:paraId="30112A2F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>1.</w:t>
      </w:r>
      <w:r w:rsidR="00E54724" w:rsidRPr="00CF33F4">
        <w:rPr>
          <w:rFonts w:ascii="Times New Roman" w:hAnsi="Times New Roman" w:cs="Times New Roman"/>
          <w:b/>
        </w:rPr>
        <w:t xml:space="preserve"> Nội dung </w:t>
      </w:r>
      <w:r w:rsidR="00AB5675" w:rsidRPr="00CF33F4">
        <w:rPr>
          <w:rFonts w:ascii="Times New Roman" w:hAnsi="Times New Roman" w:cs="Times New Roman"/>
          <w:b/>
        </w:rPr>
        <w:t>đề</w:t>
      </w:r>
      <w:r w:rsidR="00E54724" w:rsidRPr="00CF33F4">
        <w:rPr>
          <w:rFonts w:ascii="Times New Roman" w:hAnsi="Times New Roman" w:cs="Times New Roman"/>
          <w:b/>
        </w:rPr>
        <w:t xml:space="preserve"> nghị</w:t>
      </w:r>
    </w:p>
    <w:p w14:paraId="1D8C14DC" w14:textId="77777777" w:rsidR="006678CF" w:rsidRPr="00CF33F4" w:rsidRDefault="006678CF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208EFD9" w14:textId="77777777" w:rsidR="006678CF" w:rsidRPr="00CF33F4" w:rsidRDefault="006678CF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4BE62CF3" w14:textId="77777777" w:rsidR="006678CF" w:rsidRPr="00CF33F4" w:rsidRDefault="006678CF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8574D4D" w14:textId="77777777" w:rsidR="006678CF" w:rsidRPr="00CF33F4" w:rsidRDefault="006678CF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83D79D0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>2.</w:t>
      </w:r>
      <w:r w:rsidR="00E54724" w:rsidRPr="00CF33F4">
        <w:rPr>
          <w:rFonts w:ascii="Times New Roman" w:hAnsi="Times New Roman" w:cs="Times New Roman"/>
          <w:b/>
        </w:rPr>
        <w:t xml:space="preserve"> Lý do </w:t>
      </w:r>
      <w:r w:rsidR="00AB5675" w:rsidRPr="00CF33F4">
        <w:rPr>
          <w:rFonts w:ascii="Times New Roman" w:hAnsi="Times New Roman" w:cs="Times New Roman"/>
          <w:b/>
        </w:rPr>
        <w:t>đề</w:t>
      </w:r>
      <w:r w:rsidR="00E54724" w:rsidRPr="00CF33F4">
        <w:rPr>
          <w:rFonts w:ascii="Times New Roman" w:hAnsi="Times New Roman" w:cs="Times New Roman"/>
          <w:b/>
        </w:rPr>
        <w:t xml:space="preserve"> nghị</w:t>
      </w:r>
    </w:p>
    <w:p w14:paraId="5976D72F" w14:textId="77777777" w:rsidR="006678CF" w:rsidRPr="00CF33F4" w:rsidRDefault="006678CF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F2A0FE0" w14:textId="77777777" w:rsidR="006678CF" w:rsidRPr="00CF33F4" w:rsidRDefault="006678CF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4BAFCA22" w14:textId="77777777" w:rsidR="006678CF" w:rsidRPr="00CF33F4" w:rsidRDefault="006678CF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1EA5850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>3.</w:t>
      </w:r>
      <w:r w:rsidR="00E54724" w:rsidRPr="00CF33F4">
        <w:rPr>
          <w:rFonts w:ascii="Times New Roman" w:hAnsi="Times New Roman" w:cs="Times New Roman"/>
          <w:b/>
        </w:rPr>
        <w:t xml:space="preserve"> Các tài liệu kèm theo</w:t>
      </w:r>
    </w:p>
    <w:p w14:paraId="064AC65D" w14:textId="77777777" w:rsidR="005F2526" w:rsidRPr="00CF33F4" w:rsidRDefault="005F252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DA89454" w14:textId="77777777" w:rsidR="005F2526" w:rsidRPr="00CF33F4" w:rsidRDefault="005F252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474F63B6" w14:textId="77777777" w:rsidR="005F2526" w:rsidRPr="00CF33F4" w:rsidRDefault="005F252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F2526" w:rsidRPr="004F5980" w14:paraId="194DC36B" w14:textId="77777777" w:rsidTr="004F5980">
        <w:tc>
          <w:tcPr>
            <w:tcW w:w="4428" w:type="dxa"/>
          </w:tcPr>
          <w:p w14:paraId="4BB10712" w14:textId="77777777" w:rsidR="005F2526" w:rsidRPr="004F5980" w:rsidRDefault="005F2526" w:rsidP="004F5980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28" w:type="dxa"/>
          </w:tcPr>
          <w:p w14:paraId="61692217" w14:textId="77777777" w:rsidR="005F2526" w:rsidRPr="004F5980" w:rsidRDefault="005F2526" w:rsidP="004F5980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5980">
              <w:rPr>
                <w:rFonts w:ascii="Times New Roman" w:hAnsi="Times New Roman" w:cs="Times New Roman"/>
                <w:i/>
                <w:lang w:val="en-US"/>
              </w:rPr>
              <w:t>………..</w:t>
            </w:r>
            <w:r w:rsidRPr="004F5980">
              <w:rPr>
                <w:rFonts w:ascii="Times New Roman" w:hAnsi="Times New Roman" w:cs="Times New Roman"/>
                <w:i/>
              </w:rPr>
              <w:t>, ngày.... tháng .... năm ...</w:t>
            </w:r>
            <w:r w:rsidRPr="004F5980">
              <w:rPr>
                <w:rFonts w:ascii="Times New Roman" w:hAnsi="Times New Roman" w:cs="Times New Roman"/>
                <w:lang w:val="en-US"/>
              </w:rPr>
              <w:br/>
            </w:r>
            <w:r w:rsidRPr="004F5980">
              <w:rPr>
                <w:rFonts w:ascii="Times New Roman" w:hAnsi="Times New Roman" w:cs="Times New Roman"/>
                <w:b/>
              </w:rPr>
              <w:t>NGƯỜI LÀM ĐƠN ĐỀ NGHỊ</w:t>
            </w:r>
            <w:r w:rsidRPr="004F5980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4F5980">
              <w:rPr>
                <w:rFonts w:ascii="Times New Roman" w:hAnsi="Times New Roman" w:cs="Times New Roman"/>
                <w:i/>
              </w:rPr>
              <w:t>(Ký, ghi rõ họ, tên hoặc đ</w:t>
            </w:r>
            <w:r w:rsidRPr="004F5980">
              <w:rPr>
                <w:rFonts w:ascii="Times New Roman" w:hAnsi="Times New Roman" w:cs="Times New Roman"/>
                <w:i/>
                <w:lang w:val="en-US"/>
              </w:rPr>
              <w:t>iể</w:t>
            </w:r>
            <w:r w:rsidRPr="004F5980">
              <w:rPr>
                <w:rFonts w:ascii="Times New Roman" w:hAnsi="Times New Roman" w:cs="Times New Roman"/>
                <w:i/>
              </w:rPr>
              <w:t>m chỉ)</w:t>
            </w:r>
          </w:p>
        </w:tc>
      </w:tr>
    </w:tbl>
    <w:p w14:paraId="574EAB66" w14:textId="77777777" w:rsidR="00E54724" w:rsidRPr="00CF33F4" w:rsidRDefault="00E54724" w:rsidP="004F5980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470200397">
    <w:abstractNumId w:val="0"/>
  </w:num>
  <w:num w:numId="2" w16cid:durableId="620113981">
    <w:abstractNumId w:val="1"/>
  </w:num>
  <w:num w:numId="3" w16cid:durableId="1626427922">
    <w:abstractNumId w:val="2"/>
  </w:num>
  <w:num w:numId="4" w16cid:durableId="1364792549">
    <w:abstractNumId w:val="3"/>
  </w:num>
  <w:num w:numId="5" w16cid:durableId="1110927290">
    <w:abstractNumId w:val="4"/>
  </w:num>
  <w:num w:numId="6" w16cid:durableId="202444574">
    <w:abstractNumId w:val="5"/>
  </w:num>
  <w:num w:numId="7" w16cid:durableId="350421811">
    <w:abstractNumId w:val="6"/>
  </w:num>
  <w:num w:numId="8" w16cid:durableId="1510367159">
    <w:abstractNumId w:val="7"/>
  </w:num>
  <w:num w:numId="9" w16cid:durableId="922225700">
    <w:abstractNumId w:val="8"/>
  </w:num>
  <w:num w:numId="10" w16cid:durableId="1607227031">
    <w:abstractNumId w:val="9"/>
  </w:num>
  <w:num w:numId="11" w16cid:durableId="653413969">
    <w:abstractNumId w:val="10"/>
  </w:num>
  <w:num w:numId="12" w16cid:durableId="1074746170">
    <w:abstractNumId w:val="11"/>
  </w:num>
  <w:num w:numId="13" w16cid:durableId="833453056">
    <w:abstractNumId w:val="12"/>
  </w:num>
  <w:num w:numId="14" w16cid:durableId="1308054075">
    <w:abstractNumId w:val="13"/>
  </w:num>
  <w:num w:numId="15" w16cid:durableId="2056001525">
    <w:abstractNumId w:val="14"/>
  </w:num>
  <w:num w:numId="16" w16cid:durableId="1375277184">
    <w:abstractNumId w:val="15"/>
  </w:num>
  <w:num w:numId="17" w16cid:durableId="725954252">
    <w:abstractNumId w:val="16"/>
  </w:num>
  <w:num w:numId="18" w16cid:durableId="2090077608">
    <w:abstractNumId w:val="17"/>
  </w:num>
  <w:num w:numId="19" w16cid:durableId="181667220">
    <w:abstractNumId w:val="18"/>
  </w:num>
  <w:num w:numId="20" w16cid:durableId="495264196">
    <w:abstractNumId w:val="19"/>
  </w:num>
  <w:num w:numId="21" w16cid:durableId="127744920">
    <w:abstractNumId w:val="20"/>
  </w:num>
  <w:num w:numId="22" w16cid:durableId="2001618643">
    <w:abstractNumId w:val="21"/>
  </w:num>
  <w:num w:numId="23" w16cid:durableId="1275745967">
    <w:abstractNumId w:val="22"/>
  </w:num>
  <w:num w:numId="24" w16cid:durableId="933248756">
    <w:abstractNumId w:val="23"/>
  </w:num>
  <w:num w:numId="25" w16cid:durableId="1239482931">
    <w:abstractNumId w:val="24"/>
  </w:num>
  <w:num w:numId="26" w16cid:durableId="433945242">
    <w:abstractNumId w:val="25"/>
  </w:num>
  <w:num w:numId="27" w16cid:durableId="994841366">
    <w:abstractNumId w:val="26"/>
  </w:num>
  <w:num w:numId="28" w16cid:durableId="2000768283">
    <w:abstractNumId w:val="27"/>
  </w:num>
  <w:num w:numId="29" w16cid:durableId="1115556783">
    <w:abstractNumId w:val="28"/>
  </w:num>
  <w:num w:numId="30" w16cid:durableId="1885553337">
    <w:abstractNumId w:val="29"/>
  </w:num>
  <w:num w:numId="31" w16cid:durableId="2016180879">
    <w:abstractNumId w:val="30"/>
  </w:num>
  <w:num w:numId="32" w16cid:durableId="373434299">
    <w:abstractNumId w:val="31"/>
  </w:num>
  <w:num w:numId="33" w16cid:durableId="1817186464">
    <w:abstractNumId w:val="32"/>
  </w:num>
  <w:num w:numId="34" w16cid:durableId="1812020526">
    <w:abstractNumId w:val="33"/>
  </w:num>
  <w:num w:numId="35" w16cid:durableId="1297905684">
    <w:abstractNumId w:val="34"/>
  </w:num>
  <w:num w:numId="36" w16cid:durableId="1851681676">
    <w:abstractNumId w:val="35"/>
  </w:num>
  <w:num w:numId="37" w16cid:durableId="819224692">
    <w:abstractNumId w:val="36"/>
  </w:num>
  <w:num w:numId="38" w16cid:durableId="435174775">
    <w:abstractNumId w:val="37"/>
  </w:num>
  <w:num w:numId="39" w16cid:durableId="768235322">
    <w:abstractNumId w:val="38"/>
  </w:num>
  <w:num w:numId="40" w16cid:durableId="497695307">
    <w:abstractNumId w:val="39"/>
  </w:num>
  <w:num w:numId="41" w16cid:durableId="43717046">
    <w:abstractNumId w:val="40"/>
  </w:num>
  <w:num w:numId="42" w16cid:durableId="728841254">
    <w:abstractNumId w:val="41"/>
  </w:num>
  <w:num w:numId="43" w16cid:durableId="1132483826">
    <w:abstractNumId w:val="42"/>
  </w:num>
  <w:num w:numId="44" w16cid:durableId="35889883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456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4118471"/>
  <w15:chartTrackingRefBased/>
  <w15:docId w15:val="{39C0F12C-58E7-4463-9EF1-3749BAEAA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2026-05-20T22:02:00Z</dcterms:created>
  <dcterms:modified xsi:type="dcterms:W3CDTF">2026-05-20T22:02:00Z</dcterms:modified>
</cp:coreProperties>
</file>