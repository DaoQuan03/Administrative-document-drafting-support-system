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F4AE" w14:textId="77777777" w:rsidR="00532195" w:rsidRPr="009B40B1" w:rsidRDefault="004A7CC4" w:rsidP="006D19F1">
      <w:pPr>
        <w:spacing w:before="120"/>
        <w:rPr>
          <w:rFonts w:ascii="Times New Roman" w:hAnsi="Times New Roman" w:cs="Times New Roman"/>
          <w:b/>
        </w:rPr>
      </w:pPr>
      <w:r w:rsidRPr="009B40B1">
        <w:rPr>
          <w:rFonts w:ascii="Times New Roman" w:hAnsi="Times New Roman" w:cs="Times New Roman"/>
          <w:b/>
        </w:rPr>
        <w:t>Mẫu</w:t>
      </w:r>
      <w:r w:rsidR="003E72A2" w:rsidRPr="009B40B1">
        <w:rPr>
          <w:rFonts w:ascii="Times New Roman" w:hAnsi="Times New Roman" w:cs="Times New Roman"/>
          <w:b/>
        </w:rPr>
        <w:t xml:space="preserve"> 3: </w:t>
      </w:r>
      <w:r w:rsidRPr="009B40B1">
        <w:rPr>
          <w:rFonts w:ascii="Times New Roman" w:hAnsi="Times New Roman" w:cs="Times New Roman"/>
          <w:b/>
        </w:rPr>
        <w:t>Đơn</w:t>
      </w:r>
      <w:r w:rsidR="003E72A2" w:rsidRPr="009B40B1">
        <w:rPr>
          <w:rFonts w:ascii="Times New Roman" w:hAnsi="Times New Roman" w:cs="Times New Roman"/>
          <w:b/>
        </w:rPr>
        <w:t xml:space="preserve"> đề nghị cấp Chứng chỉ hành nghề lưu trữ</w:t>
      </w:r>
    </w:p>
    <w:p w14:paraId="2E7C7733" w14:textId="77777777" w:rsidR="00532195" w:rsidRPr="009B40B1" w:rsidRDefault="00532195" w:rsidP="006D19F1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9B40B1">
        <w:rPr>
          <w:rFonts w:ascii="Times New Roman" w:hAnsi="Times New Roman" w:cs="Times New Roman"/>
          <w:b/>
        </w:rPr>
        <w:t xml:space="preserve">CỘNG HÒA XÃ HỘI CHỦ NGHĨA VIỆT NAM </w:t>
      </w:r>
      <w:r w:rsidR="00CC2C1E" w:rsidRPr="009B40B1">
        <w:rPr>
          <w:rFonts w:ascii="Times New Roman" w:hAnsi="Times New Roman" w:cs="Times New Roman"/>
          <w:b/>
          <w:lang w:val="en-US"/>
        </w:rPr>
        <w:br/>
      </w:r>
      <w:r w:rsidRPr="009B40B1">
        <w:rPr>
          <w:rFonts w:ascii="Times New Roman" w:hAnsi="Times New Roman" w:cs="Times New Roman"/>
          <w:b/>
        </w:rPr>
        <w:t>Độc lập - Tự do - Hạnh phúc</w:t>
      </w:r>
      <w:r w:rsidR="00CC2C1E" w:rsidRPr="009B40B1">
        <w:rPr>
          <w:rFonts w:ascii="Times New Roman" w:hAnsi="Times New Roman" w:cs="Times New Roman"/>
          <w:b/>
          <w:lang w:val="en-US"/>
        </w:rPr>
        <w:br/>
        <w:t>---------------------</w:t>
      </w:r>
    </w:p>
    <w:p w14:paraId="77F5BE02" w14:textId="77777777" w:rsidR="00532195" w:rsidRPr="009B40B1" w:rsidRDefault="00CC2C1E" w:rsidP="006D19F1">
      <w:pPr>
        <w:spacing w:before="120"/>
        <w:jc w:val="right"/>
        <w:rPr>
          <w:rFonts w:ascii="Times New Roman" w:hAnsi="Times New Roman" w:cs="Times New Roman"/>
          <w:i/>
          <w:lang w:val="en-US"/>
        </w:rPr>
      </w:pPr>
      <w:r w:rsidRPr="009B40B1">
        <w:rPr>
          <w:rFonts w:ascii="Times New Roman" w:hAnsi="Times New Roman" w:cs="Times New Roman"/>
          <w:i/>
          <w:lang w:val="en-US"/>
        </w:rPr>
        <w:t xml:space="preserve">……………, </w:t>
      </w:r>
      <w:r w:rsidR="00532195" w:rsidRPr="009B40B1">
        <w:rPr>
          <w:rFonts w:ascii="Times New Roman" w:hAnsi="Times New Roman" w:cs="Times New Roman"/>
          <w:i/>
        </w:rPr>
        <w:t>ngày</w:t>
      </w:r>
      <w:r w:rsidR="003F0312" w:rsidRPr="009B40B1">
        <w:rPr>
          <w:rFonts w:ascii="Times New Roman" w:hAnsi="Times New Roman" w:cs="Times New Roman"/>
          <w:i/>
        </w:rPr>
        <w:t xml:space="preserve"> </w:t>
      </w:r>
      <w:r w:rsidR="0055036A" w:rsidRPr="009B40B1">
        <w:rPr>
          <w:rFonts w:ascii="Times New Roman" w:hAnsi="Times New Roman" w:cs="Times New Roman"/>
          <w:i/>
          <w:lang w:val="en-US"/>
        </w:rPr>
        <w:t>……</w:t>
      </w:r>
      <w:r w:rsidRPr="009B40B1">
        <w:rPr>
          <w:rFonts w:ascii="Times New Roman" w:hAnsi="Times New Roman" w:cs="Times New Roman"/>
          <w:i/>
          <w:lang w:val="en-US"/>
        </w:rPr>
        <w:t xml:space="preserve"> </w:t>
      </w:r>
      <w:r w:rsidR="00532195" w:rsidRPr="009B40B1">
        <w:rPr>
          <w:rFonts w:ascii="Times New Roman" w:hAnsi="Times New Roman" w:cs="Times New Roman"/>
          <w:i/>
        </w:rPr>
        <w:t>th</w:t>
      </w:r>
      <w:r w:rsidRPr="009B40B1">
        <w:rPr>
          <w:rFonts w:ascii="Times New Roman" w:hAnsi="Times New Roman" w:cs="Times New Roman"/>
          <w:i/>
          <w:lang w:val="en-US"/>
        </w:rPr>
        <w:t>á</w:t>
      </w:r>
      <w:r w:rsidRPr="009B40B1">
        <w:rPr>
          <w:rFonts w:ascii="Times New Roman" w:hAnsi="Times New Roman" w:cs="Times New Roman"/>
          <w:i/>
        </w:rPr>
        <w:t xml:space="preserve">ng </w:t>
      </w:r>
      <w:r w:rsidR="0055036A" w:rsidRPr="009B40B1">
        <w:rPr>
          <w:rFonts w:ascii="Times New Roman" w:hAnsi="Times New Roman" w:cs="Times New Roman"/>
          <w:i/>
          <w:lang w:val="en-US"/>
        </w:rPr>
        <w:t>……</w:t>
      </w:r>
      <w:r w:rsidRPr="009B40B1">
        <w:rPr>
          <w:rFonts w:ascii="Times New Roman" w:hAnsi="Times New Roman" w:cs="Times New Roman"/>
          <w:i/>
        </w:rPr>
        <w:t xml:space="preserve"> năm 20</w:t>
      </w:r>
      <w:r w:rsidR="0055036A" w:rsidRPr="009B40B1">
        <w:rPr>
          <w:rFonts w:ascii="Times New Roman" w:hAnsi="Times New Roman" w:cs="Times New Roman"/>
          <w:i/>
          <w:lang w:val="en-US"/>
        </w:rPr>
        <w:t>……</w:t>
      </w:r>
    </w:p>
    <w:p w14:paraId="298754CE" w14:textId="77777777" w:rsidR="00532195" w:rsidRPr="009B40B1" w:rsidRDefault="004A7CC4" w:rsidP="006D19F1">
      <w:pPr>
        <w:spacing w:before="120"/>
        <w:jc w:val="center"/>
        <w:rPr>
          <w:rFonts w:ascii="Times New Roman" w:hAnsi="Times New Roman" w:cs="Times New Roman"/>
          <w:b/>
        </w:rPr>
      </w:pPr>
      <w:r w:rsidRPr="009B40B1">
        <w:rPr>
          <w:rFonts w:ascii="Times New Roman" w:hAnsi="Times New Roman" w:cs="Times New Roman"/>
          <w:b/>
        </w:rPr>
        <w:t>ĐƠN</w:t>
      </w:r>
      <w:r w:rsidR="00532195" w:rsidRPr="009B40B1">
        <w:rPr>
          <w:rFonts w:ascii="Times New Roman" w:hAnsi="Times New Roman" w:cs="Times New Roman"/>
          <w:b/>
        </w:rPr>
        <w:t xml:space="preserve"> Đ</w:t>
      </w:r>
      <w:r w:rsidR="00CC2C1E" w:rsidRPr="009B40B1">
        <w:rPr>
          <w:rFonts w:ascii="Times New Roman" w:hAnsi="Times New Roman" w:cs="Times New Roman"/>
          <w:b/>
          <w:lang w:val="en-US"/>
        </w:rPr>
        <w:t>Ề</w:t>
      </w:r>
      <w:r w:rsidR="00532195" w:rsidRPr="009B40B1">
        <w:rPr>
          <w:rFonts w:ascii="Times New Roman" w:hAnsi="Times New Roman" w:cs="Times New Roman"/>
          <w:b/>
        </w:rPr>
        <w:t xml:space="preserve"> NGHỊ </w:t>
      </w:r>
      <w:r w:rsidR="00CC2C1E" w:rsidRPr="009B40B1">
        <w:rPr>
          <w:rFonts w:ascii="Times New Roman" w:hAnsi="Times New Roman" w:cs="Times New Roman"/>
          <w:b/>
          <w:lang w:val="en-US"/>
        </w:rPr>
        <w:br/>
      </w:r>
      <w:r w:rsidR="00532195" w:rsidRPr="009B40B1">
        <w:rPr>
          <w:rFonts w:ascii="Times New Roman" w:hAnsi="Times New Roman" w:cs="Times New Roman"/>
          <w:b/>
        </w:rPr>
        <w:t>Cấp Chứng chỉ hành nghề lưu trữ</w:t>
      </w:r>
    </w:p>
    <w:p w14:paraId="47CD22E6" w14:textId="77777777" w:rsidR="00532195" w:rsidRPr="009B40B1" w:rsidRDefault="00532195" w:rsidP="006D19F1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  <w:b/>
        </w:rPr>
        <w:t>Kính gửi:</w:t>
      </w:r>
      <w:r w:rsidRPr="009B40B1">
        <w:rPr>
          <w:rFonts w:ascii="Times New Roman" w:hAnsi="Times New Roman" w:cs="Times New Roman"/>
        </w:rPr>
        <w:t xml:space="preserve"> Sở Nội vụ tỉnh (thành phố)</w:t>
      </w:r>
      <w:r w:rsidR="00703275" w:rsidRPr="009B40B1">
        <w:rPr>
          <w:rFonts w:ascii="Times New Roman" w:hAnsi="Times New Roman" w:cs="Times New Roman"/>
          <w:lang w:val="en-US"/>
        </w:rPr>
        <w:t xml:space="preserve"> ……………………………</w:t>
      </w:r>
    </w:p>
    <w:p w14:paraId="23C0B702" w14:textId="77777777" w:rsidR="00532195" w:rsidRPr="009B40B1" w:rsidRDefault="00532195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Họ và tên: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</w:p>
    <w:p w14:paraId="33399F52" w14:textId="77777777" w:rsidR="00532195" w:rsidRPr="009B40B1" w:rsidRDefault="00532195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</w:rPr>
      </w:pPr>
      <w:r w:rsidRPr="009B40B1">
        <w:rPr>
          <w:rFonts w:ascii="Times New Roman" w:hAnsi="Times New Roman" w:cs="Times New Roman"/>
        </w:rPr>
        <w:t>Ngày, tháng, năm sinh: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</w:p>
    <w:p w14:paraId="44A1CD3A" w14:textId="77777777" w:rsidR="00532195" w:rsidRPr="009B40B1" w:rsidRDefault="00532195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</w:rPr>
      </w:pPr>
      <w:r w:rsidRPr="009B40B1">
        <w:rPr>
          <w:rFonts w:ascii="Times New Roman" w:hAnsi="Times New Roman" w:cs="Times New Roman"/>
        </w:rPr>
        <w:t>Nơi đăng ký hộ khẩu thường trú: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</w:p>
    <w:p w14:paraId="0E4B0C01" w14:textId="77777777" w:rsidR="00532195" w:rsidRPr="009B40B1" w:rsidRDefault="00532195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Chứng minh nhân dân số: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703275" w:rsidRPr="009B40B1">
        <w:rPr>
          <w:rFonts w:ascii="Times New Roman" w:hAnsi="Times New Roman" w:cs="Times New Roman"/>
          <w:lang w:val="en-US"/>
        </w:rPr>
        <w:t xml:space="preserve">…………………………………. </w:t>
      </w:r>
      <w:r w:rsidRPr="009B40B1">
        <w:rPr>
          <w:rFonts w:ascii="Times New Roman" w:hAnsi="Times New Roman" w:cs="Times New Roman"/>
        </w:rPr>
        <w:t>Ngày cấp: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</w:p>
    <w:p w14:paraId="70184559" w14:textId="77777777" w:rsidR="00532195" w:rsidRPr="009B40B1" w:rsidRDefault="00532195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</w:rPr>
      </w:pPr>
      <w:r w:rsidRPr="009B40B1">
        <w:rPr>
          <w:rFonts w:ascii="Times New Roman" w:hAnsi="Times New Roman" w:cs="Times New Roman"/>
        </w:rPr>
        <w:t>Nơi cấp: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</w:p>
    <w:p w14:paraId="6E295001" w14:textId="77777777" w:rsidR="00532195" w:rsidRPr="009B40B1" w:rsidRDefault="00532195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Điện thoại: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703275" w:rsidRPr="009B40B1">
        <w:rPr>
          <w:rFonts w:ascii="Times New Roman" w:hAnsi="Times New Roman" w:cs="Times New Roman"/>
          <w:lang w:val="en-US"/>
        </w:rPr>
        <w:t xml:space="preserve">…………………………………. </w:t>
      </w:r>
      <w:r w:rsidRPr="009B40B1">
        <w:rPr>
          <w:rFonts w:ascii="Times New Roman" w:hAnsi="Times New Roman" w:cs="Times New Roman"/>
        </w:rPr>
        <w:t>Email (nếu có):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</w:p>
    <w:p w14:paraId="41EF2D20" w14:textId="77777777" w:rsidR="00532195" w:rsidRPr="009B40B1" w:rsidRDefault="00532195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Bằng tốt nghiệp chuyên ngành và Chứng chỉ bồi dưỡng (nế</w:t>
      </w:r>
      <w:r w:rsidR="00703275" w:rsidRPr="009B40B1">
        <w:rPr>
          <w:rFonts w:ascii="Times New Roman" w:hAnsi="Times New Roman" w:cs="Times New Roman"/>
        </w:rPr>
        <w:t xml:space="preserve">u có) </w:t>
      </w:r>
      <w:r w:rsidR="0055036A" w:rsidRPr="009B40B1">
        <w:rPr>
          <w:rFonts w:ascii="Times New Roman" w:hAnsi="Times New Roman" w:cs="Times New Roman"/>
          <w:lang w:val="en-US"/>
        </w:rPr>
        <w:tab/>
      </w:r>
    </w:p>
    <w:p w14:paraId="0FA2FAB9" w14:textId="77777777" w:rsidR="0055036A" w:rsidRPr="009B40B1" w:rsidRDefault="0055036A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  <w:lang w:val="en-US"/>
        </w:rPr>
        <w:tab/>
      </w:r>
    </w:p>
    <w:p w14:paraId="7A79335E" w14:textId="77777777" w:rsidR="00532195" w:rsidRPr="009B40B1" w:rsidRDefault="00532195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Lĩnh vực đăng ký hành ngh</w:t>
      </w:r>
      <w:r w:rsidR="00703275" w:rsidRPr="009B40B1">
        <w:rPr>
          <w:rFonts w:ascii="Times New Roman" w:hAnsi="Times New Roman" w:cs="Times New Roman"/>
          <w:lang w:val="en-US"/>
        </w:rPr>
        <w:t>ề</w:t>
      </w:r>
      <w:r w:rsidRPr="009B40B1">
        <w:rPr>
          <w:rFonts w:ascii="Times New Roman" w:hAnsi="Times New Roman" w:cs="Times New Roman"/>
        </w:rPr>
        <w:t xml:space="preserve"> lưu trữ:</w:t>
      </w:r>
      <w:r w:rsidR="00703275" w:rsidRPr="009B40B1">
        <w:rPr>
          <w:rFonts w:ascii="Times New Roman" w:hAnsi="Times New Roman" w:cs="Times New Roman"/>
          <w:lang w:val="en-US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</w:p>
    <w:p w14:paraId="16B484C7" w14:textId="77777777" w:rsidR="0055036A" w:rsidRPr="009B40B1" w:rsidRDefault="0055036A" w:rsidP="006D19F1">
      <w:pPr>
        <w:tabs>
          <w:tab w:val="right" w:leader="dot" w:pos="8208"/>
        </w:tabs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  <w:lang w:val="en-US"/>
        </w:rPr>
        <w:tab/>
      </w:r>
    </w:p>
    <w:p w14:paraId="265681DD" w14:textId="77777777" w:rsidR="00532195" w:rsidRPr="009B40B1" w:rsidRDefault="00532195" w:rsidP="006D19F1">
      <w:pPr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 xml:space="preserve">Tôi xin gửi kèm theo </w:t>
      </w:r>
      <w:r w:rsidR="004A7CC4" w:rsidRPr="009B40B1">
        <w:rPr>
          <w:rFonts w:ascii="Times New Roman" w:hAnsi="Times New Roman" w:cs="Times New Roman"/>
        </w:rPr>
        <w:t>đơn</w:t>
      </w:r>
      <w:r w:rsidRPr="009B40B1">
        <w:rPr>
          <w:rFonts w:ascii="Times New Roman" w:hAnsi="Times New Roman" w:cs="Times New Roman"/>
        </w:rPr>
        <w:t xml:space="preserve"> này bộ hồ sơ gồm các giấy tờ sau: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7"/>
        <w:gridCol w:w="7410"/>
        <w:gridCol w:w="608"/>
      </w:tblGrid>
      <w:tr w:rsidR="0055036A" w:rsidRPr="009B40B1" w14:paraId="16E6D763" w14:textId="77777777" w:rsidTr="0055062E">
        <w:tc>
          <w:tcPr>
            <w:tcW w:w="507" w:type="dxa"/>
          </w:tcPr>
          <w:p w14:paraId="5FC0BE45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>1.</w:t>
            </w:r>
          </w:p>
        </w:tc>
        <w:tc>
          <w:tcPr>
            <w:tcW w:w="7410" w:type="dxa"/>
          </w:tcPr>
          <w:p w14:paraId="005045BF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</w:rPr>
            </w:pPr>
            <w:r w:rsidRPr="009B40B1">
              <w:rPr>
                <w:rFonts w:ascii="Times New Roman" w:hAnsi="Times New Roman" w:cs="Times New Roman"/>
              </w:rPr>
              <w:t>Bản sao có ch</w:t>
            </w:r>
            <w:r w:rsidRPr="009B40B1">
              <w:rPr>
                <w:rFonts w:ascii="Times New Roman" w:hAnsi="Times New Roman" w:cs="Times New Roman"/>
                <w:lang w:val="en-US"/>
              </w:rPr>
              <w:t>ứ</w:t>
            </w:r>
            <w:r w:rsidRPr="009B40B1">
              <w:rPr>
                <w:rFonts w:ascii="Times New Roman" w:hAnsi="Times New Roman" w:cs="Times New Roman"/>
              </w:rPr>
              <w:t>ng thực Bằng tốt nghiệp chuyên ngành và Chứng chỉ bồi dưỡng (nếu có)</w:t>
            </w:r>
          </w:p>
        </w:tc>
        <w:tc>
          <w:tcPr>
            <w:tcW w:w="608" w:type="dxa"/>
          </w:tcPr>
          <w:p w14:paraId="22905A59" w14:textId="77777777" w:rsidR="0055036A" w:rsidRPr="009B40B1" w:rsidRDefault="0055036A" w:rsidP="0055062E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5036A" w:rsidRPr="009B40B1" w14:paraId="7215AA6A" w14:textId="77777777" w:rsidTr="0055062E">
        <w:tc>
          <w:tcPr>
            <w:tcW w:w="507" w:type="dxa"/>
          </w:tcPr>
          <w:p w14:paraId="30E1A4AB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7410" w:type="dxa"/>
          </w:tcPr>
          <w:p w14:paraId="5B76F455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</w:rPr>
            </w:pPr>
            <w:r w:rsidRPr="009B40B1">
              <w:rPr>
                <w:rFonts w:ascii="Times New Roman" w:hAnsi="Times New Roman" w:cs="Times New Roman"/>
              </w:rPr>
              <w:t>Giấy xác nhận thời gian làm việc trong lĩnh vực hành nghề</w:t>
            </w:r>
          </w:p>
        </w:tc>
        <w:tc>
          <w:tcPr>
            <w:tcW w:w="608" w:type="dxa"/>
          </w:tcPr>
          <w:p w14:paraId="7D885444" w14:textId="77777777" w:rsidR="0055036A" w:rsidRPr="009B40B1" w:rsidRDefault="0055036A" w:rsidP="0055062E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5036A" w:rsidRPr="009B40B1" w14:paraId="22734A8A" w14:textId="77777777" w:rsidTr="0055062E">
        <w:tc>
          <w:tcPr>
            <w:tcW w:w="507" w:type="dxa"/>
          </w:tcPr>
          <w:p w14:paraId="44378C22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>3.</w:t>
            </w:r>
          </w:p>
        </w:tc>
        <w:tc>
          <w:tcPr>
            <w:tcW w:w="7410" w:type="dxa"/>
          </w:tcPr>
          <w:p w14:paraId="2207D649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</w:rPr>
            </w:pPr>
            <w:r w:rsidRPr="009B40B1">
              <w:rPr>
                <w:rFonts w:ascii="Times New Roman" w:hAnsi="Times New Roman" w:cs="Times New Roman"/>
              </w:rPr>
              <w:t>Giấy Chứng nhận kết quả kiểm tra nghiệp vụ lưu trữ</w:t>
            </w:r>
          </w:p>
        </w:tc>
        <w:tc>
          <w:tcPr>
            <w:tcW w:w="608" w:type="dxa"/>
          </w:tcPr>
          <w:p w14:paraId="21B47182" w14:textId="77777777" w:rsidR="0055036A" w:rsidRPr="009B40B1" w:rsidRDefault="0055036A" w:rsidP="0055062E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5036A" w:rsidRPr="009B40B1" w14:paraId="6E540BB6" w14:textId="77777777" w:rsidTr="0055062E">
        <w:tc>
          <w:tcPr>
            <w:tcW w:w="507" w:type="dxa"/>
          </w:tcPr>
          <w:p w14:paraId="3BFF6075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7410" w:type="dxa"/>
          </w:tcPr>
          <w:p w14:paraId="4F24378D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</w:rPr>
            </w:pPr>
            <w:r w:rsidRPr="009B40B1">
              <w:rPr>
                <w:rFonts w:ascii="Times New Roman" w:hAnsi="Times New Roman" w:cs="Times New Roman"/>
              </w:rPr>
              <w:t>Sơ yếu lý lịch</w:t>
            </w:r>
          </w:p>
        </w:tc>
        <w:tc>
          <w:tcPr>
            <w:tcW w:w="608" w:type="dxa"/>
          </w:tcPr>
          <w:p w14:paraId="3B740E44" w14:textId="77777777" w:rsidR="0055036A" w:rsidRPr="009B40B1" w:rsidRDefault="0055036A" w:rsidP="0055062E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5036A" w:rsidRPr="009B40B1" w14:paraId="3850EC99" w14:textId="77777777" w:rsidTr="0055062E">
        <w:tc>
          <w:tcPr>
            <w:tcW w:w="507" w:type="dxa"/>
          </w:tcPr>
          <w:p w14:paraId="29522A1F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>5.</w:t>
            </w:r>
          </w:p>
        </w:tc>
        <w:tc>
          <w:tcPr>
            <w:tcW w:w="7410" w:type="dxa"/>
          </w:tcPr>
          <w:p w14:paraId="5026BB68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</w:rPr>
            </w:pPr>
            <w:r w:rsidRPr="009B40B1">
              <w:rPr>
                <w:rFonts w:ascii="Times New Roman" w:hAnsi="Times New Roman" w:cs="Times New Roman"/>
              </w:rPr>
              <w:t>Hai (02) ảnh 2x3 cm</w:t>
            </w:r>
          </w:p>
        </w:tc>
        <w:tc>
          <w:tcPr>
            <w:tcW w:w="608" w:type="dxa"/>
          </w:tcPr>
          <w:p w14:paraId="78F05DF1" w14:textId="77777777" w:rsidR="0055036A" w:rsidRPr="009B40B1" w:rsidRDefault="0055036A" w:rsidP="0055062E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</w:tbl>
    <w:p w14:paraId="139181C7" w14:textId="77777777" w:rsidR="00532195" w:rsidRPr="009B40B1" w:rsidRDefault="00532195" w:rsidP="006D19F1">
      <w:pPr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Kính đề nghị Quý cơ quan xem xét và cấp Chứng chỉ hành</w:t>
      </w:r>
      <w:r w:rsidR="003F0312" w:rsidRPr="009B40B1">
        <w:rPr>
          <w:rFonts w:ascii="Times New Roman" w:hAnsi="Times New Roman" w:cs="Times New Roman"/>
        </w:rPr>
        <w:t xml:space="preserve"> </w:t>
      </w:r>
      <w:r w:rsidRPr="009B40B1">
        <w:rPr>
          <w:rFonts w:ascii="Times New Roman" w:hAnsi="Times New Roman" w:cs="Times New Roman"/>
        </w:rPr>
        <w:t>nghề</w:t>
      </w:r>
      <w:r w:rsidR="003F0312" w:rsidRPr="009B40B1">
        <w:rPr>
          <w:rFonts w:ascii="Times New Roman" w:hAnsi="Times New Roman" w:cs="Times New Roman"/>
        </w:rPr>
        <w:t xml:space="preserve"> </w:t>
      </w:r>
      <w:r w:rsidRPr="009B40B1">
        <w:rPr>
          <w:rFonts w:ascii="Times New Roman" w:hAnsi="Times New Roman" w:cs="Times New Roman"/>
        </w:rPr>
        <w:t>lưu trữ cho</w:t>
      </w:r>
      <w:r w:rsidR="00C46625" w:rsidRPr="009B40B1">
        <w:rPr>
          <w:rFonts w:ascii="Times New Roman" w:hAnsi="Times New Roman" w:cs="Times New Roman"/>
          <w:lang w:val="en-US"/>
        </w:rPr>
        <w:t xml:space="preserve"> </w:t>
      </w:r>
      <w:r w:rsidRPr="009B40B1">
        <w:rPr>
          <w:rFonts w:ascii="Times New Roman" w:hAnsi="Times New Roman" w:cs="Times New Roman"/>
        </w:rPr>
        <w:t>tôi./.</w:t>
      </w:r>
    </w:p>
    <w:p w14:paraId="502C5AC0" w14:textId="77777777" w:rsidR="00C46625" w:rsidRPr="009B40B1" w:rsidRDefault="00C46625" w:rsidP="006D19F1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46625" w:rsidRPr="009B40B1" w14:paraId="57AE8BC0" w14:textId="77777777" w:rsidTr="0055062E">
        <w:tc>
          <w:tcPr>
            <w:tcW w:w="4428" w:type="dxa"/>
          </w:tcPr>
          <w:p w14:paraId="50A25F13" w14:textId="77777777" w:rsidR="00C46625" w:rsidRPr="009B40B1" w:rsidRDefault="00C4662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428" w:type="dxa"/>
          </w:tcPr>
          <w:p w14:paraId="00264841" w14:textId="77777777" w:rsidR="00C46625" w:rsidRPr="009B40B1" w:rsidRDefault="00C46625" w:rsidP="0055062E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b/>
              </w:rPr>
              <w:t xml:space="preserve">NGƯỜI LÀM </w:t>
            </w:r>
            <w:r w:rsidR="004A7CC4" w:rsidRPr="009B40B1">
              <w:rPr>
                <w:rFonts w:ascii="Times New Roman" w:hAnsi="Times New Roman" w:cs="Times New Roman"/>
                <w:b/>
              </w:rPr>
              <w:t>ĐƠN</w:t>
            </w:r>
            <w:r w:rsidR="004B386F" w:rsidRPr="009B40B1">
              <w:rPr>
                <w:rFonts w:ascii="Times New Roman" w:hAnsi="Times New Roman" w:cs="Times New Roman"/>
                <w:b/>
              </w:rPr>
              <w:br/>
            </w:r>
            <w:r w:rsidRPr="009B40B1">
              <w:rPr>
                <w:rFonts w:ascii="Times New Roman" w:hAnsi="Times New Roman" w:cs="Times New Roman"/>
              </w:rPr>
              <w:t>(Ký và ghi rõ họ, tên</w:t>
            </w:r>
            <w:r w:rsidRPr="009B40B1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</w:tbl>
    <w:p w14:paraId="5E34300C" w14:textId="77777777" w:rsidR="008A034C" w:rsidRPr="009B40B1" w:rsidRDefault="008A034C" w:rsidP="0083278F">
      <w:pPr>
        <w:spacing w:before="120"/>
        <w:rPr>
          <w:rFonts w:ascii="Times New Roman" w:hAnsi="Times New Roman" w:cs="Times New Roman"/>
          <w:b/>
          <w:lang w:val="en-US"/>
        </w:rPr>
      </w:pPr>
    </w:p>
    <w:sectPr w:rsidR="008A034C" w:rsidRPr="009B40B1" w:rsidSect="004A7CC4">
      <w:pgSz w:w="11906" w:h="16838" w:code="9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1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2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3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4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5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6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7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8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num w:numId="1" w16cid:durableId="725030690">
    <w:abstractNumId w:val="0"/>
  </w:num>
  <w:num w:numId="2" w16cid:durableId="727538710">
    <w:abstractNumId w:val="1"/>
  </w:num>
  <w:num w:numId="3" w16cid:durableId="97021528">
    <w:abstractNumId w:val="2"/>
  </w:num>
  <w:num w:numId="4" w16cid:durableId="2040668205">
    <w:abstractNumId w:val="3"/>
  </w:num>
  <w:num w:numId="5" w16cid:durableId="189346895">
    <w:abstractNumId w:val="4"/>
  </w:num>
  <w:num w:numId="6" w16cid:durableId="193659888">
    <w:abstractNumId w:val="5"/>
  </w:num>
  <w:num w:numId="7" w16cid:durableId="1154492549">
    <w:abstractNumId w:val="6"/>
  </w:num>
  <w:num w:numId="8" w16cid:durableId="1093547832">
    <w:abstractNumId w:val="7"/>
  </w:num>
  <w:num w:numId="9" w16cid:durableId="221213027">
    <w:abstractNumId w:val="8"/>
  </w:num>
  <w:num w:numId="10" w16cid:durableId="1095249817">
    <w:abstractNumId w:val="9"/>
  </w:num>
  <w:num w:numId="11" w16cid:durableId="902252073">
    <w:abstractNumId w:val="10"/>
  </w:num>
  <w:num w:numId="12" w16cid:durableId="1626497648">
    <w:abstractNumId w:val="11"/>
  </w:num>
  <w:num w:numId="13" w16cid:durableId="635838977">
    <w:abstractNumId w:val="12"/>
  </w:num>
  <w:num w:numId="14" w16cid:durableId="886112732">
    <w:abstractNumId w:val="13"/>
  </w:num>
  <w:num w:numId="15" w16cid:durableId="2130195629">
    <w:abstractNumId w:val="14"/>
  </w:num>
  <w:num w:numId="16" w16cid:durableId="2146963244">
    <w:abstractNumId w:val="15"/>
  </w:num>
  <w:num w:numId="17" w16cid:durableId="1244954426">
    <w:abstractNumId w:val="16"/>
  </w:num>
  <w:num w:numId="18" w16cid:durableId="447159804">
    <w:abstractNumId w:val="17"/>
  </w:num>
  <w:num w:numId="19" w16cid:durableId="2001538972">
    <w:abstractNumId w:val="18"/>
  </w:num>
  <w:num w:numId="20" w16cid:durableId="254368850">
    <w:abstractNumId w:val="19"/>
  </w:num>
  <w:num w:numId="21" w16cid:durableId="229578630">
    <w:abstractNumId w:val="20"/>
  </w:num>
  <w:num w:numId="22" w16cid:durableId="382406469">
    <w:abstractNumId w:val="21"/>
  </w:num>
  <w:num w:numId="23" w16cid:durableId="1868983323">
    <w:abstractNumId w:val="22"/>
  </w:num>
  <w:num w:numId="24" w16cid:durableId="256717377">
    <w:abstractNumId w:val="23"/>
  </w:num>
  <w:num w:numId="25" w16cid:durableId="871117596">
    <w:abstractNumId w:val="24"/>
  </w:num>
  <w:num w:numId="26" w16cid:durableId="2138718815">
    <w:abstractNumId w:val="25"/>
  </w:num>
  <w:num w:numId="27" w16cid:durableId="84691948">
    <w:abstractNumId w:val="26"/>
  </w:num>
  <w:num w:numId="28" w16cid:durableId="1654523759">
    <w:abstractNumId w:val="27"/>
  </w:num>
  <w:num w:numId="29" w16cid:durableId="1317340481">
    <w:abstractNumId w:val="28"/>
  </w:num>
  <w:num w:numId="30" w16cid:durableId="967778355">
    <w:abstractNumId w:val="29"/>
  </w:num>
  <w:num w:numId="31" w16cid:durableId="1951274709">
    <w:abstractNumId w:val="30"/>
  </w:num>
  <w:num w:numId="32" w16cid:durableId="529300507">
    <w:abstractNumId w:val="31"/>
  </w:num>
  <w:num w:numId="33" w16cid:durableId="1927809070">
    <w:abstractNumId w:val="32"/>
  </w:num>
  <w:num w:numId="34" w16cid:durableId="2137410215">
    <w:abstractNumId w:val="33"/>
  </w:num>
  <w:num w:numId="35" w16cid:durableId="5940234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195"/>
    <w:rsid w:val="000278B7"/>
    <w:rsid w:val="00036CF4"/>
    <w:rsid w:val="000566CE"/>
    <w:rsid w:val="00057E06"/>
    <w:rsid w:val="000D5A8E"/>
    <w:rsid w:val="000D7199"/>
    <w:rsid w:val="000F4E14"/>
    <w:rsid w:val="00176D99"/>
    <w:rsid w:val="00190860"/>
    <w:rsid w:val="001A01BC"/>
    <w:rsid w:val="001A09FB"/>
    <w:rsid w:val="001C0655"/>
    <w:rsid w:val="001E09CE"/>
    <w:rsid w:val="0020231F"/>
    <w:rsid w:val="002148FB"/>
    <w:rsid w:val="002440EF"/>
    <w:rsid w:val="002A36B1"/>
    <w:rsid w:val="002A3A6C"/>
    <w:rsid w:val="002B11EF"/>
    <w:rsid w:val="002B617F"/>
    <w:rsid w:val="002E674B"/>
    <w:rsid w:val="00307598"/>
    <w:rsid w:val="0034023E"/>
    <w:rsid w:val="00344E37"/>
    <w:rsid w:val="003577DE"/>
    <w:rsid w:val="003B1F2D"/>
    <w:rsid w:val="003C2002"/>
    <w:rsid w:val="003D66B5"/>
    <w:rsid w:val="003E72A2"/>
    <w:rsid w:val="003F0312"/>
    <w:rsid w:val="003F55A0"/>
    <w:rsid w:val="004054EF"/>
    <w:rsid w:val="00482414"/>
    <w:rsid w:val="004907CC"/>
    <w:rsid w:val="004A7CC4"/>
    <w:rsid w:val="004B386F"/>
    <w:rsid w:val="00532195"/>
    <w:rsid w:val="0054265A"/>
    <w:rsid w:val="0055036A"/>
    <w:rsid w:val="0055062E"/>
    <w:rsid w:val="00565A40"/>
    <w:rsid w:val="00586B9A"/>
    <w:rsid w:val="005A6645"/>
    <w:rsid w:val="005C1379"/>
    <w:rsid w:val="005D1071"/>
    <w:rsid w:val="005D4577"/>
    <w:rsid w:val="005E1328"/>
    <w:rsid w:val="0063011B"/>
    <w:rsid w:val="0068564A"/>
    <w:rsid w:val="006A3EA8"/>
    <w:rsid w:val="006B2E7D"/>
    <w:rsid w:val="006D19F1"/>
    <w:rsid w:val="006D2B8D"/>
    <w:rsid w:val="00703275"/>
    <w:rsid w:val="00766BA2"/>
    <w:rsid w:val="00783132"/>
    <w:rsid w:val="007A24AA"/>
    <w:rsid w:val="007B2083"/>
    <w:rsid w:val="007C2EED"/>
    <w:rsid w:val="007D151B"/>
    <w:rsid w:val="007D1E56"/>
    <w:rsid w:val="007D40F6"/>
    <w:rsid w:val="007F1BDC"/>
    <w:rsid w:val="0083278F"/>
    <w:rsid w:val="008429FE"/>
    <w:rsid w:val="00846F14"/>
    <w:rsid w:val="00855D92"/>
    <w:rsid w:val="00867C1A"/>
    <w:rsid w:val="00877314"/>
    <w:rsid w:val="008846F5"/>
    <w:rsid w:val="008909B9"/>
    <w:rsid w:val="00893F56"/>
    <w:rsid w:val="008A034C"/>
    <w:rsid w:val="008E562A"/>
    <w:rsid w:val="00997447"/>
    <w:rsid w:val="009B40B1"/>
    <w:rsid w:val="009B5E12"/>
    <w:rsid w:val="009D0335"/>
    <w:rsid w:val="009F504A"/>
    <w:rsid w:val="00A17CA3"/>
    <w:rsid w:val="00A463C2"/>
    <w:rsid w:val="00AC43DA"/>
    <w:rsid w:val="00AF06D9"/>
    <w:rsid w:val="00B05E76"/>
    <w:rsid w:val="00B10C54"/>
    <w:rsid w:val="00B2124F"/>
    <w:rsid w:val="00BA7ECE"/>
    <w:rsid w:val="00BE62D4"/>
    <w:rsid w:val="00C325E4"/>
    <w:rsid w:val="00C34354"/>
    <w:rsid w:val="00C372B3"/>
    <w:rsid w:val="00C40162"/>
    <w:rsid w:val="00C419C3"/>
    <w:rsid w:val="00C46625"/>
    <w:rsid w:val="00C528B0"/>
    <w:rsid w:val="00CB64F4"/>
    <w:rsid w:val="00CC2C1E"/>
    <w:rsid w:val="00CC3525"/>
    <w:rsid w:val="00D1709F"/>
    <w:rsid w:val="00D54009"/>
    <w:rsid w:val="00D64990"/>
    <w:rsid w:val="00DD682C"/>
    <w:rsid w:val="00E55BA4"/>
    <w:rsid w:val="00E6128E"/>
    <w:rsid w:val="00E65D62"/>
    <w:rsid w:val="00E71F6D"/>
    <w:rsid w:val="00E9142B"/>
    <w:rsid w:val="00EE6159"/>
    <w:rsid w:val="00EF391C"/>
    <w:rsid w:val="00F710D3"/>
    <w:rsid w:val="00F856F5"/>
    <w:rsid w:val="00F85710"/>
    <w:rsid w:val="00F97DB9"/>
    <w:rsid w:val="00FA62C3"/>
    <w:rsid w:val="00FD1244"/>
    <w:rsid w:val="00F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93034F5"/>
  <w15:chartTrackingRefBased/>
  <w15:docId w15:val="{8A1D42B2-1D19-4EF5-82E7-FF2010BD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0"/>
    <w:rPr>
      <w:rFonts w:ascii="Times New Roman" w:hAnsi="Times New Roman" w:cs="Times New Roman"/>
      <w:b/>
      <w:bCs/>
      <w:spacing w:val="-6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b/>
      <w:bCs/>
      <w:u w:val="none"/>
    </w:rPr>
  </w:style>
  <w:style w:type="character" w:customStyle="1" w:styleId="Bodytext30">
    <w:name w:val="Body text (3)"/>
    <w:rPr>
      <w:rFonts w:ascii="Times New Roman" w:hAnsi="Times New Roman" w:cs="Times New Roman"/>
      <w:b/>
      <w:bCs/>
      <w:u w:val="single"/>
    </w:rPr>
  </w:style>
  <w:style w:type="character" w:customStyle="1" w:styleId="Bodytext4">
    <w:name w:val="Body text (4)_"/>
    <w:link w:val="Bodytext41"/>
    <w:rPr>
      <w:rFonts w:ascii="Times New Roman" w:hAnsi="Times New Roman" w:cs="Times New Roman"/>
      <w:i/>
      <w:iCs/>
      <w:spacing w:val="-3"/>
      <w:sz w:val="23"/>
      <w:szCs w:val="23"/>
      <w:u w:val="none"/>
    </w:rPr>
  </w:style>
  <w:style w:type="character" w:customStyle="1" w:styleId="Bodytext4NotItalic">
    <w:name w:val="Body text (4) + Not Italic"/>
    <w:aliases w:val="Spacing 0 pt"/>
    <w:rPr>
      <w:rFonts w:ascii="Times New Roman" w:hAnsi="Times New Roman" w:cs="Times New Roman"/>
      <w:i/>
      <w:iCs/>
      <w:spacing w:val="0"/>
      <w:sz w:val="23"/>
      <w:szCs w:val="23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z w:val="23"/>
      <w:szCs w:val="23"/>
      <w:u w:val="none"/>
    </w:rPr>
  </w:style>
  <w:style w:type="character" w:customStyle="1" w:styleId="Bodytext3Candara">
    <w:name w:val="Body text (3) + Candara"/>
    <w:aliases w:val="12.5 pt,Spacing -1 pt"/>
    <w:rPr>
      <w:rFonts w:ascii="Candara" w:hAnsi="Candara" w:cs="Candara"/>
      <w:b/>
      <w:bCs/>
      <w:spacing w:val="-23"/>
      <w:sz w:val="25"/>
      <w:szCs w:val="25"/>
      <w:u w:val="none"/>
    </w:rPr>
  </w:style>
  <w:style w:type="character" w:customStyle="1" w:styleId="Bodytext85pt">
    <w:name w:val="Body text + 8.5 pt"/>
    <w:aliases w:val="Bold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u w:val="none"/>
    </w:rPr>
  </w:style>
  <w:style w:type="character" w:customStyle="1" w:styleId="Headerorfooter3">
    <w:name w:val="Header or footer (3)_"/>
    <w:link w:val="Headerorfooter30"/>
    <w:rPr>
      <w:rFonts w:ascii="FrankRuehl" w:cs="FrankRuehl"/>
      <w:spacing w:val="2"/>
      <w:sz w:val="27"/>
      <w:szCs w:val="27"/>
      <w:u w:val="none"/>
    </w:rPr>
  </w:style>
  <w:style w:type="character" w:customStyle="1" w:styleId="Bodytext5">
    <w:name w:val="Body text (5)_"/>
    <w:link w:val="Bodytext50"/>
    <w:rPr>
      <w:sz w:val="8"/>
      <w:szCs w:val="8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b/>
      <w:bCs/>
      <w:i/>
      <w:iCs/>
      <w:spacing w:val="-3"/>
      <w:sz w:val="20"/>
      <w:szCs w:val="20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b/>
      <w:bCs/>
      <w:spacing w:val="-5"/>
      <w:sz w:val="18"/>
      <w:szCs w:val="18"/>
      <w:u w:val="none"/>
    </w:rPr>
  </w:style>
  <w:style w:type="character" w:customStyle="1" w:styleId="Picturecaption">
    <w:name w:val="Picture caption_"/>
    <w:link w:val="Picturecaption1"/>
    <w:rPr>
      <w:rFonts w:ascii="Times New Roman" w:hAnsi="Times New Roman" w:cs="Times New Roman"/>
      <w:b/>
      <w:bCs/>
      <w:u w:val="none"/>
    </w:rPr>
  </w:style>
  <w:style w:type="character" w:customStyle="1" w:styleId="Picturecaption0">
    <w:name w:val="Picture caption"/>
    <w:rPr>
      <w:rFonts w:ascii="Times New Roman" w:hAnsi="Times New Roman" w:cs="Times New Roman"/>
      <w:b/>
      <w:bCs/>
      <w:u w:val="singl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pacing w:val="-2"/>
      <w:u w:val="none"/>
    </w:rPr>
  </w:style>
  <w:style w:type="character" w:customStyle="1" w:styleId="Bodytext87pt">
    <w:name w:val="Body text (8) + 7 pt"/>
    <w:aliases w:val="Italic,Spacing 0 pt14"/>
    <w:rPr>
      <w:rFonts w:ascii="Times New Roman" w:hAnsi="Times New Roman" w:cs="Times New Roman"/>
      <w:b/>
      <w:bCs/>
      <w:i/>
      <w:iCs/>
      <w:noProof/>
      <w:spacing w:val="0"/>
      <w:sz w:val="14"/>
      <w:szCs w:val="14"/>
      <w:u w:val="none"/>
    </w:rPr>
  </w:style>
  <w:style w:type="character" w:customStyle="1" w:styleId="Bodytext8Spacing1pt">
    <w:name w:val="Body text (8) + Spacing 1 pt"/>
    <w:rPr>
      <w:rFonts w:ascii="Times New Roman" w:hAnsi="Times New Roman" w:cs="Times New Roman"/>
      <w:b/>
      <w:bCs/>
      <w:spacing w:val="26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spacing w:val="0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spacing w:val="27"/>
      <w:sz w:val="26"/>
      <w:szCs w:val="26"/>
      <w:u w:val="none"/>
    </w:rPr>
  </w:style>
  <w:style w:type="character" w:customStyle="1" w:styleId="Heading2Arial">
    <w:name w:val="Heading #2 + Arial"/>
    <w:aliases w:val="Bold9,Italic6,Spacing 0 pt13"/>
    <w:rPr>
      <w:rFonts w:ascii="Arial" w:hAnsi="Arial" w:cs="Arial"/>
      <w:b/>
      <w:bCs/>
      <w:i/>
      <w:iCs/>
      <w:spacing w:val="-2"/>
      <w:sz w:val="26"/>
      <w:szCs w:val="26"/>
      <w:u w:val="none"/>
    </w:rPr>
  </w:style>
  <w:style w:type="character" w:customStyle="1" w:styleId="BodytextItalic">
    <w:name w:val="Body text + Italic"/>
    <w:aliases w:val="Spacing 0 pt12"/>
    <w:rPr>
      <w:rFonts w:ascii="Times New Roman" w:hAnsi="Times New Roman" w:cs="Times New Roman"/>
      <w:i/>
      <w:iCs/>
      <w:spacing w:val="-3"/>
      <w:sz w:val="23"/>
      <w:szCs w:val="23"/>
      <w:u w:val="none"/>
    </w:rPr>
  </w:style>
  <w:style w:type="character" w:customStyle="1" w:styleId="BodytextCandara">
    <w:name w:val="Body text + Candara"/>
    <w:aliases w:val="11 pt,Bold8,Spacing -1 pt4"/>
    <w:rPr>
      <w:rFonts w:ascii="Candara" w:hAnsi="Candara" w:cs="Candara"/>
      <w:b/>
      <w:bCs/>
      <w:spacing w:val="-25"/>
      <w:sz w:val="22"/>
      <w:szCs w:val="22"/>
      <w:u w:val="none"/>
    </w:rPr>
  </w:style>
  <w:style w:type="character" w:customStyle="1" w:styleId="Headerorfooter">
    <w:name w:val="Header or footer_"/>
    <w:link w:val="Headerorfooter1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Bodytext9">
    <w:name w:val="Body text (9)_"/>
    <w:link w:val="Bodytext91"/>
    <w:rPr>
      <w:rFonts w:ascii="Times New Roman" w:hAnsi="Times New Roman" w:cs="Times New Roman"/>
      <w:b/>
      <w:bCs/>
      <w:spacing w:val="-2"/>
      <w:sz w:val="22"/>
      <w:szCs w:val="2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i/>
      <w:iCs/>
      <w:noProof/>
      <w:sz w:val="23"/>
      <w:szCs w:val="23"/>
      <w:u w:val="none"/>
    </w:rPr>
  </w:style>
  <w:style w:type="character" w:customStyle="1" w:styleId="Bodytext90">
    <w:name w:val="Body text (9)"/>
    <w:rPr>
      <w:rFonts w:ascii="Times New Roman" w:hAnsi="Times New Roman" w:cs="Times New Roman"/>
      <w:b/>
      <w:bCs/>
      <w:spacing w:val="-2"/>
      <w:sz w:val="22"/>
      <w:szCs w:val="22"/>
      <w:u w:val="single"/>
    </w:rPr>
  </w:style>
  <w:style w:type="character" w:customStyle="1" w:styleId="Bodytext9115pt">
    <w:name w:val="Body text (9) + 11.5 pt"/>
    <w:aliases w:val="Not Bold,Spacing 0 pt11"/>
    <w:rPr>
      <w:rFonts w:ascii="Times New Roman" w:hAnsi="Times New Roman" w:cs="Times New Roman"/>
      <w:b/>
      <w:bCs/>
      <w:spacing w:val="0"/>
      <w:sz w:val="23"/>
      <w:szCs w:val="23"/>
      <w:u w:val="none"/>
    </w:rPr>
  </w:style>
  <w:style w:type="character" w:customStyle="1" w:styleId="Bodytext10">
    <w:name w:val="Body text (10)_"/>
    <w:link w:val="Bodytext100"/>
    <w:rPr>
      <w:b/>
      <w:bCs/>
      <w:spacing w:val="1"/>
      <w:sz w:val="31"/>
      <w:szCs w:val="31"/>
      <w:u w:val="none"/>
    </w:rPr>
  </w:style>
  <w:style w:type="character" w:customStyle="1" w:styleId="Bodytext912pt">
    <w:name w:val="Body text (9) + 12 pt"/>
    <w:aliases w:val="Spacing 0 pt10"/>
    <w:rPr>
      <w:rFonts w:ascii="Times New Roman" w:hAnsi="Times New Roman" w:cs="Times New Roman"/>
      <w:b/>
      <w:bCs/>
      <w:spacing w:val="0"/>
      <w:sz w:val="24"/>
      <w:szCs w:val="24"/>
      <w:u w:val="none"/>
    </w:rPr>
  </w:style>
  <w:style w:type="character" w:customStyle="1" w:styleId="Bodytext11">
    <w:name w:val="Body text (11)_"/>
    <w:link w:val="Bodytext110"/>
    <w:rPr>
      <w:rFonts w:ascii="Times New Roman" w:hAnsi="Times New Roman" w:cs="Times New Roman"/>
      <w:b/>
      <w:bCs/>
      <w:spacing w:val="-5"/>
      <w:sz w:val="25"/>
      <w:szCs w:val="25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z w:val="23"/>
      <w:szCs w:val="23"/>
      <w:u w:val="none"/>
    </w:rPr>
  </w:style>
  <w:style w:type="character" w:customStyle="1" w:styleId="TableofcontentsItalic">
    <w:name w:val="Table of contents + Italic"/>
    <w:aliases w:val="Spacing 0 pt9"/>
    <w:rPr>
      <w:rFonts w:ascii="Times New Roman" w:hAnsi="Times New Roman" w:cs="Times New Roman"/>
      <w:i/>
      <w:iCs/>
      <w:spacing w:val="-3"/>
      <w:sz w:val="23"/>
      <w:szCs w:val="23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sz w:val="23"/>
      <w:szCs w:val="23"/>
      <w:u w:val="none"/>
    </w:rPr>
  </w:style>
  <w:style w:type="character" w:customStyle="1" w:styleId="TableofcontentsCandara">
    <w:name w:val="Table of contents + Candara"/>
    <w:aliases w:val="11 pt1,Bold7,Spacing -1 pt3"/>
    <w:rPr>
      <w:rFonts w:ascii="Candara" w:hAnsi="Candara" w:cs="Candara"/>
      <w:b/>
      <w:bCs/>
      <w:noProof/>
      <w:spacing w:val="-25"/>
      <w:sz w:val="22"/>
      <w:szCs w:val="22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b/>
      <w:bCs/>
      <w:spacing w:val="-8"/>
      <w:sz w:val="23"/>
      <w:szCs w:val="23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spacing w:val="-4"/>
      <w:sz w:val="23"/>
      <w:szCs w:val="23"/>
      <w:u w:val="none"/>
    </w:rPr>
  </w:style>
  <w:style w:type="character" w:customStyle="1" w:styleId="Bodytext1312pt">
    <w:name w:val="Body text (13) + 12 pt"/>
    <w:aliases w:val="Spacing 0 pt8"/>
    <w:rPr>
      <w:rFonts w:ascii="Times New Roman" w:hAnsi="Times New Roman" w:cs="Times New Roman"/>
      <w:b/>
      <w:bCs/>
      <w:spacing w:val="-6"/>
      <w:sz w:val="24"/>
      <w:szCs w:val="24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i/>
      <w:iCs/>
      <w:spacing w:val="-3"/>
      <w:sz w:val="23"/>
      <w:szCs w:val="23"/>
      <w:u w:val="none"/>
    </w:rPr>
  </w:style>
  <w:style w:type="character" w:customStyle="1" w:styleId="Heading1NotItalic">
    <w:name w:val="Heading #1 + Not Italic"/>
    <w:aliases w:val="Spacing 0 pt7"/>
    <w:rPr>
      <w:rFonts w:ascii="Times New Roman" w:hAnsi="Times New Roman" w:cs="Times New Roman"/>
      <w:i/>
      <w:iCs/>
      <w:spacing w:val="0"/>
      <w:sz w:val="23"/>
      <w:szCs w:val="23"/>
      <w:u w:val="none"/>
    </w:rPr>
  </w:style>
  <w:style w:type="character" w:customStyle="1" w:styleId="Bodytext0">
    <w:name w:val="Body text"/>
    <w:rPr>
      <w:rFonts w:ascii="Times New Roman" w:hAnsi="Times New Roman" w:cs="Times New Roman"/>
      <w:sz w:val="23"/>
      <w:szCs w:val="23"/>
      <w:u w:val="single"/>
    </w:rPr>
  </w:style>
  <w:style w:type="character" w:customStyle="1" w:styleId="Tableofcontents55pt">
    <w:name w:val="Table of contents + 5.5 pt"/>
    <w:aliases w:val="Bold6,Scale 33%"/>
    <w:rPr>
      <w:rFonts w:ascii="Times New Roman" w:hAnsi="Times New Roman" w:cs="Times New Roman"/>
      <w:b/>
      <w:bCs/>
      <w:w w:val="33"/>
      <w:sz w:val="11"/>
      <w:szCs w:val="11"/>
      <w:u w:val="none"/>
    </w:rPr>
  </w:style>
  <w:style w:type="character" w:customStyle="1" w:styleId="Bodytext55pt">
    <w:name w:val="Body text + 5.5 pt"/>
    <w:aliases w:val="Bold5,Scale 33%1"/>
    <w:rPr>
      <w:rFonts w:ascii="Times New Roman" w:hAnsi="Times New Roman" w:cs="Times New Roman"/>
      <w:b/>
      <w:bCs/>
      <w:w w:val="33"/>
      <w:sz w:val="11"/>
      <w:szCs w:val="11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spacing w:val="-2"/>
      <w:sz w:val="25"/>
      <w:szCs w:val="25"/>
      <w:u w:val="none"/>
    </w:rPr>
  </w:style>
  <w:style w:type="character" w:customStyle="1" w:styleId="Bodytext3NotBold">
    <w:name w:val="Body text (3) + Not Bold"/>
    <w:aliases w:val="Italic5"/>
    <w:rPr>
      <w:rFonts w:ascii="Times New Roman" w:hAnsi="Times New Roman" w:cs="Times New Roman"/>
      <w:b/>
      <w:bCs/>
      <w:i/>
      <w:iCs/>
      <w:noProof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b/>
      <w:bCs/>
      <w:spacing w:val="-5"/>
      <w:sz w:val="26"/>
      <w:szCs w:val="26"/>
      <w:u w:val="none"/>
    </w:rPr>
  </w:style>
  <w:style w:type="character" w:customStyle="1" w:styleId="Bodytext1521pt">
    <w:name w:val="Body text (15) + 21 pt"/>
    <w:aliases w:val="Not Bold1,Italic4,Spacing -1 pt2"/>
    <w:rPr>
      <w:rFonts w:ascii="Times New Roman" w:hAnsi="Times New Roman" w:cs="Times New Roman"/>
      <w:b/>
      <w:bCs/>
      <w:i/>
      <w:iCs/>
      <w:spacing w:val="-34"/>
      <w:sz w:val="42"/>
      <w:szCs w:val="42"/>
      <w:u w:val="none"/>
    </w:rPr>
  </w:style>
  <w:style w:type="character" w:customStyle="1" w:styleId="Bodytext1512pt">
    <w:name w:val="Body text (15) + 12 pt"/>
    <w:aliases w:val="Spacing 0 pt6"/>
    <w:rPr>
      <w:rFonts w:ascii="Times New Roman" w:hAnsi="Times New Roman" w:cs="Times New Roman"/>
      <w:b/>
      <w:bCs/>
      <w:spacing w:val="0"/>
      <w:sz w:val="24"/>
      <w:szCs w:val="24"/>
      <w:u w:val="none"/>
    </w:rPr>
  </w:style>
  <w:style w:type="character" w:customStyle="1" w:styleId="Bodytext4Spacing-1pt">
    <w:name w:val="Body text (4) + Spacing -1 pt"/>
    <w:rPr>
      <w:rFonts w:ascii="Times New Roman" w:hAnsi="Times New Roman" w:cs="Times New Roman"/>
      <w:i/>
      <w:iCs/>
      <w:spacing w:val="-36"/>
      <w:sz w:val="23"/>
      <w:szCs w:val="23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11pt">
    <w:name w:val="Body text + 11 pt"/>
    <w:aliases w:val="Bold4,Spacing 0 pt5"/>
    <w:rPr>
      <w:rFonts w:ascii="Times New Roman" w:hAnsi="Times New Roman" w:cs="Times New Roman"/>
      <w:b/>
      <w:bCs/>
      <w:spacing w:val="-2"/>
      <w:sz w:val="22"/>
      <w:szCs w:val="22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17Arial">
    <w:name w:val="Body text (17) + Arial"/>
    <w:aliases w:val="15 pt,Bold3,Italic3,Spacing -1 pt1"/>
    <w:rPr>
      <w:rFonts w:ascii="Arial" w:hAnsi="Arial" w:cs="Arial"/>
      <w:b/>
      <w:bCs/>
      <w:i/>
      <w:iCs/>
      <w:spacing w:val="-27"/>
      <w:sz w:val="30"/>
      <w:szCs w:val="30"/>
      <w:u w:val="none"/>
    </w:rPr>
  </w:style>
  <w:style w:type="character" w:customStyle="1" w:styleId="Bodytext1714pt">
    <w:name w:val="Body text (17) + 14 pt"/>
    <w:aliases w:val="Spacing 0 pt4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1712pt">
    <w:name w:val="Body text (17) + 12 pt"/>
    <w:aliases w:val="Bold2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Bodytext40">
    <w:name w:val="Body text (4)"/>
    <w:rPr>
      <w:rFonts w:ascii="Times New Roman" w:hAnsi="Times New Roman" w:cs="Times New Roman"/>
      <w:i/>
      <w:iCs/>
      <w:spacing w:val="-3"/>
      <w:sz w:val="23"/>
      <w:szCs w:val="23"/>
      <w:u w:val="single"/>
    </w:rPr>
  </w:style>
  <w:style w:type="character" w:customStyle="1" w:styleId="Bodytext9Spacing1pt">
    <w:name w:val="Body text (9) + Spacing 1 pt"/>
    <w:rPr>
      <w:rFonts w:ascii="Times New Roman" w:hAnsi="Times New Roman" w:cs="Times New Roman"/>
      <w:b/>
      <w:bCs/>
      <w:spacing w:val="32"/>
      <w:sz w:val="22"/>
      <w:szCs w:val="22"/>
      <w:u w:val="none"/>
    </w:rPr>
  </w:style>
  <w:style w:type="character" w:customStyle="1" w:styleId="Bodytext18">
    <w:name w:val="Body text (18)_"/>
    <w:link w:val="Bodytext181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180">
    <w:name w:val="Body text (18)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Bodytext10pt">
    <w:name w:val="Body text + 10 pt"/>
    <w:aliases w:val="Bold1,Italic2,Spacing 0 pt3"/>
    <w:rPr>
      <w:rFonts w:ascii="Times New Roman" w:hAnsi="Times New Roman" w:cs="Times New Roman"/>
      <w:b/>
      <w:bCs/>
      <w:i/>
      <w:iCs/>
      <w:spacing w:val="-3"/>
      <w:sz w:val="20"/>
      <w:szCs w:val="20"/>
      <w:u w:val="none"/>
    </w:rPr>
  </w:style>
  <w:style w:type="character" w:customStyle="1" w:styleId="Bodytext10pt1">
    <w:name w:val="Body text + 10 pt1"/>
    <w:aliases w:val="Spacing 0 pt2"/>
    <w:rPr>
      <w:rFonts w:ascii="Times New Roman" w:hAnsi="Times New Roman" w:cs="Times New Roman"/>
      <w:noProof/>
      <w:spacing w:val="7"/>
      <w:sz w:val="20"/>
      <w:szCs w:val="20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pacing w:val="7"/>
      <w:sz w:val="20"/>
      <w:szCs w:val="20"/>
      <w:u w:val="none"/>
    </w:rPr>
  </w:style>
  <w:style w:type="character" w:customStyle="1" w:styleId="Bodytext19Bold">
    <w:name w:val="Body text (19) + Bold"/>
    <w:aliases w:val="Italic1,Spacing 0 pt1"/>
    <w:rPr>
      <w:rFonts w:ascii="Times New Roman" w:hAnsi="Times New Roman" w:cs="Times New Roman"/>
      <w:b/>
      <w:bCs/>
      <w:i/>
      <w:iCs/>
      <w:spacing w:val="-3"/>
      <w:sz w:val="20"/>
      <w:szCs w:val="20"/>
      <w:u w:val="none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60" w:line="240" w:lineRule="atLeast"/>
      <w:jc w:val="both"/>
    </w:pPr>
    <w:rPr>
      <w:rFonts w:ascii="Times New Roman" w:hAnsi="Times New Roman" w:cs="Times New Roman"/>
      <w:b/>
      <w:bCs/>
      <w:color w:val="auto"/>
      <w:spacing w:val="-6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before="60" w:after="300" w:line="240" w:lineRule="atLeast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41">
    <w:name w:val="Body text (4)1"/>
    <w:basedOn w:val="Normal"/>
    <w:link w:val="Bodytext4"/>
    <w:pPr>
      <w:shd w:val="clear" w:color="auto" w:fill="FFFFFF"/>
      <w:spacing w:before="300" w:after="54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23"/>
      <w:szCs w:val="23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180" w:after="60" w:line="336" w:lineRule="exact"/>
      <w:ind w:hanging="400"/>
      <w:jc w:val="both"/>
    </w:pPr>
    <w:rPr>
      <w:rFonts w:ascii="Times New Roman" w:hAnsi="Times New Roman" w:cs="Times New Roman"/>
      <w:color w:val="auto"/>
      <w:sz w:val="23"/>
      <w:szCs w:val="2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FrankRuehl" w:cs="FrankRuehl"/>
      <w:color w:val="auto"/>
      <w:spacing w:val="2"/>
      <w:sz w:val="27"/>
      <w:szCs w:val="27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after="120" w:line="240" w:lineRule="atLeast"/>
      <w:jc w:val="both"/>
    </w:pPr>
    <w:rPr>
      <w:rFonts w:cs="Times New Roman"/>
      <w:color w:val="auto"/>
      <w:sz w:val="8"/>
      <w:szCs w:val="8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480" w:line="240" w:lineRule="exact"/>
      <w:jc w:val="both"/>
    </w:pPr>
    <w:rPr>
      <w:rFonts w:ascii="Times New Roman" w:hAnsi="Times New Roman" w:cs="Times New Roman"/>
      <w:b/>
      <w:bCs/>
      <w:i/>
      <w:iCs/>
      <w:color w:val="auto"/>
      <w:spacing w:val="-3"/>
      <w:sz w:val="20"/>
      <w:szCs w:val="20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40" w:lineRule="exact"/>
      <w:jc w:val="both"/>
    </w:pPr>
    <w:rPr>
      <w:rFonts w:ascii="Times New Roman" w:hAnsi="Times New Roman" w:cs="Times New Roman"/>
      <w:b/>
      <w:bCs/>
      <w:color w:val="auto"/>
      <w:spacing w:val="-5"/>
      <w:sz w:val="18"/>
      <w:szCs w:val="18"/>
      <w:lang w:eastAsia="en-US"/>
    </w:rPr>
  </w:style>
  <w:style w:type="paragraph" w:customStyle="1" w:styleId="Picturecaption1">
    <w:name w:val="Picture caption1"/>
    <w:basedOn w:val="Normal"/>
    <w:link w:val="Picturecaption"/>
    <w:pPr>
      <w:shd w:val="clear" w:color="auto" w:fill="FFFFFF"/>
      <w:spacing w:line="307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346" w:lineRule="exact"/>
    </w:pPr>
    <w:rPr>
      <w:rFonts w:ascii="Times New Roman" w:hAnsi="Times New Roman" w:cs="Times New Roman"/>
      <w:b/>
      <w:bCs/>
      <w:color w:val="auto"/>
      <w:spacing w:val="-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240" w:lineRule="atLeast"/>
      <w:jc w:val="both"/>
      <w:outlineLvl w:val="1"/>
    </w:pPr>
    <w:rPr>
      <w:rFonts w:ascii="Times New Roman" w:hAnsi="Times New Roman" w:cs="Times New Roman"/>
      <w:color w:val="auto"/>
      <w:spacing w:val="27"/>
      <w:sz w:val="26"/>
      <w:szCs w:val="26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Bodytext91">
    <w:name w:val="Body text (9)1"/>
    <w:basedOn w:val="Normal"/>
    <w:link w:val="Bodytext9"/>
    <w:pPr>
      <w:shd w:val="clear" w:color="auto" w:fill="FFFFFF"/>
      <w:spacing w:after="300" w:line="278" w:lineRule="exact"/>
      <w:jc w:val="center"/>
    </w:pPr>
    <w:rPr>
      <w:rFonts w:ascii="Times New Roman" w:hAnsi="Times New Roman" w:cs="Times New Roman"/>
      <w:b/>
      <w:bCs/>
      <w:color w:val="auto"/>
      <w:spacing w:val="-2"/>
      <w:sz w:val="22"/>
      <w:szCs w:val="22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noProof/>
      <w:color w:val="auto"/>
      <w:sz w:val="23"/>
      <w:szCs w:val="23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1500" w:line="240" w:lineRule="atLeast"/>
    </w:pPr>
    <w:rPr>
      <w:rFonts w:cs="Times New Roman"/>
      <w:b/>
      <w:bCs/>
      <w:color w:val="auto"/>
      <w:spacing w:val="1"/>
      <w:sz w:val="31"/>
      <w:szCs w:val="31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before="120" w:after="420" w:line="240" w:lineRule="atLeast"/>
      <w:jc w:val="center"/>
    </w:pPr>
    <w:rPr>
      <w:rFonts w:ascii="Times New Roman" w:hAnsi="Times New Roman" w:cs="Times New Roman"/>
      <w:b/>
      <w:bCs/>
      <w:color w:val="auto"/>
      <w:spacing w:val="-5"/>
      <w:sz w:val="25"/>
      <w:szCs w:val="25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300" w:line="312" w:lineRule="exact"/>
      <w:jc w:val="both"/>
    </w:pPr>
    <w:rPr>
      <w:rFonts w:ascii="Times New Roman" w:hAnsi="Times New Roman" w:cs="Times New Roman"/>
      <w:color w:val="auto"/>
      <w:sz w:val="23"/>
      <w:szCs w:val="23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line="418" w:lineRule="exact"/>
      <w:jc w:val="both"/>
      <w:outlineLvl w:val="2"/>
    </w:pPr>
    <w:rPr>
      <w:rFonts w:ascii="Times New Roman" w:hAnsi="Times New Roman" w:cs="Times New Roman"/>
      <w:color w:val="auto"/>
      <w:sz w:val="23"/>
      <w:szCs w:val="23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before="180" w:line="240" w:lineRule="atLeast"/>
    </w:pPr>
    <w:rPr>
      <w:rFonts w:ascii="Times New Roman" w:hAnsi="Times New Roman" w:cs="Times New Roman"/>
      <w:b/>
      <w:bCs/>
      <w:color w:val="auto"/>
      <w:spacing w:val="-8"/>
      <w:sz w:val="23"/>
      <w:szCs w:val="23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480" w:after="480" w:line="293" w:lineRule="exact"/>
      <w:jc w:val="center"/>
    </w:pPr>
    <w:rPr>
      <w:rFonts w:ascii="Times New Roman" w:hAnsi="Times New Roman" w:cs="Times New Roman"/>
      <w:b/>
      <w:bCs/>
      <w:color w:val="auto"/>
      <w:spacing w:val="-4"/>
      <w:sz w:val="23"/>
      <w:szCs w:val="23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60" w:line="322" w:lineRule="exact"/>
      <w:jc w:val="both"/>
      <w:outlineLvl w:val="0"/>
    </w:pPr>
    <w:rPr>
      <w:rFonts w:ascii="Times New Roman" w:hAnsi="Times New Roman" w:cs="Times New Roman"/>
      <w:i/>
      <w:iCs/>
      <w:color w:val="auto"/>
      <w:spacing w:val="-3"/>
      <w:sz w:val="23"/>
      <w:szCs w:val="23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before="240" w:after="240" w:line="240" w:lineRule="atLeast"/>
    </w:pPr>
    <w:rPr>
      <w:rFonts w:ascii="Times New Roman" w:hAnsi="Times New Roman" w:cs="Times New Roman"/>
      <w:b/>
      <w:bCs/>
      <w:color w:val="auto"/>
      <w:spacing w:val="-2"/>
      <w:sz w:val="25"/>
      <w:szCs w:val="25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60" w:line="302" w:lineRule="exact"/>
      <w:jc w:val="center"/>
    </w:pPr>
    <w:rPr>
      <w:rFonts w:ascii="Times New Roman" w:hAnsi="Times New Roman" w:cs="Times New Roman"/>
      <w:b/>
      <w:bCs/>
      <w:color w:val="auto"/>
      <w:spacing w:val="-5"/>
      <w:sz w:val="26"/>
      <w:szCs w:val="26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540" w:line="240" w:lineRule="atLeast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before="60" w:after="60" w:line="307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Bodytext181">
    <w:name w:val="Body text (18)1"/>
    <w:basedOn w:val="Normal"/>
    <w:link w:val="Bodytext18"/>
    <w:pPr>
      <w:shd w:val="clear" w:color="auto" w:fill="FFFFFF"/>
      <w:spacing w:after="240" w:line="288" w:lineRule="exact"/>
      <w:jc w:val="both"/>
    </w:pPr>
    <w:rPr>
      <w:rFonts w:ascii="Times New Roman" w:hAnsi="Times New Roman" w:cs="Times New Roman"/>
      <w:b/>
      <w:bCs/>
      <w:color w:val="auto"/>
      <w:spacing w:val="-1"/>
      <w:sz w:val="23"/>
      <w:szCs w:val="23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before="60" w:after="420" w:line="240" w:lineRule="atLeast"/>
      <w:jc w:val="both"/>
    </w:pPr>
    <w:rPr>
      <w:rFonts w:ascii="Times New Roman" w:hAnsi="Times New Roman" w:cs="Times New Roman"/>
      <w:color w:val="auto"/>
      <w:spacing w:val="7"/>
      <w:sz w:val="20"/>
      <w:szCs w:val="20"/>
      <w:lang w:eastAsia="en-US"/>
    </w:rPr>
  </w:style>
  <w:style w:type="paragraph" w:customStyle="1" w:styleId="CharCharCharCharCharCharChar">
    <w:name w:val=" Char Char Char Char Char Char Char"/>
    <w:autoRedefine/>
    <w:rsid w:val="00FD62B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FD62B0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2026-05-20T21:58:00Z</dcterms:created>
  <dcterms:modified xsi:type="dcterms:W3CDTF">2026-05-20T21:58:00Z</dcterms:modified>
  <cp:category/>
</cp:coreProperties>
</file>