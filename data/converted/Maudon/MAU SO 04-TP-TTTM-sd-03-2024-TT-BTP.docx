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16905" w14:textId="77777777" w:rsidR="0028323E" w:rsidRPr="00EA6F67" w:rsidRDefault="0028323E" w:rsidP="00115D85">
      <w:pPr>
        <w:tabs>
          <w:tab w:val="left" w:pos="6840"/>
        </w:tabs>
        <w:spacing w:before="120"/>
        <w:jc w:val="center"/>
        <w:rPr>
          <w:b/>
          <w:bCs/>
          <w:sz w:val="26"/>
          <w:szCs w:val="26"/>
        </w:rPr>
      </w:pPr>
      <w:r w:rsidRPr="00EA6F67">
        <w:rPr>
          <w:b/>
          <w:bCs/>
          <w:noProof/>
          <w:sz w:val="26"/>
          <w:szCs w:val="26"/>
        </w:rPr>
        <w:pict w14:anchorId="436E129C">
          <v:shapetype id="_x0000_t202" coordsize="21600,21600" o:spt="202" path="m,l,21600r21600,l21600,xe">
            <v:stroke joinstyle="miter"/>
            <v:path gradientshapeok="t" o:connecttype="rect"/>
          </v:shapetype>
          <v:shape id="Text Box 4" o:spid="_x0000_s1028" type="#_x0000_t202" style="position:absolute;left:0;text-align:left;margin-left:250.3pt;margin-top:-17.7pt;width:207.75pt;height:33.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">
            <v:textbox>
              <w:txbxContent>
                <w:p w14:paraId="076E4C9F" w14:textId="77777777" w:rsidR="0028323E" w:rsidRPr="000D582F" w:rsidRDefault="0028323E" w:rsidP="0028323E">
                  <w:pPr>
                    <w:jc w:val="center"/>
                    <w:rPr>
                      <w:i/>
                      <w:color w:val="000000"/>
                      <w:sz w:val="24"/>
                      <w:szCs w:val="24"/>
                      <w:lang w:val="fr-FR"/>
                    </w:rPr>
                  </w:pPr>
                  <w:r w:rsidRPr="000D582F">
                    <w:rPr>
                      <w:sz w:val="24"/>
                      <w:szCs w:val="24"/>
                    </w:rPr>
                    <w:t xml:space="preserve">Mẫu </w:t>
                  </w:r>
                  <w:r>
                    <w:rPr>
                      <w:sz w:val="24"/>
                      <w:szCs w:val="24"/>
                    </w:rPr>
                    <w:t>04</w:t>
                  </w:r>
                  <w:r w:rsidRPr="000D582F">
                    <w:rPr>
                      <w:sz w:val="24"/>
                      <w:szCs w:val="24"/>
                    </w:rPr>
                    <w:t>/TP-TTTM</w:t>
                  </w:r>
                  <w:r w:rsidRPr="000D582F">
                    <w:rPr>
                      <w:sz w:val="24"/>
                      <w:szCs w:val="24"/>
                      <w:lang w:val="nl-NL"/>
                    </w:rPr>
                    <w:t>-sđ</w:t>
                  </w:r>
                </w:p>
                <w:p w14:paraId="2D7E33A6" w14:textId="77777777" w:rsidR="0028323E" w:rsidRPr="003C36EC" w:rsidRDefault="0028323E" w:rsidP="0028323E">
                  <w:pPr>
                    <w:jc w:val="center"/>
                    <w:rPr>
                      <w:color w:val="000000"/>
                      <w:sz w:val="18"/>
                      <w:szCs w:val="18"/>
                      <w:lang w:val="fr-FR"/>
                    </w:rPr>
                  </w:pPr>
                  <w:r w:rsidRPr="003C36EC">
                    <w:rPr>
                      <w:i/>
                      <w:color w:val="000000"/>
                      <w:sz w:val="18"/>
                      <w:szCs w:val="18"/>
                      <w:lang w:val="fr-FR"/>
                    </w:rPr>
                    <w:t>(Ban hành kèm theo Thông tư số 03/2024/TT-BTP)</w:t>
                  </w:r>
                </w:p>
              </w:txbxContent>
            </v:textbox>
          </v:shape>
        </w:pict>
      </w:r>
    </w:p>
    <w:p w14:paraId="3656AF39" w14:textId="77777777" w:rsidR="00115D85" w:rsidRPr="00EA6F67" w:rsidRDefault="005F78A0" w:rsidP="00115D85">
      <w:pPr>
        <w:tabs>
          <w:tab w:val="left" w:pos="6840"/>
        </w:tabs>
        <w:spacing w:before="120"/>
        <w:jc w:val="center"/>
        <w:rPr>
          <w:b/>
          <w:bCs/>
          <w:sz w:val="26"/>
          <w:szCs w:val="26"/>
        </w:rPr>
      </w:pPr>
      <w:r w:rsidRPr="00EA6F67">
        <w:rPr>
          <w:b/>
          <w:bCs/>
          <w:noProof/>
          <w:sz w:val="26"/>
          <w:szCs w:val="26"/>
        </w:rPr>
        <w:pict w14:anchorId="70CCC5A2">
          <v:line id="_x0000_s1026" style="position:absolute;left:0;text-align:left;z-index:251657216" from="2in,51.8pt" to="306pt,51.8pt"/>
        </w:pict>
      </w:r>
      <w:r w:rsidR="00115D85" w:rsidRPr="00EA6F67">
        <w:rPr>
          <w:b/>
          <w:bCs/>
          <w:sz w:val="26"/>
          <w:szCs w:val="26"/>
        </w:rPr>
        <w:t>CỘNG HÒA XÃ HỘI CHỦ NGHĨA VIỆT NAM</w:t>
      </w:r>
      <w:r w:rsidR="00115D85" w:rsidRPr="00EA6F67">
        <w:rPr>
          <w:b/>
          <w:bCs/>
          <w:sz w:val="26"/>
          <w:szCs w:val="26"/>
        </w:rPr>
        <w:br/>
        <w:t xml:space="preserve">Độc lập – Tự do - Hạnh phúc </w:t>
      </w:r>
      <w:r w:rsidR="00115D85" w:rsidRPr="00EA6F67">
        <w:rPr>
          <w:b/>
          <w:bCs/>
          <w:sz w:val="26"/>
          <w:szCs w:val="26"/>
        </w:rPr>
        <w:br/>
      </w:r>
    </w:p>
    <w:p w14:paraId="368CDF58" w14:textId="77777777" w:rsidR="00115D85" w:rsidRPr="00EA6F67" w:rsidRDefault="00115D85" w:rsidP="00115D85">
      <w:pPr>
        <w:tabs>
          <w:tab w:val="left" w:pos="6840"/>
        </w:tabs>
        <w:spacing w:before="120"/>
        <w:jc w:val="center"/>
        <w:rPr>
          <w:b/>
          <w:bCs/>
          <w:sz w:val="26"/>
          <w:szCs w:val="26"/>
        </w:rPr>
      </w:pPr>
    </w:p>
    <w:p w14:paraId="5561114D" w14:textId="77777777" w:rsidR="00115D85" w:rsidRPr="00EA6F67" w:rsidRDefault="00115D85" w:rsidP="00115D85">
      <w:pPr>
        <w:tabs>
          <w:tab w:val="left" w:pos="6840"/>
        </w:tabs>
        <w:spacing w:before="120"/>
        <w:jc w:val="center"/>
        <w:rPr>
          <w:b/>
          <w:bCs/>
          <w:sz w:val="26"/>
          <w:szCs w:val="26"/>
        </w:rPr>
      </w:pPr>
      <w:r w:rsidRPr="00EA6F67">
        <w:rPr>
          <w:b/>
          <w:bCs/>
          <w:sz w:val="26"/>
          <w:szCs w:val="26"/>
        </w:rPr>
        <w:t>ĐƠN ĐĂNG KÝ HOẠT ĐỘNG TRUNG TÂM TRỌNG TÀI</w:t>
      </w:r>
    </w:p>
    <w:p w14:paraId="07E1AB1E" w14:textId="77777777" w:rsidR="00115D85" w:rsidRPr="00EA6F67" w:rsidRDefault="00115D85" w:rsidP="0028725E">
      <w:pPr>
        <w:tabs>
          <w:tab w:val="left" w:pos="6840"/>
        </w:tabs>
        <w:spacing w:before="240" w:after="240"/>
        <w:jc w:val="center"/>
        <w:rPr>
          <w:sz w:val="26"/>
          <w:szCs w:val="26"/>
        </w:rPr>
      </w:pPr>
      <w:r w:rsidRPr="00EA6F67">
        <w:rPr>
          <w:sz w:val="26"/>
          <w:szCs w:val="26"/>
        </w:rPr>
        <w:t>Kính gửi: Sở Tư phá</w:t>
      </w:r>
      <w:r w:rsidR="00593992" w:rsidRPr="00EA6F67">
        <w:rPr>
          <w:sz w:val="26"/>
          <w:szCs w:val="26"/>
        </w:rPr>
        <w:t>p</w:t>
      </w:r>
      <w:r w:rsidR="0028725E" w:rsidRPr="00EA6F67">
        <w:rPr>
          <w:sz w:val="26"/>
          <w:szCs w:val="26"/>
        </w:rPr>
        <w:t xml:space="preserve"> </w:t>
      </w:r>
      <w:r w:rsidR="00593992" w:rsidRPr="00EA6F67">
        <w:rPr>
          <w:sz w:val="26"/>
          <w:szCs w:val="26"/>
        </w:rPr>
        <w:t>(1)</w:t>
      </w:r>
      <w:r w:rsidRPr="00EA6F67">
        <w:rPr>
          <w:sz w:val="26"/>
          <w:szCs w:val="26"/>
        </w:rPr>
        <w:t>………………</w:t>
      </w:r>
    </w:p>
    <w:p w14:paraId="776E3FD7" w14:textId="77777777" w:rsidR="00115D85" w:rsidRPr="00EA6F67" w:rsidRDefault="00115D85" w:rsidP="00A045BB">
      <w:pPr>
        <w:tabs>
          <w:tab w:val="left" w:pos="6840"/>
        </w:tabs>
        <w:spacing w:before="120" w:after="120" w:line="320" w:lineRule="exact"/>
        <w:rPr>
          <w:sz w:val="26"/>
          <w:szCs w:val="26"/>
        </w:rPr>
      </w:pPr>
      <w:r w:rsidRPr="00EA6F67">
        <w:rPr>
          <w:sz w:val="26"/>
          <w:szCs w:val="26"/>
        </w:rPr>
        <w:t>Tên Trung tâm trọng tài</w:t>
      </w:r>
      <w:r w:rsidR="007F059D" w:rsidRPr="00EA6F67">
        <w:rPr>
          <w:sz w:val="26"/>
          <w:szCs w:val="26"/>
        </w:rPr>
        <w:t xml:space="preserve"> </w:t>
      </w:r>
      <w:r w:rsidR="007F059D" w:rsidRPr="00EA6F67">
        <w:rPr>
          <w:i/>
          <w:sz w:val="26"/>
          <w:szCs w:val="26"/>
        </w:rPr>
        <w:t>(ghi bằng chữ in hoa)</w:t>
      </w:r>
      <w:r w:rsidRPr="00EA6F67">
        <w:rPr>
          <w:sz w:val="26"/>
          <w:szCs w:val="26"/>
        </w:rPr>
        <w:t>: …………………………………………………………………………</w:t>
      </w:r>
      <w:r w:rsidR="00C95F43" w:rsidRPr="00EA6F67">
        <w:rPr>
          <w:sz w:val="26"/>
          <w:szCs w:val="26"/>
        </w:rPr>
        <w:t>……</w:t>
      </w:r>
      <w:r w:rsidRPr="00EA6F67">
        <w:rPr>
          <w:sz w:val="26"/>
          <w:szCs w:val="26"/>
        </w:rPr>
        <w:t>…..</w:t>
      </w:r>
    </w:p>
    <w:p w14:paraId="5B93FFCF" w14:textId="77777777" w:rsidR="00115D85" w:rsidRPr="00EA6F67" w:rsidRDefault="00115D85" w:rsidP="00A045BB">
      <w:pPr>
        <w:tabs>
          <w:tab w:val="left" w:pos="6840"/>
        </w:tabs>
        <w:spacing w:before="120" w:after="120" w:line="320" w:lineRule="exact"/>
        <w:rPr>
          <w:sz w:val="26"/>
          <w:szCs w:val="26"/>
        </w:rPr>
      </w:pPr>
      <w:r w:rsidRPr="00EA6F67">
        <w:rPr>
          <w:sz w:val="26"/>
          <w:szCs w:val="26"/>
        </w:rPr>
        <w:t>Giấy phép thành lập số: …………………………………………………………………</w:t>
      </w:r>
      <w:r w:rsidR="00C95F43" w:rsidRPr="00EA6F67">
        <w:rPr>
          <w:sz w:val="26"/>
          <w:szCs w:val="26"/>
        </w:rPr>
        <w:t>……</w:t>
      </w:r>
      <w:r w:rsidRPr="00EA6F67">
        <w:rPr>
          <w:sz w:val="26"/>
          <w:szCs w:val="26"/>
        </w:rPr>
        <w:t>…………..</w:t>
      </w:r>
    </w:p>
    <w:p w14:paraId="57C986D5" w14:textId="77777777" w:rsidR="00115D85" w:rsidRPr="00EA6F67" w:rsidRDefault="00115D85" w:rsidP="00A045BB">
      <w:pPr>
        <w:tabs>
          <w:tab w:val="left" w:pos="6840"/>
        </w:tabs>
        <w:spacing w:before="120" w:after="120" w:line="320" w:lineRule="exact"/>
        <w:rPr>
          <w:sz w:val="26"/>
          <w:szCs w:val="26"/>
        </w:rPr>
      </w:pPr>
      <w:r w:rsidRPr="00EA6F67">
        <w:rPr>
          <w:sz w:val="26"/>
          <w:szCs w:val="26"/>
        </w:rPr>
        <w:t xml:space="preserve">Do Bộ Tư pháp cấp ngày……… </w:t>
      </w:r>
      <w:r w:rsidR="00C95F43" w:rsidRPr="00EA6F67">
        <w:rPr>
          <w:sz w:val="26"/>
          <w:szCs w:val="26"/>
        </w:rPr>
        <w:t>tháng……… năm....</w:t>
      </w:r>
      <w:r w:rsidR="00F12B84" w:rsidRPr="00EA6F67">
        <w:rPr>
          <w:sz w:val="26"/>
          <w:szCs w:val="26"/>
        </w:rPr>
        <w:t>…………………</w:t>
      </w:r>
      <w:r w:rsidR="00C95F43" w:rsidRPr="00EA6F67">
        <w:rPr>
          <w:sz w:val="26"/>
          <w:szCs w:val="26"/>
        </w:rPr>
        <w:t xml:space="preserve"> …</w:t>
      </w:r>
    </w:p>
    <w:p w14:paraId="69468307" w14:textId="77777777" w:rsidR="00115D85" w:rsidRPr="00EA6F67" w:rsidRDefault="00115D85" w:rsidP="00A045BB">
      <w:pPr>
        <w:tabs>
          <w:tab w:val="left" w:pos="6840"/>
        </w:tabs>
        <w:spacing w:before="120" w:after="120" w:line="320" w:lineRule="exact"/>
        <w:jc w:val="both"/>
        <w:rPr>
          <w:sz w:val="26"/>
          <w:szCs w:val="26"/>
        </w:rPr>
      </w:pPr>
      <w:r w:rsidRPr="00EA6F67">
        <w:rPr>
          <w:sz w:val="26"/>
          <w:szCs w:val="26"/>
        </w:rPr>
        <w:t>Đề nghị đăng ký hoạt động của Trung tâm trọng tài với nội dung cụ thể như sau:</w:t>
      </w:r>
    </w:p>
    <w:p w14:paraId="511D81BA" w14:textId="77777777" w:rsidR="00115D85" w:rsidRPr="00EA6F67" w:rsidRDefault="00115D85" w:rsidP="00A045BB">
      <w:pPr>
        <w:tabs>
          <w:tab w:val="left" w:pos="6840"/>
        </w:tabs>
        <w:spacing w:before="120" w:after="120" w:line="320" w:lineRule="exact"/>
        <w:rPr>
          <w:sz w:val="26"/>
          <w:szCs w:val="26"/>
        </w:rPr>
      </w:pPr>
      <w:r w:rsidRPr="00EA6F67">
        <w:rPr>
          <w:sz w:val="26"/>
          <w:szCs w:val="26"/>
        </w:rPr>
        <w:t>1. Tên Trung tâm trọng tài</w:t>
      </w:r>
      <w:r w:rsidR="007F059D" w:rsidRPr="00EA6F67">
        <w:rPr>
          <w:sz w:val="26"/>
          <w:szCs w:val="26"/>
        </w:rPr>
        <w:t xml:space="preserve"> </w:t>
      </w:r>
      <w:r w:rsidR="007F059D" w:rsidRPr="00EA6F67">
        <w:rPr>
          <w:i/>
          <w:sz w:val="26"/>
          <w:szCs w:val="26"/>
        </w:rPr>
        <w:t>(ghi bằng chữ in hoa)</w:t>
      </w:r>
      <w:r w:rsidRPr="00EA6F67">
        <w:rPr>
          <w:sz w:val="26"/>
          <w:szCs w:val="26"/>
        </w:rPr>
        <w:t>:</w:t>
      </w:r>
    </w:p>
    <w:p w14:paraId="7406A2C5" w14:textId="77777777" w:rsidR="00115D85" w:rsidRPr="00EA6F67" w:rsidRDefault="00115D85" w:rsidP="00A045BB">
      <w:pPr>
        <w:tabs>
          <w:tab w:val="left" w:pos="6840"/>
        </w:tabs>
        <w:spacing w:before="120" w:after="120" w:line="320" w:lineRule="exact"/>
        <w:rPr>
          <w:sz w:val="26"/>
          <w:szCs w:val="26"/>
        </w:rPr>
      </w:pPr>
      <w:r w:rsidRPr="00EA6F67">
        <w:rPr>
          <w:sz w:val="26"/>
          <w:szCs w:val="26"/>
        </w:rPr>
        <w:t>……………………………</w:t>
      </w:r>
      <w:r w:rsidR="00F12B84" w:rsidRPr="00EA6F67">
        <w:rPr>
          <w:sz w:val="26"/>
          <w:szCs w:val="26"/>
        </w:rPr>
        <w:t>………………………………</w:t>
      </w:r>
      <w:r w:rsidRPr="00EA6F67">
        <w:rPr>
          <w:sz w:val="26"/>
          <w:szCs w:val="26"/>
        </w:rPr>
        <w:t>………………………</w:t>
      </w:r>
    </w:p>
    <w:p w14:paraId="3D9F567A" w14:textId="77777777" w:rsidR="00115D85" w:rsidRPr="00EA6F67" w:rsidRDefault="00115D85" w:rsidP="00A045BB">
      <w:pPr>
        <w:tabs>
          <w:tab w:val="left" w:pos="6840"/>
        </w:tabs>
        <w:spacing w:before="120" w:after="120" w:line="320" w:lineRule="exact"/>
        <w:rPr>
          <w:sz w:val="26"/>
          <w:szCs w:val="26"/>
        </w:rPr>
      </w:pPr>
      <w:r w:rsidRPr="00EA6F67">
        <w:rPr>
          <w:sz w:val="26"/>
          <w:szCs w:val="26"/>
        </w:rPr>
        <w:t>Tên viết tắt: ……………………………………………………………………………………</w:t>
      </w:r>
    </w:p>
    <w:p w14:paraId="24C56A5A" w14:textId="77777777" w:rsidR="00115D85" w:rsidRPr="00EA6F67" w:rsidRDefault="00115D85" w:rsidP="00A045BB">
      <w:pPr>
        <w:tabs>
          <w:tab w:val="left" w:pos="6840"/>
        </w:tabs>
        <w:spacing w:before="120" w:after="120" w:line="320" w:lineRule="exact"/>
        <w:rPr>
          <w:sz w:val="26"/>
          <w:szCs w:val="26"/>
        </w:rPr>
      </w:pPr>
      <w:r w:rsidRPr="00EA6F67">
        <w:rPr>
          <w:sz w:val="26"/>
          <w:szCs w:val="26"/>
        </w:rPr>
        <w:t xml:space="preserve">Tên giao dịch bằng tiếng Anh </w:t>
      </w:r>
      <w:r w:rsidRPr="00EA6F67">
        <w:rPr>
          <w:i/>
          <w:sz w:val="26"/>
          <w:szCs w:val="26"/>
        </w:rPr>
        <w:t>(nếu có)</w:t>
      </w:r>
      <w:r w:rsidRPr="00EA6F67">
        <w:rPr>
          <w:sz w:val="26"/>
          <w:szCs w:val="26"/>
        </w:rPr>
        <w:t>:</w:t>
      </w:r>
    </w:p>
    <w:p w14:paraId="448DC4FA" w14:textId="77777777" w:rsidR="00115D85" w:rsidRPr="00EA6F67" w:rsidRDefault="00115D85" w:rsidP="00A045BB">
      <w:pPr>
        <w:tabs>
          <w:tab w:val="left" w:pos="6840"/>
        </w:tabs>
        <w:spacing w:before="120" w:after="120" w:line="320" w:lineRule="exact"/>
        <w:rPr>
          <w:sz w:val="26"/>
          <w:szCs w:val="26"/>
        </w:rPr>
      </w:pPr>
      <w:r w:rsidRPr="00EA6F67">
        <w:rPr>
          <w:sz w:val="26"/>
          <w:szCs w:val="26"/>
        </w:rPr>
        <w:t>……………………………………………………………………………………</w:t>
      </w:r>
    </w:p>
    <w:p w14:paraId="0DCA9333" w14:textId="77777777" w:rsidR="00115D85" w:rsidRPr="00EA6F67" w:rsidRDefault="00115D85" w:rsidP="00A045BB">
      <w:pPr>
        <w:tabs>
          <w:tab w:val="left" w:pos="6840"/>
        </w:tabs>
        <w:spacing w:before="120" w:after="120" w:line="320" w:lineRule="exact"/>
        <w:rPr>
          <w:sz w:val="26"/>
          <w:szCs w:val="26"/>
        </w:rPr>
      </w:pPr>
      <w:r w:rsidRPr="00EA6F67">
        <w:rPr>
          <w:sz w:val="26"/>
          <w:szCs w:val="26"/>
        </w:rPr>
        <w:t>2. Trụ sở:</w:t>
      </w:r>
    </w:p>
    <w:p w14:paraId="2F7DBFFA" w14:textId="77777777" w:rsidR="00115D85" w:rsidRPr="00EA6F67" w:rsidRDefault="00115D85" w:rsidP="00A045BB">
      <w:pPr>
        <w:tabs>
          <w:tab w:val="left" w:pos="6840"/>
        </w:tabs>
        <w:spacing w:before="120" w:after="120" w:line="320" w:lineRule="exact"/>
        <w:rPr>
          <w:sz w:val="26"/>
          <w:szCs w:val="26"/>
        </w:rPr>
      </w:pPr>
      <w:r w:rsidRPr="00EA6F67">
        <w:rPr>
          <w:sz w:val="26"/>
          <w:szCs w:val="26"/>
        </w:rPr>
        <w:t xml:space="preserve">Địa chỉ: </w:t>
      </w:r>
      <w:r w:rsidR="00F12B84" w:rsidRPr="00EA6F67">
        <w:rPr>
          <w:sz w:val="26"/>
          <w:szCs w:val="26"/>
        </w:rPr>
        <w:t>…………………………………………………………………………</w:t>
      </w:r>
    </w:p>
    <w:p w14:paraId="063AB95C" w14:textId="77777777" w:rsidR="00115D85" w:rsidRPr="00EA6F67" w:rsidRDefault="00115D85" w:rsidP="00A045BB">
      <w:pPr>
        <w:tabs>
          <w:tab w:val="left" w:pos="6840"/>
        </w:tabs>
        <w:spacing w:before="120" w:after="120" w:line="320" w:lineRule="exact"/>
        <w:rPr>
          <w:sz w:val="26"/>
          <w:szCs w:val="26"/>
        </w:rPr>
      </w:pPr>
      <w:r w:rsidRPr="00EA6F67">
        <w:rPr>
          <w:sz w:val="26"/>
          <w:szCs w:val="26"/>
        </w:rPr>
        <w:t>……………………………………………………………………………………</w:t>
      </w:r>
    </w:p>
    <w:p w14:paraId="15E5A23E" w14:textId="77777777" w:rsidR="00115D85" w:rsidRPr="00EA6F67" w:rsidRDefault="00115D85" w:rsidP="00A045BB">
      <w:pPr>
        <w:tabs>
          <w:tab w:val="left" w:pos="6840"/>
        </w:tabs>
        <w:spacing w:before="120" w:after="120" w:line="320" w:lineRule="exact"/>
        <w:rPr>
          <w:sz w:val="26"/>
          <w:szCs w:val="26"/>
        </w:rPr>
      </w:pPr>
      <w:r w:rsidRPr="00EA6F67">
        <w:rPr>
          <w:sz w:val="26"/>
          <w:szCs w:val="26"/>
        </w:rPr>
        <w:t>……………………………………………………………………………………</w:t>
      </w:r>
      <w:r w:rsidR="00F12B84" w:rsidRPr="00EA6F67">
        <w:rPr>
          <w:sz w:val="26"/>
          <w:szCs w:val="26"/>
        </w:rPr>
        <w:t>Điện thoại:……………………………… Email: …………</w:t>
      </w:r>
      <w:r w:rsidR="00030F41" w:rsidRPr="00EA6F67">
        <w:rPr>
          <w:sz w:val="26"/>
          <w:szCs w:val="26"/>
        </w:rPr>
        <w:t>……………</w:t>
      </w:r>
      <w:r w:rsidR="00F12B84" w:rsidRPr="00EA6F67">
        <w:rPr>
          <w:sz w:val="26"/>
          <w:szCs w:val="26"/>
        </w:rPr>
        <w:t>………</w:t>
      </w:r>
    </w:p>
    <w:p w14:paraId="258DD142" w14:textId="77777777" w:rsidR="00115D85" w:rsidRPr="00EA6F67" w:rsidRDefault="00115D85" w:rsidP="00A045BB">
      <w:pPr>
        <w:tabs>
          <w:tab w:val="left" w:pos="6840"/>
        </w:tabs>
        <w:spacing w:before="120" w:after="120" w:line="320" w:lineRule="exact"/>
        <w:rPr>
          <w:sz w:val="26"/>
          <w:szCs w:val="26"/>
        </w:rPr>
      </w:pPr>
      <w:r w:rsidRPr="00EA6F67">
        <w:rPr>
          <w:sz w:val="26"/>
          <w:szCs w:val="26"/>
        </w:rPr>
        <w:t xml:space="preserve">Website </w:t>
      </w:r>
      <w:r w:rsidRPr="00EA6F67">
        <w:rPr>
          <w:i/>
          <w:sz w:val="26"/>
          <w:szCs w:val="26"/>
        </w:rPr>
        <w:t>(nếu có)</w:t>
      </w:r>
      <w:r w:rsidRPr="00EA6F67">
        <w:rPr>
          <w:sz w:val="26"/>
          <w:szCs w:val="26"/>
        </w:rPr>
        <w:t>:………………………………………………………………..</w:t>
      </w:r>
    </w:p>
    <w:p w14:paraId="4CA19550" w14:textId="77777777" w:rsidR="00115D85" w:rsidRPr="00EA6F67" w:rsidRDefault="00115D85" w:rsidP="00A045BB">
      <w:pPr>
        <w:tabs>
          <w:tab w:val="left" w:pos="6840"/>
        </w:tabs>
        <w:spacing w:before="120" w:after="120" w:line="320" w:lineRule="exact"/>
        <w:rPr>
          <w:sz w:val="26"/>
          <w:szCs w:val="26"/>
        </w:rPr>
      </w:pPr>
      <w:r w:rsidRPr="00EA6F67">
        <w:rPr>
          <w:sz w:val="26"/>
          <w:szCs w:val="26"/>
        </w:rPr>
        <w:t>3. Người đại diện theo pháp luật:</w:t>
      </w:r>
    </w:p>
    <w:p w14:paraId="6DE9EAB6" w14:textId="77777777" w:rsidR="00F12B84" w:rsidRPr="00EA6F67" w:rsidRDefault="00115D85" w:rsidP="00A045BB">
      <w:pPr>
        <w:tabs>
          <w:tab w:val="left" w:pos="6840"/>
        </w:tabs>
        <w:spacing w:before="120" w:after="120" w:line="320" w:lineRule="exact"/>
        <w:rPr>
          <w:sz w:val="26"/>
          <w:szCs w:val="26"/>
        </w:rPr>
      </w:pPr>
      <w:r w:rsidRPr="00EA6F67">
        <w:rPr>
          <w:sz w:val="26"/>
          <w:szCs w:val="26"/>
        </w:rPr>
        <w:t>Họ và tên</w:t>
      </w:r>
      <w:r w:rsidR="007F059D" w:rsidRPr="00EA6F67">
        <w:rPr>
          <w:sz w:val="26"/>
          <w:szCs w:val="26"/>
        </w:rPr>
        <w:t xml:space="preserve"> </w:t>
      </w:r>
      <w:r w:rsidR="007F059D" w:rsidRPr="00EA6F67">
        <w:rPr>
          <w:i/>
          <w:sz w:val="26"/>
          <w:szCs w:val="26"/>
        </w:rPr>
        <w:t>(ghi bằng chữ in hoa)</w:t>
      </w:r>
      <w:r w:rsidRPr="00EA6F67">
        <w:rPr>
          <w:sz w:val="26"/>
          <w:szCs w:val="26"/>
        </w:rPr>
        <w:t>: ……………………………</w:t>
      </w:r>
      <w:r w:rsidR="00F12B84" w:rsidRPr="00EA6F67">
        <w:rPr>
          <w:sz w:val="26"/>
          <w:szCs w:val="26"/>
        </w:rPr>
        <w:t xml:space="preserve"> Giới tính</w:t>
      </w:r>
      <w:r w:rsidR="00584BC1" w:rsidRPr="00EA6F67">
        <w:rPr>
          <w:sz w:val="26"/>
          <w:szCs w:val="26"/>
        </w:rPr>
        <w:t xml:space="preserve"> (</w:t>
      </w:r>
      <w:r w:rsidR="00A4214C" w:rsidRPr="00EA6F67">
        <w:rPr>
          <w:sz w:val="26"/>
          <w:szCs w:val="26"/>
        </w:rPr>
        <w:t>2</w:t>
      </w:r>
      <w:r w:rsidR="00584BC1" w:rsidRPr="00EA6F67">
        <w:rPr>
          <w:sz w:val="26"/>
          <w:szCs w:val="26"/>
        </w:rPr>
        <w:t>)</w:t>
      </w:r>
      <w:r w:rsidR="00F12B84" w:rsidRPr="00EA6F67">
        <w:rPr>
          <w:sz w:val="26"/>
          <w:szCs w:val="26"/>
        </w:rPr>
        <w:t>:…</w:t>
      </w:r>
      <w:r w:rsidR="007F059D" w:rsidRPr="00EA6F67">
        <w:rPr>
          <w:sz w:val="26"/>
          <w:szCs w:val="26"/>
        </w:rPr>
        <w:t>…</w:t>
      </w:r>
    </w:p>
    <w:p w14:paraId="41DE415A" w14:textId="77777777" w:rsidR="00115D85" w:rsidRPr="00EA6F67" w:rsidRDefault="00115D85" w:rsidP="00A045BB">
      <w:pPr>
        <w:tabs>
          <w:tab w:val="left" w:pos="6840"/>
        </w:tabs>
        <w:spacing w:before="120" w:after="120" w:line="320" w:lineRule="exact"/>
        <w:rPr>
          <w:sz w:val="26"/>
          <w:szCs w:val="26"/>
        </w:rPr>
      </w:pPr>
      <w:r w:rsidRPr="00EA6F67">
        <w:rPr>
          <w:sz w:val="26"/>
          <w:szCs w:val="26"/>
        </w:rPr>
        <w:t>Chức vụ: ……</w:t>
      </w:r>
      <w:r w:rsidR="00F12B84" w:rsidRPr="00EA6F67">
        <w:rPr>
          <w:sz w:val="26"/>
          <w:szCs w:val="26"/>
        </w:rPr>
        <w:t>……………………………………………………………………</w:t>
      </w:r>
    </w:p>
    <w:p w14:paraId="067DEFA4" w14:textId="77777777" w:rsidR="007F059D" w:rsidRPr="00EA6F67" w:rsidRDefault="00115D85" w:rsidP="00A045BB">
      <w:pPr>
        <w:tabs>
          <w:tab w:val="left" w:pos="6840"/>
        </w:tabs>
        <w:spacing w:before="120" w:after="120" w:line="320" w:lineRule="exact"/>
        <w:rPr>
          <w:sz w:val="26"/>
          <w:szCs w:val="26"/>
        </w:rPr>
      </w:pPr>
      <w:r w:rsidRPr="00EA6F67">
        <w:rPr>
          <w:sz w:val="26"/>
          <w:szCs w:val="26"/>
        </w:rPr>
        <w:t>Ngày</w:t>
      </w:r>
      <w:r w:rsidR="007F059D" w:rsidRPr="00EA6F67">
        <w:rPr>
          <w:sz w:val="26"/>
          <w:szCs w:val="26"/>
        </w:rPr>
        <w:t>, tháng, năm</w:t>
      </w:r>
      <w:r w:rsidRPr="00EA6F67">
        <w:rPr>
          <w:sz w:val="26"/>
          <w:szCs w:val="26"/>
        </w:rPr>
        <w:t xml:space="preserve"> sinh:……………………….</w:t>
      </w:r>
      <w:r w:rsidR="007F059D" w:rsidRPr="00EA6F67">
        <w:rPr>
          <w:sz w:val="26"/>
          <w:szCs w:val="26"/>
        </w:rPr>
        <w:t>Quốc tịch</w:t>
      </w:r>
      <w:r w:rsidR="00200DA2" w:rsidRPr="00EA6F67">
        <w:rPr>
          <w:sz w:val="26"/>
          <w:szCs w:val="26"/>
        </w:rPr>
        <w:t xml:space="preserve"> (3)</w:t>
      </w:r>
      <w:r w:rsidR="007F059D" w:rsidRPr="00EA6F67">
        <w:rPr>
          <w:sz w:val="26"/>
          <w:szCs w:val="26"/>
        </w:rPr>
        <w:t>:……………………</w:t>
      </w:r>
    </w:p>
    <w:p w14:paraId="285F272B" w14:textId="77777777" w:rsidR="00115D85" w:rsidRPr="00EA6F67" w:rsidRDefault="00115D85" w:rsidP="00A045BB">
      <w:pPr>
        <w:tabs>
          <w:tab w:val="left" w:pos="6840"/>
        </w:tabs>
        <w:spacing w:before="120" w:after="120" w:line="320" w:lineRule="exact"/>
        <w:rPr>
          <w:sz w:val="26"/>
          <w:szCs w:val="26"/>
        </w:rPr>
      </w:pPr>
      <w:r w:rsidRPr="00EA6F67">
        <w:rPr>
          <w:sz w:val="26"/>
          <w:szCs w:val="26"/>
        </w:rPr>
        <w:t>Điện thoại:………………….. Email:…………………………….</w:t>
      </w:r>
    </w:p>
    <w:p w14:paraId="656E6620" w14:textId="77777777" w:rsidR="00353543" w:rsidRPr="00EA6F67" w:rsidRDefault="00EA6F67" w:rsidP="00A045BB">
      <w:pPr>
        <w:tabs>
          <w:tab w:val="left" w:pos="6840"/>
        </w:tabs>
        <w:spacing w:before="120" w:after="120" w:line="320" w:lineRule="exact"/>
        <w:jc w:val="both"/>
        <w:rPr>
          <w:sz w:val="26"/>
          <w:szCs w:val="26"/>
        </w:rPr>
      </w:pPr>
      <w:r w:rsidRPr="00EA6F67">
        <w:rPr>
          <w:color w:val="FF0000"/>
          <w:sz w:val="26"/>
          <w:szCs w:val="26"/>
        </w:rPr>
        <w:t>Số thẻ căn cước công dân/Số thẻ căn cước/Số định danh cá nhân</w:t>
      </w:r>
      <w:r w:rsidR="00D22E00" w:rsidRPr="00EA6F67">
        <w:rPr>
          <w:sz w:val="26"/>
          <w:szCs w:val="26"/>
        </w:rPr>
        <w:t>:</w:t>
      </w:r>
      <w:r w:rsidR="007F059D" w:rsidRPr="00EA6F67" w:rsidDel="007F059D">
        <w:rPr>
          <w:sz w:val="26"/>
          <w:szCs w:val="26"/>
        </w:rPr>
        <w:t xml:space="preserve"> </w:t>
      </w:r>
      <w:r w:rsidR="00115D85" w:rsidRPr="00EA6F67">
        <w:rPr>
          <w:sz w:val="26"/>
          <w:szCs w:val="26"/>
        </w:rPr>
        <w:t>………………</w:t>
      </w:r>
      <w:r w:rsidR="00F12B84" w:rsidRPr="00EA6F67">
        <w:rPr>
          <w:sz w:val="26"/>
          <w:szCs w:val="26"/>
        </w:rPr>
        <w:t>……….</w:t>
      </w:r>
      <w:r w:rsidR="00353543" w:rsidRPr="00EA6F67">
        <w:rPr>
          <w:sz w:val="26"/>
          <w:szCs w:val="26"/>
        </w:rPr>
        <w:t>…</w:t>
      </w:r>
    </w:p>
    <w:p w14:paraId="5750BABB" w14:textId="77777777" w:rsidR="00115D85" w:rsidRPr="00EA6F67" w:rsidRDefault="00A4214C" w:rsidP="00A045BB">
      <w:pPr>
        <w:tabs>
          <w:tab w:val="left" w:pos="6840"/>
        </w:tabs>
        <w:spacing w:before="120" w:after="120" w:line="320" w:lineRule="exact"/>
        <w:rPr>
          <w:sz w:val="26"/>
          <w:szCs w:val="26"/>
        </w:rPr>
      </w:pPr>
      <w:r w:rsidRPr="00EA6F67">
        <w:rPr>
          <w:sz w:val="26"/>
          <w:szCs w:val="26"/>
        </w:rPr>
        <w:t>Nơi cấp</w:t>
      </w:r>
      <w:r w:rsidR="00200DA2" w:rsidRPr="00EA6F67">
        <w:rPr>
          <w:sz w:val="26"/>
          <w:szCs w:val="26"/>
        </w:rPr>
        <w:t xml:space="preserve"> </w:t>
      </w:r>
      <w:r w:rsidRPr="00EA6F67">
        <w:rPr>
          <w:sz w:val="26"/>
          <w:szCs w:val="26"/>
        </w:rPr>
        <w:t>(</w:t>
      </w:r>
      <w:r w:rsidR="00D22E00" w:rsidRPr="00EA6F67">
        <w:rPr>
          <w:sz w:val="26"/>
          <w:szCs w:val="26"/>
        </w:rPr>
        <w:t>4</w:t>
      </w:r>
      <w:r w:rsidRPr="00EA6F67">
        <w:rPr>
          <w:sz w:val="26"/>
          <w:szCs w:val="26"/>
        </w:rPr>
        <w:t>):</w:t>
      </w:r>
      <w:r w:rsidR="00115D85" w:rsidRPr="00EA6F67">
        <w:rPr>
          <w:sz w:val="26"/>
          <w:szCs w:val="26"/>
        </w:rPr>
        <w:t xml:space="preserve"> </w:t>
      </w:r>
      <w:r w:rsidR="00353543" w:rsidRPr="00EA6F67">
        <w:rPr>
          <w:sz w:val="26"/>
          <w:szCs w:val="26"/>
        </w:rPr>
        <w:t>……….………</w:t>
      </w:r>
      <w:r w:rsidRPr="00EA6F67">
        <w:rPr>
          <w:sz w:val="26"/>
          <w:szCs w:val="26"/>
        </w:rPr>
        <w:t xml:space="preserve"> Ngày</w:t>
      </w:r>
      <w:r w:rsidR="00200DA2" w:rsidRPr="00EA6F67">
        <w:rPr>
          <w:sz w:val="26"/>
          <w:szCs w:val="26"/>
        </w:rPr>
        <w:t>, tháng, năm</w:t>
      </w:r>
      <w:r w:rsidRPr="00EA6F67">
        <w:rPr>
          <w:sz w:val="26"/>
          <w:szCs w:val="26"/>
        </w:rPr>
        <w:t xml:space="preserve"> cấp</w:t>
      </w:r>
      <w:r w:rsidR="00200DA2" w:rsidRPr="00EA6F67">
        <w:rPr>
          <w:sz w:val="26"/>
          <w:szCs w:val="26"/>
        </w:rPr>
        <w:t xml:space="preserve"> </w:t>
      </w:r>
      <w:r w:rsidRPr="00EA6F67">
        <w:rPr>
          <w:sz w:val="26"/>
          <w:szCs w:val="26"/>
        </w:rPr>
        <w:t>(</w:t>
      </w:r>
      <w:r w:rsidR="00D22E00" w:rsidRPr="00EA6F67">
        <w:rPr>
          <w:sz w:val="26"/>
          <w:szCs w:val="26"/>
        </w:rPr>
        <w:t>5</w:t>
      </w:r>
      <w:r w:rsidRPr="00EA6F67">
        <w:rPr>
          <w:sz w:val="26"/>
          <w:szCs w:val="26"/>
        </w:rPr>
        <w:t>):</w:t>
      </w:r>
      <w:r w:rsidR="00115D85" w:rsidRPr="00EA6F67">
        <w:rPr>
          <w:sz w:val="26"/>
          <w:szCs w:val="26"/>
        </w:rPr>
        <w:t xml:space="preserve"> </w:t>
      </w:r>
      <w:r w:rsidR="00353543" w:rsidRPr="00EA6F67">
        <w:rPr>
          <w:sz w:val="26"/>
          <w:szCs w:val="26"/>
        </w:rPr>
        <w:t>………………………</w:t>
      </w:r>
      <w:r w:rsidR="005A1531" w:rsidRPr="00EA6F67">
        <w:rPr>
          <w:sz w:val="26"/>
          <w:szCs w:val="26"/>
        </w:rPr>
        <w:t xml:space="preserve"> </w:t>
      </w:r>
      <w:r w:rsidR="005A1531" w:rsidRPr="00EA6F67">
        <w:rPr>
          <w:i/>
          <w:sz w:val="26"/>
          <w:szCs w:val="26"/>
        </w:rPr>
        <w:t xml:space="preserve">(đối với </w:t>
      </w:r>
      <w:r w:rsidR="00EA6F67" w:rsidRPr="00EA6F67">
        <w:rPr>
          <w:i/>
          <w:color w:val="FF0000"/>
          <w:sz w:val="26"/>
          <w:szCs w:val="26"/>
        </w:rPr>
        <w:t>Thẻ Căn cước công dân, Thẻ căn cước</w:t>
      </w:r>
      <w:r w:rsidR="005A1531" w:rsidRPr="00EA6F67">
        <w:rPr>
          <w:i/>
          <w:sz w:val="26"/>
          <w:szCs w:val="26"/>
        </w:rPr>
        <w:t>)</w:t>
      </w:r>
    </w:p>
    <w:p w14:paraId="4F18815B" w14:textId="77777777" w:rsidR="00115D85" w:rsidRPr="00EA6F67" w:rsidRDefault="00115D85" w:rsidP="00A045BB">
      <w:pPr>
        <w:tabs>
          <w:tab w:val="left" w:pos="6840"/>
        </w:tabs>
        <w:spacing w:before="120" w:after="120" w:line="320" w:lineRule="exact"/>
        <w:rPr>
          <w:sz w:val="26"/>
          <w:szCs w:val="26"/>
        </w:rPr>
      </w:pPr>
      <w:r w:rsidRPr="00EA6F67">
        <w:rPr>
          <w:sz w:val="26"/>
          <w:szCs w:val="26"/>
        </w:rPr>
        <w:t>4. Lĩnh vực hoạt động:</w:t>
      </w:r>
    </w:p>
    <w:p w14:paraId="7A276FB3" w14:textId="77777777" w:rsidR="00115D85" w:rsidRPr="00EA6F67" w:rsidRDefault="00115D85" w:rsidP="00A045BB">
      <w:pPr>
        <w:tabs>
          <w:tab w:val="left" w:pos="6840"/>
        </w:tabs>
        <w:spacing w:before="120" w:after="120" w:line="320" w:lineRule="exact"/>
        <w:rPr>
          <w:sz w:val="26"/>
          <w:szCs w:val="26"/>
        </w:rPr>
      </w:pPr>
      <w:r w:rsidRPr="00EA6F67">
        <w:rPr>
          <w:sz w:val="26"/>
          <w:szCs w:val="26"/>
        </w:rPr>
        <w:lastRenderedPageBreak/>
        <w:t>……………………………………………………………………………………</w:t>
      </w:r>
    </w:p>
    <w:p w14:paraId="55F51897" w14:textId="77777777" w:rsidR="00115D85" w:rsidRPr="00EA6F67" w:rsidRDefault="00115D85" w:rsidP="00A045BB">
      <w:pPr>
        <w:tabs>
          <w:tab w:val="left" w:pos="6840"/>
        </w:tabs>
        <w:spacing w:before="120" w:after="120" w:line="320" w:lineRule="exact"/>
        <w:rPr>
          <w:sz w:val="26"/>
          <w:szCs w:val="26"/>
        </w:rPr>
      </w:pPr>
      <w:r w:rsidRPr="00EA6F67">
        <w:rPr>
          <w:sz w:val="26"/>
          <w:szCs w:val="26"/>
        </w:rPr>
        <w:t>……………………………………………………………………………………</w:t>
      </w:r>
    </w:p>
    <w:p w14:paraId="36BD4EB8" w14:textId="77777777" w:rsidR="00115D85" w:rsidRPr="00EA6F67" w:rsidRDefault="00115D85" w:rsidP="00A045BB">
      <w:pPr>
        <w:tabs>
          <w:tab w:val="left" w:pos="6840"/>
        </w:tabs>
        <w:spacing w:before="120" w:after="120" w:line="320" w:lineRule="exact"/>
        <w:rPr>
          <w:sz w:val="26"/>
          <w:szCs w:val="26"/>
        </w:rPr>
      </w:pPr>
      <w:r w:rsidRPr="00EA6F67">
        <w:rPr>
          <w:sz w:val="26"/>
          <w:szCs w:val="26"/>
        </w:rPr>
        <w:t>……………………………………………………………………………………</w:t>
      </w:r>
    </w:p>
    <w:p w14:paraId="1781B7F9" w14:textId="77777777" w:rsidR="00115D85" w:rsidRPr="00EA6F67" w:rsidRDefault="00115D85" w:rsidP="00A045BB">
      <w:pPr>
        <w:tabs>
          <w:tab w:val="left" w:pos="6840"/>
        </w:tabs>
        <w:spacing w:before="120" w:after="120" w:line="320" w:lineRule="exact"/>
        <w:rPr>
          <w:sz w:val="26"/>
          <w:szCs w:val="26"/>
        </w:rPr>
      </w:pPr>
      <w:r w:rsidRPr="00EA6F67">
        <w:rPr>
          <w:sz w:val="26"/>
          <w:szCs w:val="26"/>
        </w:rPr>
        <w:t>……………………………………………………………………………………</w:t>
      </w:r>
    </w:p>
    <w:p w14:paraId="667B77BD" w14:textId="77777777" w:rsidR="00115D85" w:rsidRPr="00EA6F67" w:rsidRDefault="00115D85" w:rsidP="00A045BB">
      <w:pPr>
        <w:tabs>
          <w:tab w:val="left" w:pos="6840"/>
        </w:tabs>
        <w:spacing w:before="120" w:after="120" w:line="320" w:lineRule="exact"/>
        <w:rPr>
          <w:sz w:val="26"/>
          <w:szCs w:val="26"/>
        </w:rPr>
      </w:pPr>
      <w:r w:rsidRPr="00EA6F67">
        <w:rPr>
          <w:sz w:val="26"/>
          <w:szCs w:val="26"/>
        </w:rPr>
        <w:t>……………………………………………………………………………………</w:t>
      </w:r>
    </w:p>
    <w:p w14:paraId="29AD74EA" w14:textId="77777777" w:rsidR="00115D85" w:rsidRPr="00EA6F67" w:rsidRDefault="00115D85" w:rsidP="00A045BB">
      <w:pPr>
        <w:tabs>
          <w:tab w:val="left" w:pos="6840"/>
        </w:tabs>
        <w:spacing w:before="120" w:after="120" w:line="320" w:lineRule="exact"/>
        <w:rPr>
          <w:sz w:val="26"/>
          <w:szCs w:val="26"/>
        </w:rPr>
      </w:pPr>
      <w:r w:rsidRPr="00EA6F67">
        <w:rPr>
          <w:sz w:val="26"/>
          <w:szCs w:val="26"/>
        </w:rPr>
        <w:t>……………………………………………………………………………………</w:t>
      </w:r>
    </w:p>
    <w:p w14:paraId="7E6AF405" w14:textId="77777777" w:rsidR="00115D85" w:rsidRPr="00EA6F67" w:rsidRDefault="00115D85" w:rsidP="00A045BB">
      <w:pPr>
        <w:tabs>
          <w:tab w:val="left" w:pos="6840"/>
        </w:tabs>
        <w:spacing w:before="120" w:after="120" w:line="320" w:lineRule="exact"/>
        <w:rPr>
          <w:b/>
          <w:bCs/>
          <w:sz w:val="26"/>
          <w:szCs w:val="26"/>
        </w:rPr>
      </w:pPr>
      <w:r w:rsidRPr="00EA6F67">
        <w:rPr>
          <w:sz w:val="26"/>
          <w:szCs w:val="26"/>
        </w:rPr>
        <w:t>……………………………………………………………………………………</w:t>
      </w:r>
    </w:p>
    <w:p w14:paraId="68205ACD" w14:textId="77777777" w:rsidR="00115D85" w:rsidRPr="00EA6F67" w:rsidRDefault="00115D85" w:rsidP="00A045BB">
      <w:pPr>
        <w:tabs>
          <w:tab w:val="left" w:pos="6840"/>
        </w:tabs>
        <w:spacing w:before="120" w:after="120" w:line="320" w:lineRule="exact"/>
        <w:jc w:val="both"/>
        <w:rPr>
          <w:sz w:val="26"/>
          <w:szCs w:val="26"/>
        </w:rPr>
      </w:pPr>
      <w:r w:rsidRPr="00EA6F67">
        <w:rPr>
          <w:sz w:val="26"/>
          <w:szCs w:val="26"/>
        </w:rPr>
        <w:t>Chúng tôi xin cam kết về tính chính xác, trung thực và hoàn toàn chịu trách nhiệm về các nội dung khai trong hồ sơ đăng ký hoạt động; chúng tôi cam đoan hoạt động đúng theo quy định của pháp luật và chịu trách nhiệm về mọi hoạt động của Trung tâm.</w:t>
      </w:r>
    </w:p>
    <w:p w14:paraId="3C485565" w14:textId="77777777" w:rsidR="00115D85" w:rsidRPr="00EA6F67" w:rsidRDefault="00115D85" w:rsidP="00A045BB">
      <w:pPr>
        <w:tabs>
          <w:tab w:val="left" w:pos="6840"/>
        </w:tabs>
        <w:spacing w:before="120" w:after="120" w:line="320" w:lineRule="exact"/>
        <w:rPr>
          <w:sz w:val="26"/>
          <w:szCs w:val="26"/>
        </w:rPr>
      </w:pPr>
      <w:r w:rsidRPr="00EA6F67">
        <w:rPr>
          <w:sz w:val="26"/>
          <w:szCs w:val="26"/>
        </w:rPr>
        <w:t>Tài liệu gửi kèm bao gồm:</w:t>
      </w:r>
    </w:p>
    <w:p w14:paraId="3E00E540" w14:textId="77777777" w:rsidR="00115D85" w:rsidRPr="00EA6F67" w:rsidRDefault="00115D85" w:rsidP="00A045BB">
      <w:pPr>
        <w:tabs>
          <w:tab w:val="left" w:pos="6840"/>
        </w:tabs>
        <w:spacing w:before="120" w:after="120" w:line="320" w:lineRule="exact"/>
        <w:rPr>
          <w:sz w:val="26"/>
          <w:szCs w:val="26"/>
        </w:rPr>
      </w:pPr>
      <w:r w:rsidRPr="00EA6F67">
        <w:rPr>
          <w:sz w:val="26"/>
          <w:szCs w:val="26"/>
        </w:rPr>
        <w:t>1 ………………………………………………………………………………….</w:t>
      </w:r>
    </w:p>
    <w:p w14:paraId="43678EC2" w14:textId="77777777" w:rsidR="00115D85" w:rsidRPr="00EA6F67" w:rsidRDefault="00115D85" w:rsidP="00A045BB">
      <w:pPr>
        <w:tabs>
          <w:tab w:val="left" w:pos="6840"/>
        </w:tabs>
        <w:spacing w:before="120" w:after="120" w:line="320" w:lineRule="exact"/>
        <w:rPr>
          <w:sz w:val="26"/>
          <w:szCs w:val="26"/>
        </w:rPr>
      </w:pPr>
      <w:r w:rsidRPr="00EA6F67">
        <w:rPr>
          <w:sz w:val="26"/>
          <w:szCs w:val="26"/>
        </w:rPr>
        <w:t xml:space="preserve">2. …………………………………………………………………………………. </w:t>
      </w:r>
    </w:p>
    <w:p w14:paraId="76DC7F64" w14:textId="77777777" w:rsidR="00115D85" w:rsidRPr="00EA6F67" w:rsidRDefault="00115D85" w:rsidP="00A045BB">
      <w:pPr>
        <w:tabs>
          <w:tab w:val="left" w:pos="6840"/>
        </w:tabs>
        <w:spacing w:before="120" w:after="120" w:line="320" w:lineRule="exact"/>
        <w:rPr>
          <w:sz w:val="26"/>
          <w:szCs w:val="26"/>
        </w:rPr>
      </w:pPr>
      <w:r w:rsidRPr="00EA6F67">
        <w:rPr>
          <w:sz w:val="26"/>
          <w:szCs w:val="26"/>
        </w:rPr>
        <w:t>3. ………………………………………………………………………………….</w:t>
      </w:r>
    </w:p>
    <w:p w14:paraId="04101425" w14:textId="77777777" w:rsidR="00115D85" w:rsidRPr="00EA6F67" w:rsidRDefault="00115D85" w:rsidP="00A045BB">
      <w:pPr>
        <w:tabs>
          <w:tab w:val="left" w:pos="6840"/>
        </w:tabs>
        <w:spacing w:before="120" w:after="120" w:line="320" w:lineRule="exact"/>
        <w:rPr>
          <w:sz w:val="26"/>
          <w:szCs w:val="26"/>
        </w:rPr>
      </w:pPr>
      <w:r w:rsidRPr="00EA6F67">
        <w:rPr>
          <w:sz w:val="26"/>
          <w:szCs w:val="26"/>
        </w:rPr>
        <w:t>……………………………………………………………………………………</w:t>
      </w:r>
    </w:p>
    <w:tbl>
      <w:tblPr>
        <w:tblW w:w="0" w:type="auto"/>
        <w:jc w:val="center"/>
        <w:tblLook w:val="01E0" w:firstRow="1" w:lastRow="1" w:firstColumn="1" w:lastColumn="1" w:noHBand="0" w:noVBand="0"/>
      </w:tblPr>
      <w:tblGrid>
        <w:gridCol w:w="3509"/>
        <w:gridCol w:w="5562"/>
      </w:tblGrid>
      <w:tr w:rsidR="00115D85" w:rsidRPr="00EA6F67" w14:paraId="592EE47A" w14:textId="77777777" w:rsidTr="00A250D5">
        <w:trPr>
          <w:jc w:val="center"/>
        </w:trPr>
        <w:tc>
          <w:tcPr>
            <w:tcW w:w="3509" w:type="dxa"/>
          </w:tcPr>
          <w:p w14:paraId="77E189CF" w14:textId="77777777" w:rsidR="00115D85" w:rsidRPr="00EA6F67" w:rsidRDefault="00115D85" w:rsidP="00115D85">
            <w:pPr>
              <w:tabs>
                <w:tab w:val="left" w:pos="6840"/>
              </w:tabs>
              <w:spacing w:before="120"/>
              <w:rPr>
                <w:sz w:val="26"/>
                <w:szCs w:val="26"/>
              </w:rPr>
            </w:pPr>
          </w:p>
        </w:tc>
        <w:tc>
          <w:tcPr>
            <w:tcW w:w="5562" w:type="dxa"/>
          </w:tcPr>
          <w:p w14:paraId="2270B726" w14:textId="77777777" w:rsidR="00115D85" w:rsidRPr="00EA6F67" w:rsidRDefault="00115D85" w:rsidP="00D22E00">
            <w:pPr>
              <w:tabs>
                <w:tab w:val="left" w:pos="6840"/>
              </w:tabs>
              <w:spacing w:before="120"/>
              <w:jc w:val="center"/>
              <w:rPr>
                <w:i/>
                <w:iCs/>
                <w:sz w:val="26"/>
                <w:szCs w:val="26"/>
              </w:rPr>
            </w:pPr>
            <w:r w:rsidRPr="00EA6F67">
              <w:rPr>
                <w:i/>
                <w:iCs/>
                <w:sz w:val="26"/>
                <w:szCs w:val="26"/>
              </w:rPr>
              <w:t>Tỉnh (thành phố), ngày……tháng ….năm…….</w:t>
            </w:r>
            <w:r w:rsidRPr="00EA6F67">
              <w:rPr>
                <w:i/>
                <w:iCs/>
                <w:sz w:val="26"/>
                <w:szCs w:val="26"/>
              </w:rPr>
              <w:br/>
            </w:r>
            <w:r w:rsidRPr="00EA6F67">
              <w:rPr>
                <w:b/>
                <w:sz w:val="26"/>
                <w:szCs w:val="26"/>
              </w:rPr>
              <w:t>Người đại diện theo pháp luật của Trung tâm trọng tài</w:t>
            </w:r>
            <w:r w:rsidRPr="00EA6F67">
              <w:rPr>
                <w:sz w:val="26"/>
                <w:szCs w:val="26"/>
              </w:rPr>
              <w:br/>
            </w:r>
            <w:r w:rsidRPr="00EA6F67">
              <w:rPr>
                <w:i/>
                <w:iCs/>
                <w:sz w:val="26"/>
                <w:szCs w:val="26"/>
              </w:rPr>
              <w:t>(</w:t>
            </w:r>
            <w:r w:rsidR="007C29BE" w:rsidRPr="00EA6F67">
              <w:rPr>
                <w:i/>
                <w:iCs/>
                <w:sz w:val="26"/>
                <w:szCs w:val="26"/>
              </w:rPr>
              <w:t>Chữ ký/chữ ký số, họ</w:t>
            </w:r>
            <w:r w:rsidRPr="00EA6F67">
              <w:rPr>
                <w:i/>
                <w:iCs/>
                <w:sz w:val="26"/>
                <w:szCs w:val="26"/>
              </w:rPr>
              <w:t xml:space="preserve"> tên)</w:t>
            </w:r>
          </w:p>
        </w:tc>
      </w:tr>
    </w:tbl>
    <w:p w14:paraId="76FFF495" w14:textId="77777777" w:rsidR="00545D42" w:rsidRPr="00EA6F67" w:rsidRDefault="00545D42" w:rsidP="00115D85">
      <w:pPr>
        <w:tabs>
          <w:tab w:val="left" w:pos="6840"/>
        </w:tabs>
        <w:spacing w:before="120"/>
        <w:rPr>
          <w:sz w:val="26"/>
          <w:szCs w:val="26"/>
        </w:rPr>
      </w:pPr>
    </w:p>
    <w:p w14:paraId="5456F748" w14:textId="77777777" w:rsidR="00A4214C" w:rsidRPr="00EA6F67" w:rsidRDefault="00A4214C" w:rsidP="00A250D5">
      <w:pPr>
        <w:spacing w:before="120" w:after="120" w:line="320" w:lineRule="exact"/>
        <w:ind w:firstLine="720"/>
        <w:jc w:val="both"/>
        <w:rPr>
          <w:b/>
          <w:i/>
          <w:sz w:val="26"/>
          <w:szCs w:val="26"/>
        </w:rPr>
      </w:pPr>
      <w:r w:rsidRPr="00EA6F67">
        <w:rPr>
          <w:b/>
          <w:i/>
          <w:sz w:val="26"/>
          <w:szCs w:val="26"/>
        </w:rPr>
        <w:t>Ghi chú:</w:t>
      </w:r>
    </w:p>
    <w:p w14:paraId="27596870" w14:textId="77777777" w:rsidR="00A4214C" w:rsidRPr="00EA6F67" w:rsidRDefault="00A4214C" w:rsidP="00A250D5">
      <w:pPr>
        <w:spacing w:before="120" w:after="120" w:line="320" w:lineRule="exact"/>
        <w:ind w:firstLine="720"/>
        <w:jc w:val="both"/>
        <w:rPr>
          <w:i/>
          <w:sz w:val="26"/>
          <w:szCs w:val="26"/>
        </w:rPr>
      </w:pPr>
      <w:r w:rsidRPr="00EA6F67">
        <w:rPr>
          <w:i/>
          <w:sz w:val="26"/>
          <w:szCs w:val="26"/>
        </w:rPr>
        <w:t>1. Thông tin số (1): Sở Tư pháp tỉnh, thành phố trực thuộc Trung ương nơi đặt trụ sở chính Trung tâm trọng tài.</w:t>
      </w:r>
    </w:p>
    <w:p w14:paraId="2C085E04" w14:textId="77777777" w:rsidR="00A4214C" w:rsidRPr="00EA6F67" w:rsidRDefault="00A4214C" w:rsidP="00A250D5">
      <w:pPr>
        <w:spacing w:before="120" w:after="120" w:line="320" w:lineRule="exact"/>
        <w:ind w:firstLine="720"/>
        <w:jc w:val="both"/>
        <w:rPr>
          <w:i/>
          <w:sz w:val="26"/>
          <w:szCs w:val="26"/>
        </w:rPr>
      </w:pPr>
      <w:r w:rsidRPr="00EA6F67">
        <w:rPr>
          <w:i/>
          <w:sz w:val="26"/>
          <w:szCs w:val="26"/>
        </w:rPr>
        <w:t xml:space="preserve">2. Các thông tin số (2), </w:t>
      </w:r>
      <w:r w:rsidR="00200DA2" w:rsidRPr="00EA6F67">
        <w:rPr>
          <w:i/>
          <w:sz w:val="26"/>
          <w:szCs w:val="26"/>
        </w:rPr>
        <w:t xml:space="preserve">(3), </w:t>
      </w:r>
      <w:r w:rsidR="00D22E00" w:rsidRPr="00EA6F67">
        <w:rPr>
          <w:i/>
          <w:sz w:val="26"/>
          <w:szCs w:val="26"/>
        </w:rPr>
        <w:t xml:space="preserve">(4), </w:t>
      </w:r>
      <w:r w:rsidRPr="00EA6F67">
        <w:rPr>
          <w:i/>
          <w:sz w:val="26"/>
          <w:szCs w:val="26"/>
        </w:rPr>
        <w:t>(5)</w:t>
      </w:r>
      <w:r w:rsidR="00200DA2" w:rsidRPr="00EA6F67">
        <w:rPr>
          <w:i/>
          <w:sz w:val="26"/>
          <w:szCs w:val="26"/>
        </w:rPr>
        <w:t>:</w:t>
      </w:r>
    </w:p>
    <w:p w14:paraId="580B8450" w14:textId="77777777" w:rsidR="00790F97" w:rsidRPr="00EA6F67" w:rsidRDefault="00790F97" w:rsidP="00790F97">
      <w:pPr>
        <w:spacing w:before="120" w:after="120" w:line="320" w:lineRule="exact"/>
        <w:ind w:firstLine="720"/>
        <w:jc w:val="both"/>
        <w:rPr>
          <w:i/>
          <w:sz w:val="26"/>
          <w:szCs w:val="26"/>
        </w:rPr>
      </w:pPr>
      <w:r w:rsidRPr="00EA6F67">
        <w:rPr>
          <w:i/>
          <w:sz w:val="26"/>
          <w:szCs w:val="26"/>
        </w:rPr>
        <w:t>- Trường hợp nộp hồ sơ trực tuyến: các thông tin được khai thác từ Cơ sở dữ liệu quốc gia về dân cư để tự động điền vào biểu mẫu</w:t>
      </w:r>
      <w:r w:rsidRPr="00EA6F67">
        <w:rPr>
          <w:i/>
          <w:noProof/>
          <w:color w:val="000000"/>
          <w:sz w:val="26"/>
          <w:szCs w:val="26"/>
        </w:rPr>
        <w:t xml:space="preserve">, </w:t>
      </w:r>
      <w:r w:rsidRPr="00EA6F67">
        <w:rPr>
          <w:i/>
          <w:sz w:val="26"/>
          <w:szCs w:val="26"/>
        </w:rPr>
        <w:t>người thực hiện thủ tục hành chính không cần kê khai. Nếu các thông tin không được tự động điền vào biểu mẫu thì người thực hiện thủ tục hành chính kê khai đầy đủ.</w:t>
      </w:r>
    </w:p>
    <w:p w14:paraId="4CDFC821" w14:textId="77777777" w:rsidR="00790F97" w:rsidRPr="00EA6F67" w:rsidRDefault="00790F97" w:rsidP="00790F97">
      <w:pPr>
        <w:spacing w:before="120" w:after="120" w:line="320" w:lineRule="exact"/>
        <w:ind w:firstLine="720"/>
        <w:jc w:val="both"/>
        <w:rPr>
          <w:i/>
          <w:noProof/>
          <w:color w:val="000000"/>
          <w:sz w:val="26"/>
          <w:szCs w:val="26"/>
        </w:rPr>
      </w:pPr>
      <w:r w:rsidRPr="00EA6F67">
        <w:rPr>
          <w:i/>
          <w:sz w:val="26"/>
          <w:szCs w:val="26"/>
        </w:rPr>
        <w:t xml:space="preserve">- Trường hợp nộp hồ sơ giấy (nộp trực tiếp hoặc qua bưu chính): </w:t>
      </w:r>
      <w:r w:rsidRPr="00EA6F67">
        <w:rPr>
          <w:i/>
          <w:noProof/>
          <w:color w:val="000000"/>
          <w:sz w:val="26"/>
          <w:szCs w:val="26"/>
        </w:rPr>
        <w:t>người thực hiện thủ tục hành chính kê khai đầy đủ trong biểu mẫu.</w:t>
      </w:r>
    </w:p>
    <w:p w14:paraId="400D7660" w14:textId="77777777" w:rsidR="00A4214C" w:rsidRPr="00EA6F67" w:rsidRDefault="00A4214C" w:rsidP="00A250D5">
      <w:pPr>
        <w:spacing w:before="120" w:after="120" w:line="320" w:lineRule="exact"/>
        <w:ind w:firstLine="720"/>
        <w:jc w:val="both"/>
        <w:rPr>
          <w:i/>
          <w:sz w:val="26"/>
          <w:szCs w:val="26"/>
        </w:rPr>
      </w:pPr>
      <w:r w:rsidRPr="00EA6F67">
        <w:rPr>
          <w:i/>
          <w:sz w:val="26"/>
          <w:szCs w:val="26"/>
        </w:rPr>
        <w:t>3.</w:t>
      </w:r>
      <w:r w:rsidR="0028725E" w:rsidRPr="00EA6F67">
        <w:rPr>
          <w:i/>
          <w:sz w:val="26"/>
          <w:szCs w:val="26"/>
        </w:rPr>
        <w:t xml:space="preserve"> </w:t>
      </w:r>
      <w:r w:rsidR="00D1173D" w:rsidRPr="00EA6F67">
        <w:rPr>
          <w:i/>
          <w:sz w:val="26"/>
          <w:szCs w:val="26"/>
        </w:rPr>
        <w:t>Các thông tin tại biểu mẫu này đồng thời được sử dụng để xây dựng biểu mẫu điện tử tương tác khi cơ quan quản lý nhà nước cung cấp dịch vụ công trực tuyến.</w:t>
      </w:r>
    </w:p>
    <w:p w14:paraId="5F83194A" w14:textId="77777777" w:rsidR="00545D42" w:rsidRPr="00EA6F67" w:rsidRDefault="00545D42" w:rsidP="00A250D5">
      <w:pPr>
        <w:tabs>
          <w:tab w:val="left" w:pos="6840"/>
        </w:tabs>
        <w:spacing w:before="120"/>
        <w:rPr>
          <w:sz w:val="26"/>
          <w:szCs w:val="26"/>
        </w:rPr>
      </w:pPr>
    </w:p>
    <w:sectPr w:rsidR="00545D42" w:rsidRPr="00EA6F67" w:rsidSect="00A250D5">
      <w:headerReference w:type="default" r:id="rId7"/>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17236" w14:textId="77777777" w:rsidR="00732AC4" w:rsidRDefault="00732AC4">
      <w:r>
        <w:separator/>
      </w:r>
    </w:p>
  </w:endnote>
  <w:endnote w:type="continuationSeparator" w:id="0">
    <w:p w14:paraId="75F83986" w14:textId="77777777" w:rsidR="00732AC4" w:rsidRDefault="0073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CordiaUPC">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43A99" w14:textId="77777777" w:rsidR="00732AC4" w:rsidRDefault="00732AC4">
      <w:r>
        <w:separator/>
      </w:r>
    </w:p>
  </w:footnote>
  <w:footnote w:type="continuationSeparator" w:id="0">
    <w:p w14:paraId="20843120" w14:textId="77777777" w:rsidR="00732AC4" w:rsidRDefault="0073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F0762" w14:textId="77777777" w:rsidR="00254268" w:rsidRDefault="00254268">
    <w:pPr>
      <w:pStyle w:val="Header"/>
      <w:jc w:val="center"/>
    </w:pPr>
    <w:r>
      <w:fldChar w:fldCharType="begin"/>
    </w:r>
    <w:r>
      <w:instrText xml:space="preserve"> PAGE   \* MERGEFORMAT </w:instrText>
    </w:r>
    <w:r>
      <w:fldChar w:fldCharType="separate"/>
    </w:r>
    <w:r w:rsidR="00306C49">
      <w:rPr>
        <w:noProof/>
      </w:rPr>
      <w:t>2</w:t>
    </w:r>
    <w:r>
      <w:rPr>
        <w:noProof/>
      </w:rPr>
      <w:fldChar w:fldCharType="end"/>
    </w:r>
  </w:p>
  <w:p w14:paraId="35AAF951" w14:textId="77777777" w:rsidR="00254268" w:rsidRDefault="002542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abstractNum>
  <w:abstractNum w:abstractNumId="5" w15:restartNumberingAfterBreak="0">
    <w:nsid w:val="0000000B"/>
    <w:multiLevelType w:val="multilevel"/>
    <w:tmpl w:val="0000000A"/>
    <w:lvl w:ilvl="0">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8" w15:restartNumberingAfterBreak="0">
    <w:nsid w:val="00000011"/>
    <w:multiLevelType w:val="multilevel"/>
    <w:tmpl w:val="00000010"/>
    <w:lvl w:ilvl="0">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1" w15:restartNumberingAfterBreak="0">
    <w:nsid w:val="00000017"/>
    <w:multiLevelType w:val="multilevel"/>
    <w:tmpl w:val="00000016"/>
    <w:lvl w:ilvl="0">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abstractNum>
  <w:abstractNum w:abstractNumId="13" w15:restartNumberingAfterBreak="0">
    <w:nsid w:val="0000001B"/>
    <w:multiLevelType w:val="multilevel"/>
    <w:tmpl w:val="0000001A"/>
    <w:lvl w:ilvl="0">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8" w15:restartNumberingAfterBreak="0">
    <w:nsid w:val="00000025"/>
    <w:multiLevelType w:val="multilevel"/>
    <w:tmpl w:val="00000024"/>
    <w:lvl w:ilvl="0">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9" w15:restartNumberingAfterBreak="0">
    <w:nsid w:val="00000027"/>
    <w:multiLevelType w:val="multilevel"/>
    <w:tmpl w:val="00000026"/>
    <w:lvl w:ilvl="0">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20" w15:restartNumberingAfterBreak="0">
    <w:nsid w:val="00000029"/>
    <w:multiLevelType w:val="multilevel"/>
    <w:tmpl w:val="00000028"/>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22" w15:restartNumberingAfterBreak="0">
    <w:nsid w:val="0000002D"/>
    <w:multiLevelType w:val="multilevel"/>
    <w:tmpl w:val="0000002C"/>
    <w:lvl w:ilvl="0">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1">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6" w15:restartNumberingAfterBreak="0">
    <w:nsid w:val="00000035"/>
    <w:multiLevelType w:val="multilevel"/>
    <w:tmpl w:val="00000034"/>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7" w15:restartNumberingAfterBreak="0">
    <w:nsid w:val="00000037"/>
    <w:multiLevelType w:val="multilevel"/>
    <w:tmpl w:val="00000036"/>
    <w:lvl w:ilvl="0">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8" w15:restartNumberingAfterBreak="0">
    <w:nsid w:val="00000039"/>
    <w:multiLevelType w:val="multilevel"/>
    <w:tmpl w:val="00000038"/>
    <w:lvl w:ilvl="0">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9" w15:restartNumberingAfterBreak="0">
    <w:nsid w:val="0000003B"/>
    <w:multiLevelType w:val="multilevel"/>
    <w:tmpl w:val="0000003A"/>
    <w:lvl w:ilvl="0">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1">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2">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3">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4">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5">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6">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7">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8">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abstractNum>
  <w:abstractNum w:abstractNumId="30" w15:restartNumberingAfterBreak="0">
    <w:nsid w:val="0000003D"/>
    <w:multiLevelType w:val="multilevel"/>
    <w:tmpl w:val="0000003C"/>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1">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31" w15:restartNumberingAfterBreak="0">
    <w:nsid w:val="0000003F"/>
    <w:multiLevelType w:val="multilevel"/>
    <w:tmpl w:val="0000003E"/>
    <w:lvl w:ilvl="0">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32" w15:restartNumberingAfterBreak="0">
    <w:nsid w:val="00000041"/>
    <w:multiLevelType w:val="multilevel"/>
    <w:tmpl w:val="00000040"/>
    <w:lvl w:ilvl="0">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33" w15:restartNumberingAfterBreak="0">
    <w:nsid w:val="00000043"/>
    <w:multiLevelType w:val="multilevel"/>
    <w:tmpl w:val="00000042"/>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abstractNum>
  <w:abstractNum w:abstractNumId="34" w15:restartNumberingAfterBreak="0">
    <w:nsid w:val="00000045"/>
    <w:multiLevelType w:val="multilevel"/>
    <w:tmpl w:val="00000044"/>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35" w15:restartNumberingAfterBreak="0">
    <w:nsid w:val="00000047"/>
    <w:multiLevelType w:val="multilevel"/>
    <w:tmpl w:val="00000046"/>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36" w15:restartNumberingAfterBreak="0">
    <w:nsid w:val="00000049"/>
    <w:multiLevelType w:val="multilevel"/>
    <w:tmpl w:val="00000048"/>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abstractNum>
  <w:abstractNum w:abstractNumId="37" w15:restartNumberingAfterBreak="0">
    <w:nsid w:val="0000004B"/>
    <w:multiLevelType w:val="multilevel"/>
    <w:tmpl w:val="0000004A"/>
    <w:lvl w:ilvl="0">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1">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2">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3">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4">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5">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6">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7">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8">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abstractNum>
  <w:abstractNum w:abstractNumId="38" w15:restartNumberingAfterBreak="0">
    <w:nsid w:val="0000004D"/>
    <w:multiLevelType w:val="multilevel"/>
    <w:tmpl w:val="0000004C"/>
    <w:lvl w:ilvl="0">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1">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2">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3">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4">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5">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6">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7">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8">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abstractNum>
  <w:abstractNum w:abstractNumId="39" w15:restartNumberingAfterBreak="0">
    <w:nsid w:val="0000004F"/>
    <w:multiLevelType w:val="multilevel"/>
    <w:tmpl w:val="0000004E"/>
    <w:lvl w:ilvl="0">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1">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2">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3">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4">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5">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6">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7">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8">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abstractNum>
  <w:abstractNum w:abstractNumId="40" w15:restartNumberingAfterBreak="0">
    <w:nsid w:val="00000051"/>
    <w:multiLevelType w:val="multilevel"/>
    <w:tmpl w:val="00000050"/>
    <w:lvl w:ilvl="0">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num w:numId="1" w16cid:durableId="152764483">
    <w:abstractNumId w:val="0"/>
  </w:num>
  <w:num w:numId="2" w16cid:durableId="1121991437">
    <w:abstractNumId w:val="1"/>
  </w:num>
  <w:num w:numId="3" w16cid:durableId="668093399">
    <w:abstractNumId w:val="2"/>
  </w:num>
  <w:num w:numId="4" w16cid:durableId="1293681026">
    <w:abstractNumId w:val="3"/>
  </w:num>
  <w:num w:numId="5" w16cid:durableId="413478549">
    <w:abstractNumId w:val="4"/>
  </w:num>
  <w:num w:numId="6" w16cid:durableId="1093816480">
    <w:abstractNumId w:val="5"/>
  </w:num>
  <w:num w:numId="7" w16cid:durableId="1362899088">
    <w:abstractNumId w:val="6"/>
  </w:num>
  <w:num w:numId="8" w16cid:durableId="889658752">
    <w:abstractNumId w:val="7"/>
  </w:num>
  <w:num w:numId="9" w16cid:durableId="2020424109">
    <w:abstractNumId w:val="8"/>
  </w:num>
  <w:num w:numId="10" w16cid:durableId="1685471010">
    <w:abstractNumId w:val="9"/>
  </w:num>
  <w:num w:numId="11" w16cid:durableId="850686288">
    <w:abstractNumId w:val="10"/>
  </w:num>
  <w:num w:numId="12" w16cid:durableId="1741125889">
    <w:abstractNumId w:val="11"/>
  </w:num>
  <w:num w:numId="13" w16cid:durableId="1754358562">
    <w:abstractNumId w:val="12"/>
  </w:num>
  <w:num w:numId="14" w16cid:durableId="1716467381">
    <w:abstractNumId w:val="13"/>
  </w:num>
  <w:num w:numId="15" w16cid:durableId="2069724699">
    <w:abstractNumId w:val="14"/>
  </w:num>
  <w:num w:numId="16" w16cid:durableId="345375732">
    <w:abstractNumId w:val="15"/>
  </w:num>
  <w:num w:numId="17" w16cid:durableId="1332953042">
    <w:abstractNumId w:val="16"/>
  </w:num>
  <w:num w:numId="18" w16cid:durableId="615259806">
    <w:abstractNumId w:val="17"/>
  </w:num>
  <w:num w:numId="19" w16cid:durableId="1171218925">
    <w:abstractNumId w:val="18"/>
  </w:num>
  <w:num w:numId="20" w16cid:durableId="425467676">
    <w:abstractNumId w:val="19"/>
  </w:num>
  <w:num w:numId="21" w16cid:durableId="882206418">
    <w:abstractNumId w:val="20"/>
  </w:num>
  <w:num w:numId="22" w16cid:durableId="1389305182">
    <w:abstractNumId w:val="21"/>
  </w:num>
  <w:num w:numId="23" w16cid:durableId="1737895532">
    <w:abstractNumId w:val="22"/>
  </w:num>
  <w:num w:numId="24" w16cid:durableId="541526365">
    <w:abstractNumId w:val="23"/>
  </w:num>
  <w:num w:numId="25" w16cid:durableId="1450857816">
    <w:abstractNumId w:val="24"/>
  </w:num>
  <w:num w:numId="26" w16cid:durableId="1515536402">
    <w:abstractNumId w:val="25"/>
  </w:num>
  <w:num w:numId="27" w16cid:durableId="647251096">
    <w:abstractNumId w:val="26"/>
  </w:num>
  <w:num w:numId="28" w16cid:durableId="1008288209">
    <w:abstractNumId w:val="27"/>
  </w:num>
  <w:num w:numId="29" w16cid:durableId="941957447">
    <w:abstractNumId w:val="28"/>
  </w:num>
  <w:num w:numId="30" w16cid:durableId="1412116121">
    <w:abstractNumId w:val="29"/>
  </w:num>
  <w:num w:numId="31" w16cid:durableId="1288005589">
    <w:abstractNumId w:val="30"/>
  </w:num>
  <w:num w:numId="32" w16cid:durableId="345333039">
    <w:abstractNumId w:val="31"/>
  </w:num>
  <w:num w:numId="33" w16cid:durableId="274294623">
    <w:abstractNumId w:val="32"/>
  </w:num>
  <w:num w:numId="34" w16cid:durableId="2042432507">
    <w:abstractNumId w:val="33"/>
  </w:num>
  <w:num w:numId="35" w16cid:durableId="1536230623">
    <w:abstractNumId w:val="34"/>
  </w:num>
  <w:num w:numId="36" w16cid:durableId="18969057">
    <w:abstractNumId w:val="35"/>
  </w:num>
  <w:num w:numId="37" w16cid:durableId="221909850">
    <w:abstractNumId w:val="36"/>
  </w:num>
  <w:num w:numId="38" w16cid:durableId="133720309">
    <w:abstractNumId w:val="37"/>
  </w:num>
  <w:num w:numId="39" w16cid:durableId="1271470539">
    <w:abstractNumId w:val="38"/>
  </w:num>
  <w:num w:numId="40" w16cid:durableId="1186596378">
    <w:abstractNumId w:val="39"/>
  </w:num>
  <w:num w:numId="41" w16cid:durableId="140614893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5D85"/>
    <w:rsid w:val="00030F41"/>
    <w:rsid w:val="0006404F"/>
    <w:rsid w:val="00115D85"/>
    <w:rsid w:val="001226CF"/>
    <w:rsid w:val="00157F8D"/>
    <w:rsid w:val="00200DA2"/>
    <w:rsid w:val="002104A6"/>
    <w:rsid w:val="002405EB"/>
    <w:rsid w:val="00254268"/>
    <w:rsid w:val="0028323E"/>
    <w:rsid w:val="00285430"/>
    <w:rsid w:val="0028725E"/>
    <w:rsid w:val="002F73BF"/>
    <w:rsid w:val="00306C49"/>
    <w:rsid w:val="00347DB0"/>
    <w:rsid w:val="00353543"/>
    <w:rsid w:val="00370D90"/>
    <w:rsid w:val="00376494"/>
    <w:rsid w:val="00402E71"/>
    <w:rsid w:val="00425BFD"/>
    <w:rsid w:val="00472B68"/>
    <w:rsid w:val="004A17AC"/>
    <w:rsid w:val="0051010A"/>
    <w:rsid w:val="00545D42"/>
    <w:rsid w:val="00584BC1"/>
    <w:rsid w:val="00585AED"/>
    <w:rsid w:val="00593992"/>
    <w:rsid w:val="0059680A"/>
    <w:rsid w:val="005A1531"/>
    <w:rsid w:val="005F78A0"/>
    <w:rsid w:val="006D6A44"/>
    <w:rsid w:val="00732AC4"/>
    <w:rsid w:val="007846BE"/>
    <w:rsid w:val="00790F97"/>
    <w:rsid w:val="007A4F22"/>
    <w:rsid w:val="007C29BE"/>
    <w:rsid w:val="007F059D"/>
    <w:rsid w:val="00823FE0"/>
    <w:rsid w:val="00842468"/>
    <w:rsid w:val="00960C82"/>
    <w:rsid w:val="00961C52"/>
    <w:rsid w:val="009F46F1"/>
    <w:rsid w:val="00A045BB"/>
    <w:rsid w:val="00A24B92"/>
    <w:rsid w:val="00A250D5"/>
    <w:rsid w:val="00A4214C"/>
    <w:rsid w:val="00A865B5"/>
    <w:rsid w:val="00C83D6A"/>
    <w:rsid w:val="00C95F43"/>
    <w:rsid w:val="00CA6FEF"/>
    <w:rsid w:val="00D1173D"/>
    <w:rsid w:val="00D22E00"/>
    <w:rsid w:val="00D5628B"/>
    <w:rsid w:val="00DC2E0A"/>
    <w:rsid w:val="00E40483"/>
    <w:rsid w:val="00E465AB"/>
    <w:rsid w:val="00E5305D"/>
    <w:rsid w:val="00EA6F67"/>
    <w:rsid w:val="00EB653A"/>
    <w:rsid w:val="00F12B8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6E34DC62"/>
  <w15:chartTrackingRefBased/>
  <w15:docId w15:val="{CF3214BF-B9CF-4709-96A5-F1711EB2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115D85"/>
    <w:pPr>
      <w:tabs>
        <w:tab w:val="left" w:pos="1152"/>
      </w:tabs>
      <w:spacing w:before="120" w:after="120" w:line="312" w:lineRule="auto"/>
    </w:pPr>
    <w:rPr>
      <w:rFonts w:ascii="Arial" w:hAnsi="Arial" w:cs="Arial"/>
      <w:sz w:val="26"/>
      <w:szCs w:val="26"/>
      <w:lang w:val="en-US" w:eastAsia="en-US"/>
    </w:rPr>
  </w:style>
  <w:style w:type="character" w:customStyle="1" w:styleId="Bodytext2">
    <w:name w:val="Body text (2)_"/>
    <w:link w:val="Bodytext21"/>
    <w:locked/>
    <w:rsid w:val="00115D85"/>
    <w:rPr>
      <w:b/>
      <w:bCs/>
      <w:spacing w:val="1"/>
      <w:sz w:val="26"/>
      <w:szCs w:val="26"/>
      <w:lang w:bidi="ar-SA"/>
    </w:rPr>
  </w:style>
  <w:style w:type="paragraph" w:customStyle="1" w:styleId="Bodytext21">
    <w:name w:val="Body text (2)1"/>
    <w:basedOn w:val="Normal"/>
    <w:link w:val="Bodytext2"/>
    <w:rsid w:val="00115D85"/>
    <w:pPr>
      <w:widowControl w:val="0"/>
      <w:shd w:val="clear" w:color="auto" w:fill="FFFFFF"/>
      <w:spacing w:line="298" w:lineRule="exact"/>
      <w:jc w:val="both"/>
    </w:pPr>
    <w:rPr>
      <w:b/>
      <w:bCs/>
      <w:spacing w:val="1"/>
      <w:sz w:val="26"/>
      <w:szCs w:val="26"/>
      <w:lang w:val="vi-VN" w:eastAsia="ja-JP"/>
    </w:rPr>
  </w:style>
  <w:style w:type="character" w:customStyle="1" w:styleId="Bodytext3">
    <w:name w:val="Body text (3)_"/>
    <w:link w:val="Bodytext31"/>
    <w:locked/>
    <w:rsid w:val="00115D85"/>
    <w:rPr>
      <w:b/>
      <w:bCs/>
      <w:spacing w:val="-6"/>
      <w:sz w:val="26"/>
      <w:szCs w:val="26"/>
      <w:lang w:bidi="ar-SA"/>
    </w:rPr>
  </w:style>
  <w:style w:type="paragraph" w:customStyle="1" w:styleId="Bodytext31">
    <w:name w:val="Body text (3)1"/>
    <w:basedOn w:val="Normal"/>
    <w:link w:val="Bodytext3"/>
    <w:rsid w:val="00115D85"/>
    <w:pPr>
      <w:widowControl w:val="0"/>
      <w:shd w:val="clear" w:color="auto" w:fill="FFFFFF"/>
      <w:spacing w:line="298" w:lineRule="exact"/>
    </w:pPr>
    <w:rPr>
      <w:b/>
      <w:bCs/>
      <w:spacing w:val="-6"/>
      <w:sz w:val="26"/>
      <w:szCs w:val="26"/>
      <w:lang w:val="vi-VN" w:eastAsia="ja-JP"/>
    </w:rPr>
  </w:style>
  <w:style w:type="character" w:customStyle="1" w:styleId="Bodytext4">
    <w:name w:val="Body text (4)_"/>
    <w:link w:val="Bodytext40"/>
    <w:locked/>
    <w:rsid w:val="00115D85"/>
    <w:rPr>
      <w:b/>
      <w:bCs/>
      <w:i/>
      <w:iCs/>
      <w:sz w:val="22"/>
      <w:szCs w:val="22"/>
      <w:lang w:bidi="ar-SA"/>
    </w:rPr>
  </w:style>
  <w:style w:type="paragraph" w:customStyle="1" w:styleId="Bodytext40">
    <w:name w:val="Body text (4)"/>
    <w:basedOn w:val="Normal"/>
    <w:link w:val="Bodytext4"/>
    <w:rsid w:val="00115D85"/>
    <w:pPr>
      <w:widowControl w:val="0"/>
      <w:shd w:val="clear" w:color="auto" w:fill="FFFFFF"/>
      <w:spacing w:after="600" w:line="298" w:lineRule="exact"/>
    </w:pPr>
    <w:rPr>
      <w:b/>
      <w:bCs/>
      <w:i/>
      <w:iCs/>
      <w:sz w:val="22"/>
      <w:szCs w:val="22"/>
      <w:lang w:val="vi-VN" w:eastAsia="ja-JP"/>
    </w:rPr>
  </w:style>
  <w:style w:type="character" w:customStyle="1" w:styleId="Bodytext5">
    <w:name w:val="Body text (5)_"/>
    <w:link w:val="Bodytext50"/>
    <w:locked/>
    <w:rsid w:val="00115D85"/>
    <w:rPr>
      <w:b/>
      <w:bCs/>
      <w:i/>
      <w:iCs/>
      <w:sz w:val="25"/>
      <w:szCs w:val="25"/>
      <w:lang w:bidi="ar-SA"/>
    </w:rPr>
  </w:style>
  <w:style w:type="paragraph" w:customStyle="1" w:styleId="Bodytext50">
    <w:name w:val="Body text (5)"/>
    <w:basedOn w:val="Normal"/>
    <w:link w:val="Bodytext5"/>
    <w:rsid w:val="00115D85"/>
    <w:pPr>
      <w:widowControl w:val="0"/>
      <w:shd w:val="clear" w:color="auto" w:fill="FFFFFF"/>
      <w:spacing w:before="660" w:after="180" w:line="240" w:lineRule="atLeast"/>
      <w:ind w:firstLine="720"/>
      <w:jc w:val="both"/>
    </w:pPr>
    <w:rPr>
      <w:b/>
      <w:bCs/>
      <w:i/>
      <w:iCs/>
      <w:sz w:val="25"/>
      <w:szCs w:val="25"/>
      <w:lang w:val="vi-VN" w:eastAsia="ja-JP"/>
    </w:rPr>
  </w:style>
  <w:style w:type="character" w:customStyle="1" w:styleId="Tablecaption2">
    <w:name w:val="Table caption (2)_"/>
    <w:link w:val="Tablecaption20"/>
    <w:locked/>
    <w:rsid w:val="00115D85"/>
    <w:rPr>
      <w:b/>
      <w:bCs/>
      <w:spacing w:val="-6"/>
      <w:sz w:val="26"/>
      <w:szCs w:val="26"/>
      <w:lang w:bidi="ar-SA"/>
    </w:rPr>
  </w:style>
  <w:style w:type="paragraph" w:customStyle="1" w:styleId="Tablecaption20">
    <w:name w:val="Table caption (2)"/>
    <w:basedOn w:val="Normal"/>
    <w:link w:val="Tablecaption2"/>
    <w:rsid w:val="00115D85"/>
    <w:pPr>
      <w:widowControl w:val="0"/>
      <w:shd w:val="clear" w:color="auto" w:fill="FFFFFF"/>
      <w:spacing w:line="240" w:lineRule="atLeast"/>
    </w:pPr>
    <w:rPr>
      <w:b/>
      <w:bCs/>
      <w:spacing w:val="-6"/>
      <w:sz w:val="26"/>
      <w:szCs w:val="26"/>
      <w:lang w:val="vi-VN" w:eastAsia="ja-JP"/>
    </w:rPr>
  </w:style>
  <w:style w:type="character" w:customStyle="1" w:styleId="Bodytext">
    <w:name w:val="Body text_"/>
    <w:link w:val="Bodytext1"/>
    <w:locked/>
    <w:rsid w:val="00115D85"/>
    <w:rPr>
      <w:spacing w:val="9"/>
      <w:sz w:val="21"/>
      <w:szCs w:val="21"/>
      <w:lang w:bidi="ar-SA"/>
    </w:rPr>
  </w:style>
  <w:style w:type="paragraph" w:customStyle="1" w:styleId="Bodytext1">
    <w:name w:val="Body text1"/>
    <w:basedOn w:val="Normal"/>
    <w:link w:val="Bodytext"/>
    <w:rsid w:val="00115D85"/>
    <w:pPr>
      <w:widowControl w:val="0"/>
      <w:shd w:val="clear" w:color="auto" w:fill="FFFFFF"/>
      <w:spacing w:before="120" w:after="120" w:line="331" w:lineRule="exact"/>
      <w:jc w:val="both"/>
    </w:pPr>
    <w:rPr>
      <w:spacing w:val="9"/>
      <w:sz w:val="21"/>
      <w:szCs w:val="21"/>
      <w:lang w:val="vi-VN" w:eastAsia="ja-JP"/>
    </w:rPr>
  </w:style>
  <w:style w:type="character" w:customStyle="1" w:styleId="Headerorfooter">
    <w:name w:val="Header or footer_"/>
    <w:link w:val="Headerorfooter0"/>
    <w:locked/>
    <w:rsid w:val="00115D85"/>
    <w:rPr>
      <w:b/>
      <w:bCs/>
      <w:spacing w:val="9"/>
      <w:sz w:val="21"/>
      <w:szCs w:val="21"/>
      <w:lang w:bidi="ar-SA"/>
    </w:rPr>
  </w:style>
  <w:style w:type="paragraph" w:customStyle="1" w:styleId="Headerorfooter0">
    <w:name w:val="Header or footer"/>
    <w:basedOn w:val="Normal"/>
    <w:link w:val="Headerorfooter"/>
    <w:rsid w:val="00115D85"/>
    <w:pPr>
      <w:widowControl w:val="0"/>
      <w:shd w:val="clear" w:color="auto" w:fill="FFFFFF"/>
      <w:spacing w:line="240" w:lineRule="atLeast"/>
    </w:pPr>
    <w:rPr>
      <w:b/>
      <w:bCs/>
      <w:spacing w:val="9"/>
      <w:sz w:val="21"/>
      <w:szCs w:val="21"/>
      <w:lang w:val="vi-VN" w:eastAsia="ja-JP"/>
    </w:rPr>
  </w:style>
  <w:style w:type="character" w:customStyle="1" w:styleId="Bodytext6">
    <w:name w:val="Body text (6)_"/>
    <w:link w:val="Bodytext60"/>
    <w:locked/>
    <w:rsid w:val="00115D85"/>
    <w:rPr>
      <w:b/>
      <w:bCs/>
      <w:i/>
      <w:iCs/>
      <w:spacing w:val="1"/>
      <w:sz w:val="23"/>
      <w:szCs w:val="23"/>
      <w:lang w:bidi="ar-SA"/>
    </w:rPr>
  </w:style>
  <w:style w:type="paragraph" w:customStyle="1" w:styleId="Bodytext60">
    <w:name w:val="Body text (6)"/>
    <w:basedOn w:val="Normal"/>
    <w:link w:val="Bodytext6"/>
    <w:rsid w:val="00115D85"/>
    <w:pPr>
      <w:widowControl w:val="0"/>
      <w:shd w:val="clear" w:color="auto" w:fill="FFFFFF"/>
      <w:spacing w:before="180" w:line="254" w:lineRule="exact"/>
      <w:jc w:val="both"/>
    </w:pPr>
    <w:rPr>
      <w:b/>
      <w:bCs/>
      <w:i/>
      <w:iCs/>
      <w:spacing w:val="1"/>
      <w:sz w:val="23"/>
      <w:szCs w:val="23"/>
      <w:lang w:val="vi-VN" w:eastAsia="ja-JP"/>
    </w:rPr>
  </w:style>
  <w:style w:type="character" w:customStyle="1" w:styleId="Bodytext7">
    <w:name w:val="Body text (7)_"/>
    <w:link w:val="Bodytext70"/>
    <w:locked/>
    <w:rsid w:val="00115D85"/>
    <w:rPr>
      <w:b/>
      <w:bCs/>
      <w:spacing w:val="3"/>
      <w:sz w:val="21"/>
      <w:szCs w:val="21"/>
      <w:lang w:bidi="ar-SA"/>
    </w:rPr>
  </w:style>
  <w:style w:type="paragraph" w:customStyle="1" w:styleId="Bodytext70">
    <w:name w:val="Body text (7)"/>
    <w:basedOn w:val="Normal"/>
    <w:link w:val="Bodytext7"/>
    <w:rsid w:val="00115D85"/>
    <w:pPr>
      <w:widowControl w:val="0"/>
      <w:shd w:val="clear" w:color="auto" w:fill="FFFFFF"/>
      <w:spacing w:line="254" w:lineRule="exact"/>
      <w:ind w:hanging="1340"/>
      <w:jc w:val="both"/>
    </w:pPr>
    <w:rPr>
      <w:b/>
      <w:bCs/>
      <w:spacing w:val="3"/>
      <w:sz w:val="21"/>
      <w:szCs w:val="21"/>
      <w:lang w:val="vi-VN" w:eastAsia="ja-JP"/>
    </w:rPr>
  </w:style>
  <w:style w:type="character" w:customStyle="1" w:styleId="Bodytext8">
    <w:name w:val="Body text (8)_"/>
    <w:link w:val="Bodytext80"/>
    <w:locked/>
    <w:rsid w:val="00115D85"/>
    <w:rPr>
      <w:b/>
      <w:bCs/>
      <w:i/>
      <w:iCs/>
      <w:spacing w:val="3"/>
      <w:lang w:bidi="ar-SA"/>
    </w:rPr>
  </w:style>
  <w:style w:type="paragraph" w:customStyle="1" w:styleId="Bodytext80">
    <w:name w:val="Body text (8)"/>
    <w:basedOn w:val="Normal"/>
    <w:link w:val="Bodytext8"/>
    <w:rsid w:val="00115D85"/>
    <w:pPr>
      <w:widowControl w:val="0"/>
      <w:shd w:val="clear" w:color="auto" w:fill="FFFFFF"/>
      <w:spacing w:before="60" w:after="120" w:line="240" w:lineRule="atLeast"/>
      <w:ind w:firstLine="700"/>
      <w:jc w:val="both"/>
    </w:pPr>
    <w:rPr>
      <w:b/>
      <w:bCs/>
      <w:i/>
      <w:iCs/>
      <w:spacing w:val="3"/>
      <w:sz w:val="20"/>
      <w:szCs w:val="20"/>
      <w:lang w:val="vi-VN" w:eastAsia="ja-JP"/>
    </w:rPr>
  </w:style>
  <w:style w:type="character" w:customStyle="1" w:styleId="Bodytext9">
    <w:name w:val="Body text (9)_"/>
    <w:link w:val="Bodytext90"/>
    <w:locked/>
    <w:rsid w:val="00115D85"/>
    <w:rPr>
      <w:i/>
      <w:iCs/>
      <w:spacing w:val="2"/>
      <w:sz w:val="21"/>
      <w:szCs w:val="21"/>
      <w:lang w:bidi="ar-SA"/>
    </w:rPr>
  </w:style>
  <w:style w:type="paragraph" w:customStyle="1" w:styleId="Bodytext90">
    <w:name w:val="Body text (9)"/>
    <w:basedOn w:val="Normal"/>
    <w:link w:val="Bodytext9"/>
    <w:rsid w:val="00115D85"/>
    <w:pPr>
      <w:widowControl w:val="0"/>
      <w:shd w:val="clear" w:color="auto" w:fill="FFFFFF"/>
      <w:spacing w:after="720" w:line="446" w:lineRule="exact"/>
      <w:jc w:val="both"/>
    </w:pPr>
    <w:rPr>
      <w:i/>
      <w:iCs/>
      <w:spacing w:val="2"/>
      <w:sz w:val="21"/>
      <w:szCs w:val="21"/>
      <w:lang w:val="vi-VN" w:eastAsia="ja-JP"/>
    </w:rPr>
  </w:style>
  <w:style w:type="character" w:customStyle="1" w:styleId="Bodytext10">
    <w:name w:val="Body text (10)_"/>
    <w:link w:val="Bodytext100"/>
    <w:locked/>
    <w:rsid w:val="00115D85"/>
    <w:rPr>
      <w:spacing w:val="14"/>
      <w:sz w:val="21"/>
      <w:szCs w:val="21"/>
      <w:lang w:bidi="ar-SA"/>
    </w:rPr>
  </w:style>
  <w:style w:type="paragraph" w:customStyle="1" w:styleId="Bodytext100">
    <w:name w:val="Body text (10)"/>
    <w:basedOn w:val="Normal"/>
    <w:link w:val="Bodytext10"/>
    <w:rsid w:val="00115D85"/>
    <w:pPr>
      <w:widowControl w:val="0"/>
      <w:shd w:val="clear" w:color="auto" w:fill="FFFFFF"/>
      <w:spacing w:before="720" w:after="660" w:line="240" w:lineRule="atLeast"/>
      <w:jc w:val="both"/>
    </w:pPr>
    <w:rPr>
      <w:spacing w:val="14"/>
      <w:sz w:val="21"/>
      <w:szCs w:val="21"/>
      <w:lang w:val="vi-VN" w:eastAsia="ja-JP"/>
    </w:rPr>
  </w:style>
  <w:style w:type="character" w:customStyle="1" w:styleId="Bodytext11">
    <w:name w:val="Body text (11)_"/>
    <w:link w:val="Bodytext110"/>
    <w:locked/>
    <w:rsid w:val="00115D85"/>
    <w:rPr>
      <w:spacing w:val="19"/>
      <w:lang w:bidi="ar-SA"/>
    </w:rPr>
  </w:style>
  <w:style w:type="paragraph" w:customStyle="1" w:styleId="Bodytext110">
    <w:name w:val="Body text (11)"/>
    <w:basedOn w:val="Normal"/>
    <w:link w:val="Bodytext11"/>
    <w:rsid w:val="00115D85"/>
    <w:pPr>
      <w:widowControl w:val="0"/>
      <w:shd w:val="clear" w:color="auto" w:fill="FFFFFF"/>
      <w:spacing w:line="451" w:lineRule="exact"/>
      <w:jc w:val="both"/>
    </w:pPr>
    <w:rPr>
      <w:spacing w:val="19"/>
      <w:sz w:val="20"/>
      <w:szCs w:val="20"/>
      <w:lang w:val="vi-VN" w:eastAsia="ja-JP"/>
    </w:rPr>
  </w:style>
  <w:style w:type="character" w:customStyle="1" w:styleId="Heading3">
    <w:name w:val="Heading #3_"/>
    <w:link w:val="Heading30"/>
    <w:locked/>
    <w:rsid w:val="00115D85"/>
    <w:rPr>
      <w:rFonts w:ascii="Corbel" w:hAnsi="Corbel"/>
      <w:noProof/>
      <w:lang w:bidi="ar-SA"/>
    </w:rPr>
  </w:style>
  <w:style w:type="paragraph" w:customStyle="1" w:styleId="Heading30">
    <w:name w:val="Heading #3"/>
    <w:basedOn w:val="Normal"/>
    <w:link w:val="Heading3"/>
    <w:rsid w:val="00115D85"/>
    <w:pPr>
      <w:widowControl w:val="0"/>
      <w:shd w:val="clear" w:color="auto" w:fill="FFFFFF"/>
      <w:spacing w:after="180" w:line="240" w:lineRule="atLeast"/>
      <w:jc w:val="both"/>
      <w:outlineLvl w:val="2"/>
    </w:pPr>
    <w:rPr>
      <w:rFonts w:ascii="Corbel" w:hAnsi="Corbel"/>
      <w:noProof/>
      <w:sz w:val="20"/>
      <w:szCs w:val="20"/>
      <w:lang w:val="vi-VN" w:eastAsia="ja-JP"/>
    </w:rPr>
  </w:style>
  <w:style w:type="character" w:customStyle="1" w:styleId="Bodytext12">
    <w:name w:val="Body text (12)_"/>
    <w:link w:val="Bodytext120"/>
    <w:locked/>
    <w:rsid w:val="00115D85"/>
    <w:rPr>
      <w:rFonts w:ascii="Consolas" w:hAnsi="Consolas"/>
      <w:noProof/>
      <w:lang w:bidi="ar-SA"/>
    </w:rPr>
  </w:style>
  <w:style w:type="paragraph" w:customStyle="1" w:styleId="Bodytext120">
    <w:name w:val="Body text (12)"/>
    <w:basedOn w:val="Normal"/>
    <w:link w:val="Bodytext12"/>
    <w:rsid w:val="00115D85"/>
    <w:pPr>
      <w:widowControl w:val="0"/>
      <w:shd w:val="clear" w:color="auto" w:fill="FFFFFF"/>
      <w:spacing w:before="180" w:after="360" w:line="240" w:lineRule="atLeast"/>
      <w:jc w:val="both"/>
    </w:pPr>
    <w:rPr>
      <w:rFonts w:ascii="Consolas" w:hAnsi="Consolas"/>
      <w:noProof/>
      <w:sz w:val="20"/>
      <w:szCs w:val="20"/>
      <w:lang w:val="vi-VN" w:eastAsia="ja-JP"/>
    </w:rPr>
  </w:style>
  <w:style w:type="character" w:customStyle="1" w:styleId="Bodytext13">
    <w:name w:val="Body text (13)_"/>
    <w:link w:val="Bodytext130"/>
    <w:locked/>
    <w:rsid w:val="00115D85"/>
    <w:rPr>
      <w:spacing w:val="5"/>
      <w:sz w:val="18"/>
      <w:szCs w:val="18"/>
      <w:lang w:bidi="ar-SA"/>
    </w:rPr>
  </w:style>
  <w:style w:type="paragraph" w:customStyle="1" w:styleId="Bodytext130">
    <w:name w:val="Body text (13)"/>
    <w:basedOn w:val="Normal"/>
    <w:link w:val="Bodytext13"/>
    <w:rsid w:val="00115D85"/>
    <w:pPr>
      <w:widowControl w:val="0"/>
      <w:shd w:val="clear" w:color="auto" w:fill="FFFFFF"/>
      <w:spacing w:before="360" w:line="451" w:lineRule="exact"/>
      <w:jc w:val="both"/>
    </w:pPr>
    <w:rPr>
      <w:spacing w:val="5"/>
      <w:sz w:val="18"/>
      <w:szCs w:val="18"/>
      <w:lang w:val="vi-VN" w:eastAsia="ja-JP"/>
    </w:rPr>
  </w:style>
  <w:style w:type="character" w:customStyle="1" w:styleId="Bodytext14">
    <w:name w:val="Body text (14)_"/>
    <w:link w:val="Bodytext140"/>
    <w:locked/>
    <w:rsid w:val="00115D85"/>
    <w:rPr>
      <w:i/>
      <w:iCs/>
      <w:spacing w:val="8"/>
      <w:sz w:val="15"/>
      <w:szCs w:val="15"/>
      <w:lang w:bidi="ar-SA"/>
    </w:rPr>
  </w:style>
  <w:style w:type="paragraph" w:customStyle="1" w:styleId="Bodytext140">
    <w:name w:val="Body text (14)"/>
    <w:basedOn w:val="Normal"/>
    <w:link w:val="Bodytext14"/>
    <w:rsid w:val="00115D85"/>
    <w:pPr>
      <w:widowControl w:val="0"/>
      <w:shd w:val="clear" w:color="auto" w:fill="FFFFFF"/>
      <w:spacing w:before="360" w:after="180" w:line="240" w:lineRule="atLeast"/>
      <w:jc w:val="both"/>
    </w:pPr>
    <w:rPr>
      <w:i/>
      <w:iCs/>
      <w:spacing w:val="8"/>
      <w:sz w:val="15"/>
      <w:szCs w:val="15"/>
      <w:lang w:val="vi-VN" w:eastAsia="ja-JP"/>
    </w:rPr>
  </w:style>
  <w:style w:type="character" w:customStyle="1" w:styleId="Bodytext15">
    <w:name w:val="Body text (15)_"/>
    <w:link w:val="Bodytext150"/>
    <w:locked/>
    <w:rsid w:val="00115D85"/>
    <w:rPr>
      <w:rFonts w:ascii="Corbel" w:hAnsi="Corbel"/>
      <w:sz w:val="8"/>
      <w:szCs w:val="8"/>
      <w:lang w:bidi="ar-SA"/>
    </w:rPr>
  </w:style>
  <w:style w:type="paragraph" w:customStyle="1" w:styleId="Bodytext150">
    <w:name w:val="Body text (15)"/>
    <w:basedOn w:val="Normal"/>
    <w:link w:val="Bodytext15"/>
    <w:rsid w:val="00115D85"/>
    <w:pPr>
      <w:widowControl w:val="0"/>
      <w:shd w:val="clear" w:color="auto" w:fill="FFFFFF"/>
      <w:spacing w:after="120" w:line="240" w:lineRule="atLeast"/>
      <w:jc w:val="both"/>
    </w:pPr>
    <w:rPr>
      <w:rFonts w:ascii="Corbel" w:hAnsi="Corbel"/>
      <w:sz w:val="8"/>
      <w:szCs w:val="8"/>
      <w:lang w:val="vi-VN" w:eastAsia="ja-JP"/>
    </w:rPr>
  </w:style>
  <w:style w:type="character" w:customStyle="1" w:styleId="Heading52">
    <w:name w:val="Heading #5 (2)_"/>
    <w:link w:val="Heading520"/>
    <w:locked/>
    <w:rsid w:val="00115D85"/>
    <w:rPr>
      <w:spacing w:val="-3"/>
      <w:sz w:val="15"/>
      <w:szCs w:val="15"/>
      <w:lang w:bidi="ar-SA"/>
    </w:rPr>
  </w:style>
  <w:style w:type="paragraph" w:customStyle="1" w:styleId="Heading520">
    <w:name w:val="Heading #5 (2)"/>
    <w:basedOn w:val="Normal"/>
    <w:link w:val="Heading52"/>
    <w:rsid w:val="00115D85"/>
    <w:pPr>
      <w:widowControl w:val="0"/>
      <w:shd w:val="clear" w:color="auto" w:fill="FFFFFF"/>
      <w:spacing w:line="451" w:lineRule="exact"/>
      <w:ind w:firstLine="640"/>
      <w:jc w:val="both"/>
      <w:outlineLvl w:val="4"/>
    </w:pPr>
    <w:rPr>
      <w:spacing w:val="-3"/>
      <w:sz w:val="15"/>
      <w:szCs w:val="15"/>
      <w:lang w:val="vi-VN" w:eastAsia="ja-JP"/>
    </w:rPr>
  </w:style>
  <w:style w:type="character" w:customStyle="1" w:styleId="Bodytext16">
    <w:name w:val="Body text (16)_"/>
    <w:link w:val="Bodytext160"/>
    <w:locked/>
    <w:rsid w:val="00115D85"/>
    <w:rPr>
      <w:rFonts w:ascii="Corbel" w:hAnsi="Corbel"/>
      <w:noProof/>
      <w:lang w:bidi="ar-SA"/>
    </w:rPr>
  </w:style>
  <w:style w:type="paragraph" w:customStyle="1" w:styleId="Bodytext160">
    <w:name w:val="Body text (16)"/>
    <w:basedOn w:val="Normal"/>
    <w:link w:val="Bodytext16"/>
    <w:rsid w:val="00115D85"/>
    <w:pPr>
      <w:widowControl w:val="0"/>
      <w:shd w:val="clear" w:color="auto" w:fill="FFFFFF"/>
      <w:spacing w:after="300" w:line="451" w:lineRule="exact"/>
      <w:ind w:firstLine="640"/>
      <w:jc w:val="both"/>
    </w:pPr>
    <w:rPr>
      <w:rFonts w:ascii="Corbel" w:hAnsi="Corbel"/>
      <w:noProof/>
      <w:sz w:val="20"/>
      <w:szCs w:val="20"/>
      <w:lang w:val="vi-VN" w:eastAsia="ja-JP"/>
    </w:rPr>
  </w:style>
  <w:style w:type="character" w:customStyle="1" w:styleId="Bodytext17">
    <w:name w:val="Body text (17)_"/>
    <w:link w:val="Bodytext170"/>
    <w:locked/>
    <w:rsid w:val="00115D85"/>
    <w:rPr>
      <w:i/>
      <w:iCs/>
      <w:spacing w:val="9"/>
      <w:sz w:val="18"/>
      <w:szCs w:val="18"/>
      <w:lang w:bidi="ar-SA"/>
    </w:rPr>
  </w:style>
  <w:style w:type="paragraph" w:customStyle="1" w:styleId="Bodytext170">
    <w:name w:val="Body text (17)"/>
    <w:basedOn w:val="Normal"/>
    <w:link w:val="Bodytext17"/>
    <w:rsid w:val="00115D85"/>
    <w:pPr>
      <w:widowControl w:val="0"/>
      <w:shd w:val="clear" w:color="auto" w:fill="FFFFFF"/>
      <w:spacing w:before="300" w:line="278" w:lineRule="exact"/>
      <w:jc w:val="center"/>
    </w:pPr>
    <w:rPr>
      <w:i/>
      <w:iCs/>
      <w:spacing w:val="9"/>
      <w:sz w:val="18"/>
      <w:szCs w:val="18"/>
      <w:lang w:val="vi-VN" w:eastAsia="ja-JP"/>
    </w:rPr>
  </w:style>
  <w:style w:type="character" w:customStyle="1" w:styleId="Bodytext18">
    <w:name w:val="Body text (18)_"/>
    <w:link w:val="Bodytext180"/>
    <w:locked/>
    <w:rsid w:val="00115D85"/>
    <w:rPr>
      <w:rFonts w:ascii="Corbel" w:hAnsi="Corbel"/>
      <w:spacing w:val="1"/>
      <w:lang w:bidi="ar-SA"/>
    </w:rPr>
  </w:style>
  <w:style w:type="paragraph" w:customStyle="1" w:styleId="Bodytext180">
    <w:name w:val="Body text (18)"/>
    <w:basedOn w:val="Normal"/>
    <w:link w:val="Bodytext18"/>
    <w:rsid w:val="00115D85"/>
    <w:pPr>
      <w:widowControl w:val="0"/>
      <w:shd w:val="clear" w:color="auto" w:fill="FFFFFF"/>
      <w:spacing w:after="240" w:line="240" w:lineRule="atLeast"/>
      <w:jc w:val="both"/>
    </w:pPr>
    <w:rPr>
      <w:rFonts w:ascii="Corbel" w:hAnsi="Corbel"/>
      <w:spacing w:val="1"/>
      <w:sz w:val="20"/>
      <w:szCs w:val="20"/>
      <w:lang w:val="vi-VN" w:eastAsia="ja-JP"/>
    </w:rPr>
  </w:style>
  <w:style w:type="character" w:customStyle="1" w:styleId="Bodytext19">
    <w:name w:val="Body text (19)_"/>
    <w:link w:val="Bodytext190"/>
    <w:locked/>
    <w:rsid w:val="00115D85"/>
    <w:rPr>
      <w:rFonts w:ascii="Candara" w:hAnsi="Candara"/>
      <w:spacing w:val="9"/>
      <w:sz w:val="15"/>
      <w:szCs w:val="15"/>
      <w:lang w:bidi="ar-SA"/>
    </w:rPr>
  </w:style>
  <w:style w:type="paragraph" w:customStyle="1" w:styleId="Bodytext190">
    <w:name w:val="Body text (19)"/>
    <w:basedOn w:val="Normal"/>
    <w:link w:val="Bodytext19"/>
    <w:rsid w:val="00115D85"/>
    <w:pPr>
      <w:widowControl w:val="0"/>
      <w:shd w:val="clear" w:color="auto" w:fill="FFFFFF"/>
      <w:spacing w:before="1080" w:line="240" w:lineRule="atLeast"/>
      <w:jc w:val="both"/>
    </w:pPr>
    <w:rPr>
      <w:rFonts w:ascii="Candara" w:hAnsi="Candara"/>
      <w:spacing w:val="9"/>
      <w:sz w:val="15"/>
      <w:szCs w:val="15"/>
      <w:lang w:val="vi-VN" w:eastAsia="ja-JP"/>
    </w:rPr>
  </w:style>
  <w:style w:type="character" w:customStyle="1" w:styleId="Heading1">
    <w:name w:val="Heading #1_"/>
    <w:link w:val="Heading10"/>
    <w:locked/>
    <w:rsid w:val="00115D85"/>
    <w:rPr>
      <w:rFonts w:ascii="Corbel" w:hAnsi="Corbel"/>
      <w:noProof/>
      <w:sz w:val="8"/>
      <w:szCs w:val="8"/>
      <w:lang w:bidi="ar-SA"/>
    </w:rPr>
  </w:style>
  <w:style w:type="paragraph" w:customStyle="1" w:styleId="Heading10">
    <w:name w:val="Heading #1"/>
    <w:basedOn w:val="Normal"/>
    <w:link w:val="Heading1"/>
    <w:rsid w:val="00115D85"/>
    <w:pPr>
      <w:widowControl w:val="0"/>
      <w:shd w:val="clear" w:color="auto" w:fill="FFFFFF"/>
      <w:spacing w:line="451" w:lineRule="exact"/>
      <w:jc w:val="both"/>
      <w:outlineLvl w:val="0"/>
    </w:pPr>
    <w:rPr>
      <w:rFonts w:ascii="Corbel" w:hAnsi="Corbel"/>
      <w:noProof/>
      <w:sz w:val="8"/>
      <w:szCs w:val="8"/>
      <w:lang w:val="vi-VN" w:eastAsia="ja-JP"/>
    </w:rPr>
  </w:style>
  <w:style w:type="character" w:customStyle="1" w:styleId="Bodytext20">
    <w:name w:val="Body text (20)_"/>
    <w:link w:val="Bodytext200"/>
    <w:locked/>
    <w:rsid w:val="00115D85"/>
    <w:rPr>
      <w:rFonts w:ascii="Corbel" w:hAnsi="Corbel"/>
      <w:noProof/>
      <w:sz w:val="25"/>
      <w:szCs w:val="25"/>
      <w:lang w:bidi="ar-SA"/>
    </w:rPr>
  </w:style>
  <w:style w:type="paragraph" w:customStyle="1" w:styleId="Bodytext200">
    <w:name w:val="Body text (20)"/>
    <w:basedOn w:val="Normal"/>
    <w:link w:val="Bodytext20"/>
    <w:rsid w:val="00115D85"/>
    <w:pPr>
      <w:widowControl w:val="0"/>
      <w:shd w:val="clear" w:color="auto" w:fill="FFFFFF"/>
      <w:spacing w:line="451" w:lineRule="exact"/>
      <w:jc w:val="both"/>
    </w:pPr>
    <w:rPr>
      <w:rFonts w:ascii="Corbel" w:hAnsi="Corbel"/>
      <w:noProof/>
      <w:sz w:val="25"/>
      <w:szCs w:val="25"/>
      <w:lang w:val="vi-VN" w:eastAsia="ja-JP"/>
    </w:rPr>
  </w:style>
  <w:style w:type="character" w:customStyle="1" w:styleId="Heading42">
    <w:name w:val="Heading #4 (2)_"/>
    <w:link w:val="Heading420"/>
    <w:locked/>
    <w:rsid w:val="00115D85"/>
    <w:rPr>
      <w:spacing w:val="9"/>
      <w:sz w:val="21"/>
      <w:szCs w:val="21"/>
      <w:lang w:bidi="ar-SA"/>
    </w:rPr>
  </w:style>
  <w:style w:type="paragraph" w:customStyle="1" w:styleId="Heading420">
    <w:name w:val="Heading #4 (2)"/>
    <w:basedOn w:val="Normal"/>
    <w:link w:val="Heading42"/>
    <w:rsid w:val="00115D85"/>
    <w:pPr>
      <w:widowControl w:val="0"/>
      <w:shd w:val="clear" w:color="auto" w:fill="FFFFFF"/>
      <w:spacing w:after="240" w:line="240" w:lineRule="atLeast"/>
      <w:ind w:firstLine="660"/>
      <w:jc w:val="both"/>
      <w:outlineLvl w:val="3"/>
    </w:pPr>
    <w:rPr>
      <w:spacing w:val="9"/>
      <w:sz w:val="21"/>
      <w:szCs w:val="21"/>
      <w:lang w:val="vi-VN" w:eastAsia="ja-JP"/>
    </w:rPr>
  </w:style>
  <w:style w:type="character" w:customStyle="1" w:styleId="Bodytext210">
    <w:name w:val="Body text (21)_"/>
    <w:link w:val="Bodytext211"/>
    <w:locked/>
    <w:rsid w:val="00115D85"/>
    <w:rPr>
      <w:rFonts w:ascii="Corbel" w:hAnsi="Corbel"/>
      <w:noProof/>
      <w:sz w:val="25"/>
      <w:szCs w:val="25"/>
      <w:lang w:bidi="ar-SA"/>
    </w:rPr>
  </w:style>
  <w:style w:type="paragraph" w:customStyle="1" w:styleId="Bodytext211">
    <w:name w:val="Body text (21)"/>
    <w:basedOn w:val="Normal"/>
    <w:link w:val="Bodytext210"/>
    <w:rsid w:val="00115D85"/>
    <w:pPr>
      <w:widowControl w:val="0"/>
      <w:shd w:val="clear" w:color="auto" w:fill="FFFFFF"/>
      <w:spacing w:before="240" w:after="1020" w:line="240" w:lineRule="atLeast"/>
      <w:ind w:firstLine="660"/>
      <w:jc w:val="both"/>
    </w:pPr>
    <w:rPr>
      <w:rFonts w:ascii="Corbel" w:hAnsi="Corbel"/>
      <w:noProof/>
      <w:sz w:val="25"/>
      <w:szCs w:val="25"/>
      <w:lang w:val="vi-VN" w:eastAsia="ja-JP"/>
    </w:rPr>
  </w:style>
  <w:style w:type="character" w:customStyle="1" w:styleId="Headerorfooter2">
    <w:name w:val="Header or footer (2)_"/>
    <w:link w:val="Headerorfooter20"/>
    <w:locked/>
    <w:rsid w:val="00115D85"/>
    <w:rPr>
      <w:spacing w:val="4"/>
      <w:sz w:val="18"/>
      <w:szCs w:val="18"/>
      <w:lang w:bidi="ar-SA"/>
    </w:rPr>
  </w:style>
  <w:style w:type="paragraph" w:customStyle="1" w:styleId="Headerorfooter20">
    <w:name w:val="Header or footer (2)"/>
    <w:basedOn w:val="Normal"/>
    <w:link w:val="Headerorfooter2"/>
    <w:rsid w:val="00115D85"/>
    <w:pPr>
      <w:widowControl w:val="0"/>
      <w:shd w:val="clear" w:color="auto" w:fill="FFFFFF"/>
      <w:spacing w:line="216" w:lineRule="exact"/>
      <w:jc w:val="right"/>
    </w:pPr>
    <w:rPr>
      <w:spacing w:val="4"/>
      <w:sz w:val="18"/>
      <w:szCs w:val="18"/>
      <w:lang w:val="vi-VN" w:eastAsia="ja-JP"/>
    </w:rPr>
  </w:style>
  <w:style w:type="character" w:customStyle="1" w:styleId="Headerorfooter3">
    <w:name w:val="Header or footer (3)_"/>
    <w:link w:val="Headerorfooter30"/>
    <w:locked/>
    <w:rsid w:val="00115D85"/>
    <w:rPr>
      <w:i/>
      <w:iCs/>
      <w:spacing w:val="6"/>
      <w:sz w:val="16"/>
      <w:szCs w:val="16"/>
      <w:lang w:bidi="ar-SA"/>
    </w:rPr>
  </w:style>
  <w:style w:type="paragraph" w:customStyle="1" w:styleId="Headerorfooter30">
    <w:name w:val="Header or footer (3)"/>
    <w:basedOn w:val="Normal"/>
    <w:link w:val="Headerorfooter3"/>
    <w:rsid w:val="00115D85"/>
    <w:pPr>
      <w:widowControl w:val="0"/>
      <w:shd w:val="clear" w:color="auto" w:fill="FFFFFF"/>
      <w:spacing w:line="216" w:lineRule="exact"/>
      <w:jc w:val="right"/>
    </w:pPr>
    <w:rPr>
      <w:i/>
      <w:iCs/>
      <w:spacing w:val="6"/>
      <w:sz w:val="16"/>
      <w:szCs w:val="16"/>
      <w:lang w:val="vi-VN" w:eastAsia="ja-JP"/>
    </w:rPr>
  </w:style>
  <w:style w:type="character" w:customStyle="1" w:styleId="Heading53">
    <w:name w:val="Heading #5 (3)_"/>
    <w:link w:val="Heading530"/>
    <w:locked/>
    <w:rsid w:val="00115D85"/>
    <w:rPr>
      <w:b/>
      <w:bCs/>
      <w:spacing w:val="7"/>
      <w:sz w:val="26"/>
      <w:szCs w:val="26"/>
      <w:lang w:bidi="ar-SA"/>
    </w:rPr>
  </w:style>
  <w:style w:type="paragraph" w:customStyle="1" w:styleId="Heading530">
    <w:name w:val="Heading #5 (3)"/>
    <w:basedOn w:val="Normal"/>
    <w:link w:val="Heading53"/>
    <w:rsid w:val="00115D85"/>
    <w:pPr>
      <w:widowControl w:val="0"/>
      <w:shd w:val="clear" w:color="auto" w:fill="FFFFFF"/>
      <w:spacing w:before="4380" w:line="350" w:lineRule="exact"/>
      <w:jc w:val="center"/>
      <w:outlineLvl w:val="4"/>
    </w:pPr>
    <w:rPr>
      <w:b/>
      <w:bCs/>
      <w:spacing w:val="7"/>
      <w:sz w:val="26"/>
      <w:szCs w:val="26"/>
      <w:lang w:val="vi-VN" w:eastAsia="ja-JP"/>
    </w:rPr>
  </w:style>
  <w:style w:type="character" w:customStyle="1" w:styleId="Headerorfooter4">
    <w:name w:val="Header or footer (4)_"/>
    <w:link w:val="Headerorfooter40"/>
    <w:locked/>
    <w:rsid w:val="00115D85"/>
    <w:rPr>
      <w:spacing w:val="5"/>
      <w:sz w:val="22"/>
      <w:szCs w:val="22"/>
      <w:lang w:bidi="ar-SA"/>
    </w:rPr>
  </w:style>
  <w:style w:type="paragraph" w:customStyle="1" w:styleId="Headerorfooter40">
    <w:name w:val="Header or footer (4)"/>
    <w:basedOn w:val="Normal"/>
    <w:link w:val="Headerorfooter4"/>
    <w:rsid w:val="00115D85"/>
    <w:pPr>
      <w:widowControl w:val="0"/>
      <w:shd w:val="clear" w:color="auto" w:fill="FFFFFF"/>
      <w:spacing w:line="293" w:lineRule="exact"/>
      <w:jc w:val="right"/>
    </w:pPr>
    <w:rPr>
      <w:spacing w:val="5"/>
      <w:sz w:val="22"/>
      <w:szCs w:val="22"/>
      <w:lang w:val="vi-VN" w:eastAsia="ja-JP"/>
    </w:rPr>
  </w:style>
  <w:style w:type="character" w:customStyle="1" w:styleId="Bodytext22">
    <w:name w:val="Body text (22)_"/>
    <w:link w:val="Bodytext220"/>
    <w:locked/>
    <w:rsid w:val="00115D85"/>
    <w:rPr>
      <w:i/>
      <w:iCs/>
      <w:spacing w:val="4"/>
      <w:sz w:val="21"/>
      <w:szCs w:val="21"/>
      <w:lang w:bidi="ar-SA"/>
    </w:rPr>
  </w:style>
  <w:style w:type="paragraph" w:customStyle="1" w:styleId="Bodytext220">
    <w:name w:val="Body text (22)"/>
    <w:basedOn w:val="Normal"/>
    <w:link w:val="Bodytext22"/>
    <w:rsid w:val="00115D85"/>
    <w:pPr>
      <w:widowControl w:val="0"/>
      <w:shd w:val="clear" w:color="auto" w:fill="FFFFFF"/>
      <w:spacing w:after="420" w:line="240" w:lineRule="atLeast"/>
      <w:jc w:val="both"/>
    </w:pPr>
    <w:rPr>
      <w:i/>
      <w:iCs/>
      <w:spacing w:val="4"/>
      <w:sz w:val="21"/>
      <w:szCs w:val="21"/>
      <w:lang w:val="vi-VN" w:eastAsia="ja-JP"/>
    </w:rPr>
  </w:style>
  <w:style w:type="character" w:customStyle="1" w:styleId="Headerorfooter5">
    <w:name w:val="Header or footer (5)_"/>
    <w:link w:val="Headerorfooter50"/>
    <w:locked/>
    <w:rsid w:val="00115D85"/>
    <w:rPr>
      <w:spacing w:val="8"/>
      <w:sz w:val="22"/>
      <w:szCs w:val="22"/>
      <w:lang w:bidi="ar-SA"/>
    </w:rPr>
  </w:style>
  <w:style w:type="paragraph" w:customStyle="1" w:styleId="Headerorfooter50">
    <w:name w:val="Header or footer (5)"/>
    <w:basedOn w:val="Normal"/>
    <w:link w:val="Headerorfooter5"/>
    <w:rsid w:val="00115D85"/>
    <w:pPr>
      <w:widowControl w:val="0"/>
      <w:shd w:val="clear" w:color="auto" w:fill="FFFFFF"/>
      <w:spacing w:line="240" w:lineRule="atLeast"/>
    </w:pPr>
    <w:rPr>
      <w:spacing w:val="8"/>
      <w:sz w:val="22"/>
      <w:szCs w:val="22"/>
      <w:lang w:val="vi-VN" w:eastAsia="ja-JP"/>
    </w:rPr>
  </w:style>
  <w:style w:type="character" w:customStyle="1" w:styleId="Bodytext23">
    <w:name w:val="Body text (23)_"/>
    <w:link w:val="Bodytext230"/>
    <w:locked/>
    <w:rsid w:val="00115D85"/>
    <w:rPr>
      <w:i/>
      <w:iCs/>
      <w:spacing w:val="9"/>
      <w:sz w:val="21"/>
      <w:szCs w:val="21"/>
      <w:lang w:bidi="ar-SA"/>
    </w:rPr>
  </w:style>
  <w:style w:type="paragraph" w:customStyle="1" w:styleId="Bodytext230">
    <w:name w:val="Body text (23)"/>
    <w:basedOn w:val="Normal"/>
    <w:link w:val="Bodytext23"/>
    <w:rsid w:val="00115D85"/>
    <w:pPr>
      <w:widowControl w:val="0"/>
      <w:shd w:val="clear" w:color="auto" w:fill="FFFFFF"/>
      <w:spacing w:before="240" w:line="269" w:lineRule="exact"/>
      <w:jc w:val="center"/>
    </w:pPr>
    <w:rPr>
      <w:i/>
      <w:iCs/>
      <w:spacing w:val="9"/>
      <w:sz w:val="21"/>
      <w:szCs w:val="21"/>
      <w:lang w:val="vi-VN" w:eastAsia="ja-JP"/>
    </w:rPr>
  </w:style>
  <w:style w:type="character" w:customStyle="1" w:styleId="Heading5">
    <w:name w:val="Heading #5_"/>
    <w:link w:val="Heading50"/>
    <w:locked/>
    <w:rsid w:val="00115D85"/>
    <w:rPr>
      <w:spacing w:val="9"/>
      <w:sz w:val="26"/>
      <w:szCs w:val="26"/>
      <w:lang w:bidi="ar-SA"/>
    </w:rPr>
  </w:style>
  <w:style w:type="paragraph" w:customStyle="1" w:styleId="Heading50">
    <w:name w:val="Heading #5"/>
    <w:basedOn w:val="Normal"/>
    <w:link w:val="Heading5"/>
    <w:rsid w:val="00115D85"/>
    <w:pPr>
      <w:widowControl w:val="0"/>
      <w:shd w:val="clear" w:color="auto" w:fill="FFFFFF"/>
      <w:spacing w:before="4800" w:line="346" w:lineRule="exact"/>
      <w:jc w:val="center"/>
      <w:outlineLvl w:val="4"/>
    </w:pPr>
    <w:rPr>
      <w:spacing w:val="9"/>
      <w:sz w:val="26"/>
      <w:szCs w:val="26"/>
      <w:lang w:val="vi-VN" w:eastAsia="ja-JP"/>
    </w:rPr>
  </w:style>
  <w:style w:type="character" w:customStyle="1" w:styleId="Bodytext24">
    <w:name w:val="Body text (24)_"/>
    <w:link w:val="Bodytext240"/>
    <w:locked/>
    <w:rsid w:val="00115D85"/>
    <w:rPr>
      <w:b/>
      <w:bCs/>
      <w:spacing w:val="7"/>
      <w:sz w:val="26"/>
      <w:szCs w:val="26"/>
      <w:lang w:bidi="ar-SA"/>
    </w:rPr>
  </w:style>
  <w:style w:type="paragraph" w:customStyle="1" w:styleId="Bodytext240">
    <w:name w:val="Body text (24)"/>
    <w:basedOn w:val="Normal"/>
    <w:link w:val="Bodytext24"/>
    <w:rsid w:val="00115D85"/>
    <w:pPr>
      <w:widowControl w:val="0"/>
      <w:shd w:val="clear" w:color="auto" w:fill="FFFFFF"/>
      <w:spacing w:before="4380" w:line="346" w:lineRule="exact"/>
      <w:jc w:val="center"/>
    </w:pPr>
    <w:rPr>
      <w:b/>
      <w:bCs/>
      <w:spacing w:val="7"/>
      <w:sz w:val="26"/>
      <w:szCs w:val="26"/>
      <w:lang w:val="vi-VN" w:eastAsia="ja-JP"/>
    </w:rPr>
  </w:style>
  <w:style w:type="character" w:customStyle="1" w:styleId="Tablecaption">
    <w:name w:val="Table caption_"/>
    <w:link w:val="Tablecaption0"/>
    <w:locked/>
    <w:rsid w:val="00115D85"/>
    <w:rPr>
      <w:spacing w:val="9"/>
      <w:sz w:val="21"/>
      <w:szCs w:val="21"/>
      <w:lang w:bidi="ar-SA"/>
    </w:rPr>
  </w:style>
  <w:style w:type="paragraph" w:customStyle="1" w:styleId="Tablecaption0">
    <w:name w:val="Table caption"/>
    <w:basedOn w:val="Normal"/>
    <w:link w:val="Tablecaption"/>
    <w:rsid w:val="00115D85"/>
    <w:pPr>
      <w:widowControl w:val="0"/>
      <w:shd w:val="clear" w:color="auto" w:fill="FFFFFF"/>
      <w:spacing w:line="446" w:lineRule="exact"/>
      <w:jc w:val="both"/>
    </w:pPr>
    <w:rPr>
      <w:spacing w:val="9"/>
      <w:sz w:val="21"/>
      <w:szCs w:val="21"/>
      <w:lang w:val="vi-VN" w:eastAsia="ja-JP"/>
    </w:rPr>
  </w:style>
  <w:style w:type="character" w:customStyle="1" w:styleId="Bodytext25">
    <w:name w:val="Body text (25)_"/>
    <w:link w:val="Bodytext250"/>
    <w:locked/>
    <w:rsid w:val="00115D85"/>
    <w:rPr>
      <w:rFonts w:ascii="Corbel" w:hAnsi="Corbel"/>
      <w:noProof/>
      <w:sz w:val="8"/>
      <w:szCs w:val="8"/>
      <w:lang w:bidi="ar-SA"/>
    </w:rPr>
  </w:style>
  <w:style w:type="paragraph" w:customStyle="1" w:styleId="Bodytext250">
    <w:name w:val="Body text (25)"/>
    <w:basedOn w:val="Normal"/>
    <w:link w:val="Bodytext25"/>
    <w:rsid w:val="00115D85"/>
    <w:pPr>
      <w:widowControl w:val="0"/>
      <w:shd w:val="clear" w:color="auto" w:fill="FFFFFF"/>
      <w:spacing w:before="120" w:line="451" w:lineRule="exact"/>
      <w:jc w:val="both"/>
    </w:pPr>
    <w:rPr>
      <w:rFonts w:ascii="Corbel" w:hAnsi="Corbel"/>
      <w:noProof/>
      <w:sz w:val="8"/>
      <w:szCs w:val="8"/>
      <w:lang w:val="vi-VN" w:eastAsia="ja-JP"/>
    </w:rPr>
  </w:style>
  <w:style w:type="character" w:customStyle="1" w:styleId="Bodytext26">
    <w:name w:val="Body text (26)_"/>
    <w:link w:val="Bodytext260"/>
    <w:locked/>
    <w:rsid w:val="00115D85"/>
    <w:rPr>
      <w:rFonts w:ascii="Corbel" w:hAnsi="Corbel"/>
      <w:noProof/>
      <w:sz w:val="23"/>
      <w:szCs w:val="23"/>
      <w:lang w:bidi="ar-SA"/>
    </w:rPr>
  </w:style>
  <w:style w:type="paragraph" w:customStyle="1" w:styleId="Bodytext260">
    <w:name w:val="Body text (26)"/>
    <w:basedOn w:val="Normal"/>
    <w:link w:val="Bodytext26"/>
    <w:rsid w:val="00115D85"/>
    <w:pPr>
      <w:widowControl w:val="0"/>
      <w:shd w:val="clear" w:color="auto" w:fill="FFFFFF"/>
      <w:spacing w:line="451" w:lineRule="exact"/>
      <w:ind w:firstLine="680"/>
      <w:jc w:val="both"/>
    </w:pPr>
    <w:rPr>
      <w:rFonts w:ascii="Corbel" w:hAnsi="Corbel"/>
      <w:noProof/>
      <w:sz w:val="23"/>
      <w:szCs w:val="23"/>
      <w:lang w:val="vi-VN" w:eastAsia="ja-JP"/>
    </w:rPr>
  </w:style>
  <w:style w:type="character" w:customStyle="1" w:styleId="Heading43">
    <w:name w:val="Heading #4 (3)_"/>
    <w:link w:val="Heading430"/>
    <w:locked/>
    <w:rsid w:val="00115D85"/>
    <w:rPr>
      <w:rFonts w:ascii="Corbel" w:hAnsi="Corbel"/>
      <w:sz w:val="8"/>
      <w:szCs w:val="8"/>
      <w:lang w:bidi="ar-SA"/>
    </w:rPr>
  </w:style>
  <w:style w:type="paragraph" w:customStyle="1" w:styleId="Heading430">
    <w:name w:val="Heading #4 (3)"/>
    <w:basedOn w:val="Normal"/>
    <w:link w:val="Heading43"/>
    <w:rsid w:val="00115D85"/>
    <w:pPr>
      <w:widowControl w:val="0"/>
      <w:shd w:val="clear" w:color="auto" w:fill="FFFFFF"/>
      <w:spacing w:before="120" w:after="240" w:line="240" w:lineRule="atLeast"/>
      <w:jc w:val="both"/>
      <w:outlineLvl w:val="3"/>
    </w:pPr>
    <w:rPr>
      <w:rFonts w:ascii="Corbel" w:hAnsi="Corbel"/>
      <w:sz w:val="8"/>
      <w:szCs w:val="8"/>
      <w:lang w:val="vi-VN" w:eastAsia="ja-JP"/>
    </w:rPr>
  </w:style>
  <w:style w:type="character" w:customStyle="1" w:styleId="Bodytext27">
    <w:name w:val="Body text (27)_"/>
    <w:link w:val="Bodytext270"/>
    <w:locked/>
    <w:rsid w:val="00115D85"/>
    <w:rPr>
      <w:noProof/>
      <w:sz w:val="21"/>
      <w:szCs w:val="21"/>
      <w:lang w:bidi="ar-SA"/>
    </w:rPr>
  </w:style>
  <w:style w:type="paragraph" w:customStyle="1" w:styleId="Bodytext270">
    <w:name w:val="Body text (27)"/>
    <w:basedOn w:val="Normal"/>
    <w:link w:val="Bodytext27"/>
    <w:rsid w:val="00115D85"/>
    <w:pPr>
      <w:widowControl w:val="0"/>
      <w:shd w:val="clear" w:color="auto" w:fill="FFFFFF"/>
      <w:spacing w:before="240" w:after="660" w:line="240" w:lineRule="atLeast"/>
      <w:ind w:firstLine="660"/>
      <w:jc w:val="both"/>
    </w:pPr>
    <w:rPr>
      <w:noProof/>
      <w:sz w:val="21"/>
      <w:szCs w:val="21"/>
      <w:lang w:val="vi-VN" w:eastAsia="ja-JP"/>
    </w:rPr>
  </w:style>
  <w:style w:type="character" w:customStyle="1" w:styleId="Heading2">
    <w:name w:val="Heading #2_"/>
    <w:link w:val="Heading20"/>
    <w:locked/>
    <w:rsid w:val="00115D85"/>
    <w:rPr>
      <w:rFonts w:ascii="Corbel" w:hAnsi="Corbel"/>
      <w:sz w:val="8"/>
      <w:szCs w:val="8"/>
      <w:lang w:bidi="ar-SA"/>
    </w:rPr>
  </w:style>
  <w:style w:type="paragraph" w:customStyle="1" w:styleId="Heading20">
    <w:name w:val="Heading #2"/>
    <w:basedOn w:val="Normal"/>
    <w:link w:val="Heading2"/>
    <w:rsid w:val="00115D85"/>
    <w:pPr>
      <w:widowControl w:val="0"/>
      <w:shd w:val="clear" w:color="auto" w:fill="FFFFFF"/>
      <w:spacing w:line="451" w:lineRule="exact"/>
      <w:jc w:val="both"/>
      <w:outlineLvl w:val="1"/>
    </w:pPr>
    <w:rPr>
      <w:rFonts w:ascii="Corbel" w:hAnsi="Corbel"/>
      <w:sz w:val="8"/>
      <w:szCs w:val="8"/>
      <w:lang w:val="vi-VN" w:eastAsia="ja-JP"/>
    </w:rPr>
  </w:style>
  <w:style w:type="character" w:customStyle="1" w:styleId="Bodytext28">
    <w:name w:val="Body text (28)_"/>
    <w:link w:val="Bodytext280"/>
    <w:locked/>
    <w:rsid w:val="00115D85"/>
    <w:rPr>
      <w:rFonts w:ascii="Corbel" w:hAnsi="Corbel"/>
      <w:noProof/>
      <w:lang w:bidi="ar-SA"/>
    </w:rPr>
  </w:style>
  <w:style w:type="paragraph" w:customStyle="1" w:styleId="Bodytext280">
    <w:name w:val="Body text (28)"/>
    <w:basedOn w:val="Normal"/>
    <w:link w:val="Bodytext28"/>
    <w:rsid w:val="00115D85"/>
    <w:pPr>
      <w:widowControl w:val="0"/>
      <w:shd w:val="clear" w:color="auto" w:fill="FFFFFF"/>
      <w:spacing w:after="720" w:line="451" w:lineRule="exact"/>
      <w:ind w:firstLine="680"/>
      <w:jc w:val="both"/>
    </w:pPr>
    <w:rPr>
      <w:rFonts w:ascii="Corbel" w:hAnsi="Corbel"/>
      <w:noProof/>
      <w:sz w:val="20"/>
      <w:szCs w:val="20"/>
      <w:lang w:val="vi-VN" w:eastAsia="ja-JP"/>
    </w:rPr>
  </w:style>
  <w:style w:type="character" w:customStyle="1" w:styleId="Heading9">
    <w:name w:val="Heading #9_"/>
    <w:link w:val="Heading90"/>
    <w:locked/>
    <w:rsid w:val="00115D85"/>
    <w:rPr>
      <w:rFonts w:ascii="CordiaUPC" w:hAnsi="CordiaUPC"/>
      <w:spacing w:val="-9"/>
      <w:lang w:bidi="ar-SA"/>
    </w:rPr>
  </w:style>
  <w:style w:type="paragraph" w:customStyle="1" w:styleId="Heading90">
    <w:name w:val="Heading #9"/>
    <w:basedOn w:val="Normal"/>
    <w:link w:val="Heading9"/>
    <w:rsid w:val="00115D85"/>
    <w:pPr>
      <w:widowControl w:val="0"/>
      <w:shd w:val="clear" w:color="auto" w:fill="FFFFFF"/>
      <w:spacing w:before="240" w:line="240" w:lineRule="atLeast"/>
      <w:jc w:val="both"/>
      <w:outlineLvl w:val="8"/>
    </w:pPr>
    <w:rPr>
      <w:rFonts w:ascii="CordiaUPC" w:hAnsi="CordiaUPC"/>
      <w:spacing w:val="-9"/>
      <w:sz w:val="20"/>
      <w:szCs w:val="20"/>
      <w:lang w:val="vi-VN" w:eastAsia="ja-JP"/>
    </w:rPr>
  </w:style>
  <w:style w:type="character" w:customStyle="1" w:styleId="Heading12">
    <w:name w:val="Heading #1 (2)_"/>
    <w:link w:val="Heading120"/>
    <w:locked/>
    <w:rsid w:val="00115D85"/>
    <w:rPr>
      <w:rFonts w:ascii="CordiaUPC" w:hAnsi="CordiaUPC"/>
      <w:lang w:bidi="ar-SA"/>
    </w:rPr>
  </w:style>
  <w:style w:type="paragraph" w:customStyle="1" w:styleId="Heading120">
    <w:name w:val="Heading #1 (2)"/>
    <w:basedOn w:val="Normal"/>
    <w:link w:val="Heading12"/>
    <w:rsid w:val="00115D85"/>
    <w:pPr>
      <w:widowControl w:val="0"/>
      <w:shd w:val="clear" w:color="auto" w:fill="FFFFFF"/>
      <w:spacing w:line="456" w:lineRule="exact"/>
      <w:ind w:firstLine="680"/>
      <w:jc w:val="both"/>
      <w:outlineLvl w:val="0"/>
    </w:pPr>
    <w:rPr>
      <w:rFonts w:ascii="CordiaUPC" w:hAnsi="CordiaUPC"/>
      <w:sz w:val="20"/>
      <w:szCs w:val="20"/>
      <w:lang w:val="vi-VN" w:eastAsia="ja-JP"/>
    </w:rPr>
  </w:style>
  <w:style w:type="character" w:customStyle="1" w:styleId="Bodytext29">
    <w:name w:val="Body text (29)_"/>
    <w:link w:val="Bodytext290"/>
    <w:locked/>
    <w:rsid w:val="00115D85"/>
    <w:rPr>
      <w:rFonts w:ascii="CordiaUPC" w:hAnsi="CordiaUPC"/>
      <w:noProof/>
      <w:sz w:val="35"/>
      <w:szCs w:val="35"/>
      <w:lang w:bidi="ar-SA"/>
    </w:rPr>
  </w:style>
  <w:style w:type="paragraph" w:customStyle="1" w:styleId="Bodytext290">
    <w:name w:val="Body text (29)"/>
    <w:basedOn w:val="Normal"/>
    <w:link w:val="Bodytext29"/>
    <w:rsid w:val="00115D85"/>
    <w:pPr>
      <w:widowControl w:val="0"/>
      <w:shd w:val="clear" w:color="auto" w:fill="FFFFFF"/>
      <w:spacing w:after="720" w:line="456" w:lineRule="exact"/>
      <w:ind w:firstLine="680"/>
      <w:jc w:val="both"/>
    </w:pPr>
    <w:rPr>
      <w:rFonts w:ascii="CordiaUPC" w:hAnsi="CordiaUPC"/>
      <w:noProof/>
      <w:sz w:val="35"/>
      <w:szCs w:val="35"/>
      <w:lang w:val="vi-VN" w:eastAsia="ja-JP"/>
    </w:rPr>
  </w:style>
  <w:style w:type="character" w:customStyle="1" w:styleId="Bodytext30">
    <w:name w:val="Body text (30)_"/>
    <w:link w:val="Bodytext300"/>
    <w:locked/>
    <w:rsid w:val="00115D85"/>
    <w:rPr>
      <w:rFonts w:ascii="Candara" w:hAnsi="Candara"/>
      <w:spacing w:val="8"/>
      <w:sz w:val="15"/>
      <w:szCs w:val="15"/>
      <w:lang w:bidi="ar-SA"/>
    </w:rPr>
  </w:style>
  <w:style w:type="paragraph" w:customStyle="1" w:styleId="Bodytext300">
    <w:name w:val="Body text (30)"/>
    <w:basedOn w:val="Normal"/>
    <w:link w:val="Bodytext30"/>
    <w:rsid w:val="00115D85"/>
    <w:pPr>
      <w:widowControl w:val="0"/>
      <w:shd w:val="clear" w:color="auto" w:fill="FFFFFF"/>
      <w:spacing w:line="240" w:lineRule="atLeast"/>
      <w:ind w:firstLine="580"/>
      <w:jc w:val="both"/>
    </w:pPr>
    <w:rPr>
      <w:rFonts w:ascii="Candara" w:hAnsi="Candara"/>
      <w:spacing w:val="8"/>
      <w:sz w:val="15"/>
      <w:szCs w:val="15"/>
      <w:lang w:val="vi-VN" w:eastAsia="ja-JP"/>
    </w:rPr>
  </w:style>
  <w:style w:type="character" w:customStyle="1" w:styleId="Bodytext310">
    <w:name w:val="Body text (31)_"/>
    <w:link w:val="Bodytext311"/>
    <w:locked/>
    <w:rsid w:val="00115D85"/>
    <w:rPr>
      <w:spacing w:val="11"/>
      <w:lang w:bidi="ar-SA"/>
    </w:rPr>
  </w:style>
  <w:style w:type="paragraph" w:customStyle="1" w:styleId="Bodytext311">
    <w:name w:val="Body text (31)"/>
    <w:basedOn w:val="Normal"/>
    <w:link w:val="Bodytext310"/>
    <w:rsid w:val="00115D85"/>
    <w:pPr>
      <w:widowControl w:val="0"/>
      <w:shd w:val="clear" w:color="auto" w:fill="FFFFFF"/>
      <w:spacing w:line="298" w:lineRule="exact"/>
      <w:jc w:val="both"/>
    </w:pPr>
    <w:rPr>
      <w:spacing w:val="11"/>
      <w:sz w:val="20"/>
      <w:szCs w:val="20"/>
      <w:lang w:val="vi-VN" w:eastAsia="ja-JP"/>
    </w:rPr>
  </w:style>
  <w:style w:type="character" w:customStyle="1" w:styleId="Bodytext32">
    <w:name w:val="Body text (32)_"/>
    <w:link w:val="Bodytext320"/>
    <w:locked/>
    <w:rsid w:val="00115D85"/>
    <w:rPr>
      <w:rFonts w:ascii="CordiaUPC" w:hAnsi="CordiaUPC"/>
      <w:noProof/>
      <w:sz w:val="33"/>
      <w:szCs w:val="33"/>
      <w:lang w:bidi="ar-SA"/>
    </w:rPr>
  </w:style>
  <w:style w:type="paragraph" w:customStyle="1" w:styleId="Bodytext320">
    <w:name w:val="Body text (32)"/>
    <w:basedOn w:val="Normal"/>
    <w:link w:val="Bodytext32"/>
    <w:rsid w:val="00115D85"/>
    <w:pPr>
      <w:widowControl w:val="0"/>
      <w:shd w:val="clear" w:color="auto" w:fill="FFFFFF"/>
      <w:spacing w:before="60" w:after="660" w:line="240" w:lineRule="atLeast"/>
      <w:ind w:firstLine="620"/>
      <w:jc w:val="both"/>
    </w:pPr>
    <w:rPr>
      <w:rFonts w:ascii="CordiaUPC" w:hAnsi="CordiaUPC"/>
      <w:noProof/>
      <w:sz w:val="33"/>
      <w:szCs w:val="33"/>
      <w:lang w:val="vi-VN" w:eastAsia="ja-JP"/>
    </w:rPr>
  </w:style>
  <w:style w:type="character" w:customStyle="1" w:styleId="Bodytext33">
    <w:name w:val="Body text (33)_"/>
    <w:link w:val="Bodytext330"/>
    <w:locked/>
    <w:rsid w:val="00115D85"/>
    <w:rPr>
      <w:spacing w:val="9"/>
      <w:sz w:val="22"/>
      <w:szCs w:val="22"/>
      <w:lang w:bidi="ar-SA"/>
    </w:rPr>
  </w:style>
  <w:style w:type="paragraph" w:customStyle="1" w:styleId="Bodytext330">
    <w:name w:val="Body text (33)"/>
    <w:basedOn w:val="Normal"/>
    <w:link w:val="Bodytext33"/>
    <w:rsid w:val="00115D85"/>
    <w:pPr>
      <w:widowControl w:val="0"/>
      <w:shd w:val="clear" w:color="auto" w:fill="FFFFFF"/>
      <w:spacing w:after="180" w:line="240" w:lineRule="atLeast"/>
      <w:jc w:val="both"/>
    </w:pPr>
    <w:rPr>
      <w:spacing w:val="9"/>
      <w:sz w:val="22"/>
      <w:szCs w:val="22"/>
      <w:lang w:val="vi-VN" w:eastAsia="ja-JP"/>
    </w:rPr>
  </w:style>
  <w:style w:type="character" w:customStyle="1" w:styleId="Heading44">
    <w:name w:val="Heading #4 (4)_"/>
    <w:link w:val="Heading440"/>
    <w:locked/>
    <w:rsid w:val="00115D85"/>
    <w:rPr>
      <w:rFonts w:ascii="CordiaUPC" w:hAnsi="CordiaUPC"/>
      <w:noProof/>
      <w:lang w:bidi="ar-SA"/>
    </w:rPr>
  </w:style>
  <w:style w:type="paragraph" w:customStyle="1" w:styleId="Heading440">
    <w:name w:val="Heading #4 (4)"/>
    <w:basedOn w:val="Normal"/>
    <w:link w:val="Heading44"/>
    <w:rsid w:val="00115D85"/>
    <w:pPr>
      <w:widowControl w:val="0"/>
      <w:shd w:val="clear" w:color="auto" w:fill="FFFFFF"/>
      <w:spacing w:before="420" w:after="180" w:line="240" w:lineRule="atLeast"/>
      <w:jc w:val="both"/>
      <w:outlineLvl w:val="3"/>
    </w:pPr>
    <w:rPr>
      <w:rFonts w:ascii="CordiaUPC" w:hAnsi="CordiaUPC"/>
      <w:noProof/>
      <w:sz w:val="20"/>
      <w:szCs w:val="20"/>
      <w:lang w:val="vi-VN" w:eastAsia="ja-JP"/>
    </w:rPr>
  </w:style>
  <w:style w:type="character" w:customStyle="1" w:styleId="Heading54">
    <w:name w:val="Heading #5 (4)_"/>
    <w:link w:val="Heading540"/>
    <w:locked/>
    <w:rsid w:val="00115D85"/>
    <w:rPr>
      <w:rFonts w:ascii="CordiaUPC" w:hAnsi="CordiaUPC"/>
      <w:noProof/>
      <w:sz w:val="43"/>
      <w:szCs w:val="43"/>
      <w:lang w:bidi="ar-SA"/>
    </w:rPr>
  </w:style>
  <w:style w:type="paragraph" w:customStyle="1" w:styleId="Heading540">
    <w:name w:val="Heading #5 (4)"/>
    <w:basedOn w:val="Normal"/>
    <w:link w:val="Heading54"/>
    <w:rsid w:val="00115D85"/>
    <w:pPr>
      <w:widowControl w:val="0"/>
      <w:shd w:val="clear" w:color="auto" w:fill="FFFFFF"/>
      <w:spacing w:line="307" w:lineRule="exact"/>
      <w:jc w:val="both"/>
      <w:outlineLvl w:val="4"/>
    </w:pPr>
    <w:rPr>
      <w:rFonts w:ascii="CordiaUPC" w:hAnsi="CordiaUPC"/>
      <w:noProof/>
      <w:sz w:val="43"/>
      <w:szCs w:val="43"/>
      <w:lang w:val="vi-VN" w:eastAsia="ja-JP"/>
    </w:rPr>
  </w:style>
  <w:style w:type="character" w:customStyle="1" w:styleId="Bodytext34">
    <w:name w:val="Body text (34)_"/>
    <w:link w:val="Bodytext340"/>
    <w:locked/>
    <w:rsid w:val="00115D85"/>
    <w:rPr>
      <w:rFonts w:ascii="CordiaUPC" w:hAnsi="CordiaUPC"/>
      <w:noProof/>
      <w:sz w:val="35"/>
      <w:szCs w:val="35"/>
      <w:lang w:bidi="ar-SA"/>
    </w:rPr>
  </w:style>
  <w:style w:type="paragraph" w:customStyle="1" w:styleId="Bodytext340">
    <w:name w:val="Body text (34)"/>
    <w:basedOn w:val="Normal"/>
    <w:link w:val="Bodytext34"/>
    <w:rsid w:val="00115D85"/>
    <w:pPr>
      <w:widowControl w:val="0"/>
      <w:shd w:val="clear" w:color="auto" w:fill="FFFFFF"/>
      <w:spacing w:after="840" w:line="307" w:lineRule="exact"/>
      <w:jc w:val="both"/>
    </w:pPr>
    <w:rPr>
      <w:rFonts w:ascii="CordiaUPC" w:hAnsi="CordiaUPC"/>
      <w:noProof/>
      <w:sz w:val="35"/>
      <w:szCs w:val="35"/>
      <w:lang w:val="vi-VN" w:eastAsia="ja-JP"/>
    </w:rPr>
  </w:style>
  <w:style w:type="character" w:customStyle="1" w:styleId="Bodytext35">
    <w:name w:val="Body text (35)_"/>
    <w:link w:val="Bodytext350"/>
    <w:locked/>
    <w:rsid w:val="00115D85"/>
    <w:rPr>
      <w:rFonts w:ascii="Consolas" w:hAnsi="Consolas"/>
      <w:sz w:val="19"/>
      <w:szCs w:val="19"/>
      <w:lang w:bidi="ar-SA"/>
    </w:rPr>
  </w:style>
  <w:style w:type="paragraph" w:customStyle="1" w:styleId="Bodytext350">
    <w:name w:val="Body text (35)"/>
    <w:basedOn w:val="Normal"/>
    <w:link w:val="Bodytext35"/>
    <w:rsid w:val="00115D85"/>
    <w:pPr>
      <w:widowControl w:val="0"/>
      <w:shd w:val="clear" w:color="auto" w:fill="FFFFFF"/>
      <w:spacing w:line="240" w:lineRule="atLeast"/>
      <w:ind w:firstLine="660"/>
      <w:jc w:val="both"/>
    </w:pPr>
    <w:rPr>
      <w:rFonts w:ascii="Consolas" w:hAnsi="Consolas"/>
      <w:sz w:val="19"/>
      <w:szCs w:val="19"/>
      <w:lang w:val="vi-VN" w:eastAsia="ja-JP"/>
    </w:rPr>
  </w:style>
  <w:style w:type="character" w:customStyle="1" w:styleId="Heading132">
    <w:name w:val="Heading #13 (2)_"/>
    <w:link w:val="Heading1320"/>
    <w:locked/>
    <w:rsid w:val="00115D85"/>
    <w:rPr>
      <w:spacing w:val="10"/>
      <w:sz w:val="21"/>
      <w:szCs w:val="21"/>
      <w:lang w:bidi="ar-SA"/>
    </w:rPr>
  </w:style>
  <w:style w:type="paragraph" w:customStyle="1" w:styleId="Heading1320">
    <w:name w:val="Heading #13 (2)"/>
    <w:basedOn w:val="Normal"/>
    <w:link w:val="Heading132"/>
    <w:rsid w:val="00115D85"/>
    <w:pPr>
      <w:widowControl w:val="0"/>
      <w:shd w:val="clear" w:color="auto" w:fill="FFFFFF"/>
      <w:spacing w:before="240" w:line="302" w:lineRule="exact"/>
    </w:pPr>
    <w:rPr>
      <w:spacing w:val="10"/>
      <w:sz w:val="21"/>
      <w:szCs w:val="21"/>
      <w:lang w:val="vi-VN" w:eastAsia="ja-JP"/>
    </w:rPr>
  </w:style>
  <w:style w:type="character" w:customStyle="1" w:styleId="Picturecaption">
    <w:name w:val="Picture caption_"/>
    <w:link w:val="Picturecaption0"/>
    <w:locked/>
    <w:rsid w:val="00115D85"/>
    <w:rPr>
      <w:spacing w:val="10"/>
      <w:sz w:val="21"/>
      <w:szCs w:val="21"/>
      <w:lang w:bidi="ar-SA"/>
    </w:rPr>
  </w:style>
  <w:style w:type="paragraph" w:customStyle="1" w:styleId="Picturecaption0">
    <w:name w:val="Picture caption"/>
    <w:basedOn w:val="Normal"/>
    <w:link w:val="Picturecaption"/>
    <w:rsid w:val="00115D85"/>
    <w:pPr>
      <w:widowControl w:val="0"/>
      <w:shd w:val="clear" w:color="auto" w:fill="FFFFFF"/>
      <w:spacing w:line="240" w:lineRule="atLeast"/>
    </w:pPr>
    <w:rPr>
      <w:spacing w:val="10"/>
      <w:sz w:val="21"/>
      <w:szCs w:val="21"/>
      <w:lang w:val="vi-VN" w:eastAsia="ja-JP"/>
    </w:rPr>
  </w:style>
  <w:style w:type="character" w:customStyle="1" w:styleId="Bodytext36">
    <w:name w:val="Body text (36)_"/>
    <w:link w:val="Bodytext360"/>
    <w:locked/>
    <w:rsid w:val="00115D85"/>
    <w:rPr>
      <w:spacing w:val="7"/>
      <w:sz w:val="22"/>
      <w:szCs w:val="22"/>
      <w:lang w:bidi="ar-SA"/>
    </w:rPr>
  </w:style>
  <w:style w:type="paragraph" w:customStyle="1" w:styleId="Bodytext360">
    <w:name w:val="Body text (36)"/>
    <w:basedOn w:val="Normal"/>
    <w:link w:val="Bodytext36"/>
    <w:rsid w:val="00115D85"/>
    <w:pPr>
      <w:widowControl w:val="0"/>
      <w:shd w:val="clear" w:color="auto" w:fill="FFFFFF"/>
      <w:spacing w:before="360" w:line="240" w:lineRule="atLeast"/>
    </w:pPr>
    <w:rPr>
      <w:spacing w:val="7"/>
      <w:sz w:val="22"/>
      <w:szCs w:val="22"/>
      <w:lang w:val="vi-VN" w:eastAsia="ja-JP"/>
    </w:rPr>
  </w:style>
  <w:style w:type="character" w:customStyle="1" w:styleId="Bodytext37">
    <w:name w:val="Body text (37)_"/>
    <w:link w:val="Bodytext370"/>
    <w:locked/>
    <w:rsid w:val="00115D85"/>
    <w:rPr>
      <w:i/>
      <w:iCs/>
      <w:spacing w:val="5"/>
      <w:sz w:val="16"/>
      <w:szCs w:val="16"/>
      <w:lang w:bidi="ar-SA"/>
    </w:rPr>
  </w:style>
  <w:style w:type="paragraph" w:customStyle="1" w:styleId="Bodytext370">
    <w:name w:val="Body text (37)"/>
    <w:basedOn w:val="Normal"/>
    <w:link w:val="Bodytext37"/>
    <w:rsid w:val="00115D85"/>
    <w:pPr>
      <w:widowControl w:val="0"/>
      <w:shd w:val="clear" w:color="auto" w:fill="FFFFFF"/>
      <w:spacing w:line="240" w:lineRule="atLeast"/>
      <w:jc w:val="both"/>
    </w:pPr>
    <w:rPr>
      <w:i/>
      <w:iCs/>
      <w:spacing w:val="5"/>
      <w:sz w:val="16"/>
      <w:szCs w:val="16"/>
      <w:lang w:val="vi-VN" w:eastAsia="ja-JP"/>
    </w:rPr>
  </w:style>
  <w:style w:type="character" w:customStyle="1" w:styleId="Bodytext38">
    <w:name w:val="Body text (38)_"/>
    <w:link w:val="Bodytext380"/>
    <w:locked/>
    <w:rsid w:val="00115D85"/>
    <w:rPr>
      <w:i/>
      <w:iCs/>
      <w:spacing w:val="8"/>
      <w:sz w:val="19"/>
      <w:szCs w:val="19"/>
      <w:lang w:bidi="ar-SA"/>
    </w:rPr>
  </w:style>
  <w:style w:type="paragraph" w:customStyle="1" w:styleId="Bodytext380">
    <w:name w:val="Body text (38)"/>
    <w:basedOn w:val="Normal"/>
    <w:link w:val="Bodytext38"/>
    <w:rsid w:val="00115D85"/>
    <w:pPr>
      <w:widowControl w:val="0"/>
      <w:shd w:val="clear" w:color="auto" w:fill="FFFFFF"/>
      <w:spacing w:line="259" w:lineRule="exact"/>
    </w:pPr>
    <w:rPr>
      <w:i/>
      <w:iCs/>
      <w:spacing w:val="8"/>
      <w:sz w:val="19"/>
      <w:szCs w:val="19"/>
      <w:lang w:val="vi-VN" w:eastAsia="ja-JP"/>
    </w:rPr>
  </w:style>
  <w:style w:type="character" w:customStyle="1" w:styleId="Bodytext39">
    <w:name w:val="Body text (39)_"/>
    <w:link w:val="Bodytext390"/>
    <w:locked/>
    <w:rsid w:val="00115D85"/>
    <w:rPr>
      <w:spacing w:val="9"/>
      <w:sz w:val="22"/>
      <w:szCs w:val="22"/>
      <w:lang w:bidi="ar-SA"/>
    </w:rPr>
  </w:style>
  <w:style w:type="paragraph" w:customStyle="1" w:styleId="Bodytext390">
    <w:name w:val="Body text (39)"/>
    <w:basedOn w:val="Normal"/>
    <w:link w:val="Bodytext39"/>
    <w:rsid w:val="00115D85"/>
    <w:pPr>
      <w:widowControl w:val="0"/>
      <w:shd w:val="clear" w:color="auto" w:fill="FFFFFF"/>
      <w:spacing w:after="420" w:line="240" w:lineRule="atLeast"/>
    </w:pPr>
    <w:rPr>
      <w:spacing w:val="9"/>
      <w:sz w:val="22"/>
      <w:szCs w:val="22"/>
      <w:lang w:val="vi-VN" w:eastAsia="ja-JP"/>
    </w:rPr>
  </w:style>
  <w:style w:type="character" w:customStyle="1" w:styleId="Bodytext400">
    <w:name w:val="Body text (40)_"/>
    <w:link w:val="Bodytext401"/>
    <w:locked/>
    <w:rsid w:val="00115D85"/>
    <w:rPr>
      <w:spacing w:val="16"/>
      <w:sz w:val="13"/>
      <w:szCs w:val="13"/>
      <w:lang w:bidi="ar-SA"/>
    </w:rPr>
  </w:style>
  <w:style w:type="paragraph" w:customStyle="1" w:styleId="Bodytext401">
    <w:name w:val="Body text (40)"/>
    <w:basedOn w:val="Normal"/>
    <w:link w:val="Bodytext400"/>
    <w:rsid w:val="00115D85"/>
    <w:pPr>
      <w:widowControl w:val="0"/>
      <w:shd w:val="clear" w:color="auto" w:fill="FFFFFF"/>
      <w:spacing w:before="660" w:line="240" w:lineRule="atLeast"/>
      <w:jc w:val="both"/>
    </w:pPr>
    <w:rPr>
      <w:spacing w:val="16"/>
      <w:sz w:val="13"/>
      <w:szCs w:val="13"/>
      <w:lang w:val="vi-VN" w:eastAsia="ja-JP"/>
    </w:rPr>
  </w:style>
  <w:style w:type="character" w:customStyle="1" w:styleId="Heading7">
    <w:name w:val="Heading #7_"/>
    <w:link w:val="Heading70"/>
    <w:locked/>
    <w:rsid w:val="00115D85"/>
    <w:rPr>
      <w:rFonts w:ascii="CordiaUPC" w:hAnsi="CordiaUPC"/>
      <w:lang w:bidi="ar-SA"/>
    </w:rPr>
  </w:style>
  <w:style w:type="paragraph" w:customStyle="1" w:styleId="Heading70">
    <w:name w:val="Heading #7"/>
    <w:basedOn w:val="Normal"/>
    <w:link w:val="Heading7"/>
    <w:rsid w:val="00115D85"/>
    <w:pPr>
      <w:widowControl w:val="0"/>
      <w:shd w:val="clear" w:color="auto" w:fill="FFFFFF"/>
      <w:spacing w:before="360" w:line="240" w:lineRule="atLeast"/>
      <w:jc w:val="both"/>
      <w:outlineLvl w:val="6"/>
    </w:pPr>
    <w:rPr>
      <w:rFonts w:ascii="CordiaUPC" w:hAnsi="CordiaUPC"/>
      <w:sz w:val="20"/>
      <w:szCs w:val="20"/>
      <w:lang w:val="vi-VN" w:eastAsia="ja-JP"/>
    </w:rPr>
  </w:style>
  <w:style w:type="character" w:customStyle="1" w:styleId="Heading133">
    <w:name w:val="Heading #13 (3)_"/>
    <w:link w:val="Heading1330"/>
    <w:locked/>
    <w:rsid w:val="00115D85"/>
    <w:rPr>
      <w:rFonts w:ascii="CordiaUPC" w:hAnsi="CordiaUPC"/>
      <w:noProof/>
      <w:sz w:val="36"/>
      <w:szCs w:val="36"/>
      <w:lang w:bidi="ar-SA"/>
    </w:rPr>
  </w:style>
  <w:style w:type="paragraph" w:customStyle="1" w:styleId="Heading1330">
    <w:name w:val="Heading #13 (3)"/>
    <w:basedOn w:val="Normal"/>
    <w:link w:val="Heading133"/>
    <w:rsid w:val="00115D85"/>
    <w:pPr>
      <w:widowControl w:val="0"/>
      <w:shd w:val="clear" w:color="auto" w:fill="FFFFFF"/>
      <w:spacing w:after="1140" w:line="240" w:lineRule="atLeast"/>
      <w:jc w:val="both"/>
    </w:pPr>
    <w:rPr>
      <w:rFonts w:ascii="CordiaUPC" w:hAnsi="CordiaUPC"/>
      <w:noProof/>
      <w:sz w:val="36"/>
      <w:szCs w:val="36"/>
      <w:lang w:val="vi-VN" w:eastAsia="ja-JP"/>
    </w:rPr>
  </w:style>
  <w:style w:type="character" w:customStyle="1" w:styleId="Bodytext41">
    <w:name w:val="Body text (41)_"/>
    <w:link w:val="Bodytext410"/>
    <w:locked/>
    <w:rsid w:val="00115D85"/>
    <w:rPr>
      <w:spacing w:val="10"/>
      <w:sz w:val="21"/>
      <w:szCs w:val="21"/>
      <w:lang w:bidi="ar-SA"/>
    </w:rPr>
  </w:style>
  <w:style w:type="paragraph" w:customStyle="1" w:styleId="Bodytext410">
    <w:name w:val="Body text (41)"/>
    <w:basedOn w:val="Normal"/>
    <w:link w:val="Bodytext41"/>
    <w:rsid w:val="00115D85"/>
    <w:pPr>
      <w:widowControl w:val="0"/>
      <w:shd w:val="clear" w:color="auto" w:fill="FFFFFF"/>
      <w:spacing w:line="283" w:lineRule="exact"/>
      <w:jc w:val="both"/>
    </w:pPr>
    <w:rPr>
      <w:spacing w:val="10"/>
      <w:sz w:val="21"/>
      <w:szCs w:val="21"/>
      <w:lang w:val="vi-VN" w:eastAsia="ja-JP"/>
    </w:rPr>
  </w:style>
  <w:style w:type="character" w:customStyle="1" w:styleId="Heading11">
    <w:name w:val="Heading #11_"/>
    <w:link w:val="Heading110"/>
    <w:locked/>
    <w:rsid w:val="00115D85"/>
    <w:rPr>
      <w:spacing w:val="10"/>
      <w:sz w:val="21"/>
      <w:szCs w:val="21"/>
      <w:lang w:bidi="ar-SA"/>
    </w:rPr>
  </w:style>
  <w:style w:type="paragraph" w:customStyle="1" w:styleId="Heading110">
    <w:name w:val="Heading #11"/>
    <w:basedOn w:val="Normal"/>
    <w:link w:val="Heading11"/>
    <w:rsid w:val="00115D85"/>
    <w:pPr>
      <w:widowControl w:val="0"/>
      <w:shd w:val="clear" w:color="auto" w:fill="FFFFFF"/>
      <w:spacing w:line="451" w:lineRule="exact"/>
      <w:jc w:val="both"/>
    </w:pPr>
    <w:rPr>
      <w:spacing w:val="10"/>
      <w:sz w:val="21"/>
      <w:szCs w:val="21"/>
      <w:lang w:val="vi-VN" w:eastAsia="ja-JP"/>
    </w:rPr>
  </w:style>
  <w:style w:type="character" w:customStyle="1" w:styleId="Tablecaption3">
    <w:name w:val="Table caption (3)_"/>
    <w:link w:val="Tablecaption30"/>
    <w:locked/>
    <w:rsid w:val="00115D85"/>
    <w:rPr>
      <w:rFonts w:ascii="Corbel" w:hAnsi="Corbel"/>
      <w:lang w:bidi="ar-SA"/>
    </w:rPr>
  </w:style>
  <w:style w:type="paragraph" w:customStyle="1" w:styleId="Tablecaption30">
    <w:name w:val="Table caption (3)"/>
    <w:basedOn w:val="Normal"/>
    <w:link w:val="Tablecaption3"/>
    <w:rsid w:val="00115D85"/>
    <w:pPr>
      <w:widowControl w:val="0"/>
      <w:shd w:val="clear" w:color="auto" w:fill="FFFFFF"/>
      <w:spacing w:line="240" w:lineRule="atLeast"/>
      <w:jc w:val="both"/>
    </w:pPr>
    <w:rPr>
      <w:rFonts w:ascii="Corbel" w:hAnsi="Corbel"/>
      <w:sz w:val="20"/>
      <w:szCs w:val="20"/>
      <w:lang w:val="vi-VN" w:eastAsia="ja-JP"/>
    </w:rPr>
  </w:style>
  <w:style w:type="character" w:customStyle="1" w:styleId="Bodytext43">
    <w:name w:val="Body text (43)_"/>
    <w:link w:val="Bodytext430"/>
    <w:locked/>
    <w:rsid w:val="00115D85"/>
    <w:rPr>
      <w:i/>
      <w:iCs/>
      <w:spacing w:val="5"/>
      <w:sz w:val="19"/>
      <w:szCs w:val="19"/>
      <w:lang w:bidi="ar-SA"/>
    </w:rPr>
  </w:style>
  <w:style w:type="paragraph" w:customStyle="1" w:styleId="Bodytext430">
    <w:name w:val="Body text (43)"/>
    <w:basedOn w:val="Normal"/>
    <w:link w:val="Bodytext43"/>
    <w:rsid w:val="00115D85"/>
    <w:pPr>
      <w:widowControl w:val="0"/>
      <w:shd w:val="clear" w:color="auto" w:fill="FFFFFF"/>
      <w:spacing w:line="230" w:lineRule="exact"/>
      <w:jc w:val="both"/>
    </w:pPr>
    <w:rPr>
      <w:i/>
      <w:iCs/>
      <w:spacing w:val="5"/>
      <w:sz w:val="19"/>
      <w:szCs w:val="19"/>
      <w:lang w:val="vi-VN" w:eastAsia="ja-JP"/>
    </w:rPr>
  </w:style>
  <w:style w:type="character" w:customStyle="1" w:styleId="Bodytext44">
    <w:name w:val="Body text (44)_"/>
    <w:link w:val="Bodytext441"/>
    <w:locked/>
    <w:rsid w:val="00115D85"/>
    <w:rPr>
      <w:spacing w:val="10"/>
      <w:sz w:val="15"/>
      <w:szCs w:val="15"/>
      <w:lang w:bidi="ar-SA"/>
    </w:rPr>
  </w:style>
  <w:style w:type="paragraph" w:customStyle="1" w:styleId="Bodytext441">
    <w:name w:val="Body text (44)1"/>
    <w:basedOn w:val="Normal"/>
    <w:link w:val="Bodytext44"/>
    <w:rsid w:val="00115D85"/>
    <w:pPr>
      <w:widowControl w:val="0"/>
      <w:shd w:val="clear" w:color="auto" w:fill="FFFFFF"/>
      <w:spacing w:line="230" w:lineRule="exact"/>
      <w:jc w:val="both"/>
    </w:pPr>
    <w:rPr>
      <w:spacing w:val="10"/>
      <w:sz w:val="15"/>
      <w:szCs w:val="15"/>
      <w:lang w:val="vi-VN" w:eastAsia="ja-JP"/>
    </w:rPr>
  </w:style>
  <w:style w:type="character" w:customStyle="1" w:styleId="Bodytext45">
    <w:name w:val="Body text (45)_"/>
    <w:link w:val="Bodytext450"/>
    <w:locked/>
    <w:rsid w:val="00115D85"/>
    <w:rPr>
      <w:spacing w:val="14"/>
      <w:sz w:val="19"/>
      <w:szCs w:val="19"/>
      <w:lang w:bidi="ar-SA"/>
    </w:rPr>
  </w:style>
  <w:style w:type="paragraph" w:customStyle="1" w:styleId="Bodytext450">
    <w:name w:val="Body text (45)"/>
    <w:basedOn w:val="Normal"/>
    <w:link w:val="Bodytext45"/>
    <w:rsid w:val="00115D85"/>
    <w:pPr>
      <w:widowControl w:val="0"/>
      <w:shd w:val="clear" w:color="auto" w:fill="FFFFFF"/>
      <w:spacing w:line="230" w:lineRule="exact"/>
      <w:jc w:val="both"/>
    </w:pPr>
    <w:rPr>
      <w:spacing w:val="14"/>
      <w:sz w:val="19"/>
      <w:szCs w:val="19"/>
      <w:lang w:val="vi-VN" w:eastAsia="ja-JP"/>
    </w:rPr>
  </w:style>
  <w:style w:type="character" w:customStyle="1" w:styleId="Bodytext42">
    <w:name w:val="Body text (42)_"/>
    <w:link w:val="Bodytext420"/>
    <w:locked/>
    <w:rsid w:val="00115D85"/>
    <w:rPr>
      <w:spacing w:val="13"/>
      <w:sz w:val="19"/>
      <w:szCs w:val="19"/>
      <w:lang w:bidi="ar-SA"/>
    </w:rPr>
  </w:style>
  <w:style w:type="paragraph" w:customStyle="1" w:styleId="Bodytext420">
    <w:name w:val="Body text (42)"/>
    <w:basedOn w:val="Normal"/>
    <w:link w:val="Bodytext42"/>
    <w:rsid w:val="00115D85"/>
    <w:pPr>
      <w:widowControl w:val="0"/>
      <w:shd w:val="clear" w:color="auto" w:fill="FFFFFF"/>
      <w:spacing w:before="1080" w:line="269" w:lineRule="exact"/>
      <w:jc w:val="right"/>
    </w:pPr>
    <w:rPr>
      <w:spacing w:val="13"/>
      <w:sz w:val="19"/>
      <w:szCs w:val="19"/>
      <w:lang w:val="vi-VN" w:eastAsia="ja-JP"/>
    </w:rPr>
  </w:style>
  <w:style w:type="character" w:customStyle="1" w:styleId="Heading100">
    <w:name w:val="Heading #10_"/>
    <w:link w:val="Heading101"/>
    <w:locked/>
    <w:rsid w:val="00115D85"/>
    <w:rPr>
      <w:spacing w:val="22"/>
      <w:w w:val="66"/>
      <w:sz w:val="30"/>
      <w:szCs w:val="30"/>
      <w:lang w:bidi="ar-SA"/>
    </w:rPr>
  </w:style>
  <w:style w:type="paragraph" w:customStyle="1" w:styleId="Heading101">
    <w:name w:val="Heading #10"/>
    <w:basedOn w:val="Normal"/>
    <w:link w:val="Heading100"/>
    <w:rsid w:val="00115D85"/>
    <w:pPr>
      <w:widowControl w:val="0"/>
      <w:shd w:val="clear" w:color="auto" w:fill="FFFFFF"/>
      <w:spacing w:line="302" w:lineRule="exact"/>
      <w:jc w:val="both"/>
    </w:pPr>
    <w:rPr>
      <w:spacing w:val="22"/>
      <w:w w:val="66"/>
      <w:sz w:val="30"/>
      <w:szCs w:val="30"/>
      <w:lang w:val="vi-VN" w:eastAsia="ja-JP"/>
    </w:rPr>
  </w:style>
  <w:style w:type="character" w:customStyle="1" w:styleId="Heading13">
    <w:name w:val="Heading #13_"/>
    <w:link w:val="Heading130"/>
    <w:locked/>
    <w:rsid w:val="00115D85"/>
    <w:rPr>
      <w:rFonts w:ascii="Candara" w:hAnsi="Candara"/>
      <w:spacing w:val="43"/>
      <w:sz w:val="16"/>
      <w:szCs w:val="16"/>
      <w:lang w:bidi="ar-SA"/>
    </w:rPr>
  </w:style>
  <w:style w:type="paragraph" w:customStyle="1" w:styleId="Heading130">
    <w:name w:val="Heading #13"/>
    <w:basedOn w:val="Normal"/>
    <w:link w:val="Heading13"/>
    <w:rsid w:val="00115D85"/>
    <w:pPr>
      <w:widowControl w:val="0"/>
      <w:shd w:val="clear" w:color="auto" w:fill="FFFFFF"/>
      <w:spacing w:after="540" w:line="302" w:lineRule="exact"/>
      <w:jc w:val="both"/>
    </w:pPr>
    <w:rPr>
      <w:rFonts w:ascii="Candara" w:hAnsi="Candara"/>
      <w:spacing w:val="43"/>
      <w:sz w:val="16"/>
      <w:szCs w:val="16"/>
      <w:lang w:val="vi-VN" w:eastAsia="ja-JP"/>
    </w:rPr>
  </w:style>
  <w:style w:type="character" w:customStyle="1" w:styleId="Tableofcontents">
    <w:name w:val="Table of contents_"/>
    <w:link w:val="Tableofcontents0"/>
    <w:locked/>
    <w:rsid w:val="00115D85"/>
    <w:rPr>
      <w:spacing w:val="11"/>
      <w:sz w:val="18"/>
      <w:szCs w:val="18"/>
      <w:lang w:bidi="ar-SA"/>
    </w:rPr>
  </w:style>
  <w:style w:type="paragraph" w:customStyle="1" w:styleId="Tableofcontents0">
    <w:name w:val="Table of contents"/>
    <w:basedOn w:val="Normal"/>
    <w:link w:val="Tableofcontents"/>
    <w:rsid w:val="00115D85"/>
    <w:pPr>
      <w:widowControl w:val="0"/>
      <w:shd w:val="clear" w:color="auto" w:fill="FFFFFF"/>
      <w:spacing w:line="240" w:lineRule="atLeast"/>
      <w:jc w:val="both"/>
    </w:pPr>
    <w:rPr>
      <w:spacing w:val="11"/>
      <w:sz w:val="18"/>
      <w:szCs w:val="18"/>
      <w:lang w:val="vi-VN" w:eastAsia="ja-JP"/>
    </w:rPr>
  </w:style>
  <w:style w:type="character" w:customStyle="1" w:styleId="Tableofcontents2">
    <w:name w:val="Table of contents (2)_"/>
    <w:link w:val="Tableofcontents20"/>
    <w:locked/>
    <w:rsid w:val="00115D85"/>
    <w:rPr>
      <w:spacing w:val="13"/>
      <w:sz w:val="21"/>
      <w:szCs w:val="21"/>
      <w:lang w:bidi="ar-SA"/>
    </w:rPr>
  </w:style>
  <w:style w:type="paragraph" w:customStyle="1" w:styleId="Tableofcontents20">
    <w:name w:val="Table of contents (2)"/>
    <w:basedOn w:val="Normal"/>
    <w:link w:val="Tableofcontents2"/>
    <w:rsid w:val="00115D85"/>
    <w:pPr>
      <w:widowControl w:val="0"/>
      <w:shd w:val="clear" w:color="auto" w:fill="FFFFFF"/>
      <w:spacing w:line="240" w:lineRule="atLeast"/>
      <w:jc w:val="both"/>
    </w:pPr>
    <w:rPr>
      <w:spacing w:val="13"/>
      <w:sz w:val="21"/>
      <w:szCs w:val="21"/>
      <w:lang w:val="vi-VN" w:eastAsia="ja-JP"/>
    </w:rPr>
  </w:style>
  <w:style w:type="character" w:customStyle="1" w:styleId="Tableofcontents3">
    <w:name w:val="Table of contents (3)_"/>
    <w:link w:val="Tableofcontents30"/>
    <w:locked/>
    <w:rsid w:val="00115D85"/>
    <w:rPr>
      <w:spacing w:val="10"/>
      <w:sz w:val="15"/>
      <w:szCs w:val="15"/>
      <w:lang w:bidi="ar-SA"/>
    </w:rPr>
  </w:style>
  <w:style w:type="paragraph" w:customStyle="1" w:styleId="Tableofcontents30">
    <w:name w:val="Table of contents (3)"/>
    <w:basedOn w:val="Normal"/>
    <w:link w:val="Tableofcontents3"/>
    <w:rsid w:val="00115D85"/>
    <w:pPr>
      <w:widowControl w:val="0"/>
      <w:shd w:val="clear" w:color="auto" w:fill="FFFFFF"/>
      <w:spacing w:line="240" w:lineRule="atLeast"/>
      <w:jc w:val="both"/>
    </w:pPr>
    <w:rPr>
      <w:spacing w:val="10"/>
      <w:sz w:val="15"/>
      <w:szCs w:val="15"/>
      <w:lang w:val="vi-VN" w:eastAsia="ja-JP"/>
    </w:rPr>
  </w:style>
  <w:style w:type="character" w:customStyle="1" w:styleId="Tableofcontents4">
    <w:name w:val="Table of contents (4)_"/>
    <w:link w:val="Tableofcontents40"/>
    <w:locked/>
    <w:rsid w:val="00115D85"/>
    <w:rPr>
      <w:rFonts w:ascii="Corbel" w:hAnsi="Corbel"/>
      <w:spacing w:val="-10"/>
      <w:sz w:val="8"/>
      <w:szCs w:val="8"/>
      <w:lang w:bidi="ar-SA"/>
    </w:rPr>
  </w:style>
  <w:style w:type="paragraph" w:customStyle="1" w:styleId="Tableofcontents40">
    <w:name w:val="Table of contents (4)"/>
    <w:basedOn w:val="Normal"/>
    <w:link w:val="Tableofcontents4"/>
    <w:rsid w:val="00115D85"/>
    <w:pPr>
      <w:widowControl w:val="0"/>
      <w:shd w:val="clear" w:color="auto" w:fill="FFFFFF"/>
      <w:spacing w:line="240" w:lineRule="atLeast"/>
      <w:jc w:val="both"/>
    </w:pPr>
    <w:rPr>
      <w:rFonts w:ascii="Corbel" w:hAnsi="Corbel"/>
      <w:spacing w:val="-10"/>
      <w:sz w:val="8"/>
      <w:szCs w:val="8"/>
      <w:lang w:val="vi-VN" w:eastAsia="ja-JP"/>
    </w:rPr>
  </w:style>
  <w:style w:type="character" w:customStyle="1" w:styleId="Headerorfooter6">
    <w:name w:val="Header or footer (6)_"/>
    <w:link w:val="Headerorfooter60"/>
    <w:locked/>
    <w:rsid w:val="00115D85"/>
    <w:rPr>
      <w:noProof/>
      <w:lang w:bidi="ar-SA"/>
    </w:rPr>
  </w:style>
  <w:style w:type="paragraph" w:customStyle="1" w:styleId="Headerorfooter60">
    <w:name w:val="Header or footer (6)"/>
    <w:basedOn w:val="Normal"/>
    <w:link w:val="Headerorfooter6"/>
    <w:rsid w:val="00115D85"/>
    <w:pPr>
      <w:widowControl w:val="0"/>
      <w:shd w:val="clear" w:color="auto" w:fill="FFFFFF"/>
      <w:spacing w:line="240" w:lineRule="atLeast"/>
    </w:pPr>
    <w:rPr>
      <w:noProof/>
      <w:sz w:val="20"/>
      <w:szCs w:val="20"/>
      <w:lang w:val="vi-VN" w:eastAsia="ja-JP"/>
    </w:rPr>
  </w:style>
  <w:style w:type="character" w:customStyle="1" w:styleId="Bodytext46">
    <w:name w:val="Body text (46)_"/>
    <w:link w:val="Bodytext460"/>
    <w:locked/>
    <w:rsid w:val="00115D85"/>
    <w:rPr>
      <w:i/>
      <w:iCs/>
      <w:spacing w:val="7"/>
      <w:sz w:val="22"/>
      <w:szCs w:val="22"/>
      <w:lang w:bidi="ar-SA"/>
    </w:rPr>
  </w:style>
  <w:style w:type="paragraph" w:customStyle="1" w:styleId="Bodytext460">
    <w:name w:val="Body text (46)"/>
    <w:basedOn w:val="Normal"/>
    <w:link w:val="Bodytext46"/>
    <w:rsid w:val="00115D85"/>
    <w:pPr>
      <w:widowControl w:val="0"/>
      <w:shd w:val="clear" w:color="auto" w:fill="FFFFFF"/>
      <w:spacing w:line="283" w:lineRule="exact"/>
      <w:jc w:val="both"/>
    </w:pPr>
    <w:rPr>
      <w:i/>
      <w:iCs/>
      <w:spacing w:val="7"/>
      <w:sz w:val="22"/>
      <w:szCs w:val="22"/>
      <w:lang w:val="vi-VN" w:eastAsia="ja-JP"/>
    </w:rPr>
  </w:style>
  <w:style w:type="character" w:customStyle="1" w:styleId="Bodytext47">
    <w:name w:val="Body text (47)_"/>
    <w:link w:val="Bodytext470"/>
    <w:locked/>
    <w:rsid w:val="00115D85"/>
    <w:rPr>
      <w:rFonts w:ascii="Calibri" w:hAnsi="Calibri"/>
      <w:spacing w:val="12"/>
      <w:sz w:val="21"/>
      <w:szCs w:val="21"/>
      <w:lang w:bidi="ar-SA"/>
    </w:rPr>
  </w:style>
  <w:style w:type="paragraph" w:customStyle="1" w:styleId="Bodytext470">
    <w:name w:val="Body text (47)"/>
    <w:basedOn w:val="Normal"/>
    <w:link w:val="Bodytext47"/>
    <w:rsid w:val="00115D85"/>
    <w:pPr>
      <w:widowControl w:val="0"/>
      <w:shd w:val="clear" w:color="auto" w:fill="FFFFFF"/>
      <w:spacing w:line="283" w:lineRule="exact"/>
      <w:jc w:val="both"/>
    </w:pPr>
    <w:rPr>
      <w:rFonts w:ascii="Calibri" w:hAnsi="Calibri"/>
      <w:spacing w:val="12"/>
      <w:sz w:val="21"/>
      <w:szCs w:val="21"/>
      <w:lang w:val="vi-VN" w:eastAsia="ja-JP"/>
    </w:rPr>
  </w:style>
  <w:style w:type="character" w:customStyle="1" w:styleId="Headerorfooter7">
    <w:name w:val="Header or footer (7)_"/>
    <w:link w:val="Headerorfooter70"/>
    <w:locked/>
    <w:rsid w:val="00115D85"/>
    <w:rPr>
      <w:rFonts w:ascii="Calibri" w:hAnsi="Calibri"/>
      <w:i/>
      <w:iCs/>
      <w:sz w:val="10"/>
      <w:szCs w:val="10"/>
      <w:lang w:bidi="ar-SA"/>
    </w:rPr>
  </w:style>
  <w:style w:type="paragraph" w:customStyle="1" w:styleId="Headerorfooter70">
    <w:name w:val="Header or footer (7)"/>
    <w:basedOn w:val="Normal"/>
    <w:link w:val="Headerorfooter7"/>
    <w:rsid w:val="00115D85"/>
    <w:pPr>
      <w:widowControl w:val="0"/>
      <w:shd w:val="clear" w:color="auto" w:fill="FFFFFF"/>
      <w:spacing w:line="240" w:lineRule="atLeast"/>
    </w:pPr>
    <w:rPr>
      <w:rFonts w:ascii="Calibri" w:hAnsi="Calibri"/>
      <w:i/>
      <w:iCs/>
      <w:sz w:val="10"/>
      <w:szCs w:val="10"/>
      <w:lang w:val="vi-VN" w:eastAsia="ja-JP"/>
    </w:rPr>
  </w:style>
  <w:style w:type="character" w:customStyle="1" w:styleId="Heading121">
    <w:name w:val="Heading #12_"/>
    <w:link w:val="Heading122"/>
    <w:locked/>
    <w:rsid w:val="00115D85"/>
    <w:rPr>
      <w:spacing w:val="10"/>
      <w:sz w:val="21"/>
      <w:szCs w:val="21"/>
      <w:lang w:bidi="ar-SA"/>
    </w:rPr>
  </w:style>
  <w:style w:type="paragraph" w:customStyle="1" w:styleId="Heading122">
    <w:name w:val="Heading #12"/>
    <w:basedOn w:val="Normal"/>
    <w:link w:val="Heading121"/>
    <w:rsid w:val="00115D85"/>
    <w:pPr>
      <w:widowControl w:val="0"/>
      <w:shd w:val="clear" w:color="auto" w:fill="FFFFFF"/>
      <w:spacing w:after="240" w:line="302" w:lineRule="exact"/>
      <w:jc w:val="both"/>
    </w:pPr>
    <w:rPr>
      <w:spacing w:val="10"/>
      <w:sz w:val="21"/>
      <w:szCs w:val="21"/>
      <w:lang w:val="vi-VN" w:eastAsia="ja-JP"/>
    </w:rPr>
  </w:style>
  <w:style w:type="character" w:customStyle="1" w:styleId="Bodytext48">
    <w:name w:val="Body text (48)_"/>
    <w:link w:val="Bodytext480"/>
    <w:locked/>
    <w:rsid w:val="00115D85"/>
    <w:rPr>
      <w:rFonts w:ascii="CordiaUPC" w:hAnsi="CordiaUPC"/>
      <w:lang w:bidi="ar-SA"/>
    </w:rPr>
  </w:style>
  <w:style w:type="paragraph" w:customStyle="1" w:styleId="Bodytext480">
    <w:name w:val="Body text (48)"/>
    <w:basedOn w:val="Normal"/>
    <w:link w:val="Bodytext48"/>
    <w:rsid w:val="00115D85"/>
    <w:pPr>
      <w:widowControl w:val="0"/>
      <w:shd w:val="clear" w:color="auto" w:fill="FFFFFF"/>
      <w:spacing w:line="442" w:lineRule="exact"/>
      <w:jc w:val="both"/>
    </w:pPr>
    <w:rPr>
      <w:rFonts w:ascii="CordiaUPC" w:hAnsi="CordiaUPC"/>
      <w:sz w:val="20"/>
      <w:szCs w:val="20"/>
      <w:lang w:val="vi-VN" w:eastAsia="ja-JP"/>
    </w:rPr>
  </w:style>
  <w:style w:type="character" w:customStyle="1" w:styleId="Bodytext49">
    <w:name w:val="Body text (49)_"/>
    <w:link w:val="Bodytext490"/>
    <w:locked/>
    <w:rsid w:val="00115D85"/>
    <w:rPr>
      <w:rFonts w:ascii="CordiaUPC" w:hAnsi="CordiaUPC"/>
      <w:noProof/>
      <w:sz w:val="33"/>
      <w:szCs w:val="33"/>
      <w:lang w:bidi="ar-SA"/>
    </w:rPr>
  </w:style>
  <w:style w:type="paragraph" w:customStyle="1" w:styleId="Bodytext490">
    <w:name w:val="Body text (49)"/>
    <w:basedOn w:val="Normal"/>
    <w:link w:val="Bodytext49"/>
    <w:rsid w:val="00115D85"/>
    <w:pPr>
      <w:widowControl w:val="0"/>
      <w:shd w:val="clear" w:color="auto" w:fill="FFFFFF"/>
      <w:spacing w:after="900" w:line="442" w:lineRule="exact"/>
      <w:jc w:val="both"/>
    </w:pPr>
    <w:rPr>
      <w:rFonts w:ascii="CordiaUPC" w:hAnsi="CordiaUPC"/>
      <w:noProof/>
      <w:sz w:val="33"/>
      <w:szCs w:val="33"/>
      <w:lang w:val="vi-VN" w:eastAsia="ja-JP"/>
    </w:rPr>
  </w:style>
  <w:style w:type="character" w:customStyle="1" w:styleId="Bodytext500">
    <w:name w:val="Body text (50)_"/>
    <w:link w:val="Bodytext501"/>
    <w:locked/>
    <w:rsid w:val="00115D85"/>
    <w:rPr>
      <w:i/>
      <w:iCs/>
      <w:spacing w:val="9"/>
      <w:sz w:val="16"/>
      <w:szCs w:val="16"/>
      <w:lang w:bidi="ar-SA"/>
    </w:rPr>
  </w:style>
  <w:style w:type="paragraph" w:customStyle="1" w:styleId="Bodytext501">
    <w:name w:val="Body text (50)1"/>
    <w:basedOn w:val="Normal"/>
    <w:link w:val="Bodytext500"/>
    <w:rsid w:val="00115D85"/>
    <w:pPr>
      <w:widowControl w:val="0"/>
      <w:shd w:val="clear" w:color="auto" w:fill="FFFFFF"/>
      <w:spacing w:line="240" w:lineRule="atLeast"/>
    </w:pPr>
    <w:rPr>
      <w:i/>
      <w:iCs/>
      <w:spacing w:val="9"/>
      <w:sz w:val="16"/>
      <w:szCs w:val="16"/>
      <w:lang w:val="vi-VN" w:eastAsia="ja-JP"/>
    </w:rPr>
  </w:style>
  <w:style w:type="character" w:customStyle="1" w:styleId="Bodytext51">
    <w:name w:val="Body text (51)_"/>
    <w:link w:val="Bodytext510"/>
    <w:locked/>
    <w:rsid w:val="00115D85"/>
    <w:rPr>
      <w:spacing w:val="12"/>
      <w:sz w:val="21"/>
      <w:szCs w:val="21"/>
      <w:lang w:bidi="ar-SA"/>
    </w:rPr>
  </w:style>
  <w:style w:type="paragraph" w:customStyle="1" w:styleId="Bodytext510">
    <w:name w:val="Body text (51)"/>
    <w:basedOn w:val="Normal"/>
    <w:link w:val="Bodytext51"/>
    <w:rsid w:val="00115D85"/>
    <w:pPr>
      <w:widowControl w:val="0"/>
      <w:shd w:val="clear" w:color="auto" w:fill="FFFFFF"/>
      <w:spacing w:after="600" w:line="240" w:lineRule="atLeast"/>
    </w:pPr>
    <w:rPr>
      <w:spacing w:val="12"/>
      <w:sz w:val="21"/>
      <w:szCs w:val="21"/>
      <w:lang w:val="vi-VN" w:eastAsia="ja-JP"/>
    </w:rPr>
  </w:style>
  <w:style w:type="character" w:customStyle="1" w:styleId="Bodytext52">
    <w:name w:val="Body text (52)_"/>
    <w:link w:val="Bodytext520"/>
    <w:locked/>
    <w:rsid w:val="00115D85"/>
    <w:rPr>
      <w:i/>
      <w:iCs/>
      <w:spacing w:val="-4"/>
      <w:sz w:val="9"/>
      <w:szCs w:val="9"/>
      <w:lang w:bidi="ar-SA"/>
    </w:rPr>
  </w:style>
  <w:style w:type="paragraph" w:customStyle="1" w:styleId="Bodytext520">
    <w:name w:val="Body text (52)"/>
    <w:basedOn w:val="Normal"/>
    <w:link w:val="Bodytext52"/>
    <w:rsid w:val="00115D85"/>
    <w:pPr>
      <w:widowControl w:val="0"/>
      <w:shd w:val="clear" w:color="auto" w:fill="FFFFFF"/>
      <w:spacing w:line="240" w:lineRule="atLeast"/>
    </w:pPr>
    <w:rPr>
      <w:i/>
      <w:iCs/>
      <w:spacing w:val="-4"/>
      <w:sz w:val="9"/>
      <w:szCs w:val="9"/>
      <w:lang w:val="vi-VN" w:eastAsia="ja-JP"/>
    </w:rPr>
  </w:style>
  <w:style w:type="character" w:customStyle="1" w:styleId="Headerorfooter8">
    <w:name w:val="Header or footer (8)_"/>
    <w:link w:val="Headerorfooter80"/>
    <w:locked/>
    <w:rsid w:val="00115D85"/>
    <w:rPr>
      <w:i/>
      <w:iCs/>
      <w:spacing w:val="4"/>
      <w:sz w:val="18"/>
      <w:szCs w:val="18"/>
      <w:lang w:bidi="ar-SA"/>
    </w:rPr>
  </w:style>
  <w:style w:type="paragraph" w:customStyle="1" w:styleId="Headerorfooter80">
    <w:name w:val="Header or footer (8)"/>
    <w:basedOn w:val="Normal"/>
    <w:link w:val="Headerorfooter8"/>
    <w:rsid w:val="00115D85"/>
    <w:pPr>
      <w:widowControl w:val="0"/>
      <w:shd w:val="clear" w:color="auto" w:fill="FFFFFF"/>
      <w:spacing w:line="240" w:lineRule="atLeast"/>
      <w:jc w:val="both"/>
    </w:pPr>
    <w:rPr>
      <w:i/>
      <w:iCs/>
      <w:spacing w:val="4"/>
      <w:sz w:val="18"/>
      <w:szCs w:val="18"/>
      <w:lang w:val="vi-VN" w:eastAsia="ja-JP"/>
    </w:rPr>
  </w:style>
  <w:style w:type="character" w:customStyle="1" w:styleId="Heading8">
    <w:name w:val="Heading #8_"/>
    <w:link w:val="Heading80"/>
    <w:locked/>
    <w:rsid w:val="00115D85"/>
    <w:rPr>
      <w:i/>
      <w:iCs/>
      <w:spacing w:val="5"/>
      <w:sz w:val="21"/>
      <w:szCs w:val="21"/>
      <w:lang w:bidi="ar-SA"/>
    </w:rPr>
  </w:style>
  <w:style w:type="paragraph" w:customStyle="1" w:styleId="Heading80">
    <w:name w:val="Heading #8"/>
    <w:basedOn w:val="Normal"/>
    <w:link w:val="Heading8"/>
    <w:rsid w:val="00115D85"/>
    <w:pPr>
      <w:widowControl w:val="0"/>
      <w:shd w:val="clear" w:color="auto" w:fill="FFFFFF"/>
      <w:spacing w:line="240" w:lineRule="atLeast"/>
      <w:outlineLvl w:val="7"/>
    </w:pPr>
    <w:rPr>
      <w:i/>
      <w:iCs/>
      <w:spacing w:val="5"/>
      <w:sz w:val="21"/>
      <w:szCs w:val="21"/>
      <w:lang w:val="vi-VN" w:eastAsia="ja-JP"/>
    </w:rPr>
  </w:style>
  <w:style w:type="character" w:customStyle="1" w:styleId="Tablecaption4">
    <w:name w:val="Table caption (4)_"/>
    <w:link w:val="Tablecaption40"/>
    <w:locked/>
    <w:rsid w:val="00115D85"/>
    <w:rPr>
      <w:i/>
      <w:iCs/>
      <w:spacing w:val="4"/>
      <w:sz w:val="21"/>
      <w:szCs w:val="21"/>
      <w:lang w:bidi="ar-SA"/>
    </w:rPr>
  </w:style>
  <w:style w:type="paragraph" w:customStyle="1" w:styleId="Tablecaption40">
    <w:name w:val="Table caption (4)"/>
    <w:basedOn w:val="Normal"/>
    <w:link w:val="Tablecaption4"/>
    <w:rsid w:val="00115D85"/>
    <w:pPr>
      <w:widowControl w:val="0"/>
      <w:shd w:val="clear" w:color="auto" w:fill="FFFFFF"/>
      <w:spacing w:line="389" w:lineRule="exact"/>
      <w:jc w:val="both"/>
    </w:pPr>
    <w:rPr>
      <w:i/>
      <w:iCs/>
      <w:spacing w:val="4"/>
      <w:sz w:val="21"/>
      <w:szCs w:val="21"/>
      <w:lang w:val="vi-VN" w:eastAsia="ja-JP"/>
    </w:rPr>
  </w:style>
  <w:style w:type="character" w:customStyle="1" w:styleId="Headerorfooter9">
    <w:name w:val="Header or footer (9)_"/>
    <w:link w:val="Headerorfooter90"/>
    <w:locked/>
    <w:rsid w:val="00115D85"/>
    <w:rPr>
      <w:b/>
      <w:bCs/>
      <w:noProof/>
      <w:spacing w:val="-5"/>
      <w:sz w:val="16"/>
      <w:szCs w:val="16"/>
      <w:lang w:bidi="ar-SA"/>
    </w:rPr>
  </w:style>
  <w:style w:type="paragraph" w:customStyle="1" w:styleId="Headerorfooter90">
    <w:name w:val="Header or footer (9)"/>
    <w:basedOn w:val="Normal"/>
    <w:link w:val="Headerorfooter9"/>
    <w:rsid w:val="00115D85"/>
    <w:pPr>
      <w:widowControl w:val="0"/>
      <w:shd w:val="clear" w:color="auto" w:fill="FFFFFF"/>
      <w:spacing w:line="240" w:lineRule="atLeast"/>
    </w:pPr>
    <w:rPr>
      <w:b/>
      <w:bCs/>
      <w:noProof/>
      <w:spacing w:val="-5"/>
      <w:sz w:val="16"/>
      <w:szCs w:val="16"/>
      <w:lang w:val="vi-VN" w:eastAsia="ja-JP"/>
    </w:rPr>
  </w:style>
  <w:style w:type="character" w:customStyle="1" w:styleId="Bodytext53">
    <w:name w:val="Body text (53)_"/>
    <w:link w:val="Bodytext530"/>
    <w:locked/>
    <w:rsid w:val="00115D85"/>
    <w:rPr>
      <w:spacing w:val="9"/>
      <w:sz w:val="25"/>
      <w:szCs w:val="25"/>
      <w:lang w:bidi="ar-SA"/>
    </w:rPr>
  </w:style>
  <w:style w:type="paragraph" w:customStyle="1" w:styleId="Bodytext530">
    <w:name w:val="Body text (53)"/>
    <w:basedOn w:val="Normal"/>
    <w:link w:val="Bodytext53"/>
    <w:rsid w:val="00115D85"/>
    <w:pPr>
      <w:widowControl w:val="0"/>
      <w:shd w:val="clear" w:color="auto" w:fill="FFFFFF"/>
      <w:spacing w:after="180" w:line="240" w:lineRule="atLeast"/>
    </w:pPr>
    <w:rPr>
      <w:spacing w:val="9"/>
      <w:sz w:val="25"/>
      <w:szCs w:val="25"/>
      <w:lang w:val="vi-VN" w:eastAsia="ja-JP"/>
    </w:rPr>
  </w:style>
  <w:style w:type="character" w:customStyle="1" w:styleId="Tablecaption5">
    <w:name w:val="Table caption (5)_"/>
    <w:link w:val="Tablecaption50"/>
    <w:locked/>
    <w:rsid w:val="00115D85"/>
    <w:rPr>
      <w:i/>
      <w:iCs/>
      <w:spacing w:val="9"/>
      <w:sz w:val="21"/>
      <w:szCs w:val="21"/>
      <w:lang w:bidi="ar-SA"/>
    </w:rPr>
  </w:style>
  <w:style w:type="paragraph" w:customStyle="1" w:styleId="Tablecaption50">
    <w:name w:val="Table caption (5)"/>
    <w:basedOn w:val="Normal"/>
    <w:link w:val="Tablecaption5"/>
    <w:rsid w:val="00115D85"/>
    <w:pPr>
      <w:widowControl w:val="0"/>
      <w:shd w:val="clear" w:color="auto" w:fill="FFFFFF"/>
      <w:spacing w:line="394" w:lineRule="exact"/>
      <w:jc w:val="both"/>
    </w:pPr>
    <w:rPr>
      <w:i/>
      <w:iCs/>
      <w:spacing w:val="9"/>
      <w:sz w:val="21"/>
      <w:szCs w:val="21"/>
      <w:lang w:val="vi-VN" w:eastAsia="ja-JP"/>
    </w:rPr>
  </w:style>
  <w:style w:type="character" w:customStyle="1" w:styleId="Headerorfooter10">
    <w:name w:val="Header or footer (10)_"/>
    <w:link w:val="Headerorfooter100"/>
    <w:locked/>
    <w:rsid w:val="00115D85"/>
    <w:rPr>
      <w:spacing w:val="12"/>
      <w:sz w:val="21"/>
      <w:szCs w:val="21"/>
      <w:lang w:bidi="ar-SA"/>
    </w:rPr>
  </w:style>
  <w:style w:type="paragraph" w:customStyle="1" w:styleId="Headerorfooter100">
    <w:name w:val="Header or footer (10)"/>
    <w:basedOn w:val="Normal"/>
    <w:link w:val="Headerorfooter10"/>
    <w:rsid w:val="00115D85"/>
    <w:pPr>
      <w:widowControl w:val="0"/>
      <w:shd w:val="clear" w:color="auto" w:fill="FFFFFF"/>
      <w:spacing w:line="240" w:lineRule="atLeast"/>
    </w:pPr>
    <w:rPr>
      <w:spacing w:val="12"/>
      <w:sz w:val="21"/>
      <w:szCs w:val="21"/>
      <w:lang w:val="vi-VN" w:eastAsia="ja-JP"/>
    </w:rPr>
  </w:style>
  <w:style w:type="character" w:customStyle="1" w:styleId="Bodytext54">
    <w:name w:val="Body text (54)_"/>
    <w:link w:val="Bodytext540"/>
    <w:locked/>
    <w:rsid w:val="00115D85"/>
    <w:rPr>
      <w:spacing w:val="5"/>
      <w:sz w:val="21"/>
      <w:szCs w:val="21"/>
      <w:lang w:bidi="ar-SA"/>
    </w:rPr>
  </w:style>
  <w:style w:type="paragraph" w:customStyle="1" w:styleId="Bodytext540">
    <w:name w:val="Body text (54)"/>
    <w:basedOn w:val="Normal"/>
    <w:link w:val="Bodytext54"/>
    <w:rsid w:val="00115D85"/>
    <w:pPr>
      <w:widowControl w:val="0"/>
      <w:shd w:val="clear" w:color="auto" w:fill="FFFFFF"/>
      <w:spacing w:line="398" w:lineRule="exact"/>
      <w:jc w:val="both"/>
    </w:pPr>
    <w:rPr>
      <w:spacing w:val="5"/>
      <w:sz w:val="21"/>
      <w:szCs w:val="21"/>
      <w:lang w:val="vi-VN" w:eastAsia="ja-JP"/>
    </w:rPr>
  </w:style>
  <w:style w:type="character" w:customStyle="1" w:styleId="Bodytext55">
    <w:name w:val="Body text (55)_"/>
    <w:link w:val="Bodytext550"/>
    <w:locked/>
    <w:rsid w:val="00115D85"/>
    <w:rPr>
      <w:spacing w:val="5"/>
      <w:lang w:bidi="ar-SA"/>
    </w:rPr>
  </w:style>
  <w:style w:type="paragraph" w:customStyle="1" w:styleId="Bodytext550">
    <w:name w:val="Body text (55)"/>
    <w:basedOn w:val="Normal"/>
    <w:link w:val="Bodytext55"/>
    <w:rsid w:val="00115D85"/>
    <w:pPr>
      <w:widowControl w:val="0"/>
      <w:shd w:val="clear" w:color="auto" w:fill="FFFFFF"/>
      <w:spacing w:line="240" w:lineRule="atLeast"/>
    </w:pPr>
    <w:rPr>
      <w:spacing w:val="5"/>
      <w:sz w:val="20"/>
      <w:szCs w:val="20"/>
      <w:lang w:val="vi-VN" w:eastAsia="ja-JP"/>
    </w:rPr>
  </w:style>
  <w:style w:type="character" w:customStyle="1" w:styleId="Headerorfooter11">
    <w:name w:val="Header or footer (11)_"/>
    <w:link w:val="Headerorfooter110"/>
    <w:locked/>
    <w:rsid w:val="00115D85"/>
    <w:rPr>
      <w:spacing w:val="9"/>
      <w:sz w:val="21"/>
      <w:szCs w:val="21"/>
      <w:lang w:bidi="ar-SA"/>
    </w:rPr>
  </w:style>
  <w:style w:type="paragraph" w:customStyle="1" w:styleId="Headerorfooter110">
    <w:name w:val="Header or footer (11)"/>
    <w:basedOn w:val="Normal"/>
    <w:link w:val="Headerorfooter11"/>
    <w:rsid w:val="00115D85"/>
    <w:pPr>
      <w:widowControl w:val="0"/>
      <w:shd w:val="clear" w:color="auto" w:fill="FFFFFF"/>
      <w:spacing w:line="240" w:lineRule="atLeast"/>
    </w:pPr>
    <w:rPr>
      <w:spacing w:val="9"/>
      <w:sz w:val="21"/>
      <w:szCs w:val="21"/>
      <w:lang w:val="vi-VN" w:eastAsia="ja-JP"/>
    </w:rPr>
  </w:style>
  <w:style w:type="character" w:customStyle="1" w:styleId="Tablecaption6">
    <w:name w:val="Table caption (6)_"/>
    <w:link w:val="Tablecaption60"/>
    <w:locked/>
    <w:rsid w:val="00115D85"/>
    <w:rPr>
      <w:i/>
      <w:iCs/>
      <w:spacing w:val="11"/>
      <w:sz w:val="22"/>
      <w:szCs w:val="22"/>
      <w:lang w:bidi="ar-SA"/>
    </w:rPr>
  </w:style>
  <w:style w:type="paragraph" w:customStyle="1" w:styleId="Tablecaption60">
    <w:name w:val="Table caption (6)"/>
    <w:basedOn w:val="Normal"/>
    <w:link w:val="Tablecaption6"/>
    <w:rsid w:val="00115D85"/>
    <w:pPr>
      <w:widowControl w:val="0"/>
      <w:shd w:val="clear" w:color="auto" w:fill="FFFFFF"/>
      <w:spacing w:line="240" w:lineRule="atLeast"/>
      <w:jc w:val="both"/>
    </w:pPr>
    <w:rPr>
      <w:i/>
      <w:iCs/>
      <w:spacing w:val="11"/>
      <w:sz w:val="22"/>
      <w:szCs w:val="22"/>
      <w:lang w:val="vi-VN" w:eastAsia="ja-JP"/>
    </w:rPr>
  </w:style>
  <w:style w:type="character" w:customStyle="1" w:styleId="Footnote">
    <w:name w:val="Footnote_"/>
    <w:link w:val="Footnote0"/>
    <w:locked/>
    <w:rsid w:val="00115D85"/>
    <w:rPr>
      <w:spacing w:val="10"/>
      <w:sz w:val="15"/>
      <w:szCs w:val="15"/>
      <w:lang w:bidi="ar-SA"/>
    </w:rPr>
  </w:style>
  <w:style w:type="paragraph" w:customStyle="1" w:styleId="Footnote0">
    <w:name w:val="Footnote"/>
    <w:basedOn w:val="Normal"/>
    <w:link w:val="Footnote"/>
    <w:rsid w:val="00115D85"/>
    <w:pPr>
      <w:widowControl w:val="0"/>
      <w:shd w:val="clear" w:color="auto" w:fill="FFFFFF"/>
      <w:spacing w:line="240" w:lineRule="atLeast"/>
    </w:pPr>
    <w:rPr>
      <w:spacing w:val="10"/>
      <w:sz w:val="15"/>
      <w:szCs w:val="15"/>
      <w:lang w:val="vi-VN" w:eastAsia="ja-JP"/>
    </w:rPr>
  </w:style>
  <w:style w:type="paragraph" w:styleId="BalloonText">
    <w:name w:val="Balloon Text"/>
    <w:basedOn w:val="Normal"/>
    <w:link w:val="BalloonTextChar"/>
    <w:rsid w:val="00545D42"/>
    <w:rPr>
      <w:rFonts w:ascii="Segoe UI" w:hAnsi="Segoe UI" w:cs="Segoe UI"/>
      <w:sz w:val="18"/>
      <w:szCs w:val="18"/>
    </w:rPr>
  </w:style>
  <w:style w:type="character" w:customStyle="1" w:styleId="BalloonTextChar">
    <w:name w:val="Balloon Text Char"/>
    <w:link w:val="BalloonText"/>
    <w:rsid w:val="00545D42"/>
    <w:rPr>
      <w:rFonts w:ascii="Segoe UI" w:hAnsi="Segoe UI" w:cs="Segoe UI"/>
      <w:sz w:val="18"/>
      <w:szCs w:val="18"/>
    </w:rPr>
  </w:style>
  <w:style w:type="paragraph" w:styleId="Header">
    <w:name w:val="header"/>
    <w:basedOn w:val="Normal"/>
    <w:link w:val="HeaderChar"/>
    <w:uiPriority w:val="99"/>
    <w:rsid w:val="00254268"/>
    <w:pPr>
      <w:tabs>
        <w:tab w:val="center" w:pos="4680"/>
        <w:tab w:val="right" w:pos="9360"/>
      </w:tabs>
    </w:pPr>
  </w:style>
  <w:style w:type="character" w:customStyle="1" w:styleId="HeaderChar">
    <w:name w:val="Header Char"/>
    <w:link w:val="Header"/>
    <w:uiPriority w:val="99"/>
    <w:rsid w:val="00254268"/>
    <w:rPr>
      <w:sz w:val="28"/>
      <w:szCs w:val="28"/>
    </w:rPr>
  </w:style>
  <w:style w:type="paragraph" w:styleId="Footer">
    <w:name w:val="footer"/>
    <w:basedOn w:val="Normal"/>
    <w:link w:val="FooterChar"/>
    <w:rsid w:val="00254268"/>
    <w:pPr>
      <w:tabs>
        <w:tab w:val="center" w:pos="4680"/>
        <w:tab w:val="right" w:pos="9360"/>
      </w:tabs>
    </w:pPr>
  </w:style>
  <w:style w:type="character" w:customStyle="1" w:styleId="FooterChar">
    <w:name w:val="Footer Char"/>
    <w:link w:val="Footer"/>
    <w:rsid w:val="00254268"/>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2349</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Mẫu số 04/TP-TTTM </vt:lpstr>
    </vt:vector>
  </TitlesOfParts>
  <Company>HOME</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04/TP-TTTM</dc:title>
  <dc:subject/>
  <dc:creator>User</dc:creator>
  <cp:keywords/>
  <dc:description/>
  <cp:lastModifiedBy>Dao Quan</cp:lastModifiedBy>
  <cp:revision>2</cp:revision>
  <cp:lastPrinted>2024-04-17T08:51:00Z</cp:lastPrinted>
  <dcterms:created xsi:type="dcterms:W3CDTF">2026-05-20T21:28:00Z</dcterms:created>
  <dcterms:modified xsi:type="dcterms:W3CDTF">2026-05-20T21:28:00Z</dcterms:modified>
</cp:coreProperties>
</file>