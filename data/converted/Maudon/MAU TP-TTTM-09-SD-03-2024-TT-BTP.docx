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F0358" w14:textId="77777777" w:rsidR="005B5EDA" w:rsidRPr="00685EF7" w:rsidRDefault="006613E8" w:rsidP="005B5EDA">
      <w:pPr>
        <w:tabs>
          <w:tab w:val="left" w:pos="6840"/>
        </w:tabs>
        <w:spacing w:before="120"/>
        <w:jc w:val="right"/>
        <w:rPr>
          <w:sz w:val="26"/>
          <w:szCs w:val="26"/>
        </w:rPr>
      </w:pPr>
      <w:r w:rsidRPr="00685EF7">
        <w:rPr>
          <w:noProof/>
          <w:sz w:val="26"/>
          <w:szCs w:val="26"/>
        </w:rPr>
        <w:pict w14:anchorId="40551B71">
          <v:shapetype id="_x0000_t202" coordsize="21600,21600" o:spt="202" path="m,l,21600r21600,l21600,xe">
            <v:stroke joinstyle="miter"/>
            <v:path gradientshapeok="t" o:connecttype="rect"/>
          </v:shapetype>
          <v:shape id="Text Box 4" o:spid="_x0000_s1027" type="#_x0000_t202" style="position:absolute;left:0;text-align:left;margin-left:202.2pt;margin-top:-15.45pt;width:261.4pt;height:37.2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">
            <v:textbox>
              <w:txbxContent>
                <w:p w14:paraId="668D677C" w14:textId="77777777" w:rsidR="006613E8" w:rsidRPr="008C2E0A" w:rsidRDefault="006613E8" w:rsidP="006613E8">
                  <w:pPr>
                    <w:jc w:val="center"/>
                    <w:rPr>
                      <w:i/>
                      <w:color w:val="000000"/>
                      <w:sz w:val="24"/>
                      <w:szCs w:val="24"/>
                      <w:lang w:val="fr-FR"/>
                    </w:rPr>
                  </w:pPr>
                  <w:r w:rsidRPr="008C2E0A">
                    <w:rPr>
                      <w:sz w:val="24"/>
                      <w:szCs w:val="24"/>
                    </w:rPr>
                    <w:t>Mẫu 09/TP-TTTM</w:t>
                  </w:r>
                  <w:r w:rsidRPr="008C2E0A">
                    <w:rPr>
                      <w:sz w:val="24"/>
                      <w:szCs w:val="24"/>
                      <w:lang w:val="nl-NL"/>
                    </w:rPr>
                    <w:t>-sđ</w:t>
                  </w:r>
                </w:p>
                <w:p w14:paraId="59C8008C" w14:textId="77777777" w:rsidR="006613E8" w:rsidRPr="008C2E0A" w:rsidRDefault="006613E8" w:rsidP="006613E8">
                  <w:pPr>
                    <w:jc w:val="center"/>
                    <w:rPr>
                      <w:color w:val="000000"/>
                      <w:sz w:val="24"/>
                      <w:szCs w:val="24"/>
                      <w:lang w:val="fr-FR"/>
                    </w:rPr>
                  </w:pPr>
                  <w:r w:rsidRPr="008C2E0A">
                    <w:rPr>
                      <w:i/>
                      <w:color w:val="000000"/>
                      <w:sz w:val="24"/>
                      <w:szCs w:val="24"/>
                      <w:lang w:val="fr-FR"/>
                    </w:rPr>
                    <w:t>(Ban hành kèm theo Thông tư số 03/2024/TT-BTP)</w:t>
                  </w:r>
                </w:p>
              </w:txbxContent>
            </v:textbox>
          </v:shape>
        </w:pict>
      </w:r>
      <w:r w:rsidR="005B5EDA" w:rsidRPr="00685EF7">
        <w:rPr>
          <w:sz w:val="26"/>
          <w:szCs w:val="26"/>
        </w:rPr>
        <w:t xml:space="preserve"> </w:t>
      </w:r>
    </w:p>
    <w:p w14:paraId="775004DB" w14:textId="77777777" w:rsidR="005B5EDA" w:rsidRPr="00685EF7" w:rsidRDefault="004E4F7E" w:rsidP="005B5EDA">
      <w:pPr>
        <w:tabs>
          <w:tab w:val="left" w:pos="6840"/>
        </w:tabs>
        <w:spacing w:before="120"/>
        <w:jc w:val="center"/>
        <w:rPr>
          <w:b/>
          <w:bCs/>
          <w:sz w:val="26"/>
          <w:szCs w:val="26"/>
        </w:rPr>
      </w:pPr>
      <w:r w:rsidRPr="00685EF7">
        <w:rPr>
          <w:b/>
          <w:bCs/>
          <w:noProof/>
          <w:sz w:val="26"/>
          <w:szCs w:val="26"/>
        </w:rPr>
        <w:pict w14:anchorId="1C0A9C63">
          <v:line id="_x0000_s1026" style="position:absolute;left:0;text-align:left;z-index:251657216;mso-wrap-edited:f" from="2in,42.8pt" to="315pt,42.8pt"/>
        </w:pict>
      </w:r>
      <w:r w:rsidR="005B5EDA" w:rsidRPr="00685EF7">
        <w:rPr>
          <w:b/>
          <w:bCs/>
          <w:sz w:val="26"/>
          <w:szCs w:val="26"/>
        </w:rPr>
        <w:t>CỘNG HÒA XÃ HỘI CHỦ NGHĨA VIỆT NAM</w:t>
      </w:r>
      <w:r w:rsidR="005B5EDA" w:rsidRPr="00685EF7">
        <w:rPr>
          <w:b/>
          <w:bCs/>
          <w:sz w:val="26"/>
          <w:szCs w:val="26"/>
        </w:rPr>
        <w:br/>
        <w:t xml:space="preserve">Độc lập – Tự do - Hạnh phúc </w:t>
      </w:r>
      <w:r w:rsidR="005B5EDA" w:rsidRPr="00685EF7">
        <w:rPr>
          <w:b/>
          <w:bCs/>
          <w:sz w:val="26"/>
          <w:szCs w:val="26"/>
        </w:rPr>
        <w:br/>
      </w:r>
    </w:p>
    <w:p w14:paraId="53D7471C" w14:textId="77777777" w:rsidR="005B5EDA" w:rsidRPr="00685EF7" w:rsidRDefault="005B5EDA" w:rsidP="005B5EDA">
      <w:pPr>
        <w:tabs>
          <w:tab w:val="left" w:pos="6840"/>
        </w:tabs>
        <w:spacing w:before="120"/>
        <w:jc w:val="center"/>
        <w:rPr>
          <w:b/>
          <w:bCs/>
          <w:sz w:val="26"/>
          <w:szCs w:val="26"/>
        </w:rPr>
      </w:pPr>
      <w:r w:rsidRPr="00685EF7">
        <w:rPr>
          <w:b/>
          <w:bCs/>
          <w:sz w:val="26"/>
          <w:szCs w:val="26"/>
        </w:rPr>
        <w:t>ĐƠN ĐỀ NGHỊ THAY ĐỔI NỘI DUNG GIẤY PHÉP THÀNH LẬP CỦA TRUNG TÂM TRỌNG TÀI/CHI NHÁNH CỦA TỔ CHỨC TRỌNG TÀI NƯỚC NGOÀI TẠI VIỆT NAM</w:t>
      </w:r>
    </w:p>
    <w:p w14:paraId="04CFD943" w14:textId="77777777" w:rsidR="005B5EDA" w:rsidRPr="00685EF7" w:rsidRDefault="005B5EDA" w:rsidP="005B5EDA">
      <w:pPr>
        <w:tabs>
          <w:tab w:val="left" w:pos="6840"/>
        </w:tabs>
        <w:spacing w:before="120"/>
        <w:jc w:val="center"/>
        <w:rPr>
          <w:sz w:val="26"/>
          <w:szCs w:val="26"/>
        </w:rPr>
      </w:pPr>
      <w:r w:rsidRPr="00685EF7">
        <w:rPr>
          <w:sz w:val="26"/>
          <w:szCs w:val="26"/>
        </w:rPr>
        <w:t>Kính gửi: Bộ Tư pháp</w:t>
      </w:r>
    </w:p>
    <w:p w14:paraId="34CE9BE2" w14:textId="77777777" w:rsidR="005B5EDA" w:rsidRPr="00685EF7" w:rsidRDefault="005B5EDA" w:rsidP="00FB5D70">
      <w:pPr>
        <w:tabs>
          <w:tab w:val="left" w:pos="6840"/>
        </w:tabs>
        <w:spacing w:before="120"/>
        <w:jc w:val="both"/>
        <w:rPr>
          <w:sz w:val="26"/>
          <w:szCs w:val="26"/>
        </w:rPr>
      </w:pPr>
      <w:r w:rsidRPr="00685EF7">
        <w:rPr>
          <w:sz w:val="26"/>
          <w:szCs w:val="26"/>
        </w:rPr>
        <w:t>Tên Trung tâm trọng tài/Chi nhánh của Tổ chức trọng tài nước ngoài tại Việt Nam</w:t>
      </w:r>
      <w:r w:rsidR="00182BDF" w:rsidRPr="00685EF7">
        <w:rPr>
          <w:sz w:val="26"/>
          <w:szCs w:val="26"/>
        </w:rPr>
        <w:t xml:space="preserve"> </w:t>
      </w:r>
      <w:r w:rsidR="00182BDF" w:rsidRPr="00685EF7">
        <w:rPr>
          <w:i/>
          <w:sz w:val="26"/>
          <w:szCs w:val="26"/>
        </w:rPr>
        <w:t>(ghi bằng chữ in hoa)</w:t>
      </w:r>
      <w:r w:rsidR="00002C77" w:rsidRPr="00685EF7">
        <w:rPr>
          <w:sz w:val="26"/>
          <w:szCs w:val="26"/>
        </w:rPr>
        <w:t>:</w:t>
      </w:r>
      <w:r w:rsidR="00FB5D70" w:rsidRPr="00685EF7">
        <w:rPr>
          <w:sz w:val="26"/>
          <w:szCs w:val="26"/>
        </w:rPr>
        <w:t xml:space="preserve"> </w:t>
      </w:r>
      <w:r w:rsidRPr="00685EF7">
        <w:rPr>
          <w:sz w:val="26"/>
          <w:szCs w:val="26"/>
        </w:rPr>
        <w:t>……………………………………………………</w:t>
      </w:r>
    </w:p>
    <w:p w14:paraId="753EFDF2" w14:textId="77777777" w:rsidR="005B5EDA" w:rsidRPr="00685EF7" w:rsidRDefault="00FB5D70" w:rsidP="005B5EDA">
      <w:pPr>
        <w:tabs>
          <w:tab w:val="left" w:pos="6840"/>
        </w:tabs>
        <w:spacing w:before="120"/>
        <w:rPr>
          <w:sz w:val="26"/>
          <w:szCs w:val="26"/>
        </w:rPr>
      </w:pPr>
      <w:r w:rsidRPr="00685EF7">
        <w:rPr>
          <w:sz w:val="26"/>
          <w:szCs w:val="26"/>
        </w:rPr>
        <w:t xml:space="preserve">Tên viết tắt </w:t>
      </w:r>
      <w:r w:rsidRPr="00685EF7">
        <w:rPr>
          <w:i/>
          <w:sz w:val="26"/>
          <w:szCs w:val="26"/>
        </w:rPr>
        <w:t>(nếu có)</w:t>
      </w:r>
      <w:r w:rsidRPr="00685EF7">
        <w:rPr>
          <w:sz w:val="26"/>
          <w:szCs w:val="26"/>
        </w:rPr>
        <w:t>:</w:t>
      </w:r>
      <w:r w:rsidR="005B5EDA" w:rsidRPr="00685EF7">
        <w:rPr>
          <w:sz w:val="26"/>
          <w:szCs w:val="26"/>
        </w:rPr>
        <w:t>……………………………………………………………</w:t>
      </w:r>
    </w:p>
    <w:p w14:paraId="0CA12CBF" w14:textId="77777777" w:rsidR="005B5EDA" w:rsidRPr="00685EF7" w:rsidRDefault="005B5EDA" w:rsidP="005B5EDA">
      <w:pPr>
        <w:tabs>
          <w:tab w:val="left" w:pos="6840"/>
        </w:tabs>
        <w:spacing w:before="120"/>
        <w:rPr>
          <w:sz w:val="26"/>
          <w:szCs w:val="26"/>
        </w:rPr>
      </w:pPr>
      <w:r w:rsidRPr="00685EF7">
        <w:rPr>
          <w:sz w:val="26"/>
          <w:szCs w:val="26"/>
        </w:rPr>
        <w:t>Giấy phép thành lập số: ………………do Bộ Tư pháp cấp ngày……tháng…… năm.......</w:t>
      </w:r>
      <w:r w:rsidR="00FB5D70" w:rsidRPr="00685EF7">
        <w:rPr>
          <w:sz w:val="26"/>
          <w:szCs w:val="26"/>
        </w:rPr>
        <w:t>...</w:t>
      </w:r>
    </w:p>
    <w:p w14:paraId="1E3E4A5F" w14:textId="77777777" w:rsidR="005B5EDA" w:rsidRPr="00685EF7" w:rsidRDefault="005B5EDA" w:rsidP="005B5EDA">
      <w:pPr>
        <w:tabs>
          <w:tab w:val="left" w:pos="6840"/>
        </w:tabs>
        <w:spacing w:before="120"/>
        <w:rPr>
          <w:sz w:val="26"/>
          <w:szCs w:val="26"/>
        </w:rPr>
      </w:pPr>
      <w:r w:rsidRPr="00685EF7">
        <w:rPr>
          <w:sz w:val="26"/>
          <w:szCs w:val="26"/>
        </w:rPr>
        <w:t>Địa chỉ trụ sở:……………………………………………………………………</w:t>
      </w:r>
    </w:p>
    <w:p w14:paraId="56B7CDB7" w14:textId="77777777" w:rsidR="005B5EDA" w:rsidRPr="00685EF7" w:rsidRDefault="005B5EDA" w:rsidP="005B5EDA">
      <w:pPr>
        <w:tabs>
          <w:tab w:val="left" w:pos="6840"/>
        </w:tabs>
        <w:spacing w:before="120"/>
        <w:rPr>
          <w:sz w:val="26"/>
          <w:szCs w:val="26"/>
        </w:rPr>
      </w:pPr>
      <w:r w:rsidRPr="00685EF7">
        <w:rPr>
          <w:sz w:val="26"/>
          <w:szCs w:val="26"/>
        </w:rPr>
        <w:t>Điện thoại:…………………………………</w:t>
      </w:r>
      <w:r w:rsidR="00FB5D70" w:rsidRPr="00685EF7">
        <w:rPr>
          <w:sz w:val="26"/>
          <w:szCs w:val="26"/>
        </w:rPr>
        <w:t>Fax:………………………………..</w:t>
      </w:r>
    </w:p>
    <w:p w14:paraId="645BCFF4" w14:textId="77777777" w:rsidR="005B5EDA" w:rsidRPr="00685EF7" w:rsidRDefault="005B5EDA" w:rsidP="005B5EDA">
      <w:pPr>
        <w:tabs>
          <w:tab w:val="left" w:pos="6840"/>
        </w:tabs>
        <w:spacing w:before="120"/>
        <w:rPr>
          <w:sz w:val="26"/>
          <w:szCs w:val="26"/>
        </w:rPr>
      </w:pPr>
      <w:r w:rsidRPr="00685EF7">
        <w:rPr>
          <w:sz w:val="26"/>
          <w:szCs w:val="26"/>
        </w:rPr>
        <w:t xml:space="preserve">Email: ………………………………Website </w:t>
      </w:r>
      <w:r w:rsidRPr="00685EF7">
        <w:rPr>
          <w:i/>
          <w:sz w:val="26"/>
          <w:szCs w:val="26"/>
        </w:rPr>
        <w:t>(nếu có)</w:t>
      </w:r>
      <w:r w:rsidRPr="00685EF7">
        <w:rPr>
          <w:sz w:val="26"/>
          <w:szCs w:val="26"/>
        </w:rPr>
        <w:t>:…………………………</w:t>
      </w:r>
    </w:p>
    <w:p w14:paraId="3145A1C0" w14:textId="77777777" w:rsidR="005B5EDA" w:rsidRPr="00685EF7" w:rsidRDefault="005B5EDA" w:rsidP="005B5EDA">
      <w:pPr>
        <w:tabs>
          <w:tab w:val="left" w:pos="6840"/>
        </w:tabs>
        <w:spacing w:before="120"/>
        <w:rPr>
          <w:sz w:val="26"/>
          <w:szCs w:val="26"/>
        </w:rPr>
      </w:pPr>
      <w:r w:rsidRPr="00685EF7">
        <w:rPr>
          <w:sz w:val="26"/>
          <w:szCs w:val="26"/>
        </w:rPr>
        <w:t>Đề nghị thay đổi nội dung Giấy phép thành lập Trung tâm trọng tài với nội dung cụ thể như sau:</w:t>
      </w:r>
    </w:p>
    <w:p w14:paraId="575B21FC" w14:textId="77777777" w:rsidR="005B5EDA" w:rsidRPr="00685EF7" w:rsidRDefault="005B5EDA" w:rsidP="005B5EDA">
      <w:pPr>
        <w:tabs>
          <w:tab w:val="left" w:pos="6840"/>
        </w:tabs>
        <w:spacing w:before="120"/>
        <w:rPr>
          <w:sz w:val="26"/>
          <w:szCs w:val="26"/>
        </w:rPr>
      </w:pPr>
      <w:r w:rsidRPr="00685EF7">
        <w:rPr>
          <w:sz w:val="26"/>
          <w:szCs w:val="26"/>
        </w:rPr>
        <w:t>1…………………………………………………………………………………</w:t>
      </w:r>
    </w:p>
    <w:p w14:paraId="5E339537" w14:textId="77777777" w:rsidR="005B5EDA" w:rsidRPr="00685EF7" w:rsidRDefault="005B5EDA" w:rsidP="005B5EDA">
      <w:pPr>
        <w:tabs>
          <w:tab w:val="left" w:pos="6840"/>
        </w:tabs>
        <w:spacing w:before="120"/>
        <w:rPr>
          <w:sz w:val="26"/>
          <w:szCs w:val="26"/>
        </w:rPr>
      </w:pPr>
      <w:r w:rsidRPr="00685EF7">
        <w:rPr>
          <w:sz w:val="26"/>
          <w:szCs w:val="26"/>
        </w:rPr>
        <w:t>2. …………………………………………………………………………………</w:t>
      </w:r>
    </w:p>
    <w:p w14:paraId="7BF0428F" w14:textId="77777777" w:rsidR="005B5EDA" w:rsidRPr="00685EF7" w:rsidRDefault="005B5EDA" w:rsidP="005B5EDA">
      <w:pPr>
        <w:tabs>
          <w:tab w:val="left" w:pos="6840"/>
        </w:tabs>
        <w:spacing w:before="120"/>
        <w:rPr>
          <w:sz w:val="26"/>
          <w:szCs w:val="26"/>
        </w:rPr>
      </w:pPr>
      <w:r w:rsidRPr="00685EF7">
        <w:rPr>
          <w:sz w:val="26"/>
          <w:szCs w:val="26"/>
        </w:rPr>
        <w:t>……………………………………………………………………………………</w:t>
      </w:r>
    </w:p>
    <w:p w14:paraId="4B365126" w14:textId="77777777" w:rsidR="005B5EDA" w:rsidRPr="00685EF7" w:rsidRDefault="005B5EDA" w:rsidP="005B5EDA">
      <w:pPr>
        <w:tabs>
          <w:tab w:val="left" w:pos="6840"/>
        </w:tabs>
        <w:spacing w:before="120"/>
        <w:jc w:val="both"/>
        <w:rPr>
          <w:sz w:val="26"/>
          <w:szCs w:val="26"/>
        </w:rPr>
      </w:pPr>
      <w:r w:rsidRPr="00685EF7">
        <w:rPr>
          <w:sz w:val="26"/>
          <w:szCs w:val="26"/>
        </w:rPr>
        <w:t>Chúng tôi xin cam kết chịu trách nhiệm hoàn toàn về tính trung thực và tính chính xác của nội dung Đơn đề nghị thay đổi nội dung Giấy phép thành lập và hồ sơ kèm theo; chấp hành nghiêm chỉnh mọi quy định của pháp luật Việt Nam liên quan đến hoạt động trọng tài thương mại.</w:t>
      </w:r>
    </w:p>
    <w:p w14:paraId="7DD3F98A" w14:textId="77777777" w:rsidR="005B5EDA" w:rsidRPr="00685EF7" w:rsidRDefault="005B5EDA" w:rsidP="005B5EDA">
      <w:pPr>
        <w:tabs>
          <w:tab w:val="left" w:pos="6840"/>
        </w:tabs>
        <w:spacing w:before="120"/>
        <w:rPr>
          <w:sz w:val="26"/>
          <w:szCs w:val="26"/>
        </w:rPr>
      </w:pPr>
      <w:r w:rsidRPr="00685EF7">
        <w:rPr>
          <w:sz w:val="26"/>
          <w:szCs w:val="26"/>
        </w:rPr>
        <w:t>Tài liệu gửi kèm bao gồm:</w:t>
      </w:r>
    </w:p>
    <w:p w14:paraId="48192210" w14:textId="77777777" w:rsidR="005B5EDA" w:rsidRPr="00685EF7" w:rsidRDefault="005B5EDA" w:rsidP="005B5EDA">
      <w:pPr>
        <w:tabs>
          <w:tab w:val="left" w:pos="6840"/>
        </w:tabs>
        <w:spacing w:before="120"/>
        <w:rPr>
          <w:sz w:val="26"/>
          <w:szCs w:val="26"/>
        </w:rPr>
      </w:pPr>
      <w:r w:rsidRPr="00685EF7">
        <w:rPr>
          <w:sz w:val="26"/>
          <w:szCs w:val="26"/>
        </w:rPr>
        <w:t>1 …………………………………………………………………………………</w:t>
      </w:r>
    </w:p>
    <w:p w14:paraId="073C8E44" w14:textId="77777777" w:rsidR="005B5EDA" w:rsidRPr="00685EF7" w:rsidRDefault="005B5EDA" w:rsidP="005B5EDA">
      <w:pPr>
        <w:tabs>
          <w:tab w:val="left" w:pos="6840"/>
        </w:tabs>
        <w:spacing w:before="120"/>
        <w:rPr>
          <w:sz w:val="26"/>
          <w:szCs w:val="26"/>
        </w:rPr>
      </w:pPr>
      <w:r w:rsidRPr="00685EF7">
        <w:rPr>
          <w:sz w:val="26"/>
          <w:szCs w:val="26"/>
        </w:rPr>
        <w:t>2 …………………………………………………………………………………</w:t>
      </w:r>
    </w:p>
    <w:p w14:paraId="392A8100" w14:textId="77777777" w:rsidR="005B5EDA" w:rsidRPr="00685EF7" w:rsidRDefault="005B5EDA" w:rsidP="005B5EDA">
      <w:pPr>
        <w:tabs>
          <w:tab w:val="left" w:pos="6840"/>
        </w:tabs>
        <w:spacing w:before="120"/>
        <w:rPr>
          <w:sz w:val="26"/>
          <w:szCs w:val="26"/>
        </w:rPr>
      </w:pPr>
      <w:r w:rsidRPr="00685EF7">
        <w:rPr>
          <w:sz w:val="26"/>
          <w:szCs w:val="26"/>
        </w:rPr>
        <w:t xml:space="preserve">3. </w:t>
      </w:r>
      <w:r w:rsidR="006D2856" w:rsidRPr="00685EF7">
        <w:rPr>
          <w:sz w:val="26"/>
          <w:szCs w:val="26"/>
        </w:rPr>
        <w:t>………………………………………………………………………………</w:t>
      </w:r>
      <w:r w:rsidRPr="00685EF7">
        <w:rPr>
          <w:sz w:val="26"/>
          <w:szCs w:val="26"/>
        </w:rPr>
        <w:t>….</w:t>
      </w:r>
    </w:p>
    <w:p w14:paraId="2EA39C9E" w14:textId="77777777" w:rsidR="006D2856" w:rsidRPr="00685EF7" w:rsidRDefault="006D2856" w:rsidP="006D2856">
      <w:pPr>
        <w:tabs>
          <w:tab w:val="left" w:pos="6840"/>
        </w:tabs>
        <w:spacing w:before="120"/>
        <w:rPr>
          <w:sz w:val="26"/>
          <w:szCs w:val="26"/>
        </w:rPr>
      </w:pPr>
      <w:r w:rsidRPr="00685EF7">
        <w:rPr>
          <w:sz w:val="26"/>
          <w:szCs w:val="26"/>
        </w:rPr>
        <w:t>…………………………………………………………………………………….</w:t>
      </w:r>
    </w:p>
    <w:p w14:paraId="55BC150A" w14:textId="77777777" w:rsidR="006D2856" w:rsidRPr="00685EF7" w:rsidRDefault="006D2856" w:rsidP="005B5EDA">
      <w:pPr>
        <w:tabs>
          <w:tab w:val="left" w:pos="6840"/>
        </w:tabs>
        <w:spacing w:before="120"/>
        <w:rPr>
          <w:sz w:val="26"/>
          <w:szCs w:val="26"/>
        </w:rPr>
      </w:pPr>
    </w:p>
    <w:tbl>
      <w:tblPr>
        <w:tblW w:w="0" w:type="auto"/>
        <w:jc w:val="center"/>
        <w:tblLook w:val="01E0" w:firstRow="1" w:lastRow="1" w:firstColumn="1" w:lastColumn="1" w:noHBand="0" w:noVBand="0"/>
      </w:tblPr>
      <w:tblGrid>
        <w:gridCol w:w="3064"/>
        <w:gridCol w:w="5356"/>
      </w:tblGrid>
      <w:tr w:rsidR="005B5EDA" w:rsidRPr="00685EF7" w14:paraId="5C2564B7" w14:textId="77777777" w:rsidTr="00255A64">
        <w:trPr>
          <w:jc w:val="center"/>
        </w:trPr>
        <w:tc>
          <w:tcPr>
            <w:tcW w:w="3064" w:type="dxa"/>
          </w:tcPr>
          <w:p w14:paraId="2B8010F4" w14:textId="77777777" w:rsidR="005B5EDA" w:rsidRPr="00685EF7" w:rsidRDefault="005B5EDA" w:rsidP="005B5EDA">
            <w:pPr>
              <w:tabs>
                <w:tab w:val="left" w:pos="6840"/>
              </w:tabs>
              <w:spacing w:before="120"/>
              <w:rPr>
                <w:sz w:val="26"/>
                <w:szCs w:val="26"/>
              </w:rPr>
            </w:pPr>
          </w:p>
          <w:p w14:paraId="6B171ED4" w14:textId="77777777" w:rsidR="00647DE6" w:rsidRPr="00685EF7" w:rsidRDefault="00647DE6" w:rsidP="005B5EDA">
            <w:pPr>
              <w:tabs>
                <w:tab w:val="left" w:pos="6840"/>
              </w:tabs>
              <w:spacing w:before="120"/>
              <w:rPr>
                <w:sz w:val="26"/>
                <w:szCs w:val="26"/>
              </w:rPr>
            </w:pPr>
          </w:p>
          <w:p w14:paraId="7106A213" w14:textId="77777777" w:rsidR="00647DE6" w:rsidRPr="00685EF7" w:rsidRDefault="00647DE6" w:rsidP="005B5EDA">
            <w:pPr>
              <w:tabs>
                <w:tab w:val="left" w:pos="6840"/>
              </w:tabs>
              <w:spacing w:before="120"/>
              <w:rPr>
                <w:sz w:val="26"/>
                <w:szCs w:val="26"/>
              </w:rPr>
            </w:pPr>
          </w:p>
          <w:p w14:paraId="2684A4DF" w14:textId="77777777" w:rsidR="00647DE6" w:rsidRPr="00685EF7" w:rsidRDefault="00647DE6" w:rsidP="005B5EDA">
            <w:pPr>
              <w:tabs>
                <w:tab w:val="left" w:pos="6840"/>
              </w:tabs>
              <w:spacing w:before="120"/>
              <w:rPr>
                <w:sz w:val="26"/>
                <w:szCs w:val="26"/>
              </w:rPr>
            </w:pPr>
          </w:p>
        </w:tc>
        <w:tc>
          <w:tcPr>
            <w:tcW w:w="5356" w:type="dxa"/>
          </w:tcPr>
          <w:p w14:paraId="49B5BD21" w14:textId="77777777" w:rsidR="005B5EDA" w:rsidRPr="00685EF7" w:rsidRDefault="005B5EDA" w:rsidP="007518D0">
            <w:pPr>
              <w:jc w:val="center"/>
              <w:rPr>
                <w:bCs/>
                <w:i/>
                <w:sz w:val="26"/>
                <w:szCs w:val="26"/>
                <w:lang w:val="nl-NL"/>
              </w:rPr>
            </w:pPr>
            <w:r w:rsidRPr="00685EF7">
              <w:rPr>
                <w:i/>
                <w:iCs/>
                <w:sz w:val="26"/>
                <w:szCs w:val="26"/>
              </w:rPr>
              <w:t>Tỉnh (thành phố), ngày……tháng ….năm……</w:t>
            </w:r>
            <w:r w:rsidRPr="00685EF7">
              <w:rPr>
                <w:i/>
                <w:iCs/>
                <w:sz w:val="26"/>
                <w:szCs w:val="26"/>
              </w:rPr>
              <w:br/>
            </w:r>
            <w:r w:rsidRPr="00685EF7">
              <w:rPr>
                <w:b/>
                <w:sz w:val="26"/>
                <w:szCs w:val="26"/>
              </w:rPr>
              <w:t>Người đại diện theo pháp luật của Trung tâm trọng tài/Trưởng Chi nhánh tổ chức trọng tài nước ngoài tại Việt Nam</w:t>
            </w:r>
            <w:r w:rsidRPr="00685EF7">
              <w:rPr>
                <w:b/>
                <w:sz w:val="26"/>
                <w:szCs w:val="26"/>
              </w:rPr>
              <w:br/>
            </w:r>
            <w:r w:rsidRPr="00685EF7">
              <w:rPr>
                <w:i/>
                <w:iCs/>
                <w:sz w:val="26"/>
                <w:szCs w:val="26"/>
              </w:rPr>
              <w:t>(</w:t>
            </w:r>
            <w:r w:rsidR="006C1202" w:rsidRPr="00685EF7">
              <w:rPr>
                <w:bCs/>
                <w:i/>
                <w:sz w:val="26"/>
                <w:szCs w:val="26"/>
                <w:lang w:val="nl-NL"/>
              </w:rPr>
              <w:t>Chữ ký/chữ ký số, họ tên; dấu/chữ ký số của tổ chức)</w:t>
            </w:r>
          </w:p>
        </w:tc>
      </w:tr>
    </w:tbl>
    <w:p w14:paraId="2195B67F" w14:textId="77777777" w:rsidR="00647DE6" w:rsidRPr="00685EF7" w:rsidRDefault="00647DE6" w:rsidP="00255A64">
      <w:pPr>
        <w:spacing w:before="120" w:after="120" w:line="320" w:lineRule="exact"/>
        <w:ind w:firstLine="720"/>
        <w:jc w:val="both"/>
        <w:rPr>
          <w:b/>
          <w:i/>
          <w:sz w:val="26"/>
          <w:szCs w:val="26"/>
        </w:rPr>
      </w:pPr>
      <w:r w:rsidRPr="00685EF7">
        <w:rPr>
          <w:b/>
          <w:i/>
          <w:sz w:val="26"/>
          <w:szCs w:val="26"/>
        </w:rPr>
        <w:t xml:space="preserve">Ghi chú: </w:t>
      </w:r>
    </w:p>
    <w:p w14:paraId="0786DCD7" w14:textId="77777777" w:rsidR="00647DE6" w:rsidRPr="00685EF7" w:rsidRDefault="00C025F4" w:rsidP="00255A64">
      <w:pPr>
        <w:spacing w:before="120" w:after="120" w:line="320" w:lineRule="exact"/>
        <w:ind w:firstLine="720"/>
        <w:rPr>
          <w:bCs/>
          <w:sz w:val="26"/>
          <w:szCs w:val="26"/>
          <w:lang w:val="nl-NL"/>
        </w:rPr>
      </w:pPr>
      <w:r w:rsidRPr="00685EF7">
        <w:rPr>
          <w:i/>
          <w:sz w:val="26"/>
          <w:szCs w:val="26"/>
        </w:rPr>
        <w:lastRenderedPageBreak/>
        <w:t>Các thông tin tại biểu mẫu này đồng thời được sử dụng để xây dựng biểu mẫu điện tử tương tác khi cơ quan quản lý nhà nước cung cấp dịch vụ công trực tuyến.</w:t>
      </w:r>
    </w:p>
    <w:p w14:paraId="5BD2C825" w14:textId="77777777" w:rsidR="005B5EDA" w:rsidRPr="00685EF7" w:rsidRDefault="005B5EDA" w:rsidP="00255A64">
      <w:pPr>
        <w:tabs>
          <w:tab w:val="left" w:pos="6840"/>
        </w:tabs>
        <w:spacing w:before="120" w:after="120" w:line="320" w:lineRule="exact"/>
        <w:rPr>
          <w:sz w:val="26"/>
          <w:szCs w:val="26"/>
        </w:rPr>
      </w:pPr>
    </w:p>
    <w:sectPr w:rsidR="005B5EDA" w:rsidRPr="00685EF7" w:rsidSect="00255A64">
      <w:headerReference w:type="default" r:id="rId7"/>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F807C" w14:textId="77777777" w:rsidR="003D303B" w:rsidRDefault="003D303B">
      <w:r>
        <w:separator/>
      </w:r>
    </w:p>
  </w:endnote>
  <w:endnote w:type="continuationSeparator" w:id="0">
    <w:p w14:paraId="3A68AEA7" w14:textId="77777777" w:rsidR="003D303B" w:rsidRDefault="003D3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CordiaUPC">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8DAD1" w14:textId="77777777" w:rsidR="003D303B" w:rsidRDefault="003D303B">
      <w:r>
        <w:separator/>
      </w:r>
    </w:p>
  </w:footnote>
  <w:footnote w:type="continuationSeparator" w:id="0">
    <w:p w14:paraId="62B27DB3" w14:textId="77777777" w:rsidR="003D303B" w:rsidRDefault="003D3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4BF97" w14:textId="77777777" w:rsidR="00AA0C4E" w:rsidRDefault="00AA0C4E">
    <w:pPr>
      <w:pStyle w:val="Header"/>
      <w:jc w:val="center"/>
    </w:pPr>
    <w:r>
      <w:fldChar w:fldCharType="begin"/>
    </w:r>
    <w:r>
      <w:instrText xml:space="preserve"> PAGE   \* MERGEFORMAT </w:instrText>
    </w:r>
    <w:r>
      <w:fldChar w:fldCharType="separate"/>
    </w:r>
    <w:r w:rsidR="00685EF7">
      <w:rPr>
        <w:noProof/>
      </w:rPr>
      <w:t>2</w:t>
    </w:r>
    <w:r>
      <w:rPr>
        <w:noProof/>
      </w:rPr>
      <w:fldChar w:fldCharType="end"/>
    </w:r>
  </w:p>
  <w:p w14:paraId="5386EC3B" w14:textId="77777777" w:rsidR="00AA0C4E" w:rsidRDefault="00AA0C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1">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2">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3">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4">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5">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6">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7">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lvl w:ilvl="8">
      <w:start w:val="1"/>
      <w:numFmt w:val="decimal"/>
      <w:lvlText w:val="%1."/>
      <w:lvlJc w:val="left"/>
      <w:rPr>
        <w:rFonts w:ascii="Times New Roman" w:hAnsi="Times New Roman" w:cs="Times New Roman"/>
        <w:b/>
        <w:bCs/>
        <w:i w:val="0"/>
        <w:iCs w:val="0"/>
        <w:smallCaps w:val="0"/>
        <w:strike w:val="0"/>
        <w:color w:val="000000"/>
        <w:spacing w:val="-6"/>
        <w:w w:val="100"/>
        <w:position w:val="0"/>
        <w:sz w:val="26"/>
        <w:szCs w:val="26"/>
        <w:u w:val="none"/>
      </w:rPr>
    </w:lvl>
  </w:abstractNum>
  <w:abstractNum w:abstractNumId="5" w15:restartNumberingAfterBreak="0">
    <w:nsid w:val="0000000B"/>
    <w:multiLevelType w:val="multilevel"/>
    <w:tmpl w:val="0000000A"/>
    <w:lvl w:ilvl="0">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8" w15:restartNumberingAfterBreak="0">
    <w:nsid w:val="00000011"/>
    <w:multiLevelType w:val="multilevel"/>
    <w:tmpl w:val="00000010"/>
    <w:lvl w:ilvl="0">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5"/>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11" w15:restartNumberingAfterBreak="0">
    <w:nsid w:val="00000017"/>
    <w:multiLevelType w:val="multilevel"/>
    <w:tmpl w:val="00000016"/>
    <w:lvl w:ilvl="0">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abstractNum>
  <w:abstractNum w:abstractNumId="13" w15:restartNumberingAfterBreak="0">
    <w:nsid w:val="0000001B"/>
    <w:multiLevelType w:val="multilevel"/>
    <w:tmpl w:val="0000001A"/>
    <w:lvl w:ilvl="0">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1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abstractNum>
  <w:abstractNum w:abstractNumId="16" w15:restartNumberingAfterBreak="0">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4"/>
        <w:w w:val="100"/>
        <w:position w:val="0"/>
        <w:sz w:val="21"/>
        <w:szCs w:val="21"/>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18" w15:restartNumberingAfterBreak="0">
    <w:nsid w:val="00000025"/>
    <w:multiLevelType w:val="multilevel"/>
    <w:tmpl w:val="00000024"/>
    <w:lvl w:ilvl="0">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2"/>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19" w15:restartNumberingAfterBreak="0">
    <w:nsid w:val="00000027"/>
    <w:multiLevelType w:val="multilevel"/>
    <w:tmpl w:val="00000026"/>
    <w:lvl w:ilvl="0">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4"/>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20" w15:restartNumberingAfterBreak="0">
    <w:nsid w:val="00000029"/>
    <w:multiLevelType w:val="multilevel"/>
    <w:tmpl w:val="00000028"/>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9"/>
        <w:w w:val="100"/>
        <w:position w:val="0"/>
        <w:sz w:val="21"/>
        <w:szCs w:val="21"/>
        <w:u w:val="none"/>
      </w:rPr>
    </w:lvl>
  </w:abstractNum>
  <w:abstractNum w:abstractNumId="22" w15:restartNumberingAfterBreak="0">
    <w:nsid w:val="0000002D"/>
    <w:multiLevelType w:val="multilevel"/>
    <w:tmpl w:val="0000002C"/>
    <w:lvl w:ilvl="0">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23" w15:restartNumberingAfterBreak="0">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abstractNum>
  <w:abstractNum w:abstractNumId="25" w15:restartNumberingAfterBreak="0">
    <w:nsid w:val="00000033"/>
    <w:multiLevelType w:val="multilevel"/>
    <w:tmpl w:val="00000032"/>
    <w:lvl w:ilvl="0">
      <w:start w:val="1"/>
      <w:numFmt w:val="decimal"/>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1">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1"/>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26" w15:restartNumberingAfterBreak="0">
    <w:nsid w:val="00000035"/>
    <w:multiLevelType w:val="multilevel"/>
    <w:tmpl w:val="00000034"/>
    <w:lvl w:ilvl="0">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27" w15:restartNumberingAfterBreak="0">
    <w:nsid w:val="00000037"/>
    <w:multiLevelType w:val="multilevel"/>
    <w:tmpl w:val="00000036"/>
    <w:lvl w:ilvl="0">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4"/>
      <w:numFmt w:val="decimal"/>
      <w:lvlText w:val="2.%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28" w15:restartNumberingAfterBreak="0">
    <w:nsid w:val="00000039"/>
    <w:multiLevelType w:val="multilevel"/>
    <w:tmpl w:val="00000038"/>
    <w:lvl w:ilvl="0">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1"/>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29" w15:restartNumberingAfterBreak="0">
    <w:nsid w:val="0000003B"/>
    <w:multiLevelType w:val="multilevel"/>
    <w:tmpl w:val="0000003A"/>
    <w:lvl w:ilvl="0">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1">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2">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3">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4">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5">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6">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7">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lvl w:ilvl="8">
      <w:start w:val="1"/>
      <w:numFmt w:val="bullet"/>
      <w:lvlText w:val="-"/>
      <w:lvlJc w:val="left"/>
      <w:rPr>
        <w:rFonts w:ascii="Times New Roman" w:hAnsi="Times New Roman" w:cs="Times New Roman"/>
        <w:b w:val="0"/>
        <w:bCs w:val="0"/>
        <w:i w:val="0"/>
        <w:iCs w:val="0"/>
        <w:smallCaps w:val="0"/>
        <w:strike w:val="0"/>
        <w:color w:val="000000"/>
        <w:spacing w:val="14"/>
        <w:w w:val="100"/>
        <w:position w:val="0"/>
        <w:sz w:val="19"/>
        <w:szCs w:val="19"/>
        <w:u w:val="none"/>
      </w:rPr>
    </w:lvl>
  </w:abstractNum>
  <w:abstractNum w:abstractNumId="30" w15:restartNumberingAfterBreak="0">
    <w:nsid w:val="0000003D"/>
    <w:multiLevelType w:val="multilevel"/>
    <w:tmpl w:val="0000003C"/>
    <w:lvl w:ilvl="0">
      <w:start w:val="1"/>
      <w:numFmt w:val="decimal"/>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1">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4"/>
      <w:numFmt w:val="decimal"/>
      <w:lvlText w:val="%1.%2."/>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31" w15:restartNumberingAfterBreak="0">
    <w:nsid w:val="0000003F"/>
    <w:multiLevelType w:val="multilevel"/>
    <w:tmpl w:val="0000003E"/>
    <w:lvl w:ilvl="0">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2"/>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32" w15:restartNumberingAfterBreak="0">
    <w:nsid w:val="00000041"/>
    <w:multiLevelType w:val="multilevel"/>
    <w:tmpl w:val="00000040"/>
    <w:lvl w:ilvl="0">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3"/>
      <w:numFmt w:val="decimal"/>
      <w:lvlText w:val="2.5.%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33" w15:restartNumberingAfterBreak="0">
    <w:nsid w:val="00000043"/>
    <w:multiLevelType w:val="multilevel"/>
    <w:tmpl w:val="00000042"/>
    <w:lvl w:ilvl="0">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abstractNum>
  <w:abstractNum w:abstractNumId="34" w15:restartNumberingAfterBreak="0">
    <w:nsid w:val="00000045"/>
    <w:multiLevelType w:val="multilevel"/>
    <w:tmpl w:val="00000044"/>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35" w15:restartNumberingAfterBreak="0">
    <w:nsid w:val="00000047"/>
    <w:multiLevelType w:val="multilevel"/>
    <w:tmpl w:val="00000046"/>
    <w:lvl w:ilvl="0">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abstractNum w:abstractNumId="36" w15:restartNumberingAfterBreak="0">
    <w:nsid w:val="00000049"/>
    <w:multiLevelType w:val="multilevel"/>
    <w:tmpl w:val="00000048"/>
    <w:lvl w:ilvl="0">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13"/>
        <w:w w:val="100"/>
        <w:position w:val="0"/>
        <w:sz w:val="21"/>
        <w:szCs w:val="21"/>
        <w:u w:val="none"/>
      </w:rPr>
    </w:lvl>
  </w:abstractNum>
  <w:abstractNum w:abstractNumId="37" w15:restartNumberingAfterBreak="0">
    <w:nsid w:val="0000004B"/>
    <w:multiLevelType w:val="multilevel"/>
    <w:tmpl w:val="0000004A"/>
    <w:lvl w:ilvl="0">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1">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2">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3">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4">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5">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6">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7">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lvl w:ilvl="8">
      <w:start w:val="2"/>
      <w:numFmt w:val="upperRoman"/>
      <w:lvlText w:val="%1."/>
      <w:lvlJc w:val="left"/>
      <w:rPr>
        <w:rFonts w:ascii="Times New Roman" w:hAnsi="Times New Roman" w:cs="Times New Roman"/>
        <w:b/>
        <w:bCs/>
        <w:i w:val="0"/>
        <w:iCs w:val="0"/>
        <w:smallCaps w:val="0"/>
        <w:strike w:val="0"/>
        <w:color w:val="000000"/>
        <w:spacing w:val="6"/>
        <w:w w:val="100"/>
        <w:position w:val="0"/>
        <w:sz w:val="21"/>
        <w:szCs w:val="21"/>
        <w:u w:val="none"/>
      </w:rPr>
    </w:lvl>
  </w:abstractNum>
  <w:abstractNum w:abstractNumId="38" w15:restartNumberingAfterBreak="0">
    <w:nsid w:val="0000004D"/>
    <w:multiLevelType w:val="multilevel"/>
    <w:tmpl w:val="0000004C"/>
    <w:lvl w:ilvl="0">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1">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2">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3">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4">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5">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6">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7">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8">
      <w:start w:val="1"/>
      <w:numFmt w:val="lowerLetter"/>
      <w:lvlText w:val="%1)"/>
      <w:lvlJc w:val="left"/>
      <w:rPr>
        <w:rFonts w:ascii="Times New Roman" w:hAnsi="Times New Roman" w:cs="Times New Roman"/>
        <w:b w:val="0"/>
        <w:bCs w:val="0"/>
        <w:i/>
        <w:iCs/>
        <w:smallCaps w:val="0"/>
        <w:strike w:val="0"/>
        <w:color w:val="000000"/>
        <w:spacing w:val="5"/>
        <w:w w:val="100"/>
        <w:position w:val="0"/>
        <w:sz w:val="21"/>
        <w:szCs w:val="21"/>
        <w:u w:val="none"/>
      </w:rPr>
    </w:lvl>
  </w:abstractNum>
  <w:abstractNum w:abstractNumId="39" w15:restartNumberingAfterBreak="0">
    <w:nsid w:val="0000004F"/>
    <w:multiLevelType w:val="multilevel"/>
    <w:tmpl w:val="0000004E"/>
    <w:lvl w:ilvl="0">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1">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2">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3">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4">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5">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6">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7">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lvl w:ilvl="8">
      <w:start w:val="1"/>
      <w:numFmt w:val="decimal"/>
      <w:lvlText w:val="%1."/>
      <w:lvlJc w:val="left"/>
      <w:rPr>
        <w:rFonts w:ascii="Times New Roman" w:hAnsi="Times New Roman" w:cs="Times New Roman"/>
        <w:b w:val="0"/>
        <w:bCs w:val="0"/>
        <w:i/>
        <w:iCs/>
        <w:smallCaps w:val="0"/>
        <w:strike w:val="0"/>
        <w:color w:val="000000"/>
        <w:spacing w:val="5"/>
        <w:w w:val="100"/>
        <w:position w:val="0"/>
        <w:sz w:val="21"/>
        <w:szCs w:val="21"/>
        <w:u w:val="none"/>
      </w:rPr>
    </w:lvl>
  </w:abstractNum>
  <w:abstractNum w:abstractNumId="40" w15:restartNumberingAfterBreak="0">
    <w:nsid w:val="00000051"/>
    <w:multiLevelType w:val="multilevel"/>
    <w:tmpl w:val="00000050"/>
    <w:lvl w:ilvl="0">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1">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2">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3">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4">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5">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6">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7">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lvl w:ilvl="8">
      <w:start w:val="2"/>
      <w:numFmt w:val="decimal"/>
      <w:lvlText w:val="%1."/>
      <w:lvlJc w:val="left"/>
      <w:rPr>
        <w:rFonts w:ascii="Times New Roman" w:hAnsi="Times New Roman" w:cs="Times New Roman"/>
        <w:b w:val="0"/>
        <w:bCs w:val="0"/>
        <w:i w:val="0"/>
        <w:iCs w:val="0"/>
        <w:smallCaps w:val="0"/>
        <w:strike w:val="0"/>
        <w:color w:val="000000"/>
        <w:spacing w:val="10"/>
        <w:w w:val="100"/>
        <w:position w:val="0"/>
        <w:sz w:val="21"/>
        <w:szCs w:val="21"/>
        <w:u w:val="none"/>
      </w:rPr>
    </w:lvl>
  </w:abstractNum>
  <w:num w:numId="1" w16cid:durableId="1476410739">
    <w:abstractNumId w:val="0"/>
  </w:num>
  <w:num w:numId="2" w16cid:durableId="376972197">
    <w:abstractNumId w:val="1"/>
  </w:num>
  <w:num w:numId="3" w16cid:durableId="487015605">
    <w:abstractNumId w:val="2"/>
  </w:num>
  <w:num w:numId="4" w16cid:durableId="205335071">
    <w:abstractNumId w:val="3"/>
  </w:num>
  <w:num w:numId="5" w16cid:durableId="323436971">
    <w:abstractNumId w:val="4"/>
  </w:num>
  <w:num w:numId="6" w16cid:durableId="2115245501">
    <w:abstractNumId w:val="5"/>
  </w:num>
  <w:num w:numId="7" w16cid:durableId="585187258">
    <w:abstractNumId w:val="6"/>
  </w:num>
  <w:num w:numId="8" w16cid:durableId="354356250">
    <w:abstractNumId w:val="7"/>
  </w:num>
  <w:num w:numId="9" w16cid:durableId="1871144359">
    <w:abstractNumId w:val="8"/>
  </w:num>
  <w:num w:numId="10" w16cid:durableId="102071048">
    <w:abstractNumId w:val="9"/>
  </w:num>
  <w:num w:numId="11" w16cid:durableId="1200362033">
    <w:abstractNumId w:val="10"/>
  </w:num>
  <w:num w:numId="12" w16cid:durableId="117990007">
    <w:abstractNumId w:val="11"/>
  </w:num>
  <w:num w:numId="13" w16cid:durableId="890843822">
    <w:abstractNumId w:val="12"/>
  </w:num>
  <w:num w:numId="14" w16cid:durableId="1830706711">
    <w:abstractNumId w:val="13"/>
  </w:num>
  <w:num w:numId="15" w16cid:durableId="1478843042">
    <w:abstractNumId w:val="14"/>
  </w:num>
  <w:num w:numId="16" w16cid:durableId="926620788">
    <w:abstractNumId w:val="15"/>
  </w:num>
  <w:num w:numId="17" w16cid:durableId="915017291">
    <w:abstractNumId w:val="16"/>
  </w:num>
  <w:num w:numId="18" w16cid:durableId="106631704">
    <w:abstractNumId w:val="17"/>
  </w:num>
  <w:num w:numId="19" w16cid:durableId="1518084131">
    <w:abstractNumId w:val="18"/>
  </w:num>
  <w:num w:numId="20" w16cid:durableId="558252957">
    <w:abstractNumId w:val="19"/>
  </w:num>
  <w:num w:numId="21" w16cid:durableId="251209678">
    <w:abstractNumId w:val="20"/>
  </w:num>
  <w:num w:numId="22" w16cid:durableId="1029452547">
    <w:abstractNumId w:val="21"/>
  </w:num>
  <w:num w:numId="23" w16cid:durableId="878013599">
    <w:abstractNumId w:val="22"/>
  </w:num>
  <w:num w:numId="24" w16cid:durableId="1586724168">
    <w:abstractNumId w:val="23"/>
  </w:num>
  <w:num w:numId="25" w16cid:durableId="337387244">
    <w:abstractNumId w:val="24"/>
  </w:num>
  <w:num w:numId="26" w16cid:durableId="205529484">
    <w:abstractNumId w:val="25"/>
  </w:num>
  <w:num w:numId="27" w16cid:durableId="647050979">
    <w:abstractNumId w:val="26"/>
  </w:num>
  <w:num w:numId="28" w16cid:durableId="1622345854">
    <w:abstractNumId w:val="27"/>
  </w:num>
  <w:num w:numId="29" w16cid:durableId="1736509763">
    <w:abstractNumId w:val="28"/>
  </w:num>
  <w:num w:numId="30" w16cid:durableId="2022924890">
    <w:abstractNumId w:val="29"/>
  </w:num>
  <w:num w:numId="31" w16cid:durableId="1705717196">
    <w:abstractNumId w:val="30"/>
  </w:num>
  <w:num w:numId="32" w16cid:durableId="734357716">
    <w:abstractNumId w:val="31"/>
  </w:num>
  <w:num w:numId="33" w16cid:durableId="1235748274">
    <w:abstractNumId w:val="32"/>
  </w:num>
  <w:num w:numId="34" w16cid:durableId="1046569380">
    <w:abstractNumId w:val="33"/>
  </w:num>
  <w:num w:numId="35" w16cid:durableId="672221372">
    <w:abstractNumId w:val="34"/>
  </w:num>
  <w:num w:numId="36" w16cid:durableId="438571345">
    <w:abstractNumId w:val="35"/>
  </w:num>
  <w:num w:numId="37" w16cid:durableId="254823015">
    <w:abstractNumId w:val="36"/>
  </w:num>
  <w:num w:numId="38" w16cid:durableId="201745022">
    <w:abstractNumId w:val="37"/>
  </w:num>
  <w:num w:numId="39" w16cid:durableId="1210452988">
    <w:abstractNumId w:val="38"/>
  </w:num>
  <w:num w:numId="40" w16cid:durableId="2007440851">
    <w:abstractNumId w:val="39"/>
  </w:num>
  <w:num w:numId="41" w16cid:durableId="130882769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5EDA"/>
    <w:rsid w:val="00002C77"/>
    <w:rsid w:val="00051379"/>
    <w:rsid w:val="000C3D3F"/>
    <w:rsid w:val="00182BDF"/>
    <w:rsid w:val="0023753D"/>
    <w:rsid w:val="00255A64"/>
    <w:rsid w:val="002771FC"/>
    <w:rsid w:val="002D7078"/>
    <w:rsid w:val="003D303B"/>
    <w:rsid w:val="003F35E5"/>
    <w:rsid w:val="00464BF1"/>
    <w:rsid w:val="004E4F7E"/>
    <w:rsid w:val="005134D6"/>
    <w:rsid w:val="0058291D"/>
    <w:rsid w:val="005B5EDA"/>
    <w:rsid w:val="00615613"/>
    <w:rsid w:val="00647DE6"/>
    <w:rsid w:val="006613E8"/>
    <w:rsid w:val="00685EF7"/>
    <w:rsid w:val="006C1202"/>
    <w:rsid w:val="006D2856"/>
    <w:rsid w:val="0071377E"/>
    <w:rsid w:val="00726067"/>
    <w:rsid w:val="007518D0"/>
    <w:rsid w:val="00825858"/>
    <w:rsid w:val="008B7D25"/>
    <w:rsid w:val="008C2E0A"/>
    <w:rsid w:val="00933916"/>
    <w:rsid w:val="009D43A6"/>
    <w:rsid w:val="00AA0C4E"/>
    <w:rsid w:val="00AE29F7"/>
    <w:rsid w:val="00B044CA"/>
    <w:rsid w:val="00BD7A6C"/>
    <w:rsid w:val="00BE6014"/>
    <w:rsid w:val="00C025F4"/>
    <w:rsid w:val="00CB3B4C"/>
    <w:rsid w:val="00CF622C"/>
    <w:rsid w:val="00DC51E6"/>
    <w:rsid w:val="00E43E0E"/>
    <w:rsid w:val="00FB5D7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2739A06D"/>
  <w15:chartTrackingRefBased/>
  <w15:docId w15:val="{D614E750-6178-4AF9-8524-1D07B5F38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autoRedefine/>
    <w:rsid w:val="005B5EDA"/>
    <w:pPr>
      <w:tabs>
        <w:tab w:val="left" w:pos="1152"/>
      </w:tabs>
      <w:spacing w:before="120" w:after="120" w:line="312" w:lineRule="auto"/>
    </w:pPr>
    <w:rPr>
      <w:rFonts w:ascii="Arial" w:hAnsi="Arial" w:cs="Arial"/>
      <w:sz w:val="26"/>
      <w:szCs w:val="26"/>
      <w:lang w:val="en-US" w:eastAsia="en-US"/>
    </w:rPr>
  </w:style>
  <w:style w:type="character" w:customStyle="1" w:styleId="Bodytext2">
    <w:name w:val="Body text (2)_"/>
    <w:link w:val="Bodytext21"/>
    <w:locked/>
    <w:rsid w:val="005B5EDA"/>
    <w:rPr>
      <w:b/>
      <w:bCs/>
      <w:spacing w:val="1"/>
      <w:sz w:val="26"/>
      <w:szCs w:val="26"/>
      <w:lang w:bidi="ar-SA"/>
    </w:rPr>
  </w:style>
  <w:style w:type="paragraph" w:customStyle="1" w:styleId="Bodytext21">
    <w:name w:val="Body text (2)1"/>
    <w:basedOn w:val="Normal"/>
    <w:link w:val="Bodytext2"/>
    <w:rsid w:val="005B5EDA"/>
    <w:pPr>
      <w:widowControl w:val="0"/>
      <w:shd w:val="clear" w:color="auto" w:fill="FFFFFF"/>
      <w:spacing w:line="298" w:lineRule="exact"/>
      <w:jc w:val="both"/>
    </w:pPr>
    <w:rPr>
      <w:b/>
      <w:bCs/>
      <w:spacing w:val="1"/>
      <w:sz w:val="26"/>
      <w:szCs w:val="26"/>
      <w:lang w:val="vi-VN" w:eastAsia="ja-JP"/>
    </w:rPr>
  </w:style>
  <w:style w:type="character" w:customStyle="1" w:styleId="Bodytext3">
    <w:name w:val="Body text (3)_"/>
    <w:link w:val="Bodytext31"/>
    <w:locked/>
    <w:rsid w:val="005B5EDA"/>
    <w:rPr>
      <w:b/>
      <w:bCs/>
      <w:spacing w:val="-6"/>
      <w:sz w:val="26"/>
      <w:szCs w:val="26"/>
      <w:lang w:bidi="ar-SA"/>
    </w:rPr>
  </w:style>
  <w:style w:type="paragraph" w:customStyle="1" w:styleId="Bodytext31">
    <w:name w:val="Body text (3)1"/>
    <w:basedOn w:val="Normal"/>
    <w:link w:val="Bodytext3"/>
    <w:rsid w:val="005B5EDA"/>
    <w:pPr>
      <w:widowControl w:val="0"/>
      <w:shd w:val="clear" w:color="auto" w:fill="FFFFFF"/>
      <w:spacing w:line="298" w:lineRule="exact"/>
    </w:pPr>
    <w:rPr>
      <w:b/>
      <w:bCs/>
      <w:spacing w:val="-6"/>
      <w:sz w:val="26"/>
      <w:szCs w:val="26"/>
      <w:lang w:val="vi-VN" w:eastAsia="ja-JP"/>
    </w:rPr>
  </w:style>
  <w:style w:type="character" w:customStyle="1" w:styleId="Bodytext4">
    <w:name w:val="Body text (4)_"/>
    <w:link w:val="Bodytext40"/>
    <w:locked/>
    <w:rsid w:val="005B5EDA"/>
    <w:rPr>
      <w:b/>
      <w:bCs/>
      <w:i/>
      <w:iCs/>
      <w:sz w:val="22"/>
      <w:szCs w:val="22"/>
      <w:lang w:bidi="ar-SA"/>
    </w:rPr>
  </w:style>
  <w:style w:type="paragraph" w:customStyle="1" w:styleId="Bodytext40">
    <w:name w:val="Body text (4)"/>
    <w:basedOn w:val="Normal"/>
    <w:link w:val="Bodytext4"/>
    <w:rsid w:val="005B5EDA"/>
    <w:pPr>
      <w:widowControl w:val="0"/>
      <w:shd w:val="clear" w:color="auto" w:fill="FFFFFF"/>
      <w:spacing w:after="600" w:line="298" w:lineRule="exact"/>
    </w:pPr>
    <w:rPr>
      <w:b/>
      <w:bCs/>
      <w:i/>
      <w:iCs/>
      <w:sz w:val="22"/>
      <w:szCs w:val="22"/>
      <w:lang w:val="vi-VN" w:eastAsia="ja-JP"/>
    </w:rPr>
  </w:style>
  <w:style w:type="character" w:customStyle="1" w:styleId="Bodytext5">
    <w:name w:val="Body text (5)_"/>
    <w:link w:val="Bodytext50"/>
    <w:locked/>
    <w:rsid w:val="005B5EDA"/>
    <w:rPr>
      <w:b/>
      <w:bCs/>
      <w:i/>
      <w:iCs/>
      <w:sz w:val="25"/>
      <w:szCs w:val="25"/>
      <w:lang w:bidi="ar-SA"/>
    </w:rPr>
  </w:style>
  <w:style w:type="paragraph" w:customStyle="1" w:styleId="Bodytext50">
    <w:name w:val="Body text (5)"/>
    <w:basedOn w:val="Normal"/>
    <w:link w:val="Bodytext5"/>
    <w:rsid w:val="005B5EDA"/>
    <w:pPr>
      <w:widowControl w:val="0"/>
      <w:shd w:val="clear" w:color="auto" w:fill="FFFFFF"/>
      <w:spacing w:before="660" w:after="180" w:line="240" w:lineRule="atLeast"/>
      <w:ind w:firstLine="720"/>
      <w:jc w:val="both"/>
    </w:pPr>
    <w:rPr>
      <w:b/>
      <w:bCs/>
      <w:i/>
      <w:iCs/>
      <w:sz w:val="25"/>
      <w:szCs w:val="25"/>
      <w:lang w:val="vi-VN" w:eastAsia="ja-JP"/>
    </w:rPr>
  </w:style>
  <w:style w:type="character" w:customStyle="1" w:styleId="Tablecaption2">
    <w:name w:val="Table caption (2)_"/>
    <w:link w:val="Tablecaption20"/>
    <w:locked/>
    <w:rsid w:val="005B5EDA"/>
    <w:rPr>
      <w:b/>
      <w:bCs/>
      <w:spacing w:val="-6"/>
      <w:sz w:val="26"/>
      <w:szCs w:val="26"/>
      <w:lang w:bidi="ar-SA"/>
    </w:rPr>
  </w:style>
  <w:style w:type="paragraph" w:customStyle="1" w:styleId="Tablecaption20">
    <w:name w:val="Table caption (2)"/>
    <w:basedOn w:val="Normal"/>
    <w:link w:val="Tablecaption2"/>
    <w:rsid w:val="005B5EDA"/>
    <w:pPr>
      <w:widowControl w:val="0"/>
      <w:shd w:val="clear" w:color="auto" w:fill="FFFFFF"/>
      <w:spacing w:line="240" w:lineRule="atLeast"/>
    </w:pPr>
    <w:rPr>
      <w:b/>
      <w:bCs/>
      <w:spacing w:val="-6"/>
      <w:sz w:val="26"/>
      <w:szCs w:val="26"/>
      <w:lang w:val="vi-VN" w:eastAsia="ja-JP"/>
    </w:rPr>
  </w:style>
  <w:style w:type="character" w:customStyle="1" w:styleId="Bodytext">
    <w:name w:val="Body text_"/>
    <w:link w:val="Bodytext1"/>
    <w:locked/>
    <w:rsid w:val="005B5EDA"/>
    <w:rPr>
      <w:spacing w:val="9"/>
      <w:sz w:val="21"/>
      <w:szCs w:val="21"/>
      <w:lang w:bidi="ar-SA"/>
    </w:rPr>
  </w:style>
  <w:style w:type="paragraph" w:customStyle="1" w:styleId="Bodytext1">
    <w:name w:val="Body text1"/>
    <w:basedOn w:val="Normal"/>
    <w:link w:val="Bodytext"/>
    <w:rsid w:val="005B5EDA"/>
    <w:pPr>
      <w:widowControl w:val="0"/>
      <w:shd w:val="clear" w:color="auto" w:fill="FFFFFF"/>
      <w:spacing w:before="120" w:after="120" w:line="331" w:lineRule="exact"/>
      <w:jc w:val="both"/>
    </w:pPr>
    <w:rPr>
      <w:spacing w:val="9"/>
      <w:sz w:val="21"/>
      <w:szCs w:val="21"/>
      <w:lang w:val="vi-VN" w:eastAsia="ja-JP"/>
    </w:rPr>
  </w:style>
  <w:style w:type="character" w:customStyle="1" w:styleId="Headerorfooter">
    <w:name w:val="Header or footer_"/>
    <w:link w:val="Headerorfooter0"/>
    <w:locked/>
    <w:rsid w:val="005B5EDA"/>
    <w:rPr>
      <w:b/>
      <w:bCs/>
      <w:spacing w:val="9"/>
      <w:sz w:val="21"/>
      <w:szCs w:val="21"/>
      <w:lang w:bidi="ar-SA"/>
    </w:rPr>
  </w:style>
  <w:style w:type="paragraph" w:customStyle="1" w:styleId="Headerorfooter0">
    <w:name w:val="Header or footer"/>
    <w:basedOn w:val="Normal"/>
    <w:link w:val="Headerorfooter"/>
    <w:rsid w:val="005B5EDA"/>
    <w:pPr>
      <w:widowControl w:val="0"/>
      <w:shd w:val="clear" w:color="auto" w:fill="FFFFFF"/>
      <w:spacing w:line="240" w:lineRule="atLeast"/>
    </w:pPr>
    <w:rPr>
      <w:b/>
      <w:bCs/>
      <w:spacing w:val="9"/>
      <w:sz w:val="21"/>
      <w:szCs w:val="21"/>
      <w:lang w:val="vi-VN" w:eastAsia="ja-JP"/>
    </w:rPr>
  </w:style>
  <w:style w:type="character" w:customStyle="1" w:styleId="Bodytext6">
    <w:name w:val="Body text (6)_"/>
    <w:link w:val="Bodytext60"/>
    <w:locked/>
    <w:rsid w:val="005B5EDA"/>
    <w:rPr>
      <w:b/>
      <w:bCs/>
      <w:i/>
      <w:iCs/>
      <w:spacing w:val="1"/>
      <w:sz w:val="23"/>
      <w:szCs w:val="23"/>
      <w:lang w:bidi="ar-SA"/>
    </w:rPr>
  </w:style>
  <w:style w:type="paragraph" w:customStyle="1" w:styleId="Bodytext60">
    <w:name w:val="Body text (6)"/>
    <w:basedOn w:val="Normal"/>
    <w:link w:val="Bodytext6"/>
    <w:rsid w:val="005B5EDA"/>
    <w:pPr>
      <w:widowControl w:val="0"/>
      <w:shd w:val="clear" w:color="auto" w:fill="FFFFFF"/>
      <w:spacing w:before="180" w:line="254" w:lineRule="exact"/>
      <w:jc w:val="both"/>
    </w:pPr>
    <w:rPr>
      <w:b/>
      <w:bCs/>
      <w:i/>
      <w:iCs/>
      <w:spacing w:val="1"/>
      <w:sz w:val="23"/>
      <w:szCs w:val="23"/>
      <w:lang w:val="vi-VN" w:eastAsia="ja-JP"/>
    </w:rPr>
  </w:style>
  <w:style w:type="character" w:customStyle="1" w:styleId="Bodytext7">
    <w:name w:val="Body text (7)_"/>
    <w:link w:val="Bodytext70"/>
    <w:locked/>
    <w:rsid w:val="005B5EDA"/>
    <w:rPr>
      <w:b/>
      <w:bCs/>
      <w:spacing w:val="3"/>
      <w:sz w:val="21"/>
      <w:szCs w:val="21"/>
      <w:lang w:bidi="ar-SA"/>
    </w:rPr>
  </w:style>
  <w:style w:type="paragraph" w:customStyle="1" w:styleId="Bodytext70">
    <w:name w:val="Body text (7)"/>
    <w:basedOn w:val="Normal"/>
    <w:link w:val="Bodytext7"/>
    <w:rsid w:val="005B5EDA"/>
    <w:pPr>
      <w:widowControl w:val="0"/>
      <w:shd w:val="clear" w:color="auto" w:fill="FFFFFF"/>
      <w:spacing w:line="254" w:lineRule="exact"/>
      <w:ind w:hanging="1340"/>
      <w:jc w:val="both"/>
    </w:pPr>
    <w:rPr>
      <w:b/>
      <w:bCs/>
      <w:spacing w:val="3"/>
      <w:sz w:val="21"/>
      <w:szCs w:val="21"/>
      <w:lang w:val="vi-VN" w:eastAsia="ja-JP"/>
    </w:rPr>
  </w:style>
  <w:style w:type="character" w:customStyle="1" w:styleId="Bodytext8">
    <w:name w:val="Body text (8)_"/>
    <w:link w:val="Bodytext80"/>
    <w:locked/>
    <w:rsid w:val="005B5EDA"/>
    <w:rPr>
      <w:b/>
      <w:bCs/>
      <w:i/>
      <w:iCs/>
      <w:spacing w:val="3"/>
      <w:lang w:bidi="ar-SA"/>
    </w:rPr>
  </w:style>
  <w:style w:type="paragraph" w:customStyle="1" w:styleId="Bodytext80">
    <w:name w:val="Body text (8)"/>
    <w:basedOn w:val="Normal"/>
    <w:link w:val="Bodytext8"/>
    <w:rsid w:val="005B5EDA"/>
    <w:pPr>
      <w:widowControl w:val="0"/>
      <w:shd w:val="clear" w:color="auto" w:fill="FFFFFF"/>
      <w:spacing w:before="60" w:after="120" w:line="240" w:lineRule="atLeast"/>
      <w:ind w:firstLine="700"/>
      <w:jc w:val="both"/>
    </w:pPr>
    <w:rPr>
      <w:b/>
      <w:bCs/>
      <w:i/>
      <w:iCs/>
      <w:spacing w:val="3"/>
      <w:sz w:val="20"/>
      <w:szCs w:val="20"/>
      <w:lang w:val="vi-VN" w:eastAsia="ja-JP"/>
    </w:rPr>
  </w:style>
  <w:style w:type="character" w:customStyle="1" w:styleId="Bodytext9">
    <w:name w:val="Body text (9)_"/>
    <w:link w:val="Bodytext90"/>
    <w:locked/>
    <w:rsid w:val="005B5EDA"/>
    <w:rPr>
      <w:i/>
      <w:iCs/>
      <w:spacing w:val="2"/>
      <w:sz w:val="21"/>
      <w:szCs w:val="21"/>
      <w:lang w:bidi="ar-SA"/>
    </w:rPr>
  </w:style>
  <w:style w:type="paragraph" w:customStyle="1" w:styleId="Bodytext90">
    <w:name w:val="Body text (9)"/>
    <w:basedOn w:val="Normal"/>
    <w:link w:val="Bodytext9"/>
    <w:rsid w:val="005B5EDA"/>
    <w:pPr>
      <w:widowControl w:val="0"/>
      <w:shd w:val="clear" w:color="auto" w:fill="FFFFFF"/>
      <w:spacing w:after="720" w:line="446" w:lineRule="exact"/>
      <w:jc w:val="both"/>
    </w:pPr>
    <w:rPr>
      <w:i/>
      <w:iCs/>
      <w:spacing w:val="2"/>
      <w:sz w:val="21"/>
      <w:szCs w:val="21"/>
      <w:lang w:val="vi-VN" w:eastAsia="ja-JP"/>
    </w:rPr>
  </w:style>
  <w:style w:type="character" w:customStyle="1" w:styleId="Bodytext10">
    <w:name w:val="Body text (10)_"/>
    <w:link w:val="Bodytext100"/>
    <w:locked/>
    <w:rsid w:val="005B5EDA"/>
    <w:rPr>
      <w:spacing w:val="14"/>
      <w:sz w:val="21"/>
      <w:szCs w:val="21"/>
      <w:lang w:bidi="ar-SA"/>
    </w:rPr>
  </w:style>
  <w:style w:type="paragraph" w:customStyle="1" w:styleId="Bodytext100">
    <w:name w:val="Body text (10)"/>
    <w:basedOn w:val="Normal"/>
    <w:link w:val="Bodytext10"/>
    <w:rsid w:val="005B5EDA"/>
    <w:pPr>
      <w:widowControl w:val="0"/>
      <w:shd w:val="clear" w:color="auto" w:fill="FFFFFF"/>
      <w:spacing w:before="720" w:after="660" w:line="240" w:lineRule="atLeast"/>
      <w:jc w:val="both"/>
    </w:pPr>
    <w:rPr>
      <w:spacing w:val="14"/>
      <w:sz w:val="21"/>
      <w:szCs w:val="21"/>
      <w:lang w:val="vi-VN" w:eastAsia="ja-JP"/>
    </w:rPr>
  </w:style>
  <w:style w:type="character" w:customStyle="1" w:styleId="Bodytext11">
    <w:name w:val="Body text (11)_"/>
    <w:link w:val="Bodytext110"/>
    <w:locked/>
    <w:rsid w:val="005B5EDA"/>
    <w:rPr>
      <w:spacing w:val="19"/>
      <w:lang w:bidi="ar-SA"/>
    </w:rPr>
  </w:style>
  <w:style w:type="paragraph" w:customStyle="1" w:styleId="Bodytext110">
    <w:name w:val="Body text (11)"/>
    <w:basedOn w:val="Normal"/>
    <w:link w:val="Bodytext11"/>
    <w:rsid w:val="005B5EDA"/>
    <w:pPr>
      <w:widowControl w:val="0"/>
      <w:shd w:val="clear" w:color="auto" w:fill="FFFFFF"/>
      <w:spacing w:line="451" w:lineRule="exact"/>
      <w:jc w:val="both"/>
    </w:pPr>
    <w:rPr>
      <w:spacing w:val="19"/>
      <w:sz w:val="20"/>
      <w:szCs w:val="20"/>
      <w:lang w:val="vi-VN" w:eastAsia="ja-JP"/>
    </w:rPr>
  </w:style>
  <w:style w:type="character" w:customStyle="1" w:styleId="Heading3">
    <w:name w:val="Heading #3_"/>
    <w:link w:val="Heading30"/>
    <w:locked/>
    <w:rsid w:val="005B5EDA"/>
    <w:rPr>
      <w:rFonts w:ascii="Corbel" w:hAnsi="Corbel"/>
      <w:noProof/>
      <w:lang w:bidi="ar-SA"/>
    </w:rPr>
  </w:style>
  <w:style w:type="paragraph" w:customStyle="1" w:styleId="Heading30">
    <w:name w:val="Heading #3"/>
    <w:basedOn w:val="Normal"/>
    <w:link w:val="Heading3"/>
    <w:rsid w:val="005B5EDA"/>
    <w:pPr>
      <w:widowControl w:val="0"/>
      <w:shd w:val="clear" w:color="auto" w:fill="FFFFFF"/>
      <w:spacing w:after="180" w:line="240" w:lineRule="atLeast"/>
      <w:jc w:val="both"/>
      <w:outlineLvl w:val="2"/>
    </w:pPr>
    <w:rPr>
      <w:rFonts w:ascii="Corbel" w:hAnsi="Corbel"/>
      <w:noProof/>
      <w:sz w:val="20"/>
      <w:szCs w:val="20"/>
      <w:lang w:val="vi-VN" w:eastAsia="ja-JP"/>
    </w:rPr>
  </w:style>
  <w:style w:type="character" w:customStyle="1" w:styleId="Bodytext12">
    <w:name w:val="Body text (12)_"/>
    <w:link w:val="Bodytext120"/>
    <w:locked/>
    <w:rsid w:val="005B5EDA"/>
    <w:rPr>
      <w:rFonts w:ascii="Consolas" w:hAnsi="Consolas"/>
      <w:noProof/>
      <w:lang w:bidi="ar-SA"/>
    </w:rPr>
  </w:style>
  <w:style w:type="paragraph" w:customStyle="1" w:styleId="Bodytext120">
    <w:name w:val="Body text (12)"/>
    <w:basedOn w:val="Normal"/>
    <w:link w:val="Bodytext12"/>
    <w:rsid w:val="005B5EDA"/>
    <w:pPr>
      <w:widowControl w:val="0"/>
      <w:shd w:val="clear" w:color="auto" w:fill="FFFFFF"/>
      <w:spacing w:before="180" w:after="360" w:line="240" w:lineRule="atLeast"/>
      <w:jc w:val="both"/>
    </w:pPr>
    <w:rPr>
      <w:rFonts w:ascii="Consolas" w:hAnsi="Consolas"/>
      <w:noProof/>
      <w:sz w:val="20"/>
      <w:szCs w:val="20"/>
      <w:lang w:val="vi-VN" w:eastAsia="ja-JP"/>
    </w:rPr>
  </w:style>
  <w:style w:type="character" w:customStyle="1" w:styleId="Bodytext13">
    <w:name w:val="Body text (13)_"/>
    <w:link w:val="Bodytext130"/>
    <w:locked/>
    <w:rsid w:val="005B5EDA"/>
    <w:rPr>
      <w:spacing w:val="5"/>
      <w:sz w:val="18"/>
      <w:szCs w:val="18"/>
      <w:lang w:bidi="ar-SA"/>
    </w:rPr>
  </w:style>
  <w:style w:type="paragraph" w:customStyle="1" w:styleId="Bodytext130">
    <w:name w:val="Body text (13)"/>
    <w:basedOn w:val="Normal"/>
    <w:link w:val="Bodytext13"/>
    <w:rsid w:val="005B5EDA"/>
    <w:pPr>
      <w:widowControl w:val="0"/>
      <w:shd w:val="clear" w:color="auto" w:fill="FFFFFF"/>
      <w:spacing w:before="360" w:line="451" w:lineRule="exact"/>
      <w:jc w:val="both"/>
    </w:pPr>
    <w:rPr>
      <w:spacing w:val="5"/>
      <w:sz w:val="18"/>
      <w:szCs w:val="18"/>
      <w:lang w:val="vi-VN" w:eastAsia="ja-JP"/>
    </w:rPr>
  </w:style>
  <w:style w:type="character" w:customStyle="1" w:styleId="Bodytext14">
    <w:name w:val="Body text (14)_"/>
    <w:link w:val="Bodytext140"/>
    <w:locked/>
    <w:rsid w:val="005B5EDA"/>
    <w:rPr>
      <w:i/>
      <w:iCs/>
      <w:spacing w:val="8"/>
      <w:sz w:val="15"/>
      <w:szCs w:val="15"/>
      <w:lang w:bidi="ar-SA"/>
    </w:rPr>
  </w:style>
  <w:style w:type="paragraph" w:customStyle="1" w:styleId="Bodytext140">
    <w:name w:val="Body text (14)"/>
    <w:basedOn w:val="Normal"/>
    <w:link w:val="Bodytext14"/>
    <w:rsid w:val="005B5EDA"/>
    <w:pPr>
      <w:widowControl w:val="0"/>
      <w:shd w:val="clear" w:color="auto" w:fill="FFFFFF"/>
      <w:spacing w:before="360" w:after="180" w:line="240" w:lineRule="atLeast"/>
      <w:jc w:val="both"/>
    </w:pPr>
    <w:rPr>
      <w:i/>
      <w:iCs/>
      <w:spacing w:val="8"/>
      <w:sz w:val="15"/>
      <w:szCs w:val="15"/>
      <w:lang w:val="vi-VN" w:eastAsia="ja-JP"/>
    </w:rPr>
  </w:style>
  <w:style w:type="character" w:customStyle="1" w:styleId="Bodytext15">
    <w:name w:val="Body text (15)_"/>
    <w:link w:val="Bodytext150"/>
    <w:locked/>
    <w:rsid w:val="005B5EDA"/>
    <w:rPr>
      <w:rFonts w:ascii="Corbel" w:hAnsi="Corbel"/>
      <w:sz w:val="8"/>
      <w:szCs w:val="8"/>
      <w:lang w:bidi="ar-SA"/>
    </w:rPr>
  </w:style>
  <w:style w:type="paragraph" w:customStyle="1" w:styleId="Bodytext150">
    <w:name w:val="Body text (15)"/>
    <w:basedOn w:val="Normal"/>
    <w:link w:val="Bodytext15"/>
    <w:rsid w:val="005B5EDA"/>
    <w:pPr>
      <w:widowControl w:val="0"/>
      <w:shd w:val="clear" w:color="auto" w:fill="FFFFFF"/>
      <w:spacing w:after="120" w:line="240" w:lineRule="atLeast"/>
      <w:jc w:val="both"/>
    </w:pPr>
    <w:rPr>
      <w:rFonts w:ascii="Corbel" w:hAnsi="Corbel"/>
      <w:sz w:val="8"/>
      <w:szCs w:val="8"/>
      <w:lang w:val="vi-VN" w:eastAsia="ja-JP"/>
    </w:rPr>
  </w:style>
  <w:style w:type="character" w:customStyle="1" w:styleId="Heading52">
    <w:name w:val="Heading #5 (2)_"/>
    <w:link w:val="Heading520"/>
    <w:locked/>
    <w:rsid w:val="005B5EDA"/>
    <w:rPr>
      <w:spacing w:val="-3"/>
      <w:sz w:val="15"/>
      <w:szCs w:val="15"/>
      <w:lang w:bidi="ar-SA"/>
    </w:rPr>
  </w:style>
  <w:style w:type="paragraph" w:customStyle="1" w:styleId="Heading520">
    <w:name w:val="Heading #5 (2)"/>
    <w:basedOn w:val="Normal"/>
    <w:link w:val="Heading52"/>
    <w:rsid w:val="005B5EDA"/>
    <w:pPr>
      <w:widowControl w:val="0"/>
      <w:shd w:val="clear" w:color="auto" w:fill="FFFFFF"/>
      <w:spacing w:line="451" w:lineRule="exact"/>
      <w:ind w:firstLine="640"/>
      <w:jc w:val="both"/>
      <w:outlineLvl w:val="4"/>
    </w:pPr>
    <w:rPr>
      <w:spacing w:val="-3"/>
      <w:sz w:val="15"/>
      <w:szCs w:val="15"/>
      <w:lang w:val="vi-VN" w:eastAsia="ja-JP"/>
    </w:rPr>
  </w:style>
  <w:style w:type="character" w:customStyle="1" w:styleId="Bodytext16">
    <w:name w:val="Body text (16)_"/>
    <w:link w:val="Bodytext160"/>
    <w:locked/>
    <w:rsid w:val="005B5EDA"/>
    <w:rPr>
      <w:rFonts w:ascii="Corbel" w:hAnsi="Corbel"/>
      <w:noProof/>
      <w:lang w:bidi="ar-SA"/>
    </w:rPr>
  </w:style>
  <w:style w:type="paragraph" w:customStyle="1" w:styleId="Bodytext160">
    <w:name w:val="Body text (16)"/>
    <w:basedOn w:val="Normal"/>
    <w:link w:val="Bodytext16"/>
    <w:rsid w:val="005B5EDA"/>
    <w:pPr>
      <w:widowControl w:val="0"/>
      <w:shd w:val="clear" w:color="auto" w:fill="FFFFFF"/>
      <w:spacing w:after="300" w:line="451" w:lineRule="exact"/>
      <w:ind w:firstLine="640"/>
      <w:jc w:val="both"/>
    </w:pPr>
    <w:rPr>
      <w:rFonts w:ascii="Corbel" w:hAnsi="Corbel"/>
      <w:noProof/>
      <w:sz w:val="20"/>
      <w:szCs w:val="20"/>
      <w:lang w:val="vi-VN" w:eastAsia="ja-JP"/>
    </w:rPr>
  </w:style>
  <w:style w:type="character" w:customStyle="1" w:styleId="Bodytext17">
    <w:name w:val="Body text (17)_"/>
    <w:link w:val="Bodytext170"/>
    <w:locked/>
    <w:rsid w:val="005B5EDA"/>
    <w:rPr>
      <w:i/>
      <w:iCs/>
      <w:spacing w:val="9"/>
      <w:sz w:val="18"/>
      <w:szCs w:val="18"/>
      <w:lang w:bidi="ar-SA"/>
    </w:rPr>
  </w:style>
  <w:style w:type="paragraph" w:customStyle="1" w:styleId="Bodytext170">
    <w:name w:val="Body text (17)"/>
    <w:basedOn w:val="Normal"/>
    <w:link w:val="Bodytext17"/>
    <w:rsid w:val="005B5EDA"/>
    <w:pPr>
      <w:widowControl w:val="0"/>
      <w:shd w:val="clear" w:color="auto" w:fill="FFFFFF"/>
      <w:spacing w:before="300" w:line="278" w:lineRule="exact"/>
      <w:jc w:val="center"/>
    </w:pPr>
    <w:rPr>
      <w:i/>
      <w:iCs/>
      <w:spacing w:val="9"/>
      <w:sz w:val="18"/>
      <w:szCs w:val="18"/>
      <w:lang w:val="vi-VN" w:eastAsia="ja-JP"/>
    </w:rPr>
  </w:style>
  <w:style w:type="character" w:customStyle="1" w:styleId="Bodytext18">
    <w:name w:val="Body text (18)_"/>
    <w:link w:val="Bodytext180"/>
    <w:locked/>
    <w:rsid w:val="005B5EDA"/>
    <w:rPr>
      <w:rFonts w:ascii="Corbel" w:hAnsi="Corbel"/>
      <w:spacing w:val="1"/>
      <w:lang w:bidi="ar-SA"/>
    </w:rPr>
  </w:style>
  <w:style w:type="paragraph" w:customStyle="1" w:styleId="Bodytext180">
    <w:name w:val="Body text (18)"/>
    <w:basedOn w:val="Normal"/>
    <w:link w:val="Bodytext18"/>
    <w:rsid w:val="005B5EDA"/>
    <w:pPr>
      <w:widowControl w:val="0"/>
      <w:shd w:val="clear" w:color="auto" w:fill="FFFFFF"/>
      <w:spacing w:after="240" w:line="240" w:lineRule="atLeast"/>
      <w:jc w:val="both"/>
    </w:pPr>
    <w:rPr>
      <w:rFonts w:ascii="Corbel" w:hAnsi="Corbel"/>
      <w:spacing w:val="1"/>
      <w:sz w:val="20"/>
      <w:szCs w:val="20"/>
      <w:lang w:val="vi-VN" w:eastAsia="ja-JP"/>
    </w:rPr>
  </w:style>
  <w:style w:type="character" w:customStyle="1" w:styleId="Bodytext19">
    <w:name w:val="Body text (19)_"/>
    <w:link w:val="Bodytext190"/>
    <w:locked/>
    <w:rsid w:val="005B5EDA"/>
    <w:rPr>
      <w:rFonts w:ascii="Candara" w:hAnsi="Candara"/>
      <w:spacing w:val="9"/>
      <w:sz w:val="15"/>
      <w:szCs w:val="15"/>
      <w:lang w:bidi="ar-SA"/>
    </w:rPr>
  </w:style>
  <w:style w:type="paragraph" w:customStyle="1" w:styleId="Bodytext190">
    <w:name w:val="Body text (19)"/>
    <w:basedOn w:val="Normal"/>
    <w:link w:val="Bodytext19"/>
    <w:rsid w:val="005B5EDA"/>
    <w:pPr>
      <w:widowControl w:val="0"/>
      <w:shd w:val="clear" w:color="auto" w:fill="FFFFFF"/>
      <w:spacing w:before="1080" w:line="240" w:lineRule="atLeast"/>
      <w:jc w:val="both"/>
    </w:pPr>
    <w:rPr>
      <w:rFonts w:ascii="Candara" w:hAnsi="Candara"/>
      <w:spacing w:val="9"/>
      <w:sz w:val="15"/>
      <w:szCs w:val="15"/>
      <w:lang w:val="vi-VN" w:eastAsia="ja-JP"/>
    </w:rPr>
  </w:style>
  <w:style w:type="character" w:customStyle="1" w:styleId="Heading1">
    <w:name w:val="Heading #1_"/>
    <w:link w:val="Heading10"/>
    <w:locked/>
    <w:rsid w:val="005B5EDA"/>
    <w:rPr>
      <w:rFonts w:ascii="Corbel" w:hAnsi="Corbel"/>
      <w:noProof/>
      <w:sz w:val="8"/>
      <w:szCs w:val="8"/>
      <w:lang w:bidi="ar-SA"/>
    </w:rPr>
  </w:style>
  <w:style w:type="paragraph" w:customStyle="1" w:styleId="Heading10">
    <w:name w:val="Heading #1"/>
    <w:basedOn w:val="Normal"/>
    <w:link w:val="Heading1"/>
    <w:rsid w:val="005B5EDA"/>
    <w:pPr>
      <w:widowControl w:val="0"/>
      <w:shd w:val="clear" w:color="auto" w:fill="FFFFFF"/>
      <w:spacing w:line="451" w:lineRule="exact"/>
      <w:jc w:val="both"/>
      <w:outlineLvl w:val="0"/>
    </w:pPr>
    <w:rPr>
      <w:rFonts w:ascii="Corbel" w:hAnsi="Corbel"/>
      <w:noProof/>
      <w:sz w:val="8"/>
      <w:szCs w:val="8"/>
      <w:lang w:val="vi-VN" w:eastAsia="ja-JP"/>
    </w:rPr>
  </w:style>
  <w:style w:type="character" w:customStyle="1" w:styleId="Bodytext20">
    <w:name w:val="Body text (20)_"/>
    <w:link w:val="Bodytext200"/>
    <w:locked/>
    <w:rsid w:val="005B5EDA"/>
    <w:rPr>
      <w:rFonts w:ascii="Corbel" w:hAnsi="Corbel"/>
      <w:noProof/>
      <w:sz w:val="25"/>
      <w:szCs w:val="25"/>
      <w:lang w:bidi="ar-SA"/>
    </w:rPr>
  </w:style>
  <w:style w:type="paragraph" w:customStyle="1" w:styleId="Bodytext200">
    <w:name w:val="Body text (20)"/>
    <w:basedOn w:val="Normal"/>
    <w:link w:val="Bodytext20"/>
    <w:rsid w:val="005B5EDA"/>
    <w:pPr>
      <w:widowControl w:val="0"/>
      <w:shd w:val="clear" w:color="auto" w:fill="FFFFFF"/>
      <w:spacing w:line="451" w:lineRule="exact"/>
      <w:jc w:val="both"/>
    </w:pPr>
    <w:rPr>
      <w:rFonts w:ascii="Corbel" w:hAnsi="Corbel"/>
      <w:noProof/>
      <w:sz w:val="25"/>
      <w:szCs w:val="25"/>
      <w:lang w:val="vi-VN" w:eastAsia="ja-JP"/>
    </w:rPr>
  </w:style>
  <w:style w:type="character" w:customStyle="1" w:styleId="Heading42">
    <w:name w:val="Heading #4 (2)_"/>
    <w:link w:val="Heading420"/>
    <w:locked/>
    <w:rsid w:val="005B5EDA"/>
    <w:rPr>
      <w:spacing w:val="9"/>
      <w:sz w:val="21"/>
      <w:szCs w:val="21"/>
      <w:lang w:bidi="ar-SA"/>
    </w:rPr>
  </w:style>
  <w:style w:type="paragraph" w:customStyle="1" w:styleId="Heading420">
    <w:name w:val="Heading #4 (2)"/>
    <w:basedOn w:val="Normal"/>
    <w:link w:val="Heading42"/>
    <w:rsid w:val="005B5EDA"/>
    <w:pPr>
      <w:widowControl w:val="0"/>
      <w:shd w:val="clear" w:color="auto" w:fill="FFFFFF"/>
      <w:spacing w:after="240" w:line="240" w:lineRule="atLeast"/>
      <w:ind w:firstLine="660"/>
      <w:jc w:val="both"/>
      <w:outlineLvl w:val="3"/>
    </w:pPr>
    <w:rPr>
      <w:spacing w:val="9"/>
      <w:sz w:val="21"/>
      <w:szCs w:val="21"/>
      <w:lang w:val="vi-VN" w:eastAsia="ja-JP"/>
    </w:rPr>
  </w:style>
  <w:style w:type="character" w:customStyle="1" w:styleId="Bodytext210">
    <w:name w:val="Body text (21)_"/>
    <w:link w:val="Bodytext211"/>
    <w:locked/>
    <w:rsid w:val="005B5EDA"/>
    <w:rPr>
      <w:rFonts w:ascii="Corbel" w:hAnsi="Corbel"/>
      <w:noProof/>
      <w:sz w:val="25"/>
      <w:szCs w:val="25"/>
      <w:lang w:bidi="ar-SA"/>
    </w:rPr>
  </w:style>
  <w:style w:type="paragraph" w:customStyle="1" w:styleId="Bodytext211">
    <w:name w:val="Body text (21)"/>
    <w:basedOn w:val="Normal"/>
    <w:link w:val="Bodytext210"/>
    <w:rsid w:val="005B5EDA"/>
    <w:pPr>
      <w:widowControl w:val="0"/>
      <w:shd w:val="clear" w:color="auto" w:fill="FFFFFF"/>
      <w:spacing w:before="240" w:after="1020" w:line="240" w:lineRule="atLeast"/>
      <w:ind w:firstLine="660"/>
      <w:jc w:val="both"/>
    </w:pPr>
    <w:rPr>
      <w:rFonts w:ascii="Corbel" w:hAnsi="Corbel"/>
      <w:noProof/>
      <w:sz w:val="25"/>
      <w:szCs w:val="25"/>
      <w:lang w:val="vi-VN" w:eastAsia="ja-JP"/>
    </w:rPr>
  </w:style>
  <w:style w:type="character" w:customStyle="1" w:styleId="Headerorfooter2">
    <w:name w:val="Header or footer (2)_"/>
    <w:link w:val="Headerorfooter20"/>
    <w:locked/>
    <w:rsid w:val="005B5EDA"/>
    <w:rPr>
      <w:spacing w:val="4"/>
      <w:sz w:val="18"/>
      <w:szCs w:val="18"/>
      <w:lang w:bidi="ar-SA"/>
    </w:rPr>
  </w:style>
  <w:style w:type="paragraph" w:customStyle="1" w:styleId="Headerorfooter20">
    <w:name w:val="Header or footer (2)"/>
    <w:basedOn w:val="Normal"/>
    <w:link w:val="Headerorfooter2"/>
    <w:rsid w:val="005B5EDA"/>
    <w:pPr>
      <w:widowControl w:val="0"/>
      <w:shd w:val="clear" w:color="auto" w:fill="FFFFFF"/>
      <w:spacing w:line="216" w:lineRule="exact"/>
      <w:jc w:val="right"/>
    </w:pPr>
    <w:rPr>
      <w:spacing w:val="4"/>
      <w:sz w:val="18"/>
      <w:szCs w:val="18"/>
      <w:lang w:val="vi-VN" w:eastAsia="ja-JP"/>
    </w:rPr>
  </w:style>
  <w:style w:type="character" w:customStyle="1" w:styleId="Headerorfooter3">
    <w:name w:val="Header or footer (3)_"/>
    <w:link w:val="Headerorfooter30"/>
    <w:locked/>
    <w:rsid w:val="005B5EDA"/>
    <w:rPr>
      <w:i/>
      <w:iCs/>
      <w:spacing w:val="6"/>
      <w:sz w:val="16"/>
      <w:szCs w:val="16"/>
      <w:lang w:bidi="ar-SA"/>
    </w:rPr>
  </w:style>
  <w:style w:type="paragraph" w:customStyle="1" w:styleId="Headerorfooter30">
    <w:name w:val="Header or footer (3)"/>
    <w:basedOn w:val="Normal"/>
    <w:link w:val="Headerorfooter3"/>
    <w:rsid w:val="005B5EDA"/>
    <w:pPr>
      <w:widowControl w:val="0"/>
      <w:shd w:val="clear" w:color="auto" w:fill="FFFFFF"/>
      <w:spacing w:line="216" w:lineRule="exact"/>
      <w:jc w:val="right"/>
    </w:pPr>
    <w:rPr>
      <w:i/>
      <w:iCs/>
      <w:spacing w:val="6"/>
      <w:sz w:val="16"/>
      <w:szCs w:val="16"/>
      <w:lang w:val="vi-VN" w:eastAsia="ja-JP"/>
    </w:rPr>
  </w:style>
  <w:style w:type="character" w:customStyle="1" w:styleId="Heading53">
    <w:name w:val="Heading #5 (3)_"/>
    <w:link w:val="Heading530"/>
    <w:locked/>
    <w:rsid w:val="005B5EDA"/>
    <w:rPr>
      <w:b/>
      <w:bCs/>
      <w:spacing w:val="7"/>
      <w:sz w:val="26"/>
      <w:szCs w:val="26"/>
      <w:lang w:bidi="ar-SA"/>
    </w:rPr>
  </w:style>
  <w:style w:type="paragraph" w:customStyle="1" w:styleId="Heading530">
    <w:name w:val="Heading #5 (3)"/>
    <w:basedOn w:val="Normal"/>
    <w:link w:val="Heading53"/>
    <w:rsid w:val="005B5EDA"/>
    <w:pPr>
      <w:widowControl w:val="0"/>
      <w:shd w:val="clear" w:color="auto" w:fill="FFFFFF"/>
      <w:spacing w:before="4380" w:line="350" w:lineRule="exact"/>
      <w:jc w:val="center"/>
      <w:outlineLvl w:val="4"/>
    </w:pPr>
    <w:rPr>
      <w:b/>
      <w:bCs/>
      <w:spacing w:val="7"/>
      <w:sz w:val="26"/>
      <w:szCs w:val="26"/>
      <w:lang w:val="vi-VN" w:eastAsia="ja-JP"/>
    </w:rPr>
  </w:style>
  <w:style w:type="character" w:customStyle="1" w:styleId="Headerorfooter4">
    <w:name w:val="Header or footer (4)_"/>
    <w:link w:val="Headerorfooter40"/>
    <w:locked/>
    <w:rsid w:val="005B5EDA"/>
    <w:rPr>
      <w:spacing w:val="5"/>
      <w:sz w:val="22"/>
      <w:szCs w:val="22"/>
      <w:lang w:bidi="ar-SA"/>
    </w:rPr>
  </w:style>
  <w:style w:type="paragraph" w:customStyle="1" w:styleId="Headerorfooter40">
    <w:name w:val="Header or footer (4)"/>
    <w:basedOn w:val="Normal"/>
    <w:link w:val="Headerorfooter4"/>
    <w:rsid w:val="005B5EDA"/>
    <w:pPr>
      <w:widowControl w:val="0"/>
      <w:shd w:val="clear" w:color="auto" w:fill="FFFFFF"/>
      <w:spacing w:line="293" w:lineRule="exact"/>
      <w:jc w:val="right"/>
    </w:pPr>
    <w:rPr>
      <w:spacing w:val="5"/>
      <w:sz w:val="22"/>
      <w:szCs w:val="22"/>
      <w:lang w:val="vi-VN" w:eastAsia="ja-JP"/>
    </w:rPr>
  </w:style>
  <w:style w:type="character" w:customStyle="1" w:styleId="Bodytext22">
    <w:name w:val="Body text (22)_"/>
    <w:link w:val="Bodytext220"/>
    <w:locked/>
    <w:rsid w:val="005B5EDA"/>
    <w:rPr>
      <w:i/>
      <w:iCs/>
      <w:spacing w:val="4"/>
      <w:sz w:val="21"/>
      <w:szCs w:val="21"/>
      <w:lang w:bidi="ar-SA"/>
    </w:rPr>
  </w:style>
  <w:style w:type="paragraph" w:customStyle="1" w:styleId="Bodytext220">
    <w:name w:val="Body text (22)"/>
    <w:basedOn w:val="Normal"/>
    <w:link w:val="Bodytext22"/>
    <w:rsid w:val="005B5EDA"/>
    <w:pPr>
      <w:widowControl w:val="0"/>
      <w:shd w:val="clear" w:color="auto" w:fill="FFFFFF"/>
      <w:spacing w:after="420" w:line="240" w:lineRule="atLeast"/>
      <w:jc w:val="both"/>
    </w:pPr>
    <w:rPr>
      <w:i/>
      <w:iCs/>
      <w:spacing w:val="4"/>
      <w:sz w:val="21"/>
      <w:szCs w:val="21"/>
      <w:lang w:val="vi-VN" w:eastAsia="ja-JP"/>
    </w:rPr>
  </w:style>
  <w:style w:type="character" w:customStyle="1" w:styleId="Headerorfooter5">
    <w:name w:val="Header or footer (5)_"/>
    <w:link w:val="Headerorfooter50"/>
    <w:locked/>
    <w:rsid w:val="005B5EDA"/>
    <w:rPr>
      <w:spacing w:val="8"/>
      <w:sz w:val="22"/>
      <w:szCs w:val="22"/>
      <w:lang w:bidi="ar-SA"/>
    </w:rPr>
  </w:style>
  <w:style w:type="paragraph" w:customStyle="1" w:styleId="Headerorfooter50">
    <w:name w:val="Header or footer (5)"/>
    <w:basedOn w:val="Normal"/>
    <w:link w:val="Headerorfooter5"/>
    <w:rsid w:val="005B5EDA"/>
    <w:pPr>
      <w:widowControl w:val="0"/>
      <w:shd w:val="clear" w:color="auto" w:fill="FFFFFF"/>
      <w:spacing w:line="240" w:lineRule="atLeast"/>
    </w:pPr>
    <w:rPr>
      <w:spacing w:val="8"/>
      <w:sz w:val="22"/>
      <w:szCs w:val="22"/>
      <w:lang w:val="vi-VN" w:eastAsia="ja-JP"/>
    </w:rPr>
  </w:style>
  <w:style w:type="character" w:customStyle="1" w:styleId="Bodytext23">
    <w:name w:val="Body text (23)_"/>
    <w:link w:val="Bodytext230"/>
    <w:locked/>
    <w:rsid w:val="005B5EDA"/>
    <w:rPr>
      <w:i/>
      <w:iCs/>
      <w:spacing w:val="9"/>
      <w:sz w:val="21"/>
      <w:szCs w:val="21"/>
      <w:lang w:bidi="ar-SA"/>
    </w:rPr>
  </w:style>
  <w:style w:type="paragraph" w:customStyle="1" w:styleId="Bodytext230">
    <w:name w:val="Body text (23)"/>
    <w:basedOn w:val="Normal"/>
    <w:link w:val="Bodytext23"/>
    <w:rsid w:val="005B5EDA"/>
    <w:pPr>
      <w:widowControl w:val="0"/>
      <w:shd w:val="clear" w:color="auto" w:fill="FFFFFF"/>
      <w:spacing w:before="240" w:line="269" w:lineRule="exact"/>
      <w:jc w:val="center"/>
    </w:pPr>
    <w:rPr>
      <w:i/>
      <w:iCs/>
      <w:spacing w:val="9"/>
      <w:sz w:val="21"/>
      <w:szCs w:val="21"/>
      <w:lang w:val="vi-VN" w:eastAsia="ja-JP"/>
    </w:rPr>
  </w:style>
  <w:style w:type="character" w:customStyle="1" w:styleId="Heading5">
    <w:name w:val="Heading #5_"/>
    <w:link w:val="Heading50"/>
    <w:locked/>
    <w:rsid w:val="005B5EDA"/>
    <w:rPr>
      <w:spacing w:val="9"/>
      <w:sz w:val="26"/>
      <w:szCs w:val="26"/>
      <w:lang w:bidi="ar-SA"/>
    </w:rPr>
  </w:style>
  <w:style w:type="paragraph" w:customStyle="1" w:styleId="Heading50">
    <w:name w:val="Heading #5"/>
    <w:basedOn w:val="Normal"/>
    <w:link w:val="Heading5"/>
    <w:rsid w:val="005B5EDA"/>
    <w:pPr>
      <w:widowControl w:val="0"/>
      <w:shd w:val="clear" w:color="auto" w:fill="FFFFFF"/>
      <w:spacing w:before="4800" w:line="346" w:lineRule="exact"/>
      <w:jc w:val="center"/>
      <w:outlineLvl w:val="4"/>
    </w:pPr>
    <w:rPr>
      <w:spacing w:val="9"/>
      <w:sz w:val="26"/>
      <w:szCs w:val="26"/>
      <w:lang w:val="vi-VN" w:eastAsia="ja-JP"/>
    </w:rPr>
  </w:style>
  <w:style w:type="character" w:customStyle="1" w:styleId="Bodytext24">
    <w:name w:val="Body text (24)_"/>
    <w:link w:val="Bodytext240"/>
    <w:locked/>
    <w:rsid w:val="005B5EDA"/>
    <w:rPr>
      <w:b/>
      <w:bCs/>
      <w:spacing w:val="7"/>
      <w:sz w:val="26"/>
      <w:szCs w:val="26"/>
      <w:lang w:bidi="ar-SA"/>
    </w:rPr>
  </w:style>
  <w:style w:type="paragraph" w:customStyle="1" w:styleId="Bodytext240">
    <w:name w:val="Body text (24)"/>
    <w:basedOn w:val="Normal"/>
    <w:link w:val="Bodytext24"/>
    <w:rsid w:val="005B5EDA"/>
    <w:pPr>
      <w:widowControl w:val="0"/>
      <w:shd w:val="clear" w:color="auto" w:fill="FFFFFF"/>
      <w:spacing w:before="4380" w:line="346" w:lineRule="exact"/>
      <w:jc w:val="center"/>
    </w:pPr>
    <w:rPr>
      <w:b/>
      <w:bCs/>
      <w:spacing w:val="7"/>
      <w:sz w:val="26"/>
      <w:szCs w:val="26"/>
      <w:lang w:val="vi-VN" w:eastAsia="ja-JP"/>
    </w:rPr>
  </w:style>
  <w:style w:type="character" w:customStyle="1" w:styleId="Tablecaption">
    <w:name w:val="Table caption_"/>
    <w:link w:val="Tablecaption0"/>
    <w:locked/>
    <w:rsid w:val="005B5EDA"/>
    <w:rPr>
      <w:spacing w:val="9"/>
      <w:sz w:val="21"/>
      <w:szCs w:val="21"/>
      <w:lang w:bidi="ar-SA"/>
    </w:rPr>
  </w:style>
  <w:style w:type="paragraph" w:customStyle="1" w:styleId="Tablecaption0">
    <w:name w:val="Table caption"/>
    <w:basedOn w:val="Normal"/>
    <w:link w:val="Tablecaption"/>
    <w:rsid w:val="005B5EDA"/>
    <w:pPr>
      <w:widowControl w:val="0"/>
      <w:shd w:val="clear" w:color="auto" w:fill="FFFFFF"/>
      <w:spacing w:line="446" w:lineRule="exact"/>
      <w:jc w:val="both"/>
    </w:pPr>
    <w:rPr>
      <w:spacing w:val="9"/>
      <w:sz w:val="21"/>
      <w:szCs w:val="21"/>
      <w:lang w:val="vi-VN" w:eastAsia="ja-JP"/>
    </w:rPr>
  </w:style>
  <w:style w:type="character" w:customStyle="1" w:styleId="Bodytext25">
    <w:name w:val="Body text (25)_"/>
    <w:link w:val="Bodytext250"/>
    <w:locked/>
    <w:rsid w:val="005B5EDA"/>
    <w:rPr>
      <w:rFonts w:ascii="Corbel" w:hAnsi="Corbel"/>
      <w:noProof/>
      <w:sz w:val="8"/>
      <w:szCs w:val="8"/>
      <w:lang w:bidi="ar-SA"/>
    </w:rPr>
  </w:style>
  <w:style w:type="paragraph" w:customStyle="1" w:styleId="Bodytext250">
    <w:name w:val="Body text (25)"/>
    <w:basedOn w:val="Normal"/>
    <w:link w:val="Bodytext25"/>
    <w:rsid w:val="005B5EDA"/>
    <w:pPr>
      <w:widowControl w:val="0"/>
      <w:shd w:val="clear" w:color="auto" w:fill="FFFFFF"/>
      <w:spacing w:before="120" w:line="451" w:lineRule="exact"/>
      <w:jc w:val="both"/>
    </w:pPr>
    <w:rPr>
      <w:rFonts w:ascii="Corbel" w:hAnsi="Corbel"/>
      <w:noProof/>
      <w:sz w:val="8"/>
      <w:szCs w:val="8"/>
      <w:lang w:val="vi-VN" w:eastAsia="ja-JP"/>
    </w:rPr>
  </w:style>
  <w:style w:type="character" w:customStyle="1" w:styleId="Bodytext26">
    <w:name w:val="Body text (26)_"/>
    <w:link w:val="Bodytext260"/>
    <w:locked/>
    <w:rsid w:val="005B5EDA"/>
    <w:rPr>
      <w:rFonts w:ascii="Corbel" w:hAnsi="Corbel"/>
      <w:noProof/>
      <w:sz w:val="23"/>
      <w:szCs w:val="23"/>
      <w:lang w:bidi="ar-SA"/>
    </w:rPr>
  </w:style>
  <w:style w:type="paragraph" w:customStyle="1" w:styleId="Bodytext260">
    <w:name w:val="Body text (26)"/>
    <w:basedOn w:val="Normal"/>
    <w:link w:val="Bodytext26"/>
    <w:rsid w:val="005B5EDA"/>
    <w:pPr>
      <w:widowControl w:val="0"/>
      <w:shd w:val="clear" w:color="auto" w:fill="FFFFFF"/>
      <w:spacing w:line="451" w:lineRule="exact"/>
      <w:ind w:firstLine="680"/>
      <w:jc w:val="both"/>
    </w:pPr>
    <w:rPr>
      <w:rFonts w:ascii="Corbel" w:hAnsi="Corbel"/>
      <w:noProof/>
      <w:sz w:val="23"/>
      <w:szCs w:val="23"/>
      <w:lang w:val="vi-VN" w:eastAsia="ja-JP"/>
    </w:rPr>
  </w:style>
  <w:style w:type="character" w:customStyle="1" w:styleId="Heading43">
    <w:name w:val="Heading #4 (3)_"/>
    <w:link w:val="Heading430"/>
    <w:locked/>
    <w:rsid w:val="005B5EDA"/>
    <w:rPr>
      <w:rFonts w:ascii="Corbel" w:hAnsi="Corbel"/>
      <w:sz w:val="8"/>
      <w:szCs w:val="8"/>
      <w:lang w:bidi="ar-SA"/>
    </w:rPr>
  </w:style>
  <w:style w:type="paragraph" w:customStyle="1" w:styleId="Heading430">
    <w:name w:val="Heading #4 (3)"/>
    <w:basedOn w:val="Normal"/>
    <w:link w:val="Heading43"/>
    <w:rsid w:val="005B5EDA"/>
    <w:pPr>
      <w:widowControl w:val="0"/>
      <w:shd w:val="clear" w:color="auto" w:fill="FFFFFF"/>
      <w:spacing w:before="120" w:after="240" w:line="240" w:lineRule="atLeast"/>
      <w:jc w:val="both"/>
      <w:outlineLvl w:val="3"/>
    </w:pPr>
    <w:rPr>
      <w:rFonts w:ascii="Corbel" w:hAnsi="Corbel"/>
      <w:sz w:val="8"/>
      <w:szCs w:val="8"/>
      <w:lang w:val="vi-VN" w:eastAsia="ja-JP"/>
    </w:rPr>
  </w:style>
  <w:style w:type="character" w:customStyle="1" w:styleId="Bodytext27">
    <w:name w:val="Body text (27)_"/>
    <w:link w:val="Bodytext270"/>
    <w:locked/>
    <w:rsid w:val="005B5EDA"/>
    <w:rPr>
      <w:noProof/>
      <w:sz w:val="21"/>
      <w:szCs w:val="21"/>
      <w:lang w:bidi="ar-SA"/>
    </w:rPr>
  </w:style>
  <w:style w:type="paragraph" w:customStyle="1" w:styleId="Bodytext270">
    <w:name w:val="Body text (27)"/>
    <w:basedOn w:val="Normal"/>
    <w:link w:val="Bodytext27"/>
    <w:rsid w:val="005B5EDA"/>
    <w:pPr>
      <w:widowControl w:val="0"/>
      <w:shd w:val="clear" w:color="auto" w:fill="FFFFFF"/>
      <w:spacing w:before="240" w:after="660" w:line="240" w:lineRule="atLeast"/>
      <w:ind w:firstLine="660"/>
      <w:jc w:val="both"/>
    </w:pPr>
    <w:rPr>
      <w:noProof/>
      <w:sz w:val="21"/>
      <w:szCs w:val="21"/>
      <w:lang w:val="vi-VN" w:eastAsia="ja-JP"/>
    </w:rPr>
  </w:style>
  <w:style w:type="character" w:customStyle="1" w:styleId="Heading2">
    <w:name w:val="Heading #2_"/>
    <w:link w:val="Heading20"/>
    <w:locked/>
    <w:rsid w:val="005B5EDA"/>
    <w:rPr>
      <w:rFonts w:ascii="Corbel" w:hAnsi="Corbel"/>
      <w:sz w:val="8"/>
      <w:szCs w:val="8"/>
      <w:lang w:bidi="ar-SA"/>
    </w:rPr>
  </w:style>
  <w:style w:type="paragraph" w:customStyle="1" w:styleId="Heading20">
    <w:name w:val="Heading #2"/>
    <w:basedOn w:val="Normal"/>
    <w:link w:val="Heading2"/>
    <w:rsid w:val="005B5EDA"/>
    <w:pPr>
      <w:widowControl w:val="0"/>
      <w:shd w:val="clear" w:color="auto" w:fill="FFFFFF"/>
      <w:spacing w:line="451" w:lineRule="exact"/>
      <w:jc w:val="both"/>
      <w:outlineLvl w:val="1"/>
    </w:pPr>
    <w:rPr>
      <w:rFonts w:ascii="Corbel" w:hAnsi="Corbel"/>
      <w:sz w:val="8"/>
      <w:szCs w:val="8"/>
      <w:lang w:val="vi-VN" w:eastAsia="ja-JP"/>
    </w:rPr>
  </w:style>
  <w:style w:type="character" w:customStyle="1" w:styleId="Bodytext28">
    <w:name w:val="Body text (28)_"/>
    <w:link w:val="Bodytext280"/>
    <w:locked/>
    <w:rsid w:val="005B5EDA"/>
    <w:rPr>
      <w:rFonts w:ascii="Corbel" w:hAnsi="Corbel"/>
      <w:noProof/>
      <w:lang w:bidi="ar-SA"/>
    </w:rPr>
  </w:style>
  <w:style w:type="paragraph" w:customStyle="1" w:styleId="Bodytext280">
    <w:name w:val="Body text (28)"/>
    <w:basedOn w:val="Normal"/>
    <w:link w:val="Bodytext28"/>
    <w:rsid w:val="005B5EDA"/>
    <w:pPr>
      <w:widowControl w:val="0"/>
      <w:shd w:val="clear" w:color="auto" w:fill="FFFFFF"/>
      <w:spacing w:after="720" w:line="451" w:lineRule="exact"/>
      <w:ind w:firstLine="680"/>
      <w:jc w:val="both"/>
    </w:pPr>
    <w:rPr>
      <w:rFonts w:ascii="Corbel" w:hAnsi="Corbel"/>
      <w:noProof/>
      <w:sz w:val="20"/>
      <w:szCs w:val="20"/>
      <w:lang w:val="vi-VN" w:eastAsia="ja-JP"/>
    </w:rPr>
  </w:style>
  <w:style w:type="character" w:customStyle="1" w:styleId="Heading9">
    <w:name w:val="Heading #9_"/>
    <w:link w:val="Heading90"/>
    <w:locked/>
    <w:rsid w:val="005B5EDA"/>
    <w:rPr>
      <w:rFonts w:ascii="CordiaUPC" w:hAnsi="CordiaUPC"/>
      <w:spacing w:val="-9"/>
      <w:lang w:bidi="ar-SA"/>
    </w:rPr>
  </w:style>
  <w:style w:type="paragraph" w:customStyle="1" w:styleId="Heading90">
    <w:name w:val="Heading #9"/>
    <w:basedOn w:val="Normal"/>
    <w:link w:val="Heading9"/>
    <w:rsid w:val="005B5EDA"/>
    <w:pPr>
      <w:widowControl w:val="0"/>
      <w:shd w:val="clear" w:color="auto" w:fill="FFFFFF"/>
      <w:spacing w:before="240" w:line="240" w:lineRule="atLeast"/>
      <w:jc w:val="both"/>
      <w:outlineLvl w:val="8"/>
    </w:pPr>
    <w:rPr>
      <w:rFonts w:ascii="CordiaUPC" w:hAnsi="CordiaUPC"/>
      <w:spacing w:val="-9"/>
      <w:sz w:val="20"/>
      <w:szCs w:val="20"/>
      <w:lang w:val="vi-VN" w:eastAsia="ja-JP"/>
    </w:rPr>
  </w:style>
  <w:style w:type="character" w:customStyle="1" w:styleId="Heading12">
    <w:name w:val="Heading #1 (2)_"/>
    <w:link w:val="Heading120"/>
    <w:locked/>
    <w:rsid w:val="005B5EDA"/>
    <w:rPr>
      <w:rFonts w:ascii="CordiaUPC" w:hAnsi="CordiaUPC"/>
      <w:lang w:bidi="ar-SA"/>
    </w:rPr>
  </w:style>
  <w:style w:type="paragraph" w:customStyle="1" w:styleId="Heading120">
    <w:name w:val="Heading #1 (2)"/>
    <w:basedOn w:val="Normal"/>
    <w:link w:val="Heading12"/>
    <w:rsid w:val="005B5EDA"/>
    <w:pPr>
      <w:widowControl w:val="0"/>
      <w:shd w:val="clear" w:color="auto" w:fill="FFFFFF"/>
      <w:spacing w:line="456" w:lineRule="exact"/>
      <w:ind w:firstLine="680"/>
      <w:jc w:val="both"/>
      <w:outlineLvl w:val="0"/>
    </w:pPr>
    <w:rPr>
      <w:rFonts w:ascii="CordiaUPC" w:hAnsi="CordiaUPC"/>
      <w:sz w:val="20"/>
      <w:szCs w:val="20"/>
      <w:lang w:val="vi-VN" w:eastAsia="ja-JP"/>
    </w:rPr>
  </w:style>
  <w:style w:type="character" w:customStyle="1" w:styleId="Bodytext29">
    <w:name w:val="Body text (29)_"/>
    <w:link w:val="Bodytext290"/>
    <w:locked/>
    <w:rsid w:val="005B5EDA"/>
    <w:rPr>
      <w:rFonts w:ascii="CordiaUPC" w:hAnsi="CordiaUPC"/>
      <w:noProof/>
      <w:sz w:val="35"/>
      <w:szCs w:val="35"/>
      <w:lang w:bidi="ar-SA"/>
    </w:rPr>
  </w:style>
  <w:style w:type="paragraph" w:customStyle="1" w:styleId="Bodytext290">
    <w:name w:val="Body text (29)"/>
    <w:basedOn w:val="Normal"/>
    <w:link w:val="Bodytext29"/>
    <w:rsid w:val="005B5EDA"/>
    <w:pPr>
      <w:widowControl w:val="0"/>
      <w:shd w:val="clear" w:color="auto" w:fill="FFFFFF"/>
      <w:spacing w:after="720" w:line="456" w:lineRule="exact"/>
      <w:ind w:firstLine="680"/>
      <w:jc w:val="both"/>
    </w:pPr>
    <w:rPr>
      <w:rFonts w:ascii="CordiaUPC" w:hAnsi="CordiaUPC"/>
      <w:noProof/>
      <w:sz w:val="35"/>
      <w:szCs w:val="35"/>
      <w:lang w:val="vi-VN" w:eastAsia="ja-JP"/>
    </w:rPr>
  </w:style>
  <w:style w:type="character" w:customStyle="1" w:styleId="Bodytext30">
    <w:name w:val="Body text (30)_"/>
    <w:link w:val="Bodytext300"/>
    <w:locked/>
    <w:rsid w:val="005B5EDA"/>
    <w:rPr>
      <w:rFonts w:ascii="Candara" w:hAnsi="Candara"/>
      <w:spacing w:val="8"/>
      <w:sz w:val="15"/>
      <w:szCs w:val="15"/>
      <w:lang w:bidi="ar-SA"/>
    </w:rPr>
  </w:style>
  <w:style w:type="paragraph" w:customStyle="1" w:styleId="Bodytext300">
    <w:name w:val="Body text (30)"/>
    <w:basedOn w:val="Normal"/>
    <w:link w:val="Bodytext30"/>
    <w:rsid w:val="005B5EDA"/>
    <w:pPr>
      <w:widowControl w:val="0"/>
      <w:shd w:val="clear" w:color="auto" w:fill="FFFFFF"/>
      <w:spacing w:line="240" w:lineRule="atLeast"/>
      <w:ind w:firstLine="580"/>
      <w:jc w:val="both"/>
    </w:pPr>
    <w:rPr>
      <w:rFonts w:ascii="Candara" w:hAnsi="Candara"/>
      <w:spacing w:val="8"/>
      <w:sz w:val="15"/>
      <w:szCs w:val="15"/>
      <w:lang w:val="vi-VN" w:eastAsia="ja-JP"/>
    </w:rPr>
  </w:style>
  <w:style w:type="character" w:customStyle="1" w:styleId="Bodytext310">
    <w:name w:val="Body text (31)_"/>
    <w:link w:val="Bodytext311"/>
    <w:locked/>
    <w:rsid w:val="005B5EDA"/>
    <w:rPr>
      <w:spacing w:val="11"/>
      <w:lang w:bidi="ar-SA"/>
    </w:rPr>
  </w:style>
  <w:style w:type="paragraph" w:customStyle="1" w:styleId="Bodytext311">
    <w:name w:val="Body text (31)"/>
    <w:basedOn w:val="Normal"/>
    <w:link w:val="Bodytext310"/>
    <w:rsid w:val="005B5EDA"/>
    <w:pPr>
      <w:widowControl w:val="0"/>
      <w:shd w:val="clear" w:color="auto" w:fill="FFFFFF"/>
      <w:spacing w:line="298" w:lineRule="exact"/>
      <w:jc w:val="both"/>
    </w:pPr>
    <w:rPr>
      <w:spacing w:val="11"/>
      <w:sz w:val="20"/>
      <w:szCs w:val="20"/>
      <w:lang w:val="vi-VN" w:eastAsia="ja-JP"/>
    </w:rPr>
  </w:style>
  <w:style w:type="character" w:customStyle="1" w:styleId="Bodytext32">
    <w:name w:val="Body text (32)_"/>
    <w:link w:val="Bodytext320"/>
    <w:locked/>
    <w:rsid w:val="005B5EDA"/>
    <w:rPr>
      <w:rFonts w:ascii="CordiaUPC" w:hAnsi="CordiaUPC"/>
      <w:noProof/>
      <w:sz w:val="33"/>
      <w:szCs w:val="33"/>
      <w:lang w:bidi="ar-SA"/>
    </w:rPr>
  </w:style>
  <w:style w:type="paragraph" w:customStyle="1" w:styleId="Bodytext320">
    <w:name w:val="Body text (32)"/>
    <w:basedOn w:val="Normal"/>
    <w:link w:val="Bodytext32"/>
    <w:rsid w:val="005B5EDA"/>
    <w:pPr>
      <w:widowControl w:val="0"/>
      <w:shd w:val="clear" w:color="auto" w:fill="FFFFFF"/>
      <w:spacing w:before="60" w:after="660" w:line="240" w:lineRule="atLeast"/>
      <w:ind w:firstLine="620"/>
      <w:jc w:val="both"/>
    </w:pPr>
    <w:rPr>
      <w:rFonts w:ascii="CordiaUPC" w:hAnsi="CordiaUPC"/>
      <w:noProof/>
      <w:sz w:val="33"/>
      <w:szCs w:val="33"/>
      <w:lang w:val="vi-VN" w:eastAsia="ja-JP"/>
    </w:rPr>
  </w:style>
  <w:style w:type="character" w:customStyle="1" w:styleId="Bodytext33">
    <w:name w:val="Body text (33)_"/>
    <w:link w:val="Bodytext330"/>
    <w:locked/>
    <w:rsid w:val="005B5EDA"/>
    <w:rPr>
      <w:spacing w:val="9"/>
      <w:sz w:val="22"/>
      <w:szCs w:val="22"/>
      <w:lang w:bidi="ar-SA"/>
    </w:rPr>
  </w:style>
  <w:style w:type="paragraph" w:customStyle="1" w:styleId="Bodytext330">
    <w:name w:val="Body text (33)"/>
    <w:basedOn w:val="Normal"/>
    <w:link w:val="Bodytext33"/>
    <w:rsid w:val="005B5EDA"/>
    <w:pPr>
      <w:widowControl w:val="0"/>
      <w:shd w:val="clear" w:color="auto" w:fill="FFFFFF"/>
      <w:spacing w:after="180" w:line="240" w:lineRule="atLeast"/>
      <w:jc w:val="both"/>
    </w:pPr>
    <w:rPr>
      <w:spacing w:val="9"/>
      <w:sz w:val="22"/>
      <w:szCs w:val="22"/>
      <w:lang w:val="vi-VN" w:eastAsia="ja-JP"/>
    </w:rPr>
  </w:style>
  <w:style w:type="character" w:customStyle="1" w:styleId="Heading44">
    <w:name w:val="Heading #4 (4)_"/>
    <w:link w:val="Heading440"/>
    <w:locked/>
    <w:rsid w:val="005B5EDA"/>
    <w:rPr>
      <w:rFonts w:ascii="CordiaUPC" w:hAnsi="CordiaUPC"/>
      <w:noProof/>
      <w:lang w:bidi="ar-SA"/>
    </w:rPr>
  </w:style>
  <w:style w:type="paragraph" w:customStyle="1" w:styleId="Heading440">
    <w:name w:val="Heading #4 (4)"/>
    <w:basedOn w:val="Normal"/>
    <w:link w:val="Heading44"/>
    <w:rsid w:val="005B5EDA"/>
    <w:pPr>
      <w:widowControl w:val="0"/>
      <w:shd w:val="clear" w:color="auto" w:fill="FFFFFF"/>
      <w:spacing w:before="420" w:after="180" w:line="240" w:lineRule="atLeast"/>
      <w:jc w:val="both"/>
      <w:outlineLvl w:val="3"/>
    </w:pPr>
    <w:rPr>
      <w:rFonts w:ascii="CordiaUPC" w:hAnsi="CordiaUPC"/>
      <w:noProof/>
      <w:sz w:val="20"/>
      <w:szCs w:val="20"/>
      <w:lang w:val="vi-VN" w:eastAsia="ja-JP"/>
    </w:rPr>
  </w:style>
  <w:style w:type="character" w:customStyle="1" w:styleId="Heading54">
    <w:name w:val="Heading #5 (4)_"/>
    <w:link w:val="Heading540"/>
    <w:locked/>
    <w:rsid w:val="005B5EDA"/>
    <w:rPr>
      <w:rFonts w:ascii="CordiaUPC" w:hAnsi="CordiaUPC"/>
      <w:noProof/>
      <w:sz w:val="43"/>
      <w:szCs w:val="43"/>
      <w:lang w:bidi="ar-SA"/>
    </w:rPr>
  </w:style>
  <w:style w:type="paragraph" w:customStyle="1" w:styleId="Heading540">
    <w:name w:val="Heading #5 (4)"/>
    <w:basedOn w:val="Normal"/>
    <w:link w:val="Heading54"/>
    <w:rsid w:val="005B5EDA"/>
    <w:pPr>
      <w:widowControl w:val="0"/>
      <w:shd w:val="clear" w:color="auto" w:fill="FFFFFF"/>
      <w:spacing w:line="307" w:lineRule="exact"/>
      <w:jc w:val="both"/>
      <w:outlineLvl w:val="4"/>
    </w:pPr>
    <w:rPr>
      <w:rFonts w:ascii="CordiaUPC" w:hAnsi="CordiaUPC"/>
      <w:noProof/>
      <w:sz w:val="43"/>
      <w:szCs w:val="43"/>
      <w:lang w:val="vi-VN" w:eastAsia="ja-JP"/>
    </w:rPr>
  </w:style>
  <w:style w:type="character" w:customStyle="1" w:styleId="Bodytext34">
    <w:name w:val="Body text (34)_"/>
    <w:link w:val="Bodytext340"/>
    <w:locked/>
    <w:rsid w:val="005B5EDA"/>
    <w:rPr>
      <w:rFonts w:ascii="CordiaUPC" w:hAnsi="CordiaUPC"/>
      <w:noProof/>
      <w:sz w:val="35"/>
      <w:szCs w:val="35"/>
      <w:lang w:bidi="ar-SA"/>
    </w:rPr>
  </w:style>
  <w:style w:type="paragraph" w:customStyle="1" w:styleId="Bodytext340">
    <w:name w:val="Body text (34)"/>
    <w:basedOn w:val="Normal"/>
    <w:link w:val="Bodytext34"/>
    <w:rsid w:val="005B5EDA"/>
    <w:pPr>
      <w:widowControl w:val="0"/>
      <w:shd w:val="clear" w:color="auto" w:fill="FFFFFF"/>
      <w:spacing w:after="840" w:line="307" w:lineRule="exact"/>
      <w:jc w:val="both"/>
    </w:pPr>
    <w:rPr>
      <w:rFonts w:ascii="CordiaUPC" w:hAnsi="CordiaUPC"/>
      <w:noProof/>
      <w:sz w:val="35"/>
      <w:szCs w:val="35"/>
      <w:lang w:val="vi-VN" w:eastAsia="ja-JP"/>
    </w:rPr>
  </w:style>
  <w:style w:type="character" w:customStyle="1" w:styleId="Bodytext35">
    <w:name w:val="Body text (35)_"/>
    <w:link w:val="Bodytext350"/>
    <w:locked/>
    <w:rsid w:val="005B5EDA"/>
    <w:rPr>
      <w:rFonts w:ascii="Consolas" w:hAnsi="Consolas"/>
      <w:sz w:val="19"/>
      <w:szCs w:val="19"/>
      <w:lang w:bidi="ar-SA"/>
    </w:rPr>
  </w:style>
  <w:style w:type="paragraph" w:customStyle="1" w:styleId="Bodytext350">
    <w:name w:val="Body text (35)"/>
    <w:basedOn w:val="Normal"/>
    <w:link w:val="Bodytext35"/>
    <w:rsid w:val="005B5EDA"/>
    <w:pPr>
      <w:widowControl w:val="0"/>
      <w:shd w:val="clear" w:color="auto" w:fill="FFFFFF"/>
      <w:spacing w:line="240" w:lineRule="atLeast"/>
      <w:ind w:firstLine="660"/>
      <w:jc w:val="both"/>
    </w:pPr>
    <w:rPr>
      <w:rFonts w:ascii="Consolas" w:hAnsi="Consolas"/>
      <w:sz w:val="19"/>
      <w:szCs w:val="19"/>
      <w:lang w:val="vi-VN" w:eastAsia="ja-JP"/>
    </w:rPr>
  </w:style>
  <w:style w:type="character" w:customStyle="1" w:styleId="Heading132">
    <w:name w:val="Heading #13 (2)_"/>
    <w:link w:val="Heading1320"/>
    <w:locked/>
    <w:rsid w:val="005B5EDA"/>
    <w:rPr>
      <w:spacing w:val="10"/>
      <w:sz w:val="21"/>
      <w:szCs w:val="21"/>
      <w:lang w:bidi="ar-SA"/>
    </w:rPr>
  </w:style>
  <w:style w:type="paragraph" w:customStyle="1" w:styleId="Heading1320">
    <w:name w:val="Heading #13 (2)"/>
    <w:basedOn w:val="Normal"/>
    <w:link w:val="Heading132"/>
    <w:rsid w:val="005B5EDA"/>
    <w:pPr>
      <w:widowControl w:val="0"/>
      <w:shd w:val="clear" w:color="auto" w:fill="FFFFFF"/>
      <w:spacing w:before="240" w:line="302" w:lineRule="exact"/>
    </w:pPr>
    <w:rPr>
      <w:spacing w:val="10"/>
      <w:sz w:val="21"/>
      <w:szCs w:val="21"/>
      <w:lang w:val="vi-VN" w:eastAsia="ja-JP"/>
    </w:rPr>
  </w:style>
  <w:style w:type="character" w:customStyle="1" w:styleId="Picturecaption">
    <w:name w:val="Picture caption_"/>
    <w:link w:val="Picturecaption0"/>
    <w:locked/>
    <w:rsid w:val="005B5EDA"/>
    <w:rPr>
      <w:spacing w:val="10"/>
      <w:sz w:val="21"/>
      <w:szCs w:val="21"/>
      <w:lang w:bidi="ar-SA"/>
    </w:rPr>
  </w:style>
  <w:style w:type="paragraph" w:customStyle="1" w:styleId="Picturecaption0">
    <w:name w:val="Picture caption"/>
    <w:basedOn w:val="Normal"/>
    <w:link w:val="Picturecaption"/>
    <w:rsid w:val="005B5EDA"/>
    <w:pPr>
      <w:widowControl w:val="0"/>
      <w:shd w:val="clear" w:color="auto" w:fill="FFFFFF"/>
      <w:spacing w:line="240" w:lineRule="atLeast"/>
    </w:pPr>
    <w:rPr>
      <w:spacing w:val="10"/>
      <w:sz w:val="21"/>
      <w:szCs w:val="21"/>
      <w:lang w:val="vi-VN" w:eastAsia="ja-JP"/>
    </w:rPr>
  </w:style>
  <w:style w:type="character" w:customStyle="1" w:styleId="Bodytext36">
    <w:name w:val="Body text (36)_"/>
    <w:link w:val="Bodytext360"/>
    <w:locked/>
    <w:rsid w:val="005B5EDA"/>
    <w:rPr>
      <w:spacing w:val="7"/>
      <w:sz w:val="22"/>
      <w:szCs w:val="22"/>
      <w:lang w:bidi="ar-SA"/>
    </w:rPr>
  </w:style>
  <w:style w:type="paragraph" w:customStyle="1" w:styleId="Bodytext360">
    <w:name w:val="Body text (36)"/>
    <w:basedOn w:val="Normal"/>
    <w:link w:val="Bodytext36"/>
    <w:rsid w:val="005B5EDA"/>
    <w:pPr>
      <w:widowControl w:val="0"/>
      <w:shd w:val="clear" w:color="auto" w:fill="FFFFFF"/>
      <w:spacing w:before="360" w:line="240" w:lineRule="atLeast"/>
    </w:pPr>
    <w:rPr>
      <w:spacing w:val="7"/>
      <w:sz w:val="22"/>
      <w:szCs w:val="22"/>
      <w:lang w:val="vi-VN" w:eastAsia="ja-JP"/>
    </w:rPr>
  </w:style>
  <w:style w:type="character" w:customStyle="1" w:styleId="Bodytext37">
    <w:name w:val="Body text (37)_"/>
    <w:link w:val="Bodytext370"/>
    <w:locked/>
    <w:rsid w:val="005B5EDA"/>
    <w:rPr>
      <w:i/>
      <w:iCs/>
      <w:spacing w:val="5"/>
      <w:sz w:val="16"/>
      <w:szCs w:val="16"/>
      <w:lang w:bidi="ar-SA"/>
    </w:rPr>
  </w:style>
  <w:style w:type="paragraph" w:customStyle="1" w:styleId="Bodytext370">
    <w:name w:val="Body text (37)"/>
    <w:basedOn w:val="Normal"/>
    <w:link w:val="Bodytext37"/>
    <w:rsid w:val="005B5EDA"/>
    <w:pPr>
      <w:widowControl w:val="0"/>
      <w:shd w:val="clear" w:color="auto" w:fill="FFFFFF"/>
      <w:spacing w:line="240" w:lineRule="atLeast"/>
      <w:jc w:val="both"/>
    </w:pPr>
    <w:rPr>
      <w:i/>
      <w:iCs/>
      <w:spacing w:val="5"/>
      <w:sz w:val="16"/>
      <w:szCs w:val="16"/>
      <w:lang w:val="vi-VN" w:eastAsia="ja-JP"/>
    </w:rPr>
  </w:style>
  <w:style w:type="character" w:customStyle="1" w:styleId="Bodytext38">
    <w:name w:val="Body text (38)_"/>
    <w:link w:val="Bodytext380"/>
    <w:locked/>
    <w:rsid w:val="005B5EDA"/>
    <w:rPr>
      <w:i/>
      <w:iCs/>
      <w:spacing w:val="8"/>
      <w:sz w:val="19"/>
      <w:szCs w:val="19"/>
      <w:lang w:bidi="ar-SA"/>
    </w:rPr>
  </w:style>
  <w:style w:type="paragraph" w:customStyle="1" w:styleId="Bodytext380">
    <w:name w:val="Body text (38)"/>
    <w:basedOn w:val="Normal"/>
    <w:link w:val="Bodytext38"/>
    <w:rsid w:val="005B5EDA"/>
    <w:pPr>
      <w:widowControl w:val="0"/>
      <w:shd w:val="clear" w:color="auto" w:fill="FFFFFF"/>
      <w:spacing w:line="259" w:lineRule="exact"/>
    </w:pPr>
    <w:rPr>
      <w:i/>
      <w:iCs/>
      <w:spacing w:val="8"/>
      <w:sz w:val="19"/>
      <w:szCs w:val="19"/>
      <w:lang w:val="vi-VN" w:eastAsia="ja-JP"/>
    </w:rPr>
  </w:style>
  <w:style w:type="character" w:customStyle="1" w:styleId="Bodytext39">
    <w:name w:val="Body text (39)_"/>
    <w:link w:val="Bodytext390"/>
    <w:locked/>
    <w:rsid w:val="005B5EDA"/>
    <w:rPr>
      <w:spacing w:val="9"/>
      <w:sz w:val="22"/>
      <w:szCs w:val="22"/>
      <w:lang w:bidi="ar-SA"/>
    </w:rPr>
  </w:style>
  <w:style w:type="paragraph" w:customStyle="1" w:styleId="Bodytext390">
    <w:name w:val="Body text (39)"/>
    <w:basedOn w:val="Normal"/>
    <w:link w:val="Bodytext39"/>
    <w:rsid w:val="005B5EDA"/>
    <w:pPr>
      <w:widowControl w:val="0"/>
      <w:shd w:val="clear" w:color="auto" w:fill="FFFFFF"/>
      <w:spacing w:after="420" w:line="240" w:lineRule="atLeast"/>
    </w:pPr>
    <w:rPr>
      <w:spacing w:val="9"/>
      <w:sz w:val="22"/>
      <w:szCs w:val="22"/>
      <w:lang w:val="vi-VN" w:eastAsia="ja-JP"/>
    </w:rPr>
  </w:style>
  <w:style w:type="character" w:customStyle="1" w:styleId="Bodytext400">
    <w:name w:val="Body text (40)_"/>
    <w:link w:val="Bodytext401"/>
    <w:locked/>
    <w:rsid w:val="005B5EDA"/>
    <w:rPr>
      <w:spacing w:val="16"/>
      <w:sz w:val="13"/>
      <w:szCs w:val="13"/>
      <w:lang w:bidi="ar-SA"/>
    </w:rPr>
  </w:style>
  <w:style w:type="paragraph" w:customStyle="1" w:styleId="Bodytext401">
    <w:name w:val="Body text (40)"/>
    <w:basedOn w:val="Normal"/>
    <w:link w:val="Bodytext400"/>
    <w:rsid w:val="005B5EDA"/>
    <w:pPr>
      <w:widowControl w:val="0"/>
      <w:shd w:val="clear" w:color="auto" w:fill="FFFFFF"/>
      <w:spacing w:before="660" w:line="240" w:lineRule="atLeast"/>
      <w:jc w:val="both"/>
    </w:pPr>
    <w:rPr>
      <w:spacing w:val="16"/>
      <w:sz w:val="13"/>
      <w:szCs w:val="13"/>
      <w:lang w:val="vi-VN" w:eastAsia="ja-JP"/>
    </w:rPr>
  </w:style>
  <w:style w:type="character" w:customStyle="1" w:styleId="Heading7">
    <w:name w:val="Heading #7_"/>
    <w:link w:val="Heading70"/>
    <w:locked/>
    <w:rsid w:val="005B5EDA"/>
    <w:rPr>
      <w:rFonts w:ascii="CordiaUPC" w:hAnsi="CordiaUPC"/>
      <w:lang w:bidi="ar-SA"/>
    </w:rPr>
  </w:style>
  <w:style w:type="paragraph" w:customStyle="1" w:styleId="Heading70">
    <w:name w:val="Heading #7"/>
    <w:basedOn w:val="Normal"/>
    <w:link w:val="Heading7"/>
    <w:rsid w:val="005B5EDA"/>
    <w:pPr>
      <w:widowControl w:val="0"/>
      <w:shd w:val="clear" w:color="auto" w:fill="FFFFFF"/>
      <w:spacing w:before="360" w:line="240" w:lineRule="atLeast"/>
      <w:jc w:val="both"/>
      <w:outlineLvl w:val="6"/>
    </w:pPr>
    <w:rPr>
      <w:rFonts w:ascii="CordiaUPC" w:hAnsi="CordiaUPC"/>
      <w:sz w:val="20"/>
      <w:szCs w:val="20"/>
      <w:lang w:val="vi-VN" w:eastAsia="ja-JP"/>
    </w:rPr>
  </w:style>
  <w:style w:type="character" w:customStyle="1" w:styleId="Heading133">
    <w:name w:val="Heading #13 (3)_"/>
    <w:link w:val="Heading1330"/>
    <w:locked/>
    <w:rsid w:val="005B5EDA"/>
    <w:rPr>
      <w:rFonts w:ascii="CordiaUPC" w:hAnsi="CordiaUPC"/>
      <w:noProof/>
      <w:sz w:val="36"/>
      <w:szCs w:val="36"/>
      <w:lang w:bidi="ar-SA"/>
    </w:rPr>
  </w:style>
  <w:style w:type="paragraph" w:customStyle="1" w:styleId="Heading1330">
    <w:name w:val="Heading #13 (3)"/>
    <w:basedOn w:val="Normal"/>
    <w:link w:val="Heading133"/>
    <w:rsid w:val="005B5EDA"/>
    <w:pPr>
      <w:widowControl w:val="0"/>
      <w:shd w:val="clear" w:color="auto" w:fill="FFFFFF"/>
      <w:spacing w:after="1140" w:line="240" w:lineRule="atLeast"/>
      <w:jc w:val="both"/>
    </w:pPr>
    <w:rPr>
      <w:rFonts w:ascii="CordiaUPC" w:hAnsi="CordiaUPC"/>
      <w:noProof/>
      <w:sz w:val="36"/>
      <w:szCs w:val="36"/>
      <w:lang w:val="vi-VN" w:eastAsia="ja-JP"/>
    </w:rPr>
  </w:style>
  <w:style w:type="character" w:customStyle="1" w:styleId="Bodytext41">
    <w:name w:val="Body text (41)_"/>
    <w:link w:val="Bodytext410"/>
    <w:locked/>
    <w:rsid w:val="005B5EDA"/>
    <w:rPr>
      <w:spacing w:val="10"/>
      <w:sz w:val="21"/>
      <w:szCs w:val="21"/>
      <w:lang w:bidi="ar-SA"/>
    </w:rPr>
  </w:style>
  <w:style w:type="paragraph" w:customStyle="1" w:styleId="Bodytext410">
    <w:name w:val="Body text (41)"/>
    <w:basedOn w:val="Normal"/>
    <w:link w:val="Bodytext41"/>
    <w:rsid w:val="005B5EDA"/>
    <w:pPr>
      <w:widowControl w:val="0"/>
      <w:shd w:val="clear" w:color="auto" w:fill="FFFFFF"/>
      <w:spacing w:line="283" w:lineRule="exact"/>
      <w:jc w:val="both"/>
    </w:pPr>
    <w:rPr>
      <w:spacing w:val="10"/>
      <w:sz w:val="21"/>
      <w:szCs w:val="21"/>
      <w:lang w:val="vi-VN" w:eastAsia="ja-JP"/>
    </w:rPr>
  </w:style>
  <w:style w:type="character" w:customStyle="1" w:styleId="Heading11">
    <w:name w:val="Heading #11_"/>
    <w:link w:val="Heading110"/>
    <w:locked/>
    <w:rsid w:val="005B5EDA"/>
    <w:rPr>
      <w:spacing w:val="10"/>
      <w:sz w:val="21"/>
      <w:szCs w:val="21"/>
      <w:lang w:bidi="ar-SA"/>
    </w:rPr>
  </w:style>
  <w:style w:type="paragraph" w:customStyle="1" w:styleId="Heading110">
    <w:name w:val="Heading #11"/>
    <w:basedOn w:val="Normal"/>
    <w:link w:val="Heading11"/>
    <w:rsid w:val="005B5EDA"/>
    <w:pPr>
      <w:widowControl w:val="0"/>
      <w:shd w:val="clear" w:color="auto" w:fill="FFFFFF"/>
      <w:spacing w:line="451" w:lineRule="exact"/>
      <w:jc w:val="both"/>
    </w:pPr>
    <w:rPr>
      <w:spacing w:val="10"/>
      <w:sz w:val="21"/>
      <w:szCs w:val="21"/>
      <w:lang w:val="vi-VN" w:eastAsia="ja-JP"/>
    </w:rPr>
  </w:style>
  <w:style w:type="character" w:customStyle="1" w:styleId="Tablecaption3">
    <w:name w:val="Table caption (3)_"/>
    <w:link w:val="Tablecaption30"/>
    <w:locked/>
    <w:rsid w:val="005B5EDA"/>
    <w:rPr>
      <w:rFonts w:ascii="Corbel" w:hAnsi="Corbel"/>
      <w:lang w:bidi="ar-SA"/>
    </w:rPr>
  </w:style>
  <w:style w:type="paragraph" w:customStyle="1" w:styleId="Tablecaption30">
    <w:name w:val="Table caption (3)"/>
    <w:basedOn w:val="Normal"/>
    <w:link w:val="Tablecaption3"/>
    <w:rsid w:val="005B5EDA"/>
    <w:pPr>
      <w:widowControl w:val="0"/>
      <w:shd w:val="clear" w:color="auto" w:fill="FFFFFF"/>
      <w:spacing w:line="240" w:lineRule="atLeast"/>
      <w:jc w:val="both"/>
    </w:pPr>
    <w:rPr>
      <w:rFonts w:ascii="Corbel" w:hAnsi="Corbel"/>
      <w:sz w:val="20"/>
      <w:szCs w:val="20"/>
      <w:lang w:val="vi-VN" w:eastAsia="ja-JP"/>
    </w:rPr>
  </w:style>
  <w:style w:type="character" w:customStyle="1" w:styleId="Bodytext43">
    <w:name w:val="Body text (43)_"/>
    <w:link w:val="Bodytext430"/>
    <w:locked/>
    <w:rsid w:val="005B5EDA"/>
    <w:rPr>
      <w:i/>
      <w:iCs/>
      <w:spacing w:val="5"/>
      <w:sz w:val="19"/>
      <w:szCs w:val="19"/>
      <w:lang w:bidi="ar-SA"/>
    </w:rPr>
  </w:style>
  <w:style w:type="paragraph" w:customStyle="1" w:styleId="Bodytext430">
    <w:name w:val="Body text (43)"/>
    <w:basedOn w:val="Normal"/>
    <w:link w:val="Bodytext43"/>
    <w:rsid w:val="005B5EDA"/>
    <w:pPr>
      <w:widowControl w:val="0"/>
      <w:shd w:val="clear" w:color="auto" w:fill="FFFFFF"/>
      <w:spacing w:line="230" w:lineRule="exact"/>
      <w:jc w:val="both"/>
    </w:pPr>
    <w:rPr>
      <w:i/>
      <w:iCs/>
      <w:spacing w:val="5"/>
      <w:sz w:val="19"/>
      <w:szCs w:val="19"/>
      <w:lang w:val="vi-VN" w:eastAsia="ja-JP"/>
    </w:rPr>
  </w:style>
  <w:style w:type="character" w:customStyle="1" w:styleId="Bodytext44">
    <w:name w:val="Body text (44)_"/>
    <w:link w:val="Bodytext441"/>
    <w:locked/>
    <w:rsid w:val="005B5EDA"/>
    <w:rPr>
      <w:spacing w:val="10"/>
      <w:sz w:val="15"/>
      <w:szCs w:val="15"/>
      <w:lang w:bidi="ar-SA"/>
    </w:rPr>
  </w:style>
  <w:style w:type="paragraph" w:customStyle="1" w:styleId="Bodytext441">
    <w:name w:val="Body text (44)1"/>
    <w:basedOn w:val="Normal"/>
    <w:link w:val="Bodytext44"/>
    <w:rsid w:val="005B5EDA"/>
    <w:pPr>
      <w:widowControl w:val="0"/>
      <w:shd w:val="clear" w:color="auto" w:fill="FFFFFF"/>
      <w:spacing w:line="230" w:lineRule="exact"/>
      <w:jc w:val="both"/>
    </w:pPr>
    <w:rPr>
      <w:spacing w:val="10"/>
      <w:sz w:val="15"/>
      <w:szCs w:val="15"/>
      <w:lang w:val="vi-VN" w:eastAsia="ja-JP"/>
    </w:rPr>
  </w:style>
  <w:style w:type="character" w:customStyle="1" w:styleId="Bodytext45">
    <w:name w:val="Body text (45)_"/>
    <w:link w:val="Bodytext450"/>
    <w:locked/>
    <w:rsid w:val="005B5EDA"/>
    <w:rPr>
      <w:spacing w:val="14"/>
      <w:sz w:val="19"/>
      <w:szCs w:val="19"/>
      <w:lang w:bidi="ar-SA"/>
    </w:rPr>
  </w:style>
  <w:style w:type="paragraph" w:customStyle="1" w:styleId="Bodytext450">
    <w:name w:val="Body text (45)"/>
    <w:basedOn w:val="Normal"/>
    <w:link w:val="Bodytext45"/>
    <w:rsid w:val="005B5EDA"/>
    <w:pPr>
      <w:widowControl w:val="0"/>
      <w:shd w:val="clear" w:color="auto" w:fill="FFFFFF"/>
      <w:spacing w:line="230" w:lineRule="exact"/>
      <w:jc w:val="both"/>
    </w:pPr>
    <w:rPr>
      <w:spacing w:val="14"/>
      <w:sz w:val="19"/>
      <w:szCs w:val="19"/>
      <w:lang w:val="vi-VN" w:eastAsia="ja-JP"/>
    </w:rPr>
  </w:style>
  <w:style w:type="character" w:customStyle="1" w:styleId="Bodytext42">
    <w:name w:val="Body text (42)_"/>
    <w:link w:val="Bodytext420"/>
    <w:locked/>
    <w:rsid w:val="005B5EDA"/>
    <w:rPr>
      <w:spacing w:val="13"/>
      <w:sz w:val="19"/>
      <w:szCs w:val="19"/>
      <w:lang w:bidi="ar-SA"/>
    </w:rPr>
  </w:style>
  <w:style w:type="paragraph" w:customStyle="1" w:styleId="Bodytext420">
    <w:name w:val="Body text (42)"/>
    <w:basedOn w:val="Normal"/>
    <w:link w:val="Bodytext42"/>
    <w:rsid w:val="005B5EDA"/>
    <w:pPr>
      <w:widowControl w:val="0"/>
      <w:shd w:val="clear" w:color="auto" w:fill="FFFFFF"/>
      <w:spacing w:before="1080" w:line="269" w:lineRule="exact"/>
      <w:jc w:val="right"/>
    </w:pPr>
    <w:rPr>
      <w:spacing w:val="13"/>
      <w:sz w:val="19"/>
      <w:szCs w:val="19"/>
      <w:lang w:val="vi-VN" w:eastAsia="ja-JP"/>
    </w:rPr>
  </w:style>
  <w:style w:type="character" w:customStyle="1" w:styleId="Heading100">
    <w:name w:val="Heading #10_"/>
    <w:link w:val="Heading101"/>
    <w:locked/>
    <w:rsid w:val="005B5EDA"/>
    <w:rPr>
      <w:spacing w:val="22"/>
      <w:w w:val="66"/>
      <w:sz w:val="30"/>
      <w:szCs w:val="30"/>
      <w:lang w:bidi="ar-SA"/>
    </w:rPr>
  </w:style>
  <w:style w:type="paragraph" w:customStyle="1" w:styleId="Heading101">
    <w:name w:val="Heading #10"/>
    <w:basedOn w:val="Normal"/>
    <w:link w:val="Heading100"/>
    <w:rsid w:val="005B5EDA"/>
    <w:pPr>
      <w:widowControl w:val="0"/>
      <w:shd w:val="clear" w:color="auto" w:fill="FFFFFF"/>
      <w:spacing w:line="302" w:lineRule="exact"/>
      <w:jc w:val="both"/>
    </w:pPr>
    <w:rPr>
      <w:spacing w:val="22"/>
      <w:w w:val="66"/>
      <w:sz w:val="30"/>
      <w:szCs w:val="30"/>
      <w:lang w:val="vi-VN" w:eastAsia="ja-JP"/>
    </w:rPr>
  </w:style>
  <w:style w:type="character" w:customStyle="1" w:styleId="Heading13">
    <w:name w:val="Heading #13_"/>
    <w:link w:val="Heading130"/>
    <w:locked/>
    <w:rsid w:val="005B5EDA"/>
    <w:rPr>
      <w:rFonts w:ascii="Candara" w:hAnsi="Candara"/>
      <w:spacing w:val="43"/>
      <w:sz w:val="16"/>
      <w:szCs w:val="16"/>
      <w:lang w:bidi="ar-SA"/>
    </w:rPr>
  </w:style>
  <w:style w:type="paragraph" w:customStyle="1" w:styleId="Heading130">
    <w:name w:val="Heading #13"/>
    <w:basedOn w:val="Normal"/>
    <w:link w:val="Heading13"/>
    <w:rsid w:val="005B5EDA"/>
    <w:pPr>
      <w:widowControl w:val="0"/>
      <w:shd w:val="clear" w:color="auto" w:fill="FFFFFF"/>
      <w:spacing w:after="540" w:line="302" w:lineRule="exact"/>
      <w:jc w:val="both"/>
    </w:pPr>
    <w:rPr>
      <w:rFonts w:ascii="Candara" w:hAnsi="Candara"/>
      <w:spacing w:val="43"/>
      <w:sz w:val="16"/>
      <w:szCs w:val="16"/>
      <w:lang w:val="vi-VN" w:eastAsia="ja-JP"/>
    </w:rPr>
  </w:style>
  <w:style w:type="character" w:customStyle="1" w:styleId="Tableofcontents">
    <w:name w:val="Table of contents_"/>
    <w:link w:val="Tableofcontents0"/>
    <w:locked/>
    <w:rsid w:val="005B5EDA"/>
    <w:rPr>
      <w:spacing w:val="11"/>
      <w:sz w:val="18"/>
      <w:szCs w:val="18"/>
      <w:lang w:bidi="ar-SA"/>
    </w:rPr>
  </w:style>
  <w:style w:type="paragraph" w:customStyle="1" w:styleId="Tableofcontents0">
    <w:name w:val="Table of contents"/>
    <w:basedOn w:val="Normal"/>
    <w:link w:val="Tableofcontents"/>
    <w:rsid w:val="005B5EDA"/>
    <w:pPr>
      <w:widowControl w:val="0"/>
      <w:shd w:val="clear" w:color="auto" w:fill="FFFFFF"/>
      <w:spacing w:line="240" w:lineRule="atLeast"/>
      <w:jc w:val="both"/>
    </w:pPr>
    <w:rPr>
      <w:spacing w:val="11"/>
      <w:sz w:val="18"/>
      <w:szCs w:val="18"/>
      <w:lang w:val="vi-VN" w:eastAsia="ja-JP"/>
    </w:rPr>
  </w:style>
  <w:style w:type="character" w:customStyle="1" w:styleId="Tableofcontents2">
    <w:name w:val="Table of contents (2)_"/>
    <w:link w:val="Tableofcontents20"/>
    <w:locked/>
    <w:rsid w:val="005B5EDA"/>
    <w:rPr>
      <w:spacing w:val="13"/>
      <w:sz w:val="21"/>
      <w:szCs w:val="21"/>
      <w:lang w:bidi="ar-SA"/>
    </w:rPr>
  </w:style>
  <w:style w:type="paragraph" w:customStyle="1" w:styleId="Tableofcontents20">
    <w:name w:val="Table of contents (2)"/>
    <w:basedOn w:val="Normal"/>
    <w:link w:val="Tableofcontents2"/>
    <w:rsid w:val="005B5EDA"/>
    <w:pPr>
      <w:widowControl w:val="0"/>
      <w:shd w:val="clear" w:color="auto" w:fill="FFFFFF"/>
      <w:spacing w:line="240" w:lineRule="atLeast"/>
      <w:jc w:val="both"/>
    </w:pPr>
    <w:rPr>
      <w:spacing w:val="13"/>
      <w:sz w:val="21"/>
      <w:szCs w:val="21"/>
      <w:lang w:val="vi-VN" w:eastAsia="ja-JP"/>
    </w:rPr>
  </w:style>
  <w:style w:type="character" w:customStyle="1" w:styleId="Tableofcontents3">
    <w:name w:val="Table of contents (3)_"/>
    <w:link w:val="Tableofcontents30"/>
    <w:locked/>
    <w:rsid w:val="005B5EDA"/>
    <w:rPr>
      <w:spacing w:val="10"/>
      <w:sz w:val="15"/>
      <w:szCs w:val="15"/>
      <w:lang w:bidi="ar-SA"/>
    </w:rPr>
  </w:style>
  <w:style w:type="paragraph" w:customStyle="1" w:styleId="Tableofcontents30">
    <w:name w:val="Table of contents (3)"/>
    <w:basedOn w:val="Normal"/>
    <w:link w:val="Tableofcontents3"/>
    <w:rsid w:val="005B5EDA"/>
    <w:pPr>
      <w:widowControl w:val="0"/>
      <w:shd w:val="clear" w:color="auto" w:fill="FFFFFF"/>
      <w:spacing w:line="240" w:lineRule="atLeast"/>
      <w:jc w:val="both"/>
    </w:pPr>
    <w:rPr>
      <w:spacing w:val="10"/>
      <w:sz w:val="15"/>
      <w:szCs w:val="15"/>
      <w:lang w:val="vi-VN" w:eastAsia="ja-JP"/>
    </w:rPr>
  </w:style>
  <w:style w:type="character" w:customStyle="1" w:styleId="Tableofcontents4">
    <w:name w:val="Table of contents (4)_"/>
    <w:link w:val="Tableofcontents40"/>
    <w:locked/>
    <w:rsid w:val="005B5EDA"/>
    <w:rPr>
      <w:rFonts w:ascii="Corbel" w:hAnsi="Corbel"/>
      <w:spacing w:val="-10"/>
      <w:sz w:val="8"/>
      <w:szCs w:val="8"/>
      <w:lang w:bidi="ar-SA"/>
    </w:rPr>
  </w:style>
  <w:style w:type="paragraph" w:customStyle="1" w:styleId="Tableofcontents40">
    <w:name w:val="Table of contents (4)"/>
    <w:basedOn w:val="Normal"/>
    <w:link w:val="Tableofcontents4"/>
    <w:rsid w:val="005B5EDA"/>
    <w:pPr>
      <w:widowControl w:val="0"/>
      <w:shd w:val="clear" w:color="auto" w:fill="FFFFFF"/>
      <w:spacing w:line="240" w:lineRule="atLeast"/>
      <w:jc w:val="both"/>
    </w:pPr>
    <w:rPr>
      <w:rFonts w:ascii="Corbel" w:hAnsi="Corbel"/>
      <w:spacing w:val="-10"/>
      <w:sz w:val="8"/>
      <w:szCs w:val="8"/>
      <w:lang w:val="vi-VN" w:eastAsia="ja-JP"/>
    </w:rPr>
  </w:style>
  <w:style w:type="character" w:customStyle="1" w:styleId="Headerorfooter6">
    <w:name w:val="Header or footer (6)_"/>
    <w:link w:val="Headerorfooter60"/>
    <w:locked/>
    <w:rsid w:val="005B5EDA"/>
    <w:rPr>
      <w:noProof/>
      <w:lang w:bidi="ar-SA"/>
    </w:rPr>
  </w:style>
  <w:style w:type="paragraph" w:customStyle="1" w:styleId="Headerorfooter60">
    <w:name w:val="Header or footer (6)"/>
    <w:basedOn w:val="Normal"/>
    <w:link w:val="Headerorfooter6"/>
    <w:rsid w:val="005B5EDA"/>
    <w:pPr>
      <w:widowControl w:val="0"/>
      <w:shd w:val="clear" w:color="auto" w:fill="FFFFFF"/>
      <w:spacing w:line="240" w:lineRule="atLeast"/>
    </w:pPr>
    <w:rPr>
      <w:noProof/>
      <w:sz w:val="20"/>
      <w:szCs w:val="20"/>
      <w:lang w:val="vi-VN" w:eastAsia="ja-JP"/>
    </w:rPr>
  </w:style>
  <w:style w:type="character" w:customStyle="1" w:styleId="Bodytext46">
    <w:name w:val="Body text (46)_"/>
    <w:link w:val="Bodytext460"/>
    <w:locked/>
    <w:rsid w:val="005B5EDA"/>
    <w:rPr>
      <w:i/>
      <w:iCs/>
      <w:spacing w:val="7"/>
      <w:sz w:val="22"/>
      <w:szCs w:val="22"/>
      <w:lang w:bidi="ar-SA"/>
    </w:rPr>
  </w:style>
  <w:style w:type="paragraph" w:customStyle="1" w:styleId="Bodytext460">
    <w:name w:val="Body text (46)"/>
    <w:basedOn w:val="Normal"/>
    <w:link w:val="Bodytext46"/>
    <w:rsid w:val="005B5EDA"/>
    <w:pPr>
      <w:widowControl w:val="0"/>
      <w:shd w:val="clear" w:color="auto" w:fill="FFFFFF"/>
      <w:spacing w:line="283" w:lineRule="exact"/>
      <w:jc w:val="both"/>
    </w:pPr>
    <w:rPr>
      <w:i/>
      <w:iCs/>
      <w:spacing w:val="7"/>
      <w:sz w:val="22"/>
      <w:szCs w:val="22"/>
      <w:lang w:val="vi-VN" w:eastAsia="ja-JP"/>
    </w:rPr>
  </w:style>
  <w:style w:type="character" w:customStyle="1" w:styleId="Bodytext47">
    <w:name w:val="Body text (47)_"/>
    <w:link w:val="Bodytext470"/>
    <w:locked/>
    <w:rsid w:val="005B5EDA"/>
    <w:rPr>
      <w:rFonts w:ascii="Calibri" w:hAnsi="Calibri"/>
      <w:spacing w:val="12"/>
      <w:sz w:val="21"/>
      <w:szCs w:val="21"/>
      <w:lang w:bidi="ar-SA"/>
    </w:rPr>
  </w:style>
  <w:style w:type="paragraph" w:customStyle="1" w:styleId="Bodytext470">
    <w:name w:val="Body text (47)"/>
    <w:basedOn w:val="Normal"/>
    <w:link w:val="Bodytext47"/>
    <w:rsid w:val="005B5EDA"/>
    <w:pPr>
      <w:widowControl w:val="0"/>
      <w:shd w:val="clear" w:color="auto" w:fill="FFFFFF"/>
      <w:spacing w:line="283" w:lineRule="exact"/>
      <w:jc w:val="both"/>
    </w:pPr>
    <w:rPr>
      <w:rFonts w:ascii="Calibri" w:hAnsi="Calibri"/>
      <w:spacing w:val="12"/>
      <w:sz w:val="21"/>
      <w:szCs w:val="21"/>
      <w:lang w:val="vi-VN" w:eastAsia="ja-JP"/>
    </w:rPr>
  </w:style>
  <w:style w:type="character" w:customStyle="1" w:styleId="Headerorfooter7">
    <w:name w:val="Header or footer (7)_"/>
    <w:link w:val="Headerorfooter70"/>
    <w:locked/>
    <w:rsid w:val="005B5EDA"/>
    <w:rPr>
      <w:rFonts w:ascii="Calibri" w:hAnsi="Calibri"/>
      <w:i/>
      <w:iCs/>
      <w:sz w:val="10"/>
      <w:szCs w:val="10"/>
      <w:lang w:bidi="ar-SA"/>
    </w:rPr>
  </w:style>
  <w:style w:type="paragraph" w:customStyle="1" w:styleId="Headerorfooter70">
    <w:name w:val="Header or footer (7)"/>
    <w:basedOn w:val="Normal"/>
    <w:link w:val="Headerorfooter7"/>
    <w:rsid w:val="005B5EDA"/>
    <w:pPr>
      <w:widowControl w:val="0"/>
      <w:shd w:val="clear" w:color="auto" w:fill="FFFFFF"/>
      <w:spacing w:line="240" w:lineRule="atLeast"/>
    </w:pPr>
    <w:rPr>
      <w:rFonts w:ascii="Calibri" w:hAnsi="Calibri"/>
      <w:i/>
      <w:iCs/>
      <w:sz w:val="10"/>
      <w:szCs w:val="10"/>
      <w:lang w:val="vi-VN" w:eastAsia="ja-JP"/>
    </w:rPr>
  </w:style>
  <w:style w:type="character" w:customStyle="1" w:styleId="Heading121">
    <w:name w:val="Heading #12_"/>
    <w:link w:val="Heading122"/>
    <w:locked/>
    <w:rsid w:val="005B5EDA"/>
    <w:rPr>
      <w:spacing w:val="10"/>
      <w:sz w:val="21"/>
      <w:szCs w:val="21"/>
      <w:lang w:bidi="ar-SA"/>
    </w:rPr>
  </w:style>
  <w:style w:type="paragraph" w:customStyle="1" w:styleId="Heading122">
    <w:name w:val="Heading #12"/>
    <w:basedOn w:val="Normal"/>
    <w:link w:val="Heading121"/>
    <w:rsid w:val="005B5EDA"/>
    <w:pPr>
      <w:widowControl w:val="0"/>
      <w:shd w:val="clear" w:color="auto" w:fill="FFFFFF"/>
      <w:spacing w:after="240" w:line="302" w:lineRule="exact"/>
      <w:jc w:val="both"/>
    </w:pPr>
    <w:rPr>
      <w:spacing w:val="10"/>
      <w:sz w:val="21"/>
      <w:szCs w:val="21"/>
      <w:lang w:val="vi-VN" w:eastAsia="ja-JP"/>
    </w:rPr>
  </w:style>
  <w:style w:type="character" w:customStyle="1" w:styleId="Bodytext48">
    <w:name w:val="Body text (48)_"/>
    <w:link w:val="Bodytext480"/>
    <w:locked/>
    <w:rsid w:val="005B5EDA"/>
    <w:rPr>
      <w:rFonts w:ascii="CordiaUPC" w:hAnsi="CordiaUPC"/>
      <w:lang w:bidi="ar-SA"/>
    </w:rPr>
  </w:style>
  <w:style w:type="paragraph" w:customStyle="1" w:styleId="Bodytext480">
    <w:name w:val="Body text (48)"/>
    <w:basedOn w:val="Normal"/>
    <w:link w:val="Bodytext48"/>
    <w:rsid w:val="005B5EDA"/>
    <w:pPr>
      <w:widowControl w:val="0"/>
      <w:shd w:val="clear" w:color="auto" w:fill="FFFFFF"/>
      <w:spacing w:line="442" w:lineRule="exact"/>
      <w:jc w:val="both"/>
    </w:pPr>
    <w:rPr>
      <w:rFonts w:ascii="CordiaUPC" w:hAnsi="CordiaUPC"/>
      <w:sz w:val="20"/>
      <w:szCs w:val="20"/>
      <w:lang w:val="vi-VN" w:eastAsia="ja-JP"/>
    </w:rPr>
  </w:style>
  <w:style w:type="character" w:customStyle="1" w:styleId="Bodytext49">
    <w:name w:val="Body text (49)_"/>
    <w:link w:val="Bodytext490"/>
    <w:locked/>
    <w:rsid w:val="005B5EDA"/>
    <w:rPr>
      <w:rFonts w:ascii="CordiaUPC" w:hAnsi="CordiaUPC"/>
      <w:noProof/>
      <w:sz w:val="33"/>
      <w:szCs w:val="33"/>
      <w:lang w:bidi="ar-SA"/>
    </w:rPr>
  </w:style>
  <w:style w:type="paragraph" w:customStyle="1" w:styleId="Bodytext490">
    <w:name w:val="Body text (49)"/>
    <w:basedOn w:val="Normal"/>
    <w:link w:val="Bodytext49"/>
    <w:rsid w:val="005B5EDA"/>
    <w:pPr>
      <w:widowControl w:val="0"/>
      <w:shd w:val="clear" w:color="auto" w:fill="FFFFFF"/>
      <w:spacing w:after="900" w:line="442" w:lineRule="exact"/>
      <w:jc w:val="both"/>
    </w:pPr>
    <w:rPr>
      <w:rFonts w:ascii="CordiaUPC" w:hAnsi="CordiaUPC"/>
      <w:noProof/>
      <w:sz w:val="33"/>
      <w:szCs w:val="33"/>
      <w:lang w:val="vi-VN" w:eastAsia="ja-JP"/>
    </w:rPr>
  </w:style>
  <w:style w:type="character" w:customStyle="1" w:styleId="Bodytext500">
    <w:name w:val="Body text (50)_"/>
    <w:link w:val="Bodytext501"/>
    <w:locked/>
    <w:rsid w:val="005B5EDA"/>
    <w:rPr>
      <w:i/>
      <w:iCs/>
      <w:spacing w:val="9"/>
      <w:sz w:val="16"/>
      <w:szCs w:val="16"/>
      <w:lang w:bidi="ar-SA"/>
    </w:rPr>
  </w:style>
  <w:style w:type="paragraph" w:customStyle="1" w:styleId="Bodytext501">
    <w:name w:val="Body text (50)1"/>
    <w:basedOn w:val="Normal"/>
    <w:link w:val="Bodytext500"/>
    <w:rsid w:val="005B5EDA"/>
    <w:pPr>
      <w:widowControl w:val="0"/>
      <w:shd w:val="clear" w:color="auto" w:fill="FFFFFF"/>
      <w:spacing w:line="240" w:lineRule="atLeast"/>
    </w:pPr>
    <w:rPr>
      <w:i/>
      <w:iCs/>
      <w:spacing w:val="9"/>
      <w:sz w:val="16"/>
      <w:szCs w:val="16"/>
      <w:lang w:val="vi-VN" w:eastAsia="ja-JP"/>
    </w:rPr>
  </w:style>
  <w:style w:type="character" w:customStyle="1" w:styleId="Bodytext51">
    <w:name w:val="Body text (51)_"/>
    <w:link w:val="Bodytext510"/>
    <w:locked/>
    <w:rsid w:val="005B5EDA"/>
    <w:rPr>
      <w:spacing w:val="12"/>
      <w:sz w:val="21"/>
      <w:szCs w:val="21"/>
      <w:lang w:bidi="ar-SA"/>
    </w:rPr>
  </w:style>
  <w:style w:type="paragraph" w:customStyle="1" w:styleId="Bodytext510">
    <w:name w:val="Body text (51)"/>
    <w:basedOn w:val="Normal"/>
    <w:link w:val="Bodytext51"/>
    <w:rsid w:val="005B5EDA"/>
    <w:pPr>
      <w:widowControl w:val="0"/>
      <w:shd w:val="clear" w:color="auto" w:fill="FFFFFF"/>
      <w:spacing w:after="600" w:line="240" w:lineRule="atLeast"/>
    </w:pPr>
    <w:rPr>
      <w:spacing w:val="12"/>
      <w:sz w:val="21"/>
      <w:szCs w:val="21"/>
      <w:lang w:val="vi-VN" w:eastAsia="ja-JP"/>
    </w:rPr>
  </w:style>
  <w:style w:type="character" w:customStyle="1" w:styleId="Bodytext52">
    <w:name w:val="Body text (52)_"/>
    <w:link w:val="Bodytext520"/>
    <w:locked/>
    <w:rsid w:val="005B5EDA"/>
    <w:rPr>
      <w:i/>
      <w:iCs/>
      <w:spacing w:val="-4"/>
      <w:sz w:val="9"/>
      <w:szCs w:val="9"/>
      <w:lang w:bidi="ar-SA"/>
    </w:rPr>
  </w:style>
  <w:style w:type="paragraph" w:customStyle="1" w:styleId="Bodytext520">
    <w:name w:val="Body text (52)"/>
    <w:basedOn w:val="Normal"/>
    <w:link w:val="Bodytext52"/>
    <w:rsid w:val="005B5EDA"/>
    <w:pPr>
      <w:widowControl w:val="0"/>
      <w:shd w:val="clear" w:color="auto" w:fill="FFFFFF"/>
      <w:spacing w:line="240" w:lineRule="atLeast"/>
    </w:pPr>
    <w:rPr>
      <w:i/>
      <w:iCs/>
      <w:spacing w:val="-4"/>
      <w:sz w:val="9"/>
      <w:szCs w:val="9"/>
      <w:lang w:val="vi-VN" w:eastAsia="ja-JP"/>
    </w:rPr>
  </w:style>
  <w:style w:type="character" w:customStyle="1" w:styleId="Headerorfooter8">
    <w:name w:val="Header or footer (8)_"/>
    <w:link w:val="Headerorfooter80"/>
    <w:locked/>
    <w:rsid w:val="005B5EDA"/>
    <w:rPr>
      <w:i/>
      <w:iCs/>
      <w:spacing w:val="4"/>
      <w:sz w:val="18"/>
      <w:szCs w:val="18"/>
      <w:lang w:bidi="ar-SA"/>
    </w:rPr>
  </w:style>
  <w:style w:type="paragraph" w:customStyle="1" w:styleId="Headerorfooter80">
    <w:name w:val="Header or footer (8)"/>
    <w:basedOn w:val="Normal"/>
    <w:link w:val="Headerorfooter8"/>
    <w:rsid w:val="005B5EDA"/>
    <w:pPr>
      <w:widowControl w:val="0"/>
      <w:shd w:val="clear" w:color="auto" w:fill="FFFFFF"/>
      <w:spacing w:line="240" w:lineRule="atLeast"/>
      <w:jc w:val="both"/>
    </w:pPr>
    <w:rPr>
      <w:i/>
      <w:iCs/>
      <w:spacing w:val="4"/>
      <w:sz w:val="18"/>
      <w:szCs w:val="18"/>
      <w:lang w:val="vi-VN" w:eastAsia="ja-JP"/>
    </w:rPr>
  </w:style>
  <w:style w:type="character" w:customStyle="1" w:styleId="Heading8">
    <w:name w:val="Heading #8_"/>
    <w:link w:val="Heading80"/>
    <w:locked/>
    <w:rsid w:val="005B5EDA"/>
    <w:rPr>
      <w:i/>
      <w:iCs/>
      <w:spacing w:val="5"/>
      <w:sz w:val="21"/>
      <w:szCs w:val="21"/>
      <w:lang w:bidi="ar-SA"/>
    </w:rPr>
  </w:style>
  <w:style w:type="paragraph" w:customStyle="1" w:styleId="Heading80">
    <w:name w:val="Heading #8"/>
    <w:basedOn w:val="Normal"/>
    <w:link w:val="Heading8"/>
    <w:rsid w:val="005B5EDA"/>
    <w:pPr>
      <w:widowControl w:val="0"/>
      <w:shd w:val="clear" w:color="auto" w:fill="FFFFFF"/>
      <w:spacing w:line="240" w:lineRule="atLeast"/>
      <w:outlineLvl w:val="7"/>
    </w:pPr>
    <w:rPr>
      <w:i/>
      <w:iCs/>
      <w:spacing w:val="5"/>
      <w:sz w:val="21"/>
      <w:szCs w:val="21"/>
      <w:lang w:val="vi-VN" w:eastAsia="ja-JP"/>
    </w:rPr>
  </w:style>
  <w:style w:type="character" w:customStyle="1" w:styleId="Tablecaption4">
    <w:name w:val="Table caption (4)_"/>
    <w:link w:val="Tablecaption40"/>
    <w:locked/>
    <w:rsid w:val="005B5EDA"/>
    <w:rPr>
      <w:i/>
      <w:iCs/>
      <w:spacing w:val="4"/>
      <w:sz w:val="21"/>
      <w:szCs w:val="21"/>
      <w:lang w:bidi="ar-SA"/>
    </w:rPr>
  </w:style>
  <w:style w:type="paragraph" w:customStyle="1" w:styleId="Tablecaption40">
    <w:name w:val="Table caption (4)"/>
    <w:basedOn w:val="Normal"/>
    <w:link w:val="Tablecaption4"/>
    <w:rsid w:val="005B5EDA"/>
    <w:pPr>
      <w:widowControl w:val="0"/>
      <w:shd w:val="clear" w:color="auto" w:fill="FFFFFF"/>
      <w:spacing w:line="389" w:lineRule="exact"/>
      <w:jc w:val="both"/>
    </w:pPr>
    <w:rPr>
      <w:i/>
      <w:iCs/>
      <w:spacing w:val="4"/>
      <w:sz w:val="21"/>
      <w:szCs w:val="21"/>
      <w:lang w:val="vi-VN" w:eastAsia="ja-JP"/>
    </w:rPr>
  </w:style>
  <w:style w:type="character" w:customStyle="1" w:styleId="Headerorfooter9">
    <w:name w:val="Header or footer (9)_"/>
    <w:link w:val="Headerorfooter90"/>
    <w:locked/>
    <w:rsid w:val="005B5EDA"/>
    <w:rPr>
      <w:b/>
      <w:bCs/>
      <w:noProof/>
      <w:spacing w:val="-5"/>
      <w:sz w:val="16"/>
      <w:szCs w:val="16"/>
      <w:lang w:bidi="ar-SA"/>
    </w:rPr>
  </w:style>
  <w:style w:type="paragraph" w:customStyle="1" w:styleId="Headerorfooter90">
    <w:name w:val="Header or footer (9)"/>
    <w:basedOn w:val="Normal"/>
    <w:link w:val="Headerorfooter9"/>
    <w:rsid w:val="005B5EDA"/>
    <w:pPr>
      <w:widowControl w:val="0"/>
      <w:shd w:val="clear" w:color="auto" w:fill="FFFFFF"/>
      <w:spacing w:line="240" w:lineRule="atLeast"/>
    </w:pPr>
    <w:rPr>
      <w:b/>
      <w:bCs/>
      <w:noProof/>
      <w:spacing w:val="-5"/>
      <w:sz w:val="16"/>
      <w:szCs w:val="16"/>
      <w:lang w:val="vi-VN" w:eastAsia="ja-JP"/>
    </w:rPr>
  </w:style>
  <w:style w:type="character" w:customStyle="1" w:styleId="Bodytext53">
    <w:name w:val="Body text (53)_"/>
    <w:link w:val="Bodytext530"/>
    <w:locked/>
    <w:rsid w:val="005B5EDA"/>
    <w:rPr>
      <w:spacing w:val="9"/>
      <w:sz w:val="25"/>
      <w:szCs w:val="25"/>
      <w:lang w:bidi="ar-SA"/>
    </w:rPr>
  </w:style>
  <w:style w:type="paragraph" w:customStyle="1" w:styleId="Bodytext530">
    <w:name w:val="Body text (53)"/>
    <w:basedOn w:val="Normal"/>
    <w:link w:val="Bodytext53"/>
    <w:rsid w:val="005B5EDA"/>
    <w:pPr>
      <w:widowControl w:val="0"/>
      <w:shd w:val="clear" w:color="auto" w:fill="FFFFFF"/>
      <w:spacing w:after="180" w:line="240" w:lineRule="atLeast"/>
    </w:pPr>
    <w:rPr>
      <w:spacing w:val="9"/>
      <w:sz w:val="25"/>
      <w:szCs w:val="25"/>
      <w:lang w:val="vi-VN" w:eastAsia="ja-JP"/>
    </w:rPr>
  </w:style>
  <w:style w:type="character" w:customStyle="1" w:styleId="Tablecaption5">
    <w:name w:val="Table caption (5)_"/>
    <w:link w:val="Tablecaption50"/>
    <w:locked/>
    <w:rsid w:val="005B5EDA"/>
    <w:rPr>
      <w:i/>
      <w:iCs/>
      <w:spacing w:val="9"/>
      <w:sz w:val="21"/>
      <w:szCs w:val="21"/>
      <w:lang w:bidi="ar-SA"/>
    </w:rPr>
  </w:style>
  <w:style w:type="paragraph" w:customStyle="1" w:styleId="Tablecaption50">
    <w:name w:val="Table caption (5)"/>
    <w:basedOn w:val="Normal"/>
    <w:link w:val="Tablecaption5"/>
    <w:rsid w:val="005B5EDA"/>
    <w:pPr>
      <w:widowControl w:val="0"/>
      <w:shd w:val="clear" w:color="auto" w:fill="FFFFFF"/>
      <w:spacing w:line="394" w:lineRule="exact"/>
      <w:jc w:val="both"/>
    </w:pPr>
    <w:rPr>
      <w:i/>
      <w:iCs/>
      <w:spacing w:val="9"/>
      <w:sz w:val="21"/>
      <w:szCs w:val="21"/>
      <w:lang w:val="vi-VN" w:eastAsia="ja-JP"/>
    </w:rPr>
  </w:style>
  <w:style w:type="character" w:customStyle="1" w:styleId="Headerorfooter10">
    <w:name w:val="Header or footer (10)_"/>
    <w:link w:val="Headerorfooter100"/>
    <w:locked/>
    <w:rsid w:val="005B5EDA"/>
    <w:rPr>
      <w:spacing w:val="12"/>
      <w:sz w:val="21"/>
      <w:szCs w:val="21"/>
      <w:lang w:bidi="ar-SA"/>
    </w:rPr>
  </w:style>
  <w:style w:type="paragraph" w:customStyle="1" w:styleId="Headerorfooter100">
    <w:name w:val="Header or footer (10)"/>
    <w:basedOn w:val="Normal"/>
    <w:link w:val="Headerorfooter10"/>
    <w:rsid w:val="005B5EDA"/>
    <w:pPr>
      <w:widowControl w:val="0"/>
      <w:shd w:val="clear" w:color="auto" w:fill="FFFFFF"/>
      <w:spacing w:line="240" w:lineRule="atLeast"/>
    </w:pPr>
    <w:rPr>
      <w:spacing w:val="12"/>
      <w:sz w:val="21"/>
      <w:szCs w:val="21"/>
      <w:lang w:val="vi-VN" w:eastAsia="ja-JP"/>
    </w:rPr>
  </w:style>
  <w:style w:type="character" w:customStyle="1" w:styleId="Bodytext54">
    <w:name w:val="Body text (54)_"/>
    <w:link w:val="Bodytext540"/>
    <w:locked/>
    <w:rsid w:val="005B5EDA"/>
    <w:rPr>
      <w:spacing w:val="5"/>
      <w:sz w:val="21"/>
      <w:szCs w:val="21"/>
      <w:lang w:bidi="ar-SA"/>
    </w:rPr>
  </w:style>
  <w:style w:type="paragraph" w:customStyle="1" w:styleId="Bodytext540">
    <w:name w:val="Body text (54)"/>
    <w:basedOn w:val="Normal"/>
    <w:link w:val="Bodytext54"/>
    <w:rsid w:val="005B5EDA"/>
    <w:pPr>
      <w:widowControl w:val="0"/>
      <w:shd w:val="clear" w:color="auto" w:fill="FFFFFF"/>
      <w:spacing w:line="398" w:lineRule="exact"/>
      <w:jc w:val="both"/>
    </w:pPr>
    <w:rPr>
      <w:spacing w:val="5"/>
      <w:sz w:val="21"/>
      <w:szCs w:val="21"/>
      <w:lang w:val="vi-VN" w:eastAsia="ja-JP"/>
    </w:rPr>
  </w:style>
  <w:style w:type="character" w:customStyle="1" w:styleId="Bodytext55">
    <w:name w:val="Body text (55)_"/>
    <w:link w:val="Bodytext550"/>
    <w:locked/>
    <w:rsid w:val="005B5EDA"/>
    <w:rPr>
      <w:spacing w:val="5"/>
      <w:lang w:bidi="ar-SA"/>
    </w:rPr>
  </w:style>
  <w:style w:type="paragraph" w:customStyle="1" w:styleId="Bodytext550">
    <w:name w:val="Body text (55)"/>
    <w:basedOn w:val="Normal"/>
    <w:link w:val="Bodytext55"/>
    <w:rsid w:val="005B5EDA"/>
    <w:pPr>
      <w:widowControl w:val="0"/>
      <w:shd w:val="clear" w:color="auto" w:fill="FFFFFF"/>
      <w:spacing w:line="240" w:lineRule="atLeast"/>
    </w:pPr>
    <w:rPr>
      <w:spacing w:val="5"/>
      <w:sz w:val="20"/>
      <w:szCs w:val="20"/>
      <w:lang w:val="vi-VN" w:eastAsia="ja-JP"/>
    </w:rPr>
  </w:style>
  <w:style w:type="character" w:customStyle="1" w:styleId="Headerorfooter11">
    <w:name w:val="Header or footer (11)_"/>
    <w:link w:val="Headerorfooter110"/>
    <w:locked/>
    <w:rsid w:val="005B5EDA"/>
    <w:rPr>
      <w:spacing w:val="9"/>
      <w:sz w:val="21"/>
      <w:szCs w:val="21"/>
      <w:lang w:bidi="ar-SA"/>
    </w:rPr>
  </w:style>
  <w:style w:type="paragraph" w:customStyle="1" w:styleId="Headerorfooter110">
    <w:name w:val="Header or footer (11)"/>
    <w:basedOn w:val="Normal"/>
    <w:link w:val="Headerorfooter11"/>
    <w:rsid w:val="005B5EDA"/>
    <w:pPr>
      <w:widowControl w:val="0"/>
      <w:shd w:val="clear" w:color="auto" w:fill="FFFFFF"/>
      <w:spacing w:line="240" w:lineRule="atLeast"/>
    </w:pPr>
    <w:rPr>
      <w:spacing w:val="9"/>
      <w:sz w:val="21"/>
      <w:szCs w:val="21"/>
      <w:lang w:val="vi-VN" w:eastAsia="ja-JP"/>
    </w:rPr>
  </w:style>
  <w:style w:type="character" w:customStyle="1" w:styleId="Tablecaption6">
    <w:name w:val="Table caption (6)_"/>
    <w:link w:val="Tablecaption60"/>
    <w:locked/>
    <w:rsid w:val="005B5EDA"/>
    <w:rPr>
      <w:i/>
      <w:iCs/>
      <w:spacing w:val="11"/>
      <w:sz w:val="22"/>
      <w:szCs w:val="22"/>
      <w:lang w:bidi="ar-SA"/>
    </w:rPr>
  </w:style>
  <w:style w:type="paragraph" w:customStyle="1" w:styleId="Tablecaption60">
    <w:name w:val="Table caption (6)"/>
    <w:basedOn w:val="Normal"/>
    <w:link w:val="Tablecaption6"/>
    <w:rsid w:val="005B5EDA"/>
    <w:pPr>
      <w:widowControl w:val="0"/>
      <w:shd w:val="clear" w:color="auto" w:fill="FFFFFF"/>
      <w:spacing w:line="240" w:lineRule="atLeast"/>
      <w:jc w:val="both"/>
    </w:pPr>
    <w:rPr>
      <w:i/>
      <w:iCs/>
      <w:spacing w:val="11"/>
      <w:sz w:val="22"/>
      <w:szCs w:val="22"/>
      <w:lang w:val="vi-VN" w:eastAsia="ja-JP"/>
    </w:rPr>
  </w:style>
  <w:style w:type="character" w:customStyle="1" w:styleId="Footnote">
    <w:name w:val="Footnote_"/>
    <w:link w:val="Footnote0"/>
    <w:locked/>
    <w:rsid w:val="005B5EDA"/>
    <w:rPr>
      <w:spacing w:val="10"/>
      <w:sz w:val="15"/>
      <w:szCs w:val="15"/>
      <w:lang w:bidi="ar-SA"/>
    </w:rPr>
  </w:style>
  <w:style w:type="paragraph" w:customStyle="1" w:styleId="Footnote0">
    <w:name w:val="Footnote"/>
    <w:basedOn w:val="Normal"/>
    <w:link w:val="Footnote"/>
    <w:rsid w:val="005B5EDA"/>
    <w:pPr>
      <w:widowControl w:val="0"/>
      <w:shd w:val="clear" w:color="auto" w:fill="FFFFFF"/>
      <w:spacing w:line="240" w:lineRule="atLeast"/>
    </w:pPr>
    <w:rPr>
      <w:spacing w:val="10"/>
      <w:sz w:val="15"/>
      <w:szCs w:val="15"/>
      <w:lang w:val="vi-VN" w:eastAsia="ja-JP"/>
    </w:rPr>
  </w:style>
  <w:style w:type="paragraph" w:styleId="BalloonText">
    <w:name w:val="Balloon Text"/>
    <w:basedOn w:val="Normal"/>
    <w:link w:val="BalloonTextChar"/>
    <w:rsid w:val="00BD7A6C"/>
    <w:rPr>
      <w:rFonts w:ascii="Tahoma" w:hAnsi="Tahoma" w:cs="Tahoma"/>
      <w:sz w:val="16"/>
      <w:szCs w:val="16"/>
    </w:rPr>
  </w:style>
  <w:style w:type="character" w:customStyle="1" w:styleId="BalloonTextChar">
    <w:name w:val="Balloon Text Char"/>
    <w:link w:val="BalloonText"/>
    <w:rsid w:val="00BD7A6C"/>
    <w:rPr>
      <w:rFonts w:ascii="Tahoma" w:hAnsi="Tahoma" w:cs="Tahoma"/>
      <w:sz w:val="16"/>
      <w:szCs w:val="16"/>
    </w:rPr>
  </w:style>
  <w:style w:type="paragraph" w:styleId="Header">
    <w:name w:val="header"/>
    <w:basedOn w:val="Normal"/>
    <w:link w:val="HeaderChar"/>
    <w:uiPriority w:val="99"/>
    <w:rsid w:val="00AA0C4E"/>
    <w:pPr>
      <w:tabs>
        <w:tab w:val="center" w:pos="4680"/>
        <w:tab w:val="right" w:pos="9360"/>
      </w:tabs>
    </w:pPr>
  </w:style>
  <w:style w:type="character" w:customStyle="1" w:styleId="HeaderChar">
    <w:name w:val="Header Char"/>
    <w:link w:val="Header"/>
    <w:uiPriority w:val="99"/>
    <w:rsid w:val="00AA0C4E"/>
    <w:rPr>
      <w:sz w:val="28"/>
      <w:szCs w:val="28"/>
    </w:rPr>
  </w:style>
  <w:style w:type="paragraph" w:styleId="Footer">
    <w:name w:val="footer"/>
    <w:basedOn w:val="Normal"/>
    <w:link w:val="FooterChar"/>
    <w:rsid w:val="00AA0C4E"/>
    <w:pPr>
      <w:tabs>
        <w:tab w:val="center" w:pos="4680"/>
        <w:tab w:val="right" w:pos="9360"/>
      </w:tabs>
    </w:pPr>
  </w:style>
  <w:style w:type="character" w:customStyle="1" w:styleId="FooterChar">
    <w:name w:val="Footer Char"/>
    <w:link w:val="Footer"/>
    <w:rsid w:val="00AA0C4E"/>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240</Words>
  <Characters>1369</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Mẫu số 09/TP-TTTM</vt:lpstr>
    </vt:vector>
  </TitlesOfParts>
  <Company>HOME</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09/TP-TTTM</dc:title>
  <dc:subject/>
  <dc:creator>User</dc:creator>
  <cp:keywords/>
  <dc:description/>
  <cp:lastModifiedBy>Dao Quan</cp:lastModifiedBy>
  <cp:revision>2</cp:revision>
  <cp:lastPrinted>2024-04-17T08:52:00Z</cp:lastPrinted>
  <dcterms:created xsi:type="dcterms:W3CDTF">2026-05-20T21:49:00Z</dcterms:created>
  <dcterms:modified xsi:type="dcterms:W3CDTF">2026-05-20T21:49:00Z</dcterms:modified>
</cp:coreProperties>
</file>