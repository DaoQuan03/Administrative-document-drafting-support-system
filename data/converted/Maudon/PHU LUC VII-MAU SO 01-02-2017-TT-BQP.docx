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DAF8" w14:textId="77777777" w:rsidR="00A675B6" w:rsidRPr="00225871" w:rsidRDefault="00F135EB" w:rsidP="009A5E30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P</w:t>
      </w:r>
      <w:r w:rsidR="00A675B6" w:rsidRPr="00225871">
        <w:rPr>
          <w:rFonts w:ascii="Times New Roman" w:hAnsi="Times New Roman" w:cs="Times New Roman"/>
          <w:b/>
          <w:lang w:val="en-US"/>
        </w:rPr>
        <w:t>HỤ LỤC VII</w:t>
      </w:r>
    </w:p>
    <w:p w14:paraId="29635614" w14:textId="77777777" w:rsidR="005D3DF6" w:rsidRPr="00225871" w:rsidRDefault="00A675B6" w:rsidP="009A5E30">
      <w:pPr>
        <w:spacing w:before="120"/>
        <w:jc w:val="center"/>
        <w:rPr>
          <w:rFonts w:ascii="Times New Roman" w:hAnsi="Times New Roman" w:cs="Times New Roman"/>
          <w:i/>
          <w:lang w:val="en-US"/>
        </w:rPr>
      </w:pPr>
      <w:r w:rsidRPr="00225871">
        <w:rPr>
          <w:rFonts w:ascii="Times New Roman" w:hAnsi="Times New Roman" w:cs="Times New Roman"/>
          <w:lang w:val="en-US"/>
        </w:rPr>
        <w:t xml:space="preserve">MẪU CẤP GIẤY CHỨNG NHẬN ĐỦ </w:t>
      </w:r>
      <w:r w:rsidR="00DA6D6E" w:rsidRPr="00225871">
        <w:rPr>
          <w:rFonts w:ascii="Times New Roman" w:hAnsi="Times New Roman" w:cs="Times New Roman"/>
          <w:lang w:val="en-US"/>
        </w:rPr>
        <w:t>ĐIỀU</w:t>
      </w:r>
      <w:r w:rsidRPr="00225871">
        <w:rPr>
          <w:rFonts w:ascii="Times New Roman" w:hAnsi="Times New Roman" w:cs="Times New Roman"/>
          <w:lang w:val="en-US"/>
        </w:rPr>
        <w:t xml:space="preserve"> KIỆN HUẤN LUYỆN</w:t>
      </w:r>
      <w:r w:rsidRPr="00225871">
        <w:rPr>
          <w:rFonts w:ascii="Times New Roman" w:hAnsi="Times New Roman" w:cs="Times New Roman"/>
          <w:lang w:val="en-US"/>
        </w:rPr>
        <w:br/>
      </w:r>
      <w:r w:rsidRPr="00225871">
        <w:rPr>
          <w:rFonts w:ascii="Times New Roman" w:hAnsi="Times New Roman" w:cs="Times New Roman"/>
          <w:i/>
          <w:lang w:val="en-US"/>
        </w:rPr>
        <w:t>(Ban hành kèm theo Thông tư số 02</w:t>
      </w:r>
      <w:r w:rsidR="00CA38B6" w:rsidRPr="00225871">
        <w:rPr>
          <w:rFonts w:ascii="Times New Roman" w:hAnsi="Times New Roman" w:cs="Times New Roman"/>
          <w:i/>
          <w:lang w:val="en-US"/>
        </w:rPr>
        <w:t>/</w:t>
      </w:r>
      <w:r w:rsidRPr="00225871">
        <w:rPr>
          <w:rFonts w:ascii="Times New Roman" w:hAnsi="Times New Roman" w:cs="Times New Roman"/>
          <w:i/>
          <w:lang w:val="en-US"/>
        </w:rPr>
        <w:t>2017</w:t>
      </w:r>
      <w:r w:rsidR="00CA38B6" w:rsidRPr="00225871">
        <w:rPr>
          <w:rFonts w:ascii="Times New Roman" w:hAnsi="Times New Roman" w:cs="Times New Roman"/>
          <w:i/>
          <w:lang w:val="en-US"/>
        </w:rPr>
        <w:t>/</w:t>
      </w:r>
      <w:r w:rsidRPr="00225871">
        <w:rPr>
          <w:rFonts w:ascii="Times New Roman" w:hAnsi="Times New Roman" w:cs="Times New Roman"/>
          <w:i/>
          <w:lang w:val="en-US"/>
        </w:rPr>
        <w:t>TT-BQP ngày 05</w:t>
      </w:r>
      <w:r w:rsidR="00CA38B6" w:rsidRPr="00225871">
        <w:rPr>
          <w:rFonts w:ascii="Times New Roman" w:hAnsi="Times New Roman" w:cs="Times New Roman"/>
          <w:i/>
          <w:lang w:val="en-US"/>
        </w:rPr>
        <w:t>/</w:t>
      </w:r>
      <w:r w:rsidRPr="00225871">
        <w:rPr>
          <w:rFonts w:ascii="Times New Roman" w:hAnsi="Times New Roman" w:cs="Times New Roman"/>
          <w:i/>
          <w:lang w:val="en-US"/>
        </w:rPr>
        <w:t>01</w:t>
      </w:r>
      <w:r w:rsidR="00CA38B6" w:rsidRPr="00225871">
        <w:rPr>
          <w:rFonts w:ascii="Times New Roman" w:hAnsi="Times New Roman" w:cs="Times New Roman"/>
          <w:i/>
          <w:lang w:val="en-US"/>
        </w:rPr>
        <w:t>/</w:t>
      </w:r>
      <w:r w:rsidRPr="00225871">
        <w:rPr>
          <w:rFonts w:ascii="Times New Roman" w:hAnsi="Times New Roman" w:cs="Times New Roman"/>
          <w:i/>
          <w:lang w:val="en-US"/>
        </w:rPr>
        <w:t>2017 của BQP)</w:t>
      </w:r>
    </w:p>
    <w:p w14:paraId="62EA0C03" w14:textId="77777777" w:rsidR="005D3DF6" w:rsidRPr="00225871" w:rsidRDefault="00F24311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 xml:space="preserve">Mẫu 01: Đơn đề nghị cấp Giấy chứng nhận đủ </w:t>
      </w:r>
      <w:r w:rsidR="00DA6D6E" w:rsidRPr="00225871">
        <w:rPr>
          <w:rFonts w:ascii="Times New Roman" w:hAnsi="Times New Roman" w:cs="Times New Roman"/>
        </w:rPr>
        <w:t>điều</w:t>
      </w:r>
      <w:r w:rsidRPr="00225871">
        <w:rPr>
          <w:rFonts w:ascii="Times New Roman" w:hAnsi="Times New Roman" w:cs="Times New Roman"/>
        </w:rPr>
        <w:t xml:space="preserve"> kiện hoạt động huấn luyện AT,VSLĐ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A675B6" w:rsidRPr="00225871" w14:paraId="0DEF691F" w14:textId="77777777" w:rsidTr="00F14374">
        <w:tc>
          <w:tcPr>
            <w:tcW w:w="3348" w:type="dxa"/>
          </w:tcPr>
          <w:p w14:paraId="47DBCB9F" w14:textId="77777777" w:rsidR="00A675B6" w:rsidRPr="00225871" w:rsidRDefault="00A675B6" w:rsidP="00F1437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25871">
              <w:rPr>
                <w:rFonts w:ascii="Times New Roman" w:eastAsia="Times New Roman" w:hAnsi="Times New Roman" w:cs="Times New Roman"/>
                <w:b/>
                <w:lang w:val="en-US"/>
              </w:rPr>
              <w:t>ĐƠN VỊ</w:t>
            </w:r>
            <w:r w:rsidRPr="00225871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561F6841" w14:textId="77777777" w:rsidR="00A675B6" w:rsidRPr="00225871" w:rsidRDefault="00A675B6" w:rsidP="00F14374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225871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225871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225871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  <w:tr w:rsidR="00A675B6" w:rsidRPr="00225871" w14:paraId="647D2305" w14:textId="77777777" w:rsidTr="00F14374">
        <w:tc>
          <w:tcPr>
            <w:tcW w:w="3348" w:type="dxa"/>
          </w:tcPr>
          <w:p w14:paraId="34A08621" w14:textId="77777777" w:rsidR="00A675B6" w:rsidRPr="00225871" w:rsidRDefault="00A675B6" w:rsidP="00F14374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8" w:type="dxa"/>
          </w:tcPr>
          <w:p w14:paraId="0D467EDA" w14:textId="77777777" w:rsidR="00A675B6" w:rsidRPr="00225871" w:rsidRDefault="00A675B6" w:rsidP="00F14374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225871">
              <w:rPr>
                <w:rFonts w:ascii="Times New Roman" w:eastAsia="Times New Roman" w:hAnsi="Times New Roman" w:cs="Times New Roman"/>
                <w:i/>
                <w:lang w:val="en-US"/>
              </w:rPr>
              <w:t>………</w:t>
            </w:r>
            <w:r w:rsidRPr="00225871">
              <w:rPr>
                <w:rFonts w:ascii="Times New Roman" w:eastAsia="Times New Roman" w:hAnsi="Times New Roman" w:cs="Times New Roman"/>
                <w:i/>
              </w:rPr>
              <w:t>, ngày</w:t>
            </w:r>
            <w:r w:rsidRPr="00225871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…. </w:t>
            </w:r>
            <w:r w:rsidRPr="00225871">
              <w:rPr>
                <w:rFonts w:ascii="Times New Roman" w:eastAsia="Times New Roman" w:hAnsi="Times New Roman" w:cs="Times New Roman"/>
                <w:i/>
              </w:rPr>
              <w:t>tháng</w:t>
            </w:r>
            <w:r w:rsidRPr="00225871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…. </w:t>
            </w:r>
            <w:r w:rsidRPr="00225871">
              <w:rPr>
                <w:rFonts w:ascii="Times New Roman" w:eastAsia="Times New Roman" w:hAnsi="Times New Roman" w:cs="Times New Roman"/>
                <w:i/>
              </w:rPr>
              <w:t>năm</w:t>
            </w:r>
            <w:r w:rsidRPr="00225871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…….</w:t>
            </w:r>
          </w:p>
        </w:tc>
      </w:tr>
    </w:tbl>
    <w:p w14:paraId="2FB56F01" w14:textId="77777777" w:rsidR="00A675B6" w:rsidRPr="00225871" w:rsidRDefault="00A675B6" w:rsidP="009A5E30">
      <w:pPr>
        <w:spacing w:before="120"/>
        <w:rPr>
          <w:rFonts w:ascii="Times New Roman" w:hAnsi="Times New Roman" w:cs="Times New Roman"/>
          <w:lang w:val="en-US"/>
        </w:rPr>
      </w:pPr>
    </w:p>
    <w:p w14:paraId="5E703A53" w14:textId="77777777" w:rsidR="005D3DF6" w:rsidRPr="00225871" w:rsidRDefault="00A675B6" w:rsidP="009A5E30">
      <w:pPr>
        <w:spacing w:before="120"/>
        <w:jc w:val="center"/>
        <w:rPr>
          <w:rFonts w:ascii="Times New Roman" w:hAnsi="Times New Roman" w:cs="Times New Roman"/>
          <w:b/>
        </w:rPr>
      </w:pPr>
      <w:r w:rsidRPr="00225871">
        <w:rPr>
          <w:rFonts w:ascii="Times New Roman" w:hAnsi="Times New Roman" w:cs="Times New Roman"/>
          <w:b/>
        </w:rPr>
        <w:t>ĐƠN ĐỀ NGHỊ</w:t>
      </w:r>
    </w:p>
    <w:p w14:paraId="127A6E80" w14:textId="77777777" w:rsidR="005D3DF6" w:rsidRPr="00225871" w:rsidRDefault="005D3DF6" w:rsidP="009A5E30">
      <w:pPr>
        <w:spacing w:before="120"/>
        <w:jc w:val="center"/>
        <w:rPr>
          <w:rFonts w:ascii="Times New Roman" w:hAnsi="Times New Roman" w:cs="Times New Roman"/>
          <w:b/>
        </w:rPr>
      </w:pPr>
      <w:r w:rsidRPr="00225871">
        <w:rPr>
          <w:rFonts w:ascii="Times New Roman" w:hAnsi="Times New Roman" w:cs="Times New Roman"/>
          <w:b/>
        </w:rPr>
        <w:t xml:space="preserve">Cấp Giấy chứng nhận đủ </w:t>
      </w:r>
      <w:r w:rsidR="00DA6D6E" w:rsidRPr="00225871">
        <w:rPr>
          <w:rFonts w:ascii="Times New Roman" w:hAnsi="Times New Roman" w:cs="Times New Roman"/>
          <w:b/>
        </w:rPr>
        <w:t>điều</w:t>
      </w:r>
      <w:r w:rsidRPr="00225871">
        <w:rPr>
          <w:rFonts w:ascii="Times New Roman" w:hAnsi="Times New Roman" w:cs="Times New Roman"/>
          <w:b/>
        </w:rPr>
        <w:t xml:space="preserve"> kiện hoạt động huấn luyện an toàn, vệ sinh lao động</w:t>
      </w:r>
    </w:p>
    <w:p w14:paraId="7DEDF100" w14:textId="77777777" w:rsidR="005D3DF6" w:rsidRPr="00225871" w:rsidRDefault="005D3DF6" w:rsidP="009A5E30">
      <w:pPr>
        <w:spacing w:before="120"/>
        <w:jc w:val="center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Kính gửi:</w:t>
      </w:r>
      <w:r w:rsidR="001B1C38" w:rsidRPr="00225871">
        <w:rPr>
          <w:rFonts w:ascii="Times New Roman" w:hAnsi="Times New Roman" w:cs="Times New Roman"/>
        </w:rPr>
        <w:t xml:space="preserve"> ………………………………….</w:t>
      </w:r>
    </w:p>
    <w:p w14:paraId="2C43784D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1.</w:t>
      </w:r>
      <w:r w:rsidR="00BD7D59" w:rsidRPr="00225871">
        <w:rPr>
          <w:rFonts w:ascii="Times New Roman" w:hAnsi="Times New Roman" w:cs="Times New Roman"/>
        </w:rPr>
        <w:t xml:space="preserve"> </w:t>
      </w:r>
      <w:r w:rsidRPr="00225871">
        <w:rPr>
          <w:rFonts w:ascii="Times New Roman" w:hAnsi="Times New Roman" w:cs="Times New Roman"/>
        </w:rPr>
        <w:t>Tên tổ chức</w:t>
      </w:r>
      <w:r w:rsidR="00CA38B6" w:rsidRPr="00225871">
        <w:rPr>
          <w:rFonts w:ascii="Times New Roman" w:hAnsi="Times New Roman" w:cs="Times New Roman"/>
        </w:rPr>
        <w:t>/</w:t>
      </w:r>
      <w:r w:rsidRPr="00225871">
        <w:rPr>
          <w:rFonts w:ascii="Times New Roman" w:hAnsi="Times New Roman" w:cs="Times New Roman"/>
        </w:rPr>
        <w:t xml:space="preserve">doanh </w:t>
      </w:r>
      <w:r w:rsidR="0089582B" w:rsidRPr="00225871">
        <w:rPr>
          <w:rFonts w:ascii="Times New Roman" w:hAnsi="Times New Roman" w:cs="Times New Roman"/>
        </w:rPr>
        <w:t>nghi</w:t>
      </w:r>
      <w:r w:rsidRPr="00225871">
        <w:rPr>
          <w:rFonts w:ascii="Times New Roman" w:hAnsi="Times New Roman" w:cs="Times New Roman"/>
        </w:rPr>
        <w:t>ệp đăng ký: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……………………………………………………</w:t>
      </w:r>
    </w:p>
    <w:p w14:paraId="336AD9A5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2.</w:t>
      </w:r>
      <w:r w:rsidR="00BD7D59" w:rsidRPr="00225871">
        <w:rPr>
          <w:rFonts w:ascii="Times New Roman" w:hAnsi="Times New Roman" w:cs="Times New Roman"/>
        </w:rPr>
        <w:t xml:space="preserve"> </w:t>
      </w:r>
      <w:r w:rsidRPr="00225871">
        <w:rPr>
          <w:rFonts w:ascii="Times New Roman" w:hAnsi="Times New Roman" w:cs="Times New Roman"/>
        </w:rPr>
        <w:t>Địa chỉ trụ sở chính: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…………………………………………………………………….</w:t>
      </w:r>
    </w:p>
    <w:p w14:paraId="252C6735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Điện thoại:</w:t>
      </w:r>
      <w:r w:rsidR="00BD7D59" w:rsidRPr="00225871">
        <w:rPr>
          <w:rFonts w:ascii="Times New Roman" w:hAnsi="Times New Roman" w:cs="Times New Roman"/>
        </w:rPr>
        <w:t xml:space="preserve"> </w:t>
      </w:r>
      <w:r w:rsidR="001B1C38" w:rsidRPr="00225871">
        <w:rPr>
          <w:rFonts w:ascii="Times New Roman" w:hAnsi="Times New Roman" w:cs="Times New Roman"/>
        </w:rPr>
        <w:t xml:space="preserve">………………..   </w:t>
      </w:r>
      <w:r w:rsidRPr="00225871">
        <w:rPr>
          <w:rFonts w:ascii="Times New Roman" w:hAnsi="Times New Roman" w:cs="Times New Roman"/>
        </w:rPr>
        <w:t>Fax:</w:t>
      </w:r>
      <w:r w:rsidR="00BD7D59" w:rsidRPr="00225871">
        <w:rPr>
          <w:rFonts w:ascii="Times New Roman" w:hAnsi="Times New Roman" w:cs="Times New Roman"/>
        </w:rPr>
        <w:t xml:space="preserve"> </w:t>
      </w:r>
      <w:r w:rsidR="001B1C38" w:rsidRPr="00225871">
        <w:rPr>
          <w:rFonts w:ascii="Times New Roman" w:hAnsi="Times New Roman" w:cs="Times New Roman"/>
        </w:rPr>
        <w:t xml:space="preserve">………………… </w:t>
      </w:r>
      <w:r w:rsidRPr="00225871">
        <w:rPr>
          <w:rFonts w:ascii="Times New Roman" w:hAnsi="Times New Roman" w:cs="Times New Roman"/>
        </w:rPr>
        <w:t>Email:</w:t>
      </w:r>
      <w:r w:rsidR="001B1C38" w:rsidRPr="00225871">
        <w:rPr>
          <w:rFonts w:ascii="Times New Roman" w:hAnsi="Times New Roman" w:cs="Times New Roman"/>
        </w:rPr>
        <w:t xml:space="preserve"> ……………………………..</w:t>
      </w:r>
    </w:p>
    <w:p w14:paraId="3380350C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 xml:space="preserve">Địa chỉ </w:t>
      </w:r>
      <w:r w:rsidR="00CA38B6" w:rsidRPr="00225871">
        <w:rPr>
          <w:rFonts w:ascii="Times New Roman" w:hAnsi="Times New Roman" w:cs="Times New Roman"/>
        </w:rPr>
        <w:t>/</w:t>
      </w:r>
      <w:r w:rsidRPr="00225871">
        <w:rPr>
          <w:rFonts w:ascii="Times New Roman" w:hAnsi="Times New Roman" w:cs="Times New Roman"/>
        </w:rPr>
        <w:t xml:space="preserve"> cơ sở huấn luyện khác (nếu có):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……………………………………………..</w:t>
      </w:r>
    </w:p>
    <w:p w14:paraId="587FCA33" w14:textId="77777777" w:rsidR="001B1C38" w:rsidRPr="00225871" w:rsidRDefault="001B1C38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14:paraId="397CF340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3.</w:t>
      </w:r>
      <w:r w:rsidR="00BD7D59" w:rsidRPr="00225871">
        <w:rPr>
          <w:rFonts w:ascii="Times New Roman" w:hAnsi="Times New Roman" w:cs="Times New Roman"/>
        </w:rPr>
        <w:t xml:space="preserve"> </w:t>
      </w:r>
      <w:r w:rsidRPr="00225871">
        <w:rPr>
          <w:rFonts w:ascii="Times New Roman" w:hAnsi="Times New Roman" w:cs="Times New Roman"/>
        </w:rPr>
        <w:t>Quyết định thành lập, giấy chứng nhận đầu tư hoặc giấy phép kinh doanh (kèm bản sao có chứng thực):</w:t>
      </w:r>
    </w:p>
    <w:p w14:paraId="098CA73C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Số:</w:t>
      </w:r>
      <w:r w:rsidR="00BD7D59" w:rsidRPr="00225871">
        <w:rPr>
          <w:rFonts w:ascii="Times New Roman" w:hAnsi="Times New Roman" w:cs="Times New Roman"/>
        </w:rPr>
        <w:t xml:space="preserve"> </w:t>
      </w:r>
      <w:r w:rsidR="001B1C38" w:rsidRPr="00225871">
        <w:rPr>
          <w:rFonts w:ascii="Times New Roman" w:hAnsi="Times New Roman" w:cs="Times New Roman"/>
        </w:rPr>
        <w:t xml:space="preserve">……………………   </w:t>
      </w:r>
      <w:r w:rsidRPr="00225871">
        <w:rPr>
          <w:rFonts w:ascii="Times New Roman" w:hAnsi="Times New Roman" w:cs="Times New Roman"/>
        </w:rPr>
        <w:t>Ngày tháng năm cấp: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………………………………………………….</w:t>
      </w:r>
    </w:p>
    <w:p w14:paraId="73F8591F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Cơ quan cấp: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……………………………………………………………………………………….</w:t>
      </w:r>
    </w:p>
    <w:p w14:paraId="19800089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4.</w:t>
      </w:r>
      <w:r w:rsidR="00BD7D59" w:rsidRPr="00225871">
        <w:rPr>
          <w:rFonts w:ascii="Times New Roman" w:hAnsi="Times New Roman" w:cs="Times New Roman"/>
        </w:rPr>
        <w:t xml:space="preserve"> </w:t>
      </w:r>
      <w:r w:rsidRPr="00225871">
        <w:rPr>
          <w:rFonts w:ascii="Times New Roman" w:hAnsi="Times New Roman" w:cs="Times New Roman"/>
        </w:rPr>
        <w:t>Họ và tên người đứng đầu tổ chức</w:t>
      </w:r>
      <w:r w:rsidR="00CA38B6" w:rsidRPr="00225871">
        <w:rPr>
          <w:rFonts w:ascii="Times New Roman" w:hAnsi="Times New Roman" w:cs="Times New Roman"/>
        </w:rPr>
        <w:t>/</w:t>
      </w:r>
      <w:r w:rsidRPr="00225871">
        <w:rPr>
          <w:rFonts w:ascii="Times New Roman" w:hAnsi="Times New Roman" w:cs="Times New Roman"/>
        </w:rPr>
        <w:t xml:space="preserve">doanh </w:t>
      </w:r>
      <w:r w:rsidR="0089582B" w:rsidRPr="00225871">
        <w:rPr>
          <w:rFonts w:ascii="Times New Roman" w:hAnsi="Times New Roman" w:cs="Times New Roman"/>
        </w:rPr>
        <w:t>nghi</w:t>
      </w:r>
      <w:r w:rsidRPr="00225871">
        <w:rPr>
          <w:rFonts w:ascii="Times New Roman" w:hAnsi="Times New Roman" w:cs="Times New Roman"/>
        </w:rPr>
        <w:t>ệp: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…………………………………………</w:t>
      </w:r>
    </w:p>
    <w:p w14:paraId="5EA14E6D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Địa chỉ: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……………………………………………………………………………………………..</w:t>
      </w:r>
    </w:p>
    <w:p w14:paraId="6D4A9073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S</w:t>
      </w:r>
      <w:r w:rsidR="001B1C38" w:rsidRPr="00225871">
        <w:rPr>
          <w:rFonts w:ascii="Times New Roman" w:hAnsi="Times New Roman" w:cs="Times New Roman"/>
        </w:rPr>
        <w:t>ố</w:t>
      </w:r>
      <w:r w:rsidRPr="00225871">
        <w:rPr>
          <w:rFonts w:ascii="Times New Roman" w:hAnsi="Times New Roman" w:cs="Times New Roman"/>
        </w:rPr>
        <w:t xml:space="preserve"> chứng </w:t>
      </w:r>
      <w:r w:rsidR="0089582B" w:rsidRPr="00225871">
        <w:rPr>
          <w:rFonts w:ascii="Times New Roman" w:hAnsi="Times New Roman" w:cs="Times New Roman"/>
        </w:rPr>
        <w:t>minh</w:t>
      </w:r>
      <w:r w:rsidRPr="00225871">
        <w:rPr>
          <w:rFonts w:ascii="Times New Roman" w:hAnsi="Times New Roman" w:cs="Times New Roman"/>
        </w:rPr>
        <w:t xml:space="preserve"> thư</w:t>
      </w:r>
      <w:r w:rsidR="00CA38B6" w:rsidRPr="00225871">
        <w:rPr>
          <w:rFonts w:ascii="Times New Roman" w:hAnsi="Times New Roman" w:cs="Times New Roman"/>
        </w:rPr>
        <w:t>/</w:t>
      </w:r>
      <w:r w:rsidRPr="00225871">
        <w:rPr>
          <w:rFonts w:ascii="Times New Roman" w:hAnsi="Times New Roman" w:cs="Times New Roman"/>
        </w:rPr>
        <w:t>căn cước công dân</w:t>
      </w:r>
      <w:r w:rsidR="00CA38B6" w:rsidRPr="00225871">
        <w:rPr>
          <w:rFonts w:ascii="Times New Roman" w:hAnsi="Times New Roman" w:cs="Times New Roman"/>
        </w:rPr>
        <w:t>/</w:t>
      </w:r>
      <w:r w:rsidR="0089582B" w:rsidRPr="00225871">
        <w:rPr>
          <w:rFonts w:ascii="Times New Roman" w:hAnsi="Times New Roman" w:cs="Times New Roman"/>
        </w:rPr>
        <w:t>hộ</w:t>
      </w:r>
      <w:r w:rsidRPr="00225871">
        <w:rPr>
          <w:rFonts w:ascii="Times New Roman" w:hAnsi="Times New Roman" w:cs="Times New Roman"/>
        </w:rPr>
        <w:t xml:space="preserve"> chi</w:t>
      </w:r>
      <w:r w:rsidR="001B1C38" w:rsidRPr="00225871">
        <w:rPr>
          <w:rFonts w:ascii="Times New Roman" w:hAnsi="Times New Roman" w:cs="Times New Roman"/>
        </w:rPr>
        <w:t>ế</w:t>
      </w:r>
      <w:r w:rsidRPr="00225871">
        <w:rPr>
          <w:rFonts w:ascii="Times New Roman" w:hAnsi="Times New Roman" w:cs="Times New Roman"/>
        </w:rPr>
        <w:t>u:</w:t>
      </w:r>
      <w:r w:rsidR="001B1C38" w:rsidRPr="00225871">
        <w:rPr>
          <w:rFonts w:ascii="Times New Roman" w:hAnsi="Times New Roman" w:cs="Times New Roman"/>
        </w:rPr>
        <w:t xml:space="preserve"> ……………………………………</w:t>
      </w:r>
    </w:p>
    <w:p w14:paraId="60947859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>5.</w:t>
      </w:r>
      <w:r w:rsidR="00BD7D59" w:rsidRPr="00225871">
        <w:rPr>
          <w:rFonts w:ascii="Times New Roman" w:hAnsi="Times New Roman" w:cs="Times New Roman"/>
        </w:rPr>
        <w:t xml:space="preserve"> </w:t>
      </w:r>
      <w:r w:rsidRPr="00225871">
        <w:rPr>
          <w:rFonts w:ascii="Times New Roman" w:hAnsi="Times New Roman" w:cs="Times New Roman"/>
        </w:rPr>
        <w:t>Đăng ký hoạt động huấn luyện</w:t>
      </w:r>
      <w:r w:rsidR="00CA38B6" w:rsidRPr="00225871">
        <w:rPr>
          <w:rFonts w:ascii="Times New Roman" w:hAnsi="Times New Roman" w:cs="Times New Roman"/>
        </w:rPr>
        <w:t>/</w:t>
      </w:r>
      <w:r w:rsidRPr="00225871">
        <w:rPr>
          <w:rFonts w:ascii="Times New Roman" w:hAnsi="Times New Roman" w:cs="Times New Roman"/>
        </w:rPr>
        <w:t>tự huấn luyện an toàn, vệ sinh lao động</w:t>
      </w:r>
      <w:r w:rsidR="001B1C38" w:rsidRPr="00225871">
        <w:rPr>
          <w:rFonts w:ascii="Times New Roman" w:hAnsi="Times New Roman" w:cs="Times New Roman"/>
        </w:rPr>
        <w:t xml:space="preserve"> </w:t>
      </w:r>
      <w:r w:rsidRPr="00225871">
        <w:rPr>
          <w:rFonts w:ascii="Times New Roman" w:hAnsi="Times New Roman" w:cs="Times New Roman"/>
        </w:rPr>
        <w:t xml:space="preserve">trong lĩnh vực, công việc chủ yếu sau </w:t>
      </w:r>
      <w:r w:rsidRPr="00225871">
        <w:rPr>
          <w:rFonts w:ascii="Times New Roman" w:hAnsi="Times New Roman" w:cs="Times New Roman"/>
          <w:i/>
        </w:rPr>
        <w:t>(</w:t>
      </w:r>
      <w:r w:rsidR="006963B2" w:rsidRPr="00225871">
        <w:rPr>
          <w:rFonts w:ascii="Times New Roman" w:hAnsi="Times New Roman" w:cs="Times New Roman"/>
          <w:i/>
        </w:rPr>
        <w:t>có</w:t>
      </w:r>
      <w:r w:rsidRPr="00225871">
        <w:rPr>
          <w:rFonts w:ascii="Times New Roman" w:hAnsi="Times New Roman" w:cs="Times New Roman"/>
          <w:i/>
        </w:rPr>
        <w:t xml:space="preserve"> bản thuyết </w:t>
      </w:r>
      <w:r w:rsidR="0089582B" w:rsidRPr="00225871">
        <w:rPr>
          <w:rFonts w:ascii="Times New Roman" w:hAnsi="Times New Roman" w:cs="Times New Roman"/>
          <w:i/>
        </w:rPr>
        <w:t>minh</w:t>
      </w:r>
      <w:r w:rsidRPr="00225871">
        <w:rPr>
          <w:rFonts w:ascii="Times New Roman" w:hAnsi="Times New Roman" w:cs="Times New Roman"/>
          <w:i/>
        </w:rPr>
        <w:t xml:space="preserve"> </w:t>
      </w:r>
      <w:r w:rsidR="00DA6D6E" w:rsidRPr="00225871">
        <w:rPr>
          <w:rFonts w:ascii="Times New Roman" w:hAnsi="Times New Roman" w:cs="Times New Roman"/>
          <w:i/>
        </w:rPr>
        <w:t>điều</w:t>
      </w:r>
      <w:r w:rsidRPr="00225871">
        <w:rPr>
          <w:rFonts w:ascii="Times New Roman" w:hAnsi="Times New Roman" w:cs="Times New Roman"/>
          <w:i/>
        </w:rPr>
        <w:t xml:space="preserve"> kiện hoạt động huấn luyện an toàn, vệ sinh lao động kèm theo):</w:t>
      </w:r>
      <w:r w:rsidR="001B1C38" w:rsidRPr="00225871">
        <w:rPr>
          <w:rFonts w:ascii="Times New Roman" w:hAnsi="Times New Roman" w:cs="Times New Roman"/>
          <w:i/>
        </w:rPr>
        <w:t xml:space="preserve"> ……………………………</w:t>
      </w:r>
    </w:p>
    <w:p w14:paraId="3AD9CFD0" w14:textId="77777777" w:rsidR="005D3DF6" w:rsidRPr="00225871" w:rsidRDefault="005D3DF6" w:rsidP="009A5E30">
      <w:pPr>
        <w:spacing w:before="120"/>
        <w:rPr>
          <w:rFonts w:ascii="Times New Roman" w:hAnsi="Times New Roman" w:cs="Times New Roman"/>
        </w:rPr>
      </w:pPr>
      <w:r w:rsidRPr="00225871">
        <w:rPr>
          <w:rFonts w:ascii="Times New Roman" w:hAnsi="Times New Roman" w:cs="Times New Roman"/>
        </w:rPr>
        <w:t xml:space="preserve">Chúng tôi xin cam kết thực hiện </w:t>
      </w:r>
      <w:r w:rsidR="0089582B" w:rsidRPr="00225871">
        <w:rPr>
          <w:rFonts w:ascii="Times New Roman" w:hAnsi="Times New Roman" w:cs="Times New Roman"/>
        </w:rPr>
        <w:t>đúng</w:t>
      </w:r>
      <w:r w:rsidRPr="00225871">
        <w:rPr>
          <w:rFonts w:ascii="Times New Roman" w:hAnsi="Times New Roman" w:cs="Times New Roman"/>
        </w:rPr>
        <w:t xml:space="preserve"> quy định pháp </w:t>
      </w:r>
      <w:r w:rsidR="00CA38B6" w:rsidRPr="00225871">
        <w:rPr>
          <w:rFonts w:ascii="Times New Roman" w:hAnsi="Times New Roman" w:cs="Times New Roman"/>
        </w:rPr>
        <w:t>luật</w:t>
      </w:r>
      <w:r w:rsidRPr="00225871">
        <w:rPr>
          <w:rFonts w:ascii="Times New Roman" w:hAnsi="Times New Roman" w:cs="Times New Roman"/>
        </w:rPr>
        <w:t xml:space="preserve"> về hoạt động huấn luyện an toàn, vệ sinh lao động và quy định của pháp </w:t>
      </w:r>
      <w:r w:rsidR="00CA38B6" w:rsidRPr="00225871">
        <w:rPr>
          <w:rFonts w:ascii="Times New Roman" w:hAnsi="Times New Roman" w:cs="Times New Roman"/>
        </w:rPr>
        <w:t>luật</w:t>
      </w:r>
      <w:r w:rsidRPr="00225871">
        <w:rPr>
          <w:rFonts w:ascii="Times New Roman" w:hAnsi="Times New Roman" w:cs="Times New Roman"/>
        </w:rPr>
        <w:t xml:space="preserve"> có liên quan.</w:t>
      </w:r>
      <w:r w:rsidR="00CA38B6" w:rsidRPr="00225871">
        <w:rPr>
          <w:rFonts w:ascii="Times New Roman" w:hAnsi="Times New Roman" w:cs="Times New Roman"/>
        </w:rPr>
        <w:t>/</w:t>
      </w:r>
      <w:r w:rsidRPr="00225871">
        <w:rPr>
          <w:rFonts w:ascii="Times New Roman" w:hAnsi="Times New Roman" w:cs="Times New Roman"/>
        </w:rPr>
        <w:t>.</w:t>
      </w:r>
    </w:p>
    <w:p w14:paraId="51064477" w14:textId="77777777" w:rsidR="001B1C38" w:rsidRPr="00225871" w:rsidRDefault="001B1C38" w:rsidP="009A5E30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B1C38" w:rsidRPr="00225871" w14:paraId="2B403E69" w14:textId="77777777" w:rsidTr="00F14374">
        <w:tc>
          <w:tcPr>
            <w:tcW w:w="4428" w:type="dxa"/>
          </w:tcPr>
          <w:p w14:paraId="787D6444" w14:textId="77777777" w:rsidR="001B1C38" w:rsidRPr="00225871" w:rsidRDefault="001B1C38" w:rsidP="00F14374">
            <w:pPr>
              <w:spacing w:before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28" w:type="dxa"/>
          </w:tcPr>
          <w:p w14:paraId="7D7C7923" w14:textId="77777777" w:rsidR="001B1C38" w:rsidRPr="00225871" w:rsidRDefault="001B1C38" w:rsidP="00F14374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225871">
              <w:rPr>
                <w:rFonts w:ascii="Times New Roman" w:eastAsia="Times New Roman" w:hAnsi="Times New Roman" w:cs="Times New Roman"/>
                <w:b/>
              </w:rPr>
              <w:t>THỦ TRƯỞNG ĐƠN VỊ</w:t>
            </w:r>
            <w:r w:rsidRPr="00225871">
              <w:rPr>
                <w:rFonts w:ascii="Times New Roman" w:eastAsia="Times New Roman" w:hAnsi="Times New Roman" w:cs="Times New Roman"/>
                <w:b/>
              </w:rPr>
              <w:br/>
            </w:r>
            <w:r w:rsidRPr="00225871">
              <w:rPr>
                <w:rFonts w:ascii="Times New Roman" w:eastAsia="Times New Roman" w:hAnsi="Times New Roman" w:cs="Times New Roman"/>
                <w:i/>
              </w:rPr>
              <w:t>(Ký, ghi rõ họ tên và đóng dấu)</w:t>
            </w:r>
          </w:p>
        </w:tc>
      </w:tr>
    </w:tbl>
    <w:p w14:paraId="5AA6FE03" w14:textId="77777777" w:rsidR="005D3DF6" w:rsidRPr="00225871" w:rsidRDefault="005D3DF6" w:rsidP="00F135EB">
      <w:pPr>
        <w:spacing w:before="120"/>
        <w:rPr>
          <w:rFonts w:ascii="Times New Roman" w:hAnsi="Times New Roman" w:cs="Times New Roman"/>
        </w:rPr>
      </w:pPr>
    </w:p>
    <w:sectPr w:rsidR="005D3DF6" w:rsidRPr="00225871" w:rsidSect="00DA6D6E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1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2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3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4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5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6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7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  <w:lvl w:ilvl="8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11"/>
        <w:w w:val="100"/>
        <w:position w:val="0"/>
        <w:sz w:val="10"/>
        <w:szCs w:val="10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1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2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3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4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5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6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7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  <w:lvl w:ilvl="8">
      <w:start w:val="1"/>
      <w:numFmt w:val="bullet"/>
      <w:lvlText w:val="•"/>
      <w:lvlJc w:val="left"/>
      <w:rPr>
        <w:rFonts w:ascii="Gungsuh" w:hAnsi="Courier New" w:cs="Gungsuh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9"/>
        <w:szCs w:val="9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/>
        <w:iCs/>
        <w:smallCaps w:val="0"/>
        <w:strike w:val="0"/>
        <w:color w:val="000000"/>
        <w:spacing w:val="-4"/>
        <w:w w:val="100"/>
        <w:position w:val="0"/>
        <w:sz w:val="28"/>
        <w:szCs w:val="28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5"/>
        <w:szCs w:val="25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(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num w:numId="1" w16cid:durableId="170072287">
    <w:abstractNumId w:val="0"/>
  </w:num>
  <w:num w:numId="2" w16cid:durableId="1396389630">
    <w:abstractNumId w:val="1"/>
  </w:num>
  <w:num w:numId="3" w16cid:durableId="2029138555">
    <w:abstractNumId w:val="2"/>
  </w:num>
  <w:num w:numId="4" w16cid:durableId="1640959533">
    <w:abstractNumId w:val="3"/>
  </w:num>
  <w:num w:numId="5" w16cid:durableId="234316335">
    <w:abstractNumId w:val="4"/>
  </w:num>
  <w:num w:numId="6" w16cid:durableId="2029139088">
    <w:abstractNumId w:val="5"/>
  </w:num>
  <w:num w:numId="7" w16cid:durableId="655382344">
    <w:abstractNumId w:val="6"/>
  </w:num>
  <w:num w:numId="8" w16cid:durableId="624504600">
    <w:abstractNumId w:val="7"/>
  </w:num>
  <w:num w:numId="9" w16cid:durableId="1982881875">
    <w:abstractNumId w:val="8"/>
  </w:num>
  <w:num w:numId="10" w16cid:durableId="509292147">
    <w:abstractNumId w:val="9"/>
  </w:num>
  <w:num w:numId="11" w16cid:durableId="690762987">
    <w:abstractNumId w:val="10"/>
  </w:num>
  <w:num w:numId="12" w16cid:durableId="1390109851">
    <w:abstractNumId w:val="11"/>
  </w:num>
  <w:num w:numId="13" w16cid:durableId="1352563219">
    <w:abstractNumId w:val="12"/>
  </w:num>
  <w:num w:numId="14" w16cid:durableId="53897935">
    <w:abstractNumId w:val="13"/>
  </w:num>
  <w:num w:numId="15" w16cid:durableId="1580753314">
    <w:abstractNumId w:val="14"/>
  </w:num>
  <w:num w:numId="16" w16cid:durableId="1250582025">
    <w:abstractNumId w:val="15"/>
  </w:num>
  <w:num w:numId="17" w16cid:durableId="1153521122">
    <w:abstractNumId w:val="16"/>
  </w:num>
  <w:num w:numId="18" w16cid:durableId="361594654">
    <w:abstractNumId w:val="17"/>
  </w:num>
  <w:num w:numId="19" w16cid:durableId="149489527">
    <w:abstractNumId w:val="18"/>
  </w:num>
  <w:num w:numId="20" w16cid:durableId="483354523">
    <w:abstractNumId w:val="19"/>
  </w:num>
  <w:num w:numId="21" w16cid:durableId="83764301">
    <w:abstractNumId w:val="20"/>
  </w:num>
  <w:num w:numId="22" w16cid:durableId="1617060165">
    <w:abstractNumId w:val="21"/>
  </w:num>
  <w:num w:numId="23" w16cid:durableId="1531645438">
    <w:abstractNumId w:val="22"/>
  </w:num>
  <w:num w:numId="24" w16cid:durableId="1982954244">
    <w:abstractNumId w:val="23"/>
  </w:num>
  <w:num w:numId="25" w16cid:durableId="576137852">
    <w:abstractNumId w:val="24"/>
  </w:num>
  <w:num w:numId="26" w16cid:durableId="108208828">
    <w:abstractNumId w:val="25"/>
  </w:num>
  <w:num w:numId="27" w16cid:durableId="1336030203">
    <w:abstractNumId w:val="26"/>
  </w:num>
  <w:num w:numId="28" w16cid:durableId="1717967772">
    <w:abstractNumId w:val="27"/>
  </w:num>
  <w:num w:numId="29" w16cid:durableId="1762949797">
    <w:abstractNumId w:val="28"/>
  </w:num>
  <w:num w:numId="30" w16cid:durableId="1850413303">
    <w:abstractNumId w:val="29"/>
  </w:num>
  <w:num w:numId="31" w16cid:durableId="2113284370">
    <w:abstractNumId w:val="30"/>
  </w:num>
  <w:num w:numId="32" w16cid:durableId="1602492236">
    <w:abstractNumId w:val="31"/>
  </w:num>
  <w:num w:numId="33" w16cid:durableId="1647735736">
    <w:abstractNumId w:val="32"/>
  </w:num>
  <w:num w:numId="34" w16cid:durableId="1037706779">
    <w:abstractNumId w:val="33"/>
  </w:num>
  <w:num w:numId="35" w16cid:durableId="283124170">
    <w:abstractNumId w:val="34"/>
  </w:num>
  <w:num w:numId="36" w16cid:durableId="204144707">
    <w:abstractNumId w:val="35"/>
  </w:num>
  <w:num w:numId="37" w16cid:durableId="1025330408">
    <w:abstractNumId w:val="36"/>
  </w:num>
  <w:num w:numId="38" w16cid:durableId="625893769">
    <w:abstractNumId w:val="37"/>
  </w:num>
  <w:num w:numId="39" w16cid:durableId="423377383">
    <w:abstractNumId w:val="38"/>
  </w:num>
  <w:num w:numId="40" w16cid:durableId="29767958">
    <w:abstractNumId w:val="39"/>
  </w:num>
  <w:num w:numId="41" w16cid:durableId="948004305">
    <w:abstractNumId w:val="40"/>
  </w:num>
  <w:num w:numId="42" w16cid:durableId="1391268808">
    <w:abstractNumId w:val="41"/>
  </w:num>
  <w:num w:numId="43" w16cid:durableId="1224301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825"/>
    <w:rsid w:val="00022C6E"/>
    <w:rsid w:val="00047AB7"/>
    <w:rsid w:val="00062714"/>
    <w:rsid w:val="00070D10"/>
    <w:rsid w:val="00076B08"/>
    <w:rsid w:val="00086103"/>
    <w:rsid w:val="00092635"/>
    <w:rsid w:val="000E35ED"/>
    <w:rsid w:val="000F193B"/>
    <w:rsid w:val="00100B1B"/>
    <w:rsid w:val="00102E5C"/>
    <w:rsid w:val="00113B2F"/>
    <w:rsid w:val="00115EFC"/>
    <w:rsid w:val="00121E6E"/>
    <w:rsid w:val="00123751"/>
    <w:rsid w:val="001815D3"/>
    <w:rsid w:val="00195F4F"/>
    <w:rsid w:val="001B1C38"/>
    <w:rsid w:val="001D5B88"/>
    <w:rsid w:val="00210EB1"/>
    <w:rsid w:val="00220863"/>
    <w:rsid w:val="00225871"/>
    <w:rsid w:val="00226EE8"/>
    <w:rsid w:val="00234C4E"/>
    <w:rsid w:val="00295700"/>
    <w:rsid w:val="002C66C7"/>
    <w:rsid w:val="002D1DDD"/>
    <w:rsid w:val="002E7C18"/>
    <w:rsid w:val="00324DB8"/>
    <w:rsid w:val="003567D6"/>
    <w:rsid w:val="00364557"/>
    <w:rsid w:val="00385AAB"/>
    <w:rsid w:val="00393E95"/>
    <w:rsid w:val="003A0B5A"/>
    <w:rsid w:val="003B1D3E"/>
    <w:rsid w:val="003B6139"/>
    <w:rsid w:val="00400AC2"/>
    <w:rsid w:val="00406520"/>
    <w:rsid w:val="0045731C"/>
    <w:rsid w:val="004607E6"/>
    <w:rsid w:val="00493448"/>
    <w:rsid w:val="00493644"/>
    <w:rsid w:val="004952D6"/>
    <w:rsid w:val="004C73F7"/>
    <w:rsid w:val="004D1036"/>
    <w:rsid w:val="004D2651"/>
    <w:rsid w:val="004D5E40"/>
    <w:rsid w:val="00534C70"/>
    <w:rsid w:val="00563096"/>
    <w:rsid w:val="005D38E2"/>
    <w:rsid w:val="005D3DF6"/>
    <w:rsid w:val="005E0046"/>
    <w:rsid w:val="005E452F"/>
    <w:rsid w:val="005E453D"/>
    <w:rsid w:val="005F4E9B"/>
    <w:rsid w:val="006059A2"/>
    <w:rsid w:val="00662DDA"/>
    <w:rsid w:val="00671356"/>
    <w:rsid w:val="006963B2"/>
    <w:rsid w:val="006B0986"/>
    <w:rsid w:val="006B2631"/>
    <w:rsid w:val="006B45D8"/>
    <w:rsid w:val="006E52A1"/>
    <w:rsid w:val="006F556D"/>
    <w:rsid w:val="0072365C"/>
    <w:rsid w:val="00747A57"/>
    <w:rsid w:val="007B7C4B"/>
    <w:rsid w:val="0082270C"/>
    <w:rsid w:val="00856297"/>
    <w:rsid w:val="0089582B"/>
    <w:rsid w:val="008A6F05"/>
    <w:rsid w:val="008E624A"/>
    <w:rsid w:val="008F0CD9"/>
    <w:rsid w:val="0090494E"/>
    <w:rsid w:val="00904C48"/>
    <w:rsid w:val="0096460B"/>
    <w:rsid w:val="009805C2"/>
    <w:rsid w:val="009A56A8"/>
    <w:rsid w:val="009A5E30"/>
    <w:rsid w:val="00A111DD"/>
    <w:rsid w:val="00A2015D"/>
    <w:rsid w:val="00A611B9"/>
    <w:rsid w:val="00A675B6"/>
    <w:rsid w:val="00A77078"/>
    <w:rsid w:val="00A846A8"/>
    <w:rsid w:val="00A8478C"/>
    <w:rsid w:val="00A93CCB"/>
    <w:rsid w:val="00A9501B"/>
    <w:rsid w:val="00AC4B4B"/>
    <w:rsid w:val="00AD3998"/>
    <w:rsid w:val="00AE1452"/>
    <w:rsid w:val="00B1469F"/>
    <w:rsid w:val="00B4080D"/>
    <w:rsid w:val="00B61739"/>
    <w:rsid w:val="00B646B6"/>
    <w:rsid w:val="00B72DB9"/>
    <w:rsid w:val="00BA1CCB"/>
    <w:rsid w:val="00BD7D59"/>
    <w:rsid w:val="00BE0439"/>
    <w:rsid w:val="00C06EDB"/>
    <w:rsid w:val="00C70825"/>
    <w:rsid w:val="00C725F9"/>
    <w:rsid w:val="00CA38B6"/>
    <w:rsid w:val="00CA6498"/>
    <w:rsid w:val="00CC5ECA"/>
    <w:rsid w:val="00CD3065"/>
    <w:rsid w:val="00D033E2"/>
    <w:rsid w:val="00D05680"/>
    <w:rsid w:val="00D26BD7"/>
    <w:rsid w:val="00D76735"/>
    <w:rsid w:val="00D864C7"/>
    <w:rsid w:val="00D96AB1"/>
    <w:rsid w:val="00DA6D6E"/>
    <w:rsid w:val="00E02962"/>
    <w:rsid w:val="00E14937"/>
    <w:rsid w:val="00E41CF5"/>
    <w:rsid w:val="00E5395B"/>
    <w:rsid w:val="00E560D5"/>
    <w:rsid w:val="00E6416E"/>
    <w:rsid w:val="00EB6398"/>
    <w:rsid w:val="00F009BF"/>
    <w:rsid w:val="00F135EB"/>
    <w:rsid w:val="00F14374"/>
    <w:rsid w:val="00F1531B"/>
    <w:rsid w:val="00F24311"/>
    <w:rsid w:val="00F91531"/>
    <w:rsid w:val="00FC76A5"/>
    <w:rsid w:val="00FF032D"/>
    <w:rsid w:val="00FF2E8E"/>
    <w:rsid w:val="00FF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13407D6"/>
  <w15:chartTrackingRefBased/>
  <w15:docId w15:val="{9FF70DB0-C7D6-4308-A9F3-3B8C4EA3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i/>
      <w:iCs/>
      <w:spacing w:val="-2"/>
      <w:u w:val="none"/>
    </w:rPr>
  </w:style>
  <w:style w:type="character" w:customStyle="1" w:styleId="Bodytext2NotItalic">
    <w:name w:val="Body text (2) + Not Italic"/>
    <w:aliases w:val="Spacing 0 pt"/>
    <w:rPr>
      <w:rFonts w:ascii="Times New Roman" w:hAnsi="Times New Roman" w:cs="Times New Roman"/>
      <w:i/>
      <w:iCs/>
      <w:spacing w:val="5"/>
      <w:u w:val="none"/>
    </w:rPr>
  </w:style>
  <w:style w:type="character" w:customStyle="1" w:styleId="Bodytext3">
    <w:name w:val="Body text (3)_"/>
    <w:link w:val="Bodytext30"/>
    <w:rPr>
      <w:rFonts w:ascii="Gungsuh" w:eastAsia="Gungsuh" w:cs="Gungsuh"/>
      <w:i/>
      <w:iCs/>
      <w:noProof/>
      <w:spacing w:val="-16"/>
      <w:sz w:val="8"/>
      <w:szCs w:val="8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i/>
      <w:iCs/>
      <w:spacing w:val="9"/>
      <w:sz w:val="23"/>
      <w:szCs w:val="23"/>
      <w:u w:val="none"/>
    </w:rPr>
  </w:style>
  <w:style w:type="character" w:customStyle="1" w:styleId="Picturecaption12pt">
    <w:name w:val="Picture caption + 12 pt"/>
    <w:aliases w:val="Not Bold,Spacing 0 pt36"/>
    <w:rPr>
      <w:rFonts w:ascii="Times New Roman" w:hAnsi="Times New Roman" w:cs="Times New Roman"/>
      <w:b/>
      <w:bCs/>
      <w:i/>
      <w:iCs/>
      <w:spacing w:val="-2"/>
      <w:sz w:val="24"/>
      <w:szCs w:val="24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spacing w:val="10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7pt">
    <w:name w:val="Body text + 17 pt"/>
    <w:aliases w:val="Bold,Spacing 0 pt35"/>
    <w:rPr>
      <w:rFonts w:ascii="Times New Roman" w:hAnsi="Times New Roman" w:cs="Times New Roman"/>
      <w:b/>
      <w:bCs/>
      <w:spacing w:val="-4"/>
      <w:sz w:val="34"/>
      <w:szCs w:val="34"/>
      <w:u w:val="none"/>
    </w:rPr>
  </w:style>
  <w:style w:type="character" w:customStyle="1" w:styleId="BodytextItalic">
    <w:name w:val="Body text + Italic"/>
    <w:aliases w:val="Spacing 0 pt3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b/>
      <w:bCs/>
      <w:i/>
      <w:iCs/>
      <w:spacing w:val="1"/>
      <w:sz w:val="20"/>
      <w:szCs w:val="20"/>
      <w:u w:val="none"/>
    </w:rPr>
  </w:style>
  <w:style w:type="character" w:customStyle="1" w:styleId="Bodytext6">
    <w:name w:val="Body text (6)_"/>
    <w:link w:val="Bodytext61"/>
    <w:rPr>
      <w:rFonts w:ascii="Times New Roman" w:hAnsi="Times New Roman" w:cs="Times New Roman"/>
      <w:spacing w:val="2"/>
      <w:sz w:val="20"/>
      <w:szCs w:val="20"/>
      <w:u w:val="none"/>
    </w:rPr>
  </w:style>
  <w:style w:type="character" w:customStyle="1" w:styleId="Bodytext6Bold">
    <w:name w:val="Body text (6) + Bold"/>
    <w:aliases w:val="Italic,Spacing 0 pt33"/>
    <w:rPr>
      <w:rFonts w:ascii="Times New Roman" w:hAnsi="Times New Roman" w:cs="Times New Roman"/>
      <w:b/>
      <w:bCs/>
      <w:i/>
      <w:iCs/>
      <w:spacing w:val="1"/>
      <w:sz w:val="20"/>
      <w:szCs w:val="20"/>
      <w:u w:val="none"/>
    </w:rPr>
  </w:style>
  <w:style w:type="character" w:customStyle="1" w:styleId="Bodytext6Bold1">
    <w:name w:val="Body text (6) + Bold1"/>
    <w:aliases w:val="Spacing 0 pt32"/>
    <w:rPr>
      <w:rFonts w:ascii="Times New Roman" w:hAnsi="Times New Roman" w:cs="Times New Roman"/>
      <w:b/>
      <w:bCs/>
      <w:spacing w:val="-5"/>
      <w:sz w:val="20"/>
      <w:szCs w:val="20"/>
      <w:u w:val="none"/>
    </w:rPr>
  </w:style>
  <w:style w:type="character" w:customStyle="1" w:styleId="BodytextItalic3">
    <w:name w:val="Body text + Italic3"/>
    <w:aliases w:val="Spacing 0 pt31"/>
    <w:rPr>
      <w:rFonts w:ascii="Times New Roman" w:hAnsi="Times New Roman" w:cs="Times New Roman"/>
      <w:i/>
      <w:iCs/>
      <w:spacing w:val="-2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5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spacing w:val="5"/>
      <w:u w:val="non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Heading52">
    <w:name w:val="Heading #5 (2)_"/>
    <w:link w:val="Heading520"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5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Bodytext125pt">
    <w:name w:val="Body text + 12.5 pt"/>
    <w:aliases w:val="Bold12,Spacing 0 pt30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4pt">
    <w:name w:val="Body text + 4 pt"/>
    <w:aliases w:val="Spacing 0 pt29,Scale 150%"/>
    <w:rPr>
      <w:rFonts w:ascii="Times New Roman" w:hAnsi="Times New Roman" w:cs="Times New Roman"/>
      <w:spacing w:val="-4"/>
      <w:w w:val="150"/>
      <w:sz w:val="8"/>
      <w:szCs w:val="8"/>
      <w:u w:val="none"/>
    </w:rPr>
  </w:style>
  <w:style w:type="character" w:customStyle="1" w:styleId="BodytextGungsuh">
    <w:name w:val="Body text + Gungsuh"/>
    <w:aliases w:val="4 pt,Italic3,Spacing 0 pt28"/>
    <w:rPr>
      <w:rFonts w:ascii="Gungsuh" w:eastAsia="Gungsuh" w:hAnsi="Times New Roman" w:cs="Gungsuh"/>
      <w:i/>
      <w:iCs/>
      <w:spacing w:val="-16"/>
      <w:sz w:val="8"/>
      <w:szCs w:val="8"/>
      <w:u w:val="none"/>
    </w:rPr>
  </w:style>
  <w:style w:type="character" w:customStyle="1" w:styleId="Tablecaption3">
    <w:name w:val="Table caption (3)_"/>
    <w:link w:val="Tablecaption30"/>
    <w:rPr>
      <w:rFonts w:ascii="Gungsuh" w:eastAsia="Gungsuh" w:cs="Gungsuh"/>
      <w:i/>
      <w:iCs/>
      <w:noProof/>
      <w:spacing w:val="-16"/>
      <w:sz w:val="8"/>
      <w:szCs w:val="8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2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5"/>
      <w:u w:val="none"/>
    </w:rPr>
  </w:style>
  <w:style w:type="character" w:customStyle="1" w:styleId="Tablecaption4">
    <w:name w:val="Table caption (4)_"/>
    <w:link w:val="Tablecaption40"/>
    <w:rPr>
      <w:rFonts w:ascii="Times New Roman" w:hAnsi="Times New Roman" w:cs="Times New Roman"/>
      <w:noProof/>
      <w:spacing w:val="-4"/>
      <w:w w:val="150"/>
      <w:sz w:val="8"/>
      <w:szCs w:val="8"/>
      <w:u w:val="none"/>
    </w:rPr>
  </w:style>
  <w:style w:type="character" w:customStyle="1" w:styleId="Tablecaption4Gungsuh">
    <w:name w:val="Table caption (4) + Gungsuh"/>
    <w:aliases w:val="Italic2,Spacing 0 pt27,Scale 100%"/>
    <w:rPr>
      <w:rFonts w:ascii="Gungsuh" w:eastAsia="Gungsuh" w:hAnsi="Times New Roman" w:cs="Gungsuh"/>
      <w:i/>
      <w:iCs/>
      <w:noProof/>
      <w:spacing w:val="-16"/>
      <w:w w:val="100"/>
      <w:sz w:val="8"/>
      <w:szCs w:val="8"/>
      <w:u w:val="none"/>
    </w:rPr>
  </w:style>
  <w:style w:type="character" w:customStyle="1" w:styleId="BodytextItalic2">
    <w:name w:val="Body text + Italic2"/>
    <w:aliases w:val="Spacing 0 pt2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Italic1">
    <w:name w:val="Body text + Italic1"/>
    <w:aliases w:val="Spacing 0 pt25"/>
    <w:rPr>
      <w:rFonts w:ascii="Times New Roman" w:hAnsi="Times New Roman" w:cs="Times New Roman"/>
      <w:i/>
      <w:iCs/>
      <w:spacing w:val="-2"/>
      <w:u w:val="none"/>
    </w:rPr>
  </w:style>
  <w:style w:type="character" w:customStyle="1" w:styleId="BodytextTahoma">
    <w:name w:val="Body text + Tahoma"/>
    <w:aliases w:val="4 pt2,Spacing 0 pt24,Scale 200%"/>
    <w:rPr>
      <w:rFonts w:ascii="Tahoma" w:hAnsi="Tahoma" w:cs="Tahoma"/>
      <w:noProof/>
      <w:spacing w:val="0"/>
      <w:w w:val="200"/>
      <w:sz w:val="8"/>
      <w:szCs w:val="8"/>
      <w:u w:val="none"/>
    </w:rPr>
  </w:style>
  <w:style w:type="character" w:customStyle="1" w:styleId="BodytextGungsuh1">
    <w:name w:val="Body text + Gungsuh1"/>
    <w:aliases w:val="4 pt1,Italic1,Spacing 0 pt23"/>
    <w:rPr>
      <w:rFonts w:ascii="Gungsuh" w:eastAsia="Gungsuh" w:hAnsi="Times New Roman" w:cs="Gungsuh"/>
      <w:i/>
      <w:iCs/>
      <w:noProof/>
      <w:spacing w:val="0"/>
      <w:sz w:val="8"/>
      <w:szCs w:val="8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spacing w:val="-11"/>
      <w:sz w:val="10"/>
      <w:szCs w:val="10"/>
      <w:u w:val="none"/>
    </w:rPr>
  </w:style>
  <w:style w:type="character" w:customStyle="1" w:styleId="Bodytext2Spacing1pt">
    <w:name w:val="Body text (2) + Spacing 1 pt"/>
    <w:rPr>
      <w:rFonts w:ascii="Times New Roman" w:hAnsi="Times New Roman" w:cs="Times New Roman"/>
      <w:i/>
      <w:iCs/>
      <w:spacing w:val="29"/>
      <w:u w:val="none"/>
    </w:rPr>
  </w:style>
  <w:style w:type="character" w:customStyle="1" w:styleId="Bodytext20">
    <w:name w:val="Body text2"/>
    <w:rPr>
      <w:rFonts w:ascii="Times New Roman" w:hAnsi="Times New Roman" w:cs="Times New Roman"/>
      <w:spacing w:val="2"/>
      <w:u w:val="single"/>
    </w:rPr>
  </w:style>
  <w:style w:type="character" w:customStyle="1" w:styleId="Bodytext10">
    <w:name w:val="Body text (10)_"/>
    <w:link w:val="Bodytext100"/>
    <w:rPr>
      <w:rFonts w:ascii="Gungsuh" w:eastAsia="Gungsuh" w:cs="Gungsuh"/>
      <w:sz w:val="9"/>
      <w:szCs w:val="9"/>
      <w:u w:val="none"/>
    </w:rPr>
  </w:style>
  <w:style w:type="character" w:customStyle="1" w:styleId="Bodytext11">
    <w:name w:val="Body text (11)_"/>
    <w:link w:val="Bodytext110"/>
    <w:rPr>
      <w:rFonts w:ascii="Tahoma" w:hAnsi="Tahoma" w:cs="Tahoma"/>
      <w:noProof/>
      <w:sz w:val="10"/>
      <w:szCs w:val="10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pacing w:val="-3"/>
      <w:sz w:val="26"/>
      <w:szCs w:val="26"/>
      <w:u w:val="none"/>
    </w:rPr>
  </w:style>
  <w:style w:type="character" w:customStyle="1" w:styleId="Bodytext13">
    <w:name w:val="Body text (13)_"/>
    <w:link w:val="Bodytext130"/>
    <w:rPr>
      <w:rFonts w:ascii="Tahoma" w:hAnsi="Tahoma" w:cs="Tahoma"/>
      <w:spacing w:val="2"/>
      <w:sz w:val="8"/>
      <w:szCs w:val="8"/>
      <w:u w:val="none"/>
    </w:rPr>
  </w:style>
  <w:style w:type="character" w:customStyle="1" w:styleId="Bodytext13TimesNewRoman">
    <w:name w:val="Body text (13) + Times New Roman"/>
    <w:aliases w:val="5 pt,Spacing 0 pt22"/>
    <w:rPr>
      <w:rFonts w:ascii="Times New Roman" w:hAnsi="Times New Roman" w:cs="Times New Roman"/>
      <w:noProof/>
      <w:spacing w:val="0"/>
      <w:sz w:val="10"/>
      <w:szCs w:val="10"/>
      <w:u w:val="none"/>
    </w:rPr>
  </w:style>
  <w:style w:type="character" w:customStyle="1" w:styleId="Bodytext4pt1">
    <w:name w:val="Body text + 4 pt1"/>
    <w:aliases w:val="Spacing 0 pt21,Scale 150%2"/>
    <w:rPr>
      <w:rFonts w:ascii="Times New Roman" w:hAnsi="Times New Roman" w:cs="Times New Roman"/>
      <w:spacing w:val="-4"/>
      <w:w w:val="150"/>
      <w:sz w:val="8"/>
      <w:szCs w:val="8"/>
      <w:u w:val="none"/>
    </w:rPr>
  </w:style>
  <w:style w:type="character" w:customStyle="1" w:styleId="Headerorfooter105pt">
    <w:name w:val="Header or footer + 10.5 pt"/>
    <w:aliases w:val="Bold11,Spacing 0 pt20"/>
    <w:rPr>
      <w:rFonts w:ascii="Times New Roman" w:hAnsi="Times New Roman" w:cs="Times New Roman"/>
      <w:b/>
      <w:bCs/>
      <w:spacing w:val="0"/>
      <w:sz w:val="21"/>
      <w:szCs w:val="21"/>
      <w:u w:val="none"/>
    </w:rPr>
  </w:style>
  <w:style w:type="character" w:customStyle="1" w:styleId="Bodytext15">
    <w:name w:val="Body text (15)_"/>
    <w:link w:val="Bodytext150"/>
    <w:rPr>
      <w:rFonts w:ascii="Gungsuh" w:eastAsia="Gungsuh" w:cs="Gungsuh"/>
      <w:noProof/>
      <w:sz w:val="27"/>
      <w:szCs w:val="27"/>
      <w:u w:val="none"/>
    </w:rPr>
  </w:style>
  <w:style w:type="character" w:customStyle="1" w:styleId="Bodytext15MalgunGothic">
    <w:name w:val="Body text (15) + Malgun Gothic"/>
    <w:aliases w:val="13 pt"/>
    <w:rPr>
      <w:rFonts w:ascii="Malgun Gothic" w:eastAsia="Malgun Gothic" w:cs="Malgun Gothic"/>
      <w:noProof/>
      <w:sz w:val="26"/>
      <w:szCs w:val="26"/>
      <w:u w:val="none"/>
    </w:rPr>
  </w:style>
  <w:style w:type="character" w:customStyle="1" w:styleId="Bodytext16">
    <w:name w:val="Body text (16)_"/>
    <w:link w:val="Bodytext160"/>
    <w:rPr>
      <w:rFonts w:ascii="Impact" w:hAnsi="Impact" w:cs="Impact"/>
      <w:noProof/>
      <w:sz w:val="26"/>
      <w:szCs w:val="26"/>
      <w:u w:val="none"/>
    </w:rPr>
  </w:style>
  <w:style w:type="character" w:customStyle="1" w:styleId="Bodytext16TimesNewRoman">
    <w:name w:val="Body text (16) + Times New Roman"/>
    <w:rPr>
      <w:rFonts w:ascii="Times New Roman" w:hAnsi="Times New Roman" w:cs="Times New Roman"/>
      <w:noProof/>
      <w:sz w:val="26"/>
      <w:szCs w:val="26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Bodytext14">
    <w:name w:val="Body text (14)_"/>
    <w:link w:val="Bodytext141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140">
    <w:name w:val="Body text (14)"/>
    <w:rPr>
      <w:rFonts w:ascii="Times New Roman" w:hAnsi="Times New Roman" w:cs="Times New Roman"/>
      <w:b/>
      <w:bCs/>
      <w:spacing w:val="3"/>
      <w:sz w:val="23"/>
      <w:szCs w:val="23"/>
      <w:u w:val="single"/>
    </w:rPr>
  </w:style>
  <w:style w:type="character" w:customStyle="1" w:styleId="Bodytext710pt">
    <w:name w:val="Body text (7) + 10 pt"/>
    <w:aliases w:val="Spacing 0 pt19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2Spacing-2pt">
    <w:name w:val="Body text (2) + Spacing -2 pt"/>
    <w:rPr>
      <w:rFonts w:ascii="Times New Roman" w:hAnsi="Times New Roman" w:cs="Times New Roman"/>
      <w:i/>
      <w:iCs/>
      <w:spacing w:val="-48"/>
      <w:u w:val="none"/>
    </w:rPr>
  </w:style>
  <w:style w:type="character" w:customStyle="1" w:styleId="Bodytext18">
    <w:name w:val="Body text (18)_"/>
    <w:link w:val="Bodytext180"/>
    <w:rPr>
      <w:rFonts w:ascii="Gungsuh" w:eastAsia="Gungsuh" w:cs="Gungsuh"/>
      <w:spacing w:val="-24"/>
      <w:sz w:val="20"/>
      <w:szCs w:val="20"/>
      <w:u w:val="none"/>
    </w:rPr>
  </w:style>
  <w:style w:type="character" w:customStyle="1" w:styleId="Bodytext18Spacing0pt">
    <w:name w:val="Body text (18) + Spacing 0 pt"/>
    <w:rPr>
      <w:rFonts w:ascii="Gungsuh" w:eastAsia="Gungsuh" w:cs="Gungsuh"/>
      <w:noProof/>
      <w:spacing w:val="0"/>
      <w:sz w:val="20"/>
      <w:szCs w:val="20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b/>
      <w:bCs/>
      <w:i/>
      <w:iCs/>
      <w:spacing w:val="1"/>
      <w:sz w:val="27"/>
      <w:szCs w:val="27"/>
      <w:u w:val="none"/>
    </w:rPr>
  </w:style>
  <w:style w:type="character" w:customStyle="1" w:styleId="Bodytext19SimHei">
    <w:name w:val="Body text (19) + SimHei"/>
    <w:aliases w:val="Not Bold1,Not Italic,Spacing 0 pt18"/>
    <w:rPr>
      <w:rFonts w:ascii="SimHei" w:eastAsia="SimHei" w:hAnsi="Times New Roman" w:cs="SimHei"/>
      <w:b/>
      <w:bCs/>
      <w:i/>
      <w:iCs/>
      <w:noProof/>
      <w:spacing w:val="0"/>
      <w:sz w:val="27"/>
      <w:szCs w:val="27"/>
      <w:u w:val="none"/>
    </w:rPr>
  </w:style>
  <w:style w:type="character" w:customStyle="1" w:styleId="Bodytext7Italic">
    <w:name w:val="Body text (7) + Italic"/>
    <w:aliases w:val="Spacing 0 pt17"/>
    <w:rPr>
      <w:rFonts w:ascii="Times New Roman" w:hAnsi="Times New Roman" w:cs="Times New Roman"/>
      <w:i/>
      <w:iCs/>
      <w:spacing w:val="-2"/>
      <w:u w:val="none"/>
    </w:rPr>
  </w:style>
  <w:style w:type="character" w:customStyle="1" w:styleId="Bodytext22">
    <w:name w:val="Body text (2)"/>
    <w:rPr>
      <w:rFonts w:ascii="Times New Roman" w:hAnsi="Times New Roman" w:cs="Times New Roman"/>
      <w:i/>
      <w:iCs/>
      <w:spacing w:val="-2"/>
      <w:u w:val="single"/>
    </w:rPr>
  </w:style>
  <w:style w:type="character" w:customStyle="1" w:styleId="Bodytext2115pt">
    <w:name w:val="Body text (2) + 11.5 pt"/>
    <w:aliases w:val="Bold10,Not Italic4,Spacing 0 pt16"/>
    <w:rPr>
      <w:rFonts w:ascii="Times New Roman" w:hAnsi="Times New Roman" w:cs="Times New Roman"/>
      <w:b/>
      <w:bCs/>
      <w:i/>
      <w:iCs/>
      <w:spacing w:val="3"/>
      <w:sz w:val="23"/>
      <w:szCs w:val="23"/>
      <w:u w:val="none"/>
    </w:rPr>
  </w:style>
  <w:style w:type="character" w:customStyle="1" w:styleId="Bodytext2115pt1">
    <w:name w:val="Body text (2) + 11.5 pt1"/>
    <w:aliases w:val="Spacing 0 pt15"/>
    <w:rPr>
      <w:rFonts w:ascii="Times New Roman" w:hAnsi="Times New Roman" w:cs="Times New Roman"/>
      <w:i/>
      <w:iCs/>
      <w:spacing w:val="3"/>
      <w:sz w:val="23"/>
      <w:szCs w:val="23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i/>
      <w:iCs/>
      <w:u w:val="none"/>
    </w:rPr>
  </w:style>
  <w:style w:type="character" w:customStyle="1" w:styleId="Tablecaption5">
    <w:name w:val="Table caption (5)_"/>
    <w:link w:val="Tablecaption51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Tablecaption5Spacing1pt">
    <w:name w:val="Table caption (5) + Spacing 1 pt"/>
    <w:rPr>
      <w:rFonts w:ascii="Times New Roman" w:hAnsi="Times New Roman" w:cs="Times New Roman"/>
      <w:b/>
      <w:bCs/>
      <w:spacing w:val="36"/>
      <w:sz w:val="23"/>
      <w:szCs w:val="23"/>
      <w:u w:val="none"/>
    </w:rPr>
  </w:style>
  <w:style w:type="character" w:customStyle="1" w:styleId="Bodytext20125pt">
    <w:name w:val="Body text (20) + 12.5 pt"/>
    <w:aliases w:val="Bold9,Not Italic3,Spacing 0 pt14"/>
    <w:rPr>
      <w:rFonts w:ascii="Times New Roman" w:hAnsi="Times New Roman" w:cs="Times New Roman"/>
      <w:b/>
      <w:bCs/>
      <w:i/>
      <w:iCs/>
      <w:spacing w:val="4"/>
      <w:sz w:val="25"/>
      <w:szCs w:val="25"/>
      <w:u w:val="none"/>
    </w:rPr>
  </w:style>
  <w:style w:type="character" w:customStyle="1" w:styleId="Bodytext9pt">
    <w:name w:val="Body text + 9 pt"/>
    <w:aliases w:val="Bold8,Spacing 0 pt13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85pt">
    <w:name w:val="Body text + 8.5 pt"/>
    <w:aliases w:val="Bold7,Spacing 0 pt12"/>
    <w:rPr>
      <w:rFonts w:ascii="Times New Roman" w:hAnsi="Times New Roman" w:cs="Times New Roman"/>
      <w:b/>
      <w:bCs/>
      <w:spacing w:val="3"/>
      <w:sz w:val="17"/>
      <w:szCs w:val="17"/>
      <w:u w:val="none"/>
    </w:rPr>
  </w:style>
  <w:style w:type="character" w:customStyle="1" w:styleId="Tablecaption50">
    <w:name w:val="Table caption (5)"/>
    <w:rPr>
      <w:rFonts w:ascii="Times New Roman" w:hAnsi="Times New Roman" w:cs="Times New Roman"/>
      <w:b/>
      <w:bCs/>
      <w:spacing w:val="3"/>
      <w:sz w:val="23"/>
      <w:szCs w:val="23"/>
      <w:u w:val="single"/>
    </w:rPr>
  </w:style>
  <w:style w:type="character" w:customStyle="1" w:styleId="Tablecaption6">
    <w:name w:val="Table caption (6)_"/>
    <w:link w:val="Tablecaption60"/>
    <w:rPr>
      <w:rFonts w:ascii="Times New Roman" w:hAnsi="Times New Roman" w:cs="Times New Roman"/>
      <w:spacing w:val="2"/>
      <w:sz w:val="20"/>
      <w:szCs w:val="20"/>
      <w:u w:val="none"/>
    </w:rPr>
  </w:style>
  <w:style w:type="character" w:customStyle="1" w:styleId="Tablecaption7">
    <w:name w:val="Table caption (7)_"/>
    <w:link w:val="Tablecaption70"/>
    <w:rPr>
      <w:rFonts w:ascii="Times New Roman" w:hAnsi="Times New Roman" w:cs="Times New Roman"/>
      <w:b/>
      <w:bCs/>
      <w:spacing w:val="-3"/>
      <w:sz w:val="21"/>
      <w:szCs w:val="21"/>
      <w:u w:val="none"/>
    </w:rPr>
  </w:style>
  <w:style w:type="character" w:customStyle="1" w:styleId="Tablecaption8">
    <w:name w:val="Table caption (8)_"/>
    <w:link w:val="Tablecaption80"/>
    <w:rPr>
      <w:rFonts w:ascii="Times New Roman" w:hAnsi="Times New Roman" w:cs="Times New Roman"/>
      <w:i/>
      <w:iCs/>
      <w:u w:val="none"/>
    </w:rPr>
  </w:style>
  <w:style w:type="character" w:customStyle="1" w:styleId="Bodytext115pt">
    <w:name w:val="Body text + 11.5 pt"/>
    <w:aliases w:val="Bold6,Spacing 0 pt11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Tablecaption9">
    <w:name w:val="Table caption (9)_"/>
    <w:link w:val="Tablecaption90"/>
    <w:rPr>
      <w:rFonts w:ascii="Times New Roman" w:hAnsi="Times New Roman" w:cs="Times New Roman"/>
      <w:b/>
      <w:bCs/>
      <w:i/>
      <w:iCs/>
      <w:spacing w:val="2"/>
      <w:sz w:val="21"/>
      <w:szCs w:val="21"/>
      <w:u w:val="none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pacing w:val="-3"/>
      <w:sz w:val="25"/>
      <w:szCs w:val="25"/>
      <w:u w:val="none"/>
    </w:rPr>
  </w:style>
  <w:style w:type="character" w:customStyle="1" w:styleId="Bodytext210pt">
    <w:name w:val="Body text (2) + 10 pt"/>
    <w:aliases w:val="Not Italic2,Spacing 0 pt10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220">
    <w:name w:val="Body text (22)_"/>
    <w:link w:val="Bodytext221"/>
    <w:rPr>
      <w:rFonts w:ascii="Times New Roman" w:hAnsi="Times New Roman" w:cs="Times New Roman"/>
      <w:i/>
      <w:iCs/>
      <w:spacing w:val="-4"/>
      <w:sz w:val="28"/>
      <w:szCs w:val="28"/>
      <w:u w:val="none"/>
    </w:rPr>
  </w:style>
  <w:style w:type="character" w:customStyle="1" w:styleId="Bodytext2227pt">
    <w:name w:val="Body text (22) + 27 pt"/>
    <w:aliases w:val="Bold5,Not Italic1,Spacing 0 pt9"/>
    <w:rPr>
      <w:rFonts w:ascii="Times New Roman" w:hAnsi="Times New Roman" w:cs="Times New Roman"/>
      <w:b/>
      <w:bCs/>
      <w:i/>
      <w:iCs/>
      <w:spacing w:val="0"/>
      <w:sz w:val="54"/>
      <w:szCs w:val="54"/>
      <w:u w:val="none"/>
    </w:rPr>
  </w:style>
  <w:style w:type="character" w:customStyle="1" w:styleId="Bodytext5pt">
    <w:name w:val="Body text + 5 pt"/>
    <w:aliases w:val="Spacing 0 pt8"/>
    <w:rPr>
      <w:rFonts w:ascii="Times New Roman" w:hAnsi="Times New Roman" w:cs="Times New Roman"/>
      <w:spacing w:val="-11"/>
      <w:sz w:val="10"/>
      <w:szCs w:val="10"/>
      <w:u w:val="none"/>
    </w:rPr>
  </w:style>
  <w:style w:type="character" w:customStyle="1" w:styleId="Bodytext23">
    <w:name w:val="Body text (23)_"/>
    <w:link w:val="Bodytext230"/>
    <w:rPr>
      <w:rFonts w:ascii="Times New Roman" w:hAnsi="Times New Roman" w:cs="Times New Roman"/>
      <w:i/>
      <w:iCs/>
      <w:spacing w:val="3"/>
      <w:sz w:val="23"/>
      <w:szCs w:val="23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b/>
      <w:bCs/>
      <w:i/>
      <w:iCs/>
      <w:spacing w:val="3"/>
      <w:sz w:val="20"/>
      <w:szCs w:val="20"/>
      <w:u w:val="none"/>
    </w:rPr>
  </w:style>
  <w:style w:type="character" w:customStyle="1" w:styleId="Bodytext25">
    <w:name w:val="Body text (25)_"/>
    <w:link w:val="Bodytext250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Bodytext25Spacing-1pt">
    <w:name w:val="Body text (25) + Spacing -1 pt"/>
    <w:rPr>
      <w:rFonts w:ascii="Times New Roman" w:hAnsi="Times New Roman" w:cs="Times New Roman"/>
      <w:b/>
      <w:bCs/>
      <w:i/>
      <w:iCs/>
      <w:spacing w:val="-24"/>
      <w:u w:val="none"/>
    </w:rPr>
  </w:style>
  <w:style w:type="character" w:customStyle="1" w:styleId="Bodytext25Spacing1pt">
    <w:name w:val="Body text (25) + Spacing 1 pt"/>
    <w:rPr>
      <w:rFonts w:ascii="Times New Roman" w:hAnsi="Times New Roman" w:cs="Times New Roman"/>
      <w:b/>
      <w:bCs/>
      <w:i/>
      <w:iCs/>
      <w:spacing w:val="30"/>
      <w:u w:val="none"/>
    </w:rPr>
  </w:style>
  <w:style w:type="character" w:customStyle="1" w:styleId="Heading42">
    <w:name w:val="Heading #4 (2)_"/>
    <w:link w:val="Heading420"/>
    <w:rPr>
      <w:rFonts w:ascii="Times New Roman" w:hAnsi="Times New Roman" w:cs="Times New Roman"/>
      <w:b/>
      <w:bCs/>
      <w:spacing w:val="-21"/>
      <w:sz w:val="27"/>
      <w:szCs w:val="27"/>
      <w:u w:val="none"/>
    </w:rPr>
  </w:style>
  <w:style w:type="character" w:customStyle="1" w:styleId="Heading42Italic">
    <w:name w:val="Heading #4 (2) + Italic"/>
    <w:aliases w:val="Spacing -1 pt"/>
    <w:rPr>
      <w:rFonts w:ascii="Times New Roman" w:hAnsi="Times New Roman" w:cs="Times New Roman"/>
      <w:b/>
      <w:bCs/>
      <w:i/>
      <w:iCs/>
      <w:spacing w:val="-32"/>
      <w:sz w:val="27"/>
      <w:szCs w:val="27"/>
      <w:u w:val="none"/>
    </w:rPr>
  </w:style>
  <w:style w:type="character" w:customStyle="1" w:styleId="Bodytext26">
    <w:name w:val="Body text (26)_"/>
    <w:link w:val="Bodytext261"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60">
    <w:name w:val="Body text (26)"/>
    <w:rPr>
      <w:rFonts w:ascii="Times New Roman" w:hAnsi="Times New Roman" w:cs="Times New Roman"/>
      <w:sz w:val="25"/>
      <w:szCs w:val="25"/>
      <w:u w:val="single"/>
    </w:rPr>
  </w:style>
  <w:style w:type="character" w:customStyle="1" w:styleId="Bodytext2612pt">
    <w:name w:val="Body text (26) + 12 pt"/>
    <w:aliases w:val="Spacing 0 pt7"/>
    <w:rPr>
      <w:rFonts w:ascii="Times New Roman" w:hAnsi="Times New Roman" w:cs="Times New Roman"/>
      <w:spacing w:val="5"/>
      <w:sz w:val="24"/>
      <w:szCs w:val="24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Heading3Spacing1pt">
    <w:name w:val="Heading #3 + Spacing 1 pt"/>
    <w:rPr>
      <w:rFonts w:ascii="Times New Roman" w:hAnsi="Times New Roman" w:cs="Times New Roman"/>
      <w:b/>
      <w:bCs/>
      <w:spacing w:val="36"/>
      <w:sz w:val="23"/>
      <w:szCs w:val="23"/>
      <w:u w:val="none"/>
    </w:rPr>
  </w:style>
  <w:style w:type="character" w:customStyle="1" w:styleId="Bodytext27">
    <w:name w:val="Body text (27)_"/>
    <w:link w:val="Bodytext270"/>
    <w:rPr>
      <w:rFonts w:ascii="Times New Roman" w:hAnsi="Times New Roman" w:cs="Times New Roman"/>
      <w:b/>
      <w:bCs/>
      <w:noProof/>
      <w:sz w:val="22"/>
      <w:szCs w:val="22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spacing w:val="2"/>
      <w:u w:val="none"/>
    </w:rPr>
  </w:style>
  <w:style w:type="character" w:customStyle="1" w:styleId="Heading5">
    <w:name w:val="Heading #5_"/>
    <w:link w:val="Heading50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Heading1Spacing1pt">
    <w:name w:val="Heading #1 + Spacing 1 pt"/>
    <w:rPr>
      <w:rFonts w:ascii="Times New Roman" w:hAnsi="Times New Roman" w:cs="Times New Roman"/>
      <w:b/>
      <w:bCs/>
      <w:spacing w:val="30"/>
      <w:sz w:val="25"/>
      <w:szCs w:val="25"/>
      <w:u w:val="none"/>
    </w:rPr>
  </w:style>
  <w:style w:type="character" w:customStyle="1" w:styleId="Bodytext115pt2">
    <w:name w:val="Body text + 11.5 pt2"/>
    <w:aliases w:val="Bold4,Spacing 0 pt6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115pt1">
    <w:name w:val="Body text + 11.5 pt1"/>
    <w:aliases w:val="Bold3,Spacing 0 pt5"/>
    <w:rPr>
      <w:rFonts w:ascii="Times New Roman" w:hAnsi="Times New Roman" w:cs="Times New Roman"/>
      <w:b/>
      <w:bCs/>
      <w:spacing w:val="3"/>
      <w:sz w:val="23"/>
      <w:szCs w:val="23"/>
      <w:u w:val="single"/>
    </w:rPr>
  </w:style>
  <w:style w:type="character" w:customStyle="1" w:styleId="Bodytext60">
    <w:name w:val="Body text (6)"/>
    <w:rPr>
      <w:rFonts w:ascii="Times New Roman" w:hAnsi="Times New Roman" w:cs="Times New Roman"/>
      <w:spacing w:val="2"/>
      <w:sz w:val="20"/>
      <w:szCs w:val="20"/>
      <w:u w:val="single"/>
    </w:rPr>
  </w:style>
  <w:style w:type="character" w:customStyle="1" w:styleId="Heading4">
    <w:name w:val="Heading #4_"/>
    <w:link w:val="Heading40"/>
    <w:rPr>
      <w:rFonts w:ascii="Times New Roman" w:hAnsi="Times New Roman" w:cs="Times New Roman"/>
      <w:i/>
      <w:iCs/>
      <w:spacing w:val="-2"/>
      <w:u w:val="none"/>
    </w:rPr>
  </w:style>
  <w:style w:type="character" w:customStyle="1" w:styleId="Heading4NotItalic">
    <w:name w:val="Heading #4 + Not Italic"/>
    <w:aliases w:val="Spacing 0 pt4"/>
    <w:rPr>
      <w:rFonts w:ascii="Times New Roman" w:hAnsi="Times New Roman" w:cs="Times New Roman"/>
      <w:i/>
      <w:iCs/>
      <w:spacing w:val="5"/>
      <w:u w:val="none"/>
    </w:rPr>
  </w:style>
  <w:style w:type="character" w:customStyle="1" w:styleId="Bodytext7115pt">
    <w:name w:val="Body text (7) + 11.5 pt"/>
    <w:aliases w:val="Bold2,Spacing 0 pt3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74pt">
    <w:name w:val="Body text (7) + 4 pt"/>
    <w:aliases w:val="Spacing 0 pt2,Scale 150%1"/>
    <w:rPr>
      <w:rFonts w:ascii="Times New Roman" w:hAnsi="Times New Roman" w:cs="Times New Roman"/>
      <w:spacing w:val="-4"/>
      <w:w w:val="150"/>
      <w:sz w:val="8"/>
      <w:szCs w:val="8"/>
      <w:u w:val="none"/>
    </w:rPr>
  </w:style>
  <w:style w:type="character" w:customStyle="1" w:styleId="Bodytext7125pt">
    <w:name w:val="Body text (7) + 12.5 pt"/>
    <w:aliases w:val="Bold1,Spacing 0 pt1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180" w:line="312" w:lineRule="exact"/>
      <w:ind w:hanging="1860"/>
      <w:jc w:val="center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before="180" w:line="240" w:lineRule="atLeast"/>
      <w:jc w:val="center"/>
    </w:pPr>
    <w:rPr>
      <w:rFonts w:ascii="Times New Roman" w:hAnsi="Times New Roman" w:cs="Times New Roman"/>
      <w:i/>
      <w:iCs/>
      <w:color w:val="auto"/>
      <w:spacing w:val="-2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240" w:lineRule="atLeast"/>
    </w:pPr>
    <w:rPr>
      <w:rFonts w:ascii="Gungsuh" w:eastAsia="Gungsuh" w:cs="Gungsuh"/>
      <w:i/>
      <w:iCs/>
      <w:noProof/>
      <w:color w:val="auto"/>
      <w:spacing w:val="-16"/>
      <w:sz w:val="8"/>
      <w:szCs w:val="8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color w:val="auto"/>
      <w:spacing w:val="9"/>
      <w:sz w:val="23"/>
      <w:szCs w:val="2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10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120" w:after="180" w:line="240" w:lineRule="atLeast"/>
      <w:jc w:val="both"/>
    </w:pPr>
    <w:rPr>
      <w:rFonts w:ascii="Times New Roman" w:hAnsi="Times New Roman" w:cs="Times New Roman"/>
      <w:b/>
      <w:bCs/>
      <w:color w:val="auto"/>
      <w:spacing w:val="4"/>
      <w:sz w:val="25"/>
      <w:szCs w:val="25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360"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1"/>
      <w:sz w:val="20"/>
      <w:szCs w:val="20"/>
      <w:lang w:eastAsia="en-US"/>
    </w:rPr>
  </w:style>
  <w:style w:type="paragraph" w:customStyle="1" w:styleId="Bodytext61">
    <w:name w:val="Body text (6)1"/>
    <w:basedOn w:val="Normal"/>
    <w:link w:val="Bodytext6"/>
    <w:pPr>
      <w:shd w:val="clear" w:color="auto" w:fill="FFFFFF"/>
      <w:spacing w:before="120" w:line="254" w:lineRule="exact"/>
      <w:jc w:val="both"/>
    </w:pPr>
    <w:rPr>
      <w:rFonts w:ascii="Times New Roman" w:hAnsi="Times New Roman" w:cs="Times New Roman"/>
      <w:color w:val="auto"/>
      <w:spacing w:val="2"/>
      <w:sz w:val="20"/>
      <w:szCs w:val="20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322" w:lineRule="exact"/>
      <w:ind w:hanging="380"/>
      <w:jc w:val="both"/>
    </w:pPr>
    <w:rPr>
      <w:rFonts w:ascii="Times New Roman" w:hAnsi="Times New Roman" w:cs="Times New Roman"/>
      <w:color w:val="auto"/>
      <w:spacing w:val="5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21"/>
      <w:szCs w:val="21"/>
      <w:lang w:eastAsia="en-US"/>
    </w:rPr>
  </w:style>
  <w:style w:type="paragraph" w:customStyle="1" w:styleId="Heading520">
    <w:name w:val="Heading #5 (2)"/>
    <w:basedOn w:val="Normal"/>
    <w:link w:val="Heading52"/>
    <w:pPr>
      <w:shd w:val="clear" w:color="auto" w:fill="FFFFFF"/>
      <w:spacing w:before="60" w:after="180" w:line="240" w:lineRule="atLeast"/>
      <w:jc w:val="both"/>
      <w:outlineLvl w:val="4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after="480" w:line="240" w:lineRule="atLeast"/>
      <w:jc w:val="center"/>
    </w:pPr>
    <w:rPr>
      <w:rFonts w:ascii="Times New Roman" w:hAnsi="Times New Roman" w:cs="Times New Roman"/>
      <w:b/>
      <w:bCs/>
      <w:noProof/>
      <w:color w:val="auto"/>
      <w:sz w:val="25"/>
      <w:szCs w:val="25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sz w:val="25"/>
      <w:szCs w:val="25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</w:pPr>
    <w:rPr>
      <w:rFonts w:ascii="Gungsuh" w:eastAsia="Gungsuh" w:cs="Gungsuh"/>
      <w:i/>
      <w:iCs/>
      <w:noProof/>
      <w:color w:val="auto"/>
      <w:spacing w:val="-16"/>
      <w:sz w:val="8"/>
      <w:szCs w:val="8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5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noProof/>
      <w:color w:val="auto"/>
      <w:spacing w:val="-4"/>
      <w:w w:val="150"/>
      <w:sz w:val="8"/>
      <w:szCs w:val="8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-11"/>
      <w:sz w:val="10"/>
      <w:szCs w:val="1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40" w:lineRule="atLeast"/>
      <w:jc w:val="both"/>
    </w:pPr>
    <w:rPr>
      <w:rFonts w:ascii="Gungsuh" w:eastAsia="Gungsuh" w:cs="Gungsuh"/>
      <w:color w:val="auto"/>
      <w:sz w:val="9"/>
      <w:szCs w:val="9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80" w:line="240" w:lineRule="atLeast"/>
    </w:pPr>
    <w:rPr>
      <w:rFonts w:ascii="Tahoma" w:hAnsi="Tahoma" w:cs="Tahoma"/>
      <w:noProof/>
      <w:color w:val="auto"/>
      <w:sz w:val="10"/>
      <w:szCs w:val="10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b/>
      <w:bCs/>
      <w:color w:val="auto"/>
      <w:spacing w:val="-3"/>
      <w:sz w:val="26"/>
      <w:szCs w:val="26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187" w:lineRule="exact"/>
      <w:jc w:val="both"/>
    </w:pPr>
    <w:rPr>
      <w:rFonts w:ascii="Tahoma" w:hAnsi="Tahoma" w:cs="Tahoma"/>
      <w:color w:val="auto"/>
      <w:spacing w:val="2"/>
      <w:sz w:val="8"/>
      <w:szCs w:val="8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120" w:line="240" w:lineRule="atLeast"/>
    </w:pPr>
    <w:rPr>
      <w:rFonts w:ascii="Gungsuh" w:eastAsia="Gungsuh" w:cs="Gungsuh"/>
      <w:noProof/>
      <w:color w:val="auto"/>
      <w:sz w:val="27"/>
      <w:szCs w:val="27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20" w:line="240" w:lineRule="atLeast"/>
    </w:pPr>
    <w:rPr>
      <w:rFonts w:ascii="Impact" w:hAnsi="Impact" w:cs="Impact"/>
      <w:noProof/>
      <w:color w:val="auto"/>
      <w:sz w:val="26"/>
      <w:szCs w:val="26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sz w:val="26"/>
      <w:szCs w:val="26"/>
      <w:lang w:eastAsia="en-US"/>
    </w:rPr>
  </w:style>
  <w:style w:type="paragraph" w:customStyle="1" w:styleId="Bodytext141">
    <w:name w:val="Body text (14)1"/>
    <w:basedOn w:val="Normal"/>
    <w:link w:val="Bodytext14"/>
    <w:pPr>
      <w:shd w:val="clear" w:color="auto" w:fill="FFFFFF"/>
      <w:spacing w:after="420" w:line="283" w:lineRule="exact"/>
      <w:jc w:val="center"/>
    </w:pPr>
    <w:rPr>
      <w:rFonts w:ascii="Times New Roman" w:hAnsi="Times New Roman" w:cs="Times New Roman"/>
      <w:b/>
      <w:bCs/>
      <w:color w:val="auto"/>
      <w:spacing w:val="3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240" w:lineRule="atLeast"/>
      <w:jc w:val="both"/>
    </w:pPr>
    <w:rPr>
      <w:rFonts w:ascii="Gungsuh" w:eastAsia="Gungsuh" w:cs="Gungsuh"/>
      <w:color w:val="auto"/>
      <w:spacing w:val="-24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1"/>
      <w:sz w:val="27"/>
      <w:szCs w:val="27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before="180" w:line="240" w:lineRule="atLeast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51">
    <w:name w:val="Table caption (5)1"/>
    <w:basedOn w:val="Normal"/>
    <w:link w:val="Tablecaption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3"/>
      <w:sz w:val="23"/>
      <w:szCs w:val="23"/>
      <w:lang w:eastAsia="en-US"/>
    </w:rPr>
  </w:style>
  <w:style w:type="paragraph" w:customStyle="1" w:styleId="Tablecaption60">
    <w:name w:val="Table caption (6)"/>
    <w:basedOn w:val="Normal"/>
    <w:link w:val="Tablecaption6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sz w:val="20"/>
      <w:szCs w:val="20"/>
      <w:lang w:eastAsia="en-US"/>
    </w:rPr>
  </w:style>
  <w:style w:type="paragraph" w:customStyle="1" w:styleId="Tablecaption70">
    <w:name w:val="Table caption (7)"/>
    <w:basedOn w:val="Normal"/>
    <w:link w:val="Tablecaption7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3"/>
      <w:sz w:val="21"/>
      <w:szCs w:val="21"/>
      <w:lang w:eastAsia="en-US"/>
    </w:rPr>
  </w:style>
  <w:style w:type="paragraph" w:customStyle="1" w:styleId="Tablecaption80">
    <w:name w:val="Table caption (8)"/>
    <w:basedOn w:val="Normal"/>
    <w:link w:val="Tablecaption8"/>
    <w:pPr>
      <w:shd w:val="clear" w:color="auto" w:fill="FFFFFF"/>
      <w:spacing w:line="317" w:lineRule="exact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90">
    <w:name w:val="Table caption (9)"/>
    <w:basedOn w:val="Normal"/>
    <w:link w:val="Tablecaption9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color w:val="auto"/>
      <w:spacing w:val="2"/>
      <w:sz w:val="21"/>
      <w:szCs w:val="21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pacing w:val="-3"/>
      <w:sz w:val="25"/>
      <w:szCs w:val="25"/>
      <w:lang w:eastAsia="en-US"/>
    </w:rPr>
  </w:style>
  <w:style w:type="paragraph" w:customStyle="1" w:styleId="Bodytext221">
    <w:name w:val="Body text (22)"/>
    <w:basedOn w:val="Normal"/>
    <w:link w:val="Bodytext220"/>
    <w:pPr>
      <w:shd w:val="clear" w:color="auto" w:fill="FFFFFF"/>
      <w:spacing w:line="322" w:lineRule="exact"/>
      <w:jc w:val="both"/>
    </w:pPr>
    <w:rPr>
      <w:rFonts w:ascii="Times New Roman" w:hAnsi="Times New Roman" w:cs="Times New Roman"/>
      <w:i/>
      <w:iCs/>
      <w:color w:val="auto"/>
      <w:spacing w:val="-4"/>
      <w:sz w:val="28"/>
      <w:szCs w:val="2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line="302" w:lineRule="exact"/>
    </w:pPr>
    <w:rPr>
      <w:rFonts w:ascii="Times New Roman" w:hAnsi="Times New Roman" w:cs="Times New Roman"/>
      <w:i/>
      <w:iCs/>
      <w:color w:val="auto"/>
      <w:spacing w:val="3"/>
      <w:sz w:val="23"/>
      <w:szCs w:val="23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color w:val="auto"/>
      <w:spacing w:val="3"/>
      <w:sz w:val="20"/>
      <w:szCs w:val="20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i/>
      <w:iCs/>
      <w:color w:val="auto"/>
      <w:spacing w:val="1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b/>
      <w:bCs/>
      <w:color w:val="auto"/>
      <w:spacing w:val="-21"/>
      <w:sz w:val="27"/>
      <w:szCs w:val="27"/>
      <w:lang w:eastAsia="en-US"/>
    </w:rPr>
  </w:style>
  <w:style w:type="paragraph" w:customStyle="1" w:styleId="Bodytext261">
    <w:name w:val="Body text (26)1"/>
    <w:basedOn w:val="Normal"/>
    <w:link w:val="Bodytext26"/>
    <w:pPr>
      <w:shd w:val="clear" w:color="auto" w:fill="FFFFFF"/>
      <w:spacing w:after="300" w:line="322" w:lineRule="exact"/>
      <w:jc w:val="both"/>
    </w:pPr>
    <w:rPr>
      <w:rFonts w:ascii="Times New Roman" w:hAnsi="Times New Roman" w:cs="Times New Roman"/>
      <w:color w:val="auto"/>
      <w:sz w:val="25"/>
      <w:szCs w:val="25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420"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pacing w:val="3"/>
      <w:sz w:val="23"/>
      <w:szCs w:val="23"/>
      <w:lang w:eastAsia="en-US"/>
    </w:rPr>
  </w:style>
  <w:style w:type="paragraph" w:customStyle="1" w:styleId="Bodytext270">
    <w:name w:val="Body text (27)"/>
    <w:basedOn w:val="Normal"/>
    <w:link w:val="Bodytext27"/>
    <w:pPr>
      <w:shd w:val="clear" w:color="auto" w:fill="FFFFFF"/>
      <w:spacing w:after="780" w:line="240" w:lineRule="atLeast"/>
      <w:jc w:val="both"/>
    </w:pPr>
    <w:rPr>
      <w:rFonts w:ascii="Times New Roman" w:hAnsi="Times New Roman" w:cs="Times New Roman"/>
      <w:b/>
      <w:bCs/>
      <w:noProof/>
      <w:color w:val="auto"/>
      <w:sz w:val="22"/>
      <w:szCs w:val="2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2" w:lineRule="exact"/>
      <w:jc w:val="both"/>
      <w:outlineLvl w:val="1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line="322" w:lineRule="exact"/>
      <w:jc w:val="both"/>
      <w:outlineLvl w:val="4"/>
    </w:pPr>
    <w:rPr>
      <w:rFonts w:ascii="Times New Roman" w:hAnsi="Times New Roman" w:cs="Times New Roman"/>
      <w:b/>
      <w:bCs/>
      <w:color w:val="auto"/>
      <w:spacing w:val="4"/>
      <w:sz w:val="25"/>
      <w:szCs w:val="25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line="322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4"/>
      <w:sz w:val="25"/>
      <w:szCs w:val="25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60" w:after="36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-2"/>
      <w:lang w:eastAsia="en-US"/>
    </w:rPr>
  </w:style>
  <w:style w:type="table" w:styleId="TableGrid">
    <w:name w:val="Table Grid"/>
    <w:basedOn w:val="TableNormal"/>
    <w:rsid w:val="00E6416E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6416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2026-05-20T22:05:00Z</dcterms:created>
  <dcterms:modified xsi:type="dcterms:W3CDTF">2026-05-20T22:05:00Z</dcterms:modified>
  <cp:category/>
</cp:coreProperties>
</file>