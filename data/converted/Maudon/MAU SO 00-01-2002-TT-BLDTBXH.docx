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E71E" w14:textId="77777777" w:rsidR="005B4F59" w:rsidRPr="003C596B" w:rsidRDefault="003C596B">
      <w:pPr>
        <w:spacing w:after="120"/>
        <w:jc w:val="center"/>
      </w:pPr>
      <w:r>
        <w:rPr>
          <w:b/>
          <w:bCs/>
        </w:rPr>
        <w:t>C</w:t>
      </w:r>
      <w:r w:rsidR="005B4F59" w:rsidRPr="003C596B">
        <w:rPr>
          <w:b/>
          <w:bCs/>
        </w:rPr>
        <w:t>ỘNG HOÀ XÃ HỘI CHỦ NGHĨA VIỆT NAM</w:t>
      </w:r>
      <w:r w:rsidR="005B4F59" w:rsidRPr="003C596B">
        <w:rPr>
          <w:b/>
          <w:bCs/>
        </w:rPr>
        <w:br/>
      </w:r>
      <w:r w:rsidR="005B4F59" w:rsidRPr="003C596B">
        <w:t>Độc lập -  Tự do -   Hạnh phúc</w:t>
      </w:r>
    </w:p>
    <w:p w14:paraId="593F4682" w14:textId="77777777" w:rsidR="005B4F59" w:rsidRPr="003C596B" w:rsidRDefault="005B4F59">
      <w:pPr>
        <w:spacing w:after="120"/>
        <w:jc w:val="center"/>
      </w:pPr>
      <w:r w:rsidRPr="003C596B">
        <w:t>******</w:t>
      </w:r>
    </w:p>
    <w:p w14:paraId="6B80D68B" w14:textId="77777777" w:rsidR="005B4F59" w:rsidRPr="003C596B" w:rsidRDefault="005B4F59">
      <w:pPr>
        <w:spacing w:after="120"/>
        <w:jc w:val="right"/>
      </w:pPr>
      <w:r w:rsidRPr="003C596B">
        <w:rPr>
          <w:i/>
          <w:iCs/>
        </w:rPr>
        <w:t>  .. .. .. .., ngày.. .. ..tháng.. .. .. năm.. ...</w:t>
      </w:r>
    </w:p>
    <w:p w14:paraId="48B39339" w14:textId="77777777" w:rsidR="005B4F59" w:rsidRPr="003C596B" w:rsidRDefault="005B4F59" w:rsidP="002B558B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C596B">
        <w:rPr>
          <w:rFonts w:ascii="Times New Roman" w:hAnsi="Times New Roman" w:cs="Times New Roman"/>
          <w:sz w:val="24"/>
          <w:szCs w:val="24"/>
        </w:rPr>
        <w:t>ĐƠN XIN THÀNH LẬP</w:t>
      </w:r>
    </w:p>
    <w:p w14:paraId="2C23CDF2" w14:textId="77777777" w:rsidR="005B4F59" w:rsidRPr="003C596B" w:rsidRDefault="003C596B" w:rsidP="002B558B">
      <w:pPr>
        <w:spacing w:after="120"/>
        <w:jc w:val="center"/>
      </w:pPr>
      <w:r>
        <w:rPr>
          <w:b/>
          <w:bCs/>
        </w:rPr>
        <w:t>TR</w:t>
      </w:r>
      <w:r w:rsidR="005B4F59" w:rsidRPr="003C596B">
        <w:rPr>
          <w:b/>
          <w:bCs/>
        </w:rPr>
        <w:t>ƯỜNG (TRUNG TÂM, LỚP) DẠY NGHỀ</w:t>
      </w:r>
    </w:p>
    <w:p w14:paraId="74A08764" w14:textId="77777777" w:rsidR="005B4F59" w:rsidRPr="003C596B" w:rsidRDefault="005B4F59">
      <w:pPr>
        <w:spacing w:after="120"/>
        <w:jc w:val="both"/>
      </w:pPr>
      <w:r w:rsidRPr="003C596B">
        <w:t xml:space="preserve">Kính gửi: .. .. .. .. ..... .. .. .. .. .. .. .. .. .... .. .. .. .. .. .. .. .. .. .. .. .. .. .. .. .. .. ... .. </w:t>
      </w:r>
    </w:p>
    <w:p w14:paraId="4D76F64C" w14:textId="77777777" w:rsidR="005B4F59" w:rsidRPr="003C596B" w:rsidRDefault="005B4F59">
      <w:pPr>
        <w:spacing w:after="120"/>
        <w:jc w:val="both"/>
      </w:pPr>
      <w:r w:rsidRPr="003C596B">
        <w:t xml:space="preserve">- </w:t>
      </w:r>
      <w:r w:rsidR="003C596B">
        <w:t>Tên cơ quan (hoặc họ và tên người) xin thành lập Trư</w:t>
      </w:r>
      <w:r w:rsidRPr="003C596B">
        <w:t xml:space="preserve">ờng (Trung tâm, hoặc Lớp) dạy nghề: .. .. .. .. ..... .. .. .. .. .. .. .. .. .... .. .. .. .. .. .. .. .. .. .. .. .. .. .. .. .. .. ... .. .. .. </w:t>
      </w:r>
    </w:p>
    <w:p w14:paraId="67D39BE5" w14:textId="77777777" w:rsidR="005B4F59" w:rsidRPr="003C596B" w:rsidRDefault="005B4F59">
      <w:pPr>
        <w:spacing w:after="120"/>
        <w:jc w:val="both"/>
      </w:pPr>
      <w:r w:rsidRPr="003C596B">
        <w:t>- Ngày, tháng, năm s</w:t>
      </w:r>
      <w:r w:rsidR="003C596B">
        <w:t>inh; số chứng minh thư; nơi th</w:t>
      </w:r>
      <w:r w:rsidRPr="003C596B">
        <w:t xml:space="preserve">ường trú (nếu là cá nhân): .. .. .. .. ..... .. .. .. .. .. .. .. .. .... .. .. .. .. .. .. .. .. .. .. .. .. .. .. .. .. .. ... .. .. .. .. .. .. . .. .. .. ..... </w:t>
      </w:r>
    </w:p>
    <w:p w14:paraId="3C109BAC" w14:textId="77777777" w:rsidR="005B4F59" w:rsidRPr="003C596B" w:rsidRDefault="003C596B">
      <w:pPr>
        <w:spacing w:after="120"/>
        <w:jc w:val="both"/>
      </w:pPr>
      <w:r>
        <w:t>- Tên trư</w:t>
      </w:r>
      <w:r w:rsidR="005B4F59" w:rsidRPr="003C596B">
        <w:t xml:space="preserve">ờng (trung tâm, hoặc lớp): . .. .. .. ..... .. .. .. .. .. .. . . .. .. .. ..... .. .. .. .. </w:t>
      </w:r>
    </w:p>
    <w:p w14:paraId="6430FC82" w14:textId="77777777" w:rsidR="005B4F59" w:rsidRPr="003C596B" w:rsidRDefault="005B4F59">
      <w:pPr>
        <w:spacing w:after="120"/>
        <w:jc w:val="both"/>
      </w:pPr>
      <w:r w:rsidRPr="003C596B">
        <w:t xml:space="preserve">- Địa chỉ trụ sở chính: . .. .. .. ..... .. .. .. .. .. .. . . .. .. .. ..... .. .. .. .. .. .. . . .. .. .. </w:t>
      </w:r>
    </w:p>
    <w:p w14:paraId="4653FE10" w14:textId="77777777" w:rsidR="005B4F59" w:rsidRPr="003C596B" w:rsidRDefault="005B4F59">
      <w:pPr>
        <w:spacing w:after="120"/>
        <w:jc w:val="both"/>
      </w:pPr>
      <w:r w:rsidRPr="003C596B">
        <w:t>  Điện thoại: . .. .. .. ..... .. .. .. .. .. .. .</w:t>
      </w:r>
    </w:p>
    <w:p w14:paraId="1F4688CD" w14:textId="77777777" w:rsidR="005B4F59" w:rsidRPr="003C596B" w:rsidRDefault="005B4F59">
      <w:pPr>
        <w:spacing w:after="120"/>
        <w:jc w:val="both"/>
      </w:pPr>
      <w:r w:rsidRPr="003C596B">
        <w:t xml:space="preserve">- Nhiệm vụ: . .. .. .. ..... .. .. .. .. .. .. . . .. .. .. ..... .. .. .. .. .. .. . . .. .. .. ..... .. .. .. .. </w:t>
      </w:r>
    </w:p>
    <w:p w14:paraId="6FFAE3E8" w14:textId="77777777" w:rsidR="005B4F59" w:rsidRPr="003C596B" w:rsidRDefault="005B4F59">
      <w:pPr>
        <w:spacing w:after="120"/>
        <w:jc w:val="both"/>
      </w:pPr>
      <w:r w:rsidRPr="003C596B">
        <w:t xml:space="preserve">- Quy mô đào tạo: . .. .. .. ..... .. .. .. .. .. .. . . .. .. .. ..... .. .. .. .. .. .. . . .. .. .. ..... .. </w:t>
      </w:r>
    </w:p>
    <w:p w14:paraId="07062768" w14:textId="77777777" w:rsidR="005B4F59" w:rsidRPr="003C596B" w:rsidRDefault="005B4F59">
      <w:pPr>
        <w:spacing w:after="120"/>
        <w:jc w:val="both"/>
      </w:pPr>
      <w:r w:rsidRPr="003C596B">
        <w:t>  (Kèm theo Đề án hoạt động)</w:t>
      </w:r>
    </w:p>
    <w:p w14:paraId="12227875" w14:textId="77777777" w:rsidR="005B4F59" w:rsidRPr="003C596B" w:rsidRDefault="005B4F59">
      <w:pPr>
        <w:spacing w:after="120"/>
        <w:jc w:val="both"/>
      </w:pPr>
      <w:r w:rsidRPr="003C596B">
        <w:t>- Thời hạn hoạt động: . .. .. .. ..... .. .. .. .. .. .. . . .. .. .. ..... .. .. .. .. .. .. . . .. .. .. ....</w:t>
      </w:r>
    </w:p>
    <w:p w14:paraId="4F73D268" w14:textId="77777777" w:rsidR="005B4F59" w:rsidRPr="003C596B" w:rsidRDefault="005B4F59">
      <w:pPr>
        <w:spacing w:after="120"/>
      </w:pPr>
      <w:r w:rsidRPr="003C596B">
        <w:t>Tôi xin chấp hành đúng những quy định về dạy nghề và pháp luật có liên quan của Nhà nư­ớc.</w:t>
      </w:r>
    </w:p>
    <w:p w14:paraId="295BB893" w14:textId="77777777" w:rsidR="005B4F59" w:rsidRPr="003C596B" w:rsidRDefault="005B4F59" w:rsidP="003C596B">
      <w:pPr>
        <w:spacing w:after="120"/>
      </w:pPr>
      <w:r w:rsidRPr="003C596B">
        <w:rPr>
          <w:b/>
          <w:bCs/>
        </w:rPr>
        <w:t>                                                                                                NGƯỜI  LÀM  ĐƠN</w:t>
      </w:r>
    </w:p>
    <w:sectPr w:rsidR="005B4F59" w:rsidRPr="003C59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596B"/>
    <w:rsid w:val="002B558B"/>
    <w:rsid w:val="003C596B"/>
    <w:rsid w:val="005B4F59"/>
    <w:rsid w:val="006D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7A0B57"/>
  <w15:chartTrackingRefBased/>
  <w15:docId w15:val="{DCB1B94D-DF90-4ADA-A75D-17F82B75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1315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2026-05-20T21:13:00Z</dcterms:created>
  <dcterms:modified xsi:type="dcterms:W3CDTF">2026-05-20T21:13:00Z</dcterms:modified>
</cp:coreProperties>
</file>