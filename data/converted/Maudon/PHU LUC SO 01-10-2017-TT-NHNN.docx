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8112" w14:textId="77777777" w:rsidR="000D0B32" w:rsidRPr="000D0B32" w:rsidRDefault="000D0B32" w:rsidP="000D0B32">
      <w:pPr>
        <w:shd w:val="clear" w:color="auto" w:fill="FFFFFF"/>
        <w:spacing w:after="0" w:line="234" w:lineRule="atLeast"/>
        <w:jc w:val="right"/>
        <w:rPr>
          <w:rFonts w:eastAsia="Times New Roman"/>
          <w:szCs w:val="24"/>
        </w:rPr>
      </w:pPr>
      <w:r w:rsidRPr="000D0B32">
        <w:rPr>
          <w:rFonts w:eastAsia="Times New Roman"/>
          <w:b/>
          <w:bCs/>
          <w:i/>
          <w:iCs/>
          <w:szCs w:val="24"/>
        </w:rPr>
        <w:t>Phụ lục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D0B32" w:rsidRPr="000D0B32" w14:paraId="0C1D2125" w14:textId="77777777" w:rsidTr="000D0B32">
        <w:trPr>
          <w:tblCellSpacing w:w="0" w:type="dxa"/>
        </w:trPr>
        <w:tc>
          <w:tcPr>
            <w:tcW w:w="3348" w:type="dxa"/>
            <w:shd w:val="clear" w:color="auto" w:fill="FFFFFF"/>
            <w:tcMar>
              <w:top w:w="0" w:type="dxa"/>
              <w:left w:w="108" w:type="dxa"/>
              <w:bottom w:w="0" w:type="dxa"/>
              <w:right w:w="108" w:type="dxa"/>
            </w:tcMar>
            <w:hideMark/>
          </w:tcPr>
          <w:p w14:paraId="5156809B" w14:textId="77777777" w:rsidR="000D0B32" w:rsidRPr="000D0B32" w:rsidRDefault="000D0B32" w:rsidP="000D0B32">
            <w:pPr>
              <w:spacing w:before="120" w:after="120" w:line="234" w:lineRule="atLeast"/>
              <w:jc w:val="center"/>
              <w:rPr>
                <w:rFonts w:eastAsia="Times New Roman"/>
                <w:szCs w:val="24"/>
              </w:rPr>
            </w:pPr>
            <w:r w:rsidRPr="000D0B32">
              <w:rPr>
                <w:rFonts w:eastAsia="Times New Roman"/>
                <w:b/>
                <w:bCs/>
                <w:szCs w:val="24"/>
                <w:lang w:val="vi-VN"/>
              </w:rPr>
              <w:t>TÊN DOANH NGHIỆP</w:t>
            </w:r>
            <w:r w:rsidRPr="000D0B32">
              <w:rPr>
                <w:rFonts w:eastAsia="Times New Roman"/>
                <w:b/>
                <w:bCs/>
                <w:szCs w:val="24"/>
              </w:rPr>
              <w:br/>
            </w:r>
            <w:r w:rsidRPr="000D0B32">
              <w:rPr>
                <w:rFonts w:eastAsia="Times New Roman"/>
                <w:b/>
                <w:bCs/>
                <w:szCs w:val="24"/>
                <w:lang w:val="vi-VN"/>
              </w:rPr>
              <w:t>------</w:t>
            </w:r>
          </w:p>
        </w:tc>
        <w:tc>
          <w:tcPr>
            <w:tcW w:w="5508" w:type="dxa"/>
            <w:shd w:val="clear" w:color="auto" w:fill="FFFFFF"/>
            <w:tcMar>
              <w:top w:w="0" w:type="dxa"/>
              <w:left w:w="108" w:type="dxa"/>
              <w:bottom w:w="0" w:type="dxa"/>
              <w:right w:w="108" w:type="dxa"/>
            </w:tcMar>
            <w:hideMark/>
          </w:tcPr>
          <w:p w14:paraId="7E9097D1" w14:textId="77777777" w:rsidR="000D0B32" w:rsidRPr="000D0B32" w:rsidRDefault="000D0B32" w:rsidP="000D0B32">
            <w:pPr>
              <w:spacing w:before="120" w:after="120" w:line="234" w:lineRule="atLeast"/>
              <w:jc w:val="center"/>
              <w:rPr>
                <w:rFonts w:eastAsia="Times New Roman"/>
                <w:szCs w:val="24"/>
              </w:rPr>
            </w:pPr>
            <w:r w:rsidRPr="000D0B32">
              <w:rPr>
                <w:rFonts w:eastAsia="Times New Roman"/>
                <w:b/>
                <w:bCs/>
                <w:szCs w:val="24"/>
                <w:lang w:val="vi-VN"/>
              </w:rPr>
              <w:t>CỘNG HÒA XÃ HỘI CHỦ NGHĨA VIỆT NAM</w:t>
            </w:r>
            <w:r w:rsidRPr="000D0B32">
              <w:rPr>
                <w:rFonts w:eastAsia="Times New Roman"/>
                <w:b/>
                <w:bCs/>
                <w:szCs w:val="24"/>
                <w:lang w:val="vi-VN"/>
              </w:rPr>
              <w:br/>
              <w:t>Độc lập - Tự do - Hạnh phúc</w:t>
            </w:r>
            <w:r w:rsidRPr="000D0B32">
              <w:rPr>
                <w:rFonts w:eastAsia="Times New Roman"/>
                <w:b/>
                <w:bCs/>
                <w:szCs w:val="24"/>
                <w:lang w:val="vi-VN"/>
              </w:rPr>
              <w:br/>
              <w:t>---------------</w:t>
            </w:r>
          </w:p>
        </w:tc>
      </w:tr>
      <w:tr w:rsidR="000D0B32" w:rsidRPr="000D0B32" w14:paraId="7AC82EB0" w14:textId="77777777" w:rsidTr="000D0B32">
        <w:trPr>
          <w:tblCellSpacing w:w="0" w:type="dxa"/>
        </w:trPr>
        <w:tc>
          <w:tcPr>
            <w:tcW w:w="3348" w:type="dxa"/>
            <w:shd w:val="clear" w:color="auto" w:fill="FFFFFF"/>
            <w:tcMar>
              <w:top w:w="0" w:type="dxa"/>
              <w:left w:w="108" w:type="dxa"/>
              <w:bottom w:w="0" w:type="dxa"/>
              <w:right w:w="108" w:type="dxa"/>
            </w:tcMar>
            <w:hideMark/>
          </w:tcPr>
          <w:p w14:paraId="548D316D" w14:textId="77777777" w:rsidR="000D0B32" w:rsidRPr="000D0B32" w:rsidRDefault="000D0B32" w:rsidP="000D0B32">
            <w:pPr>
              <w:spacing w:before="120" w:after="120" w:line="234" w:lineRule="atLeast"/>
              <w:jc w:val="center"/>
              <w:rPr>
                <w:rFonts w:eastAsia="Times New Roman"/>
                <w:szCs w:val="24"/>
              </w:rPr>
            </w:pPr>
            <w:r w:rsidRPr="000D0B32">
              <w:rPr>
                <w:rFonts w:eastAsia="Times New Roman"/>
                <w:szCs w:val="24"/>
                <w:lang w:val="vi-VN"/>
              </w:rPr>
              <w:t>Số:</w:t>
            </w:r>
            <w:r w:rsidRPr="000D0B32">
              <w:rPr>
                <w:rFonts w:eastAsia="Times New Roman"/>
                <w:szCs w:val="24"/>
              </w:rPr>
              <w:t>……..</w:t>
            </w:r>
          </w:p>
        </w:tc>
        <w:tc>
          <w:tcPr>
            <w:tcW w:w="5508" w:type="dxa"/>
            <w:shd w:val="clear" w:color="auto" w:fill="FFFFFF"/>
            <w:tcMar>
              <w:top w:w="0" w:type="dxa"/>
              <w:left w:w="108" w:type="dxa"/>
              <w:bottom w:w="0" w:type="dxa"/>
              <w:right w:w="108" w:type="dxa"/>
            </w:tcMar>
            <w:hideMark/>
          </w:tcPr>
          <w:p w14:paraId="47AE0A26" w14:textId="77777777" w:rsidR="000D0B32" w:rsidRPr="000D0B32" w:rsidRDefault="000D0B32" w:rsidP="000D0B32">
            <w:pPr>
              <w:spacing w:before="120" w:after="120" w:line="234" w:lineRule="atLeast"/>
              <w:jc w:val="right"/>
              <w:rPr>
                <w:rFonts w:eastAsia="Times New Roman"/>
                <w:szCs w:val="24"/>
              </w:rPr>
            </w:pPr>
            <w:r w:rsidRPr="000D0B32">
              <w:rPr>
                <w:rFonts w:eastAsia="Times New Roman"/>
                <w:i/>
                <w:iCs/>
                <w:szCs w:val="24"/>
              </w:rPr>
              <w:t>…………</w:t>
            </w:r>
            <w:r w:rsidRPr="000D0B32">
              <w:rPr>
                <w:rFonts w:eastAsia="Times New Roman"/>
                <w:i/>
                <w:iCs/>
                <w:szCs w:val="24"/>
                <w:lang w:val="vi-VN"/>
              </w:rPr>
              <w:t>, ngày</w:t>
            </w:r>
            <w:r w:rsidRPr="000D0B32">
              <w:rPr>
                <w:rFonts w:eastAsia="Times New Roman"/>
                <w:i/>
                <w:iCs/>
                <w:szCs w:val="24"/>
              </w:rPr>
              <w:t> …</w:t>
            </w:r>
            <w:r w:rsidRPr="000D0B32">
              <w:rPr>
                <w:rFonts w:eastAsia="Times New Roman"/>
                <w:i/>
                <w:iCs/>
                <w:szCs w:val="24"/>
                <w:lang w:val="vi-VN"/>
              </w:rPr>
              <w:t> tháng</w:t>
            </w:r>
            <w:r w:rsidRPr="000D0B32">
              <w:rPr>
                <w:rFonts w:eastAsia="Times New Roman"/>
                <w:i/>
                <w:iCs/>
                <w:szCs w:val="24"/>
              </w:rPr>
              <w:t> …</w:t>
            </w:r>
            <w:r w:rsidRPr="000D0B32">
              <w:rPr>
                <w:rFonts w:eastAsia="Times New Roman"/>
                <w:i/>
                <w:iCs/>
                <w:szCs w:val="24"/>
                <w:lang w:val="vi-VN"/>
              </w:rPr>
              <w:t> năm</w:t>
            </w:r>
            <w:r w:rsidRPr="000D0B32">
              <w:rPr>
                <w:rFonts w:eastAsia="Times New Roman"/>
                <w:i/>
                <w:iCs/>
                <w:szCs w:val="24"/>
              </w:rPr>
              <w:t> …</w:t>
            </w:r>
          </w:p>
        </w:tc>
      </w:tr>
    </w:tbl>
    <w:p w14:paraId="6CB422CD" w14:textId="77777777" w:rsidR="000D0B32" w:rsidRPr="000D0B32" w:rsidRDefault="000D0B32" w:rsidP="000D0B32">
      <w:pPr>
        <w:shd w:val="clear" w:color="auto" w:fill="FFFFFF"/>
        <w:spacing w:after="0" w:line="234" w:lineRule="atLeast"/>
        <w:jc w:val="center"/>
        <w:rPr>
          <w:rFonts w:eastAsia="Times New Roman"/>
          <w:szCs w:val="24"/>
        </w:rPr>
      </w:pPr>
      <w:r w:rsidRPr="000D0B32">
        <w:rPr>
          <w:rFonts w:eastAsia="Times New Roman"/>
          <w:b/>
          <w:bCs/>
          <w:szCs w:val="24"/>
          <w:lang w:val="vi-VN"/>
        </w:rPr>
        <w:t>ĐƠN ĐỀ NGHỊ CẤP GIẤY PHÉP THU, CHI NGOẠI TỆ VÀ CÁC HOẠT ĐỘNG NGOẠI HỐI KHÁC</w:t>
      </w:r>
    </w:p>
    <w:p w14:paraId="55A7FEE5" w14:textId="77777777" w:rsidR="000D0B32" w:rsidRPr="000D0B32" w:rsidRDefault="000D0B32" w:rsidP="000D0B32">
      <w:pPr>
        <w:shd w:val="clear" w:color="auto" w:fill="FFFFFF"/>
        <w:spacing w:before="120" w:after="120" w:line="234" w:lineRule="atLeast"/>
        <w:jc w:val="center"/>
        <w:rPr>
          <w:rFonts w:eastAsia="Times New Roman"/>
          <w:szCs w:val="24"/>
        </w:rPr>
      </w:pPr>
      <w:r w:rsidRPr="000D0B32">
        <w:rPr>
          <w:rFonts w:eastAsia="Times New Roman"/>
          <w:b/>
          <w:bCs/>
          <w:szCs w:val="24"/>
          <w:lang w:val="vi-VN"/>
        </w:rPr>
        <w:t>(Đối với hoạt động kinh doanh casino)</w:t>
      </w:r>
    </w:p>
    <w:p w14:paraId="28EA6ABD" w14:textId="77777777" w:rsidR="000D0B32" w:rsidRPr="000D0B32" w:rsidRDefault="000D0B32" w:rsidP="000D0B32">
      <w:pPr>
        <w:shd w:val="clear" w:color="auto" w:fill="FFFFFF"/>
        <w:spacing w:before="120" w:after="120" w:line="234" w:lineRule="atLeast"/>
        <w:jc w:val="center"/>
        <w:rPr>
          <w:rFonts w:eastAsia="Times New Roman"/>
          <w:szCs w:val="24"/>
        </w:rPr>
      </w:pPr>
      <w:r w:rsidRPr="000D0B32">
        <w:rPr>
          <w:rFonts w:eastAsia="Times New Roman"/>
          <w:b/>
          <w:bCs/>
          <w:szCs w:val="24"/>
          <w:lang w:val="vi-VN"/>
        </w:rPr>
        <w:t>Kính gửi: </w:t>
      </w:r>
      <w:r w:rsidRPr="000D0B32">
        <w:rPr>
          <w:rFonts w:eastAsia="Times New Roman"/>
          <w:szCs w:val="24"/>
          <w:lang w:val="vi-VN"/>
        </w:rPr>
        <w:t>Ngân hàng Nhà nước chi nhánh tỉnh, thành phố...</w:t>
      </w:r>
    </w:p>
    <w:p w14:paraId="440D9C71" w14:textId="77777777" w:rsidR="000D0B32" w:rsidRPr="000D0B32" w:rsidRDefault="000D0B32" w:rsidP="000D0B32">
      <w:pPr>
        <w:shd w:val="clear" w:color="auto" w:fill="FFFFFF"/>
        <w:spacing w:after="0" w:line="234" w:lineRule="atLeast"/>
        <w:rPr>
          <w:rFonts w:eastAsia="Times New Roman"/>
          <w:szCs w:val="24"/>
        </w:rPr>
      </w:pPr>
      <w:r w:rsidRPr="000D0B32">
        <w:rPr>
          <w:rFonts w:eastAsia="Times New Roman"/>
          <w:szCs w:val="24"/>
          <w:lang w:val="vi-VN"/>
        </w:rPr>
        <w:t>Căn cứ Nghị định số 03/2017/NĐ-CP ngày 16 tháng 01 năm 2017 của Chính phủ về kinh doanh casino;</w:t>
      </w:r>
    </w:p>
    <w:p w14:paraId="59377557"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Căn cứ Thông tư số .../2017/TT-NHNN ngày ... tháng ... năm ... của Ngân hàng Nhà nước Việt Nam hướng dẫn về quản lý ngoại hối đối với hoạt động kinh doanh casino;</w:t>
      </w:r>
    </w:p>
    <w:p w14:paraId="3F9D5FB9"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(Tên doanh nghiệp) đề nghị Ngân hàng Nhà nước Việt Nam cấp Giấy phép thu, chi ngoại tệ và hoạt động ngoại hối khác theo các nội dung sau:</w:t>
      </w:r>
    </w:p>
    <w:p w14:paraId="136E233D"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b/>
          <w:bCs/>
          <w:szCs w:val="24"/>
          <w:lang w:val="vi-VN"/>
        </w:rPr>
        <w:t>I. Thông tin chung về doanh nghiệp:</w:t>
      </w:r>
    </w:p>
    <w:p w14:paraId="034A8546"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1. Tên doanh nghiệp:</w:t>
      </w:r>
      <w:r w:rsidRPr="000D0B32">
        <w:rPr>
          <w:rFonts w:eastAsia="Times New Roman"/>
          <w:szCs w:val="24"/>
        </w:rPr>
        <w:t>........................................................................................</w:t>
      </w:r>
    </w:p>
    <w:p w14:paraId="5CE7850D"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2. Địa chỉ trụ sở chính:</w:t>
      </w:r>
      <w:r w:rsidRPr="000D0B32">
        <w:rPr>
          <w:rFonts w:eastAsia="Times New Roman"/>
          <w:szCs w:val="24"/>
        </w:rPr>
        <w:t>......................................................................................</w:t>
      </w:r>
    </w:p>
    <w:p w14:paraId="38E82D86"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3. Địa chỉ Điểm kinh doanh casino:</w:t>
      </w:r>
      <w:r w:rsidRPr="000D0B32">
        <w:rPr>
          <w:rFonts w:eastAsia="Times New Roman"/>
          <w:szCs w:val="24"/>
        </w:rPr>
        <w:t>....................................................................</w:t>
      </w:r>
    </w:p>
    <w:p w14:paraId="3E274A71"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4. Số điện thoại/Email liên hệ Fax:</w:t>
      </w:r>
      <w:r w:rsidRPr="000D0B32">
        <w:rPr>
          <w:rFonts w:eastAsia="Times New Roman"/>
          <w:szCs w:val="24"/>
        </w:rPr>
        <w:t>....................................................................</w:t>
      </w:r>
    </w:p>
    <w:p w14:paraId="045FA5F3"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5. Giấy chứng nhận đăng ký đầu tư/Quyết định chủ trương đầu tư số ... ngày ...</w:t>
      </w:r>
    </w:p>
    <w:p w14:paraId="646E0709"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6. Giấy chứng nhận đủ điều kiện kinh doanh casino số ... ngày</w:t>
      </w:r>
    </w:p>
    <w:p w14:paraId="6C10C11A"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b/>
          <w:bCs/>
          <w:szCs w:val="24"/>
          <w:lang w:val="vi-VN"/>
        </w:rPr>
        <w:t>II. Nội dung xin cấp Giấy phép thu, chi ngoại tệ và các hoạt động ngoại hối khác:</w:t>
      </w:r>
    </w:p>
    <w:p w14:paraId="59CD04AB"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1. Phạm vi thu, chi ngoại tệ và các hoạt động ngoại hối khác:</w:t>
      </w:r>
    </w:p>
    <w:p w14:paraId="293908A3"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Thu, chi (nêu rõ các nhu cầu thu, chi ngoại tệ và các hoạt động ngoại hối khác quy định tại Điều 4 Thông tư số .../2017/TT-NHNN)</w:t>
      </w:r>
    </w:p>
    <w:p w14:paraId="0C0D1A01"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2. Ngân hàng m</w:t>
      </w:r>
      <w:r w:rsidRPr="000D0B32">
        <w:rPr>
          <w:rFonts w:eastAsia="Times New Roman"/>
          <w:szCs w:val="24"/>
        </w:rPr>
        <w:t>ở </w:t>
      </w:r>
      <w:r w:rsidRPr="000D0B32">
        <w:rPr>
          <w:rFonts w:eastAsia="Times New Roman"/>
          <w:szCs w:val="24"/>
          <w:lang w:val="vi-VN"/>
        </w:rPr>
        <w:t>tài khoản chuyên dùng ngoại tệ:</w:t>
      </w:r>
    </w:p>
    <w:p w14:paraId="6DAB4219"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3. Ngoại tệ tiền mặt tồn quỹ:</w:t>
      </w:r>
    </w:p>
    <w:p w14:paraId="5E139997" w14:textId="77777777" w:rsidR="000D0B32" w:rsidRPr="000D0B32" w:rsidRDefault="000D0B32" w:rsidP="000D0B32">
      <w:pPr>
        <w:shd w:val="clear" w:color="auto" w:fill="FFFFFF"/>
        <w:spacing w:before="120" w:after="120" w:line="234" w:lineRule="atLeast"/>
        <w:rPr>
          <w:rFonts w:eastAsia="Times New Roman"/>
          <w:szCs w:val="24"/>
        </w:rPr>
      </w:pPr>
      <w:r w:rsidRPr="000D0B32">
        <w:rPr>
          <w:rFonts w:eastAsia="Times New Roman"/>
          <w:szCs w:val="24"/>
          <w:lang w:val="vi-VN"/>
        </w:rPr>
        <w:t>(Tên doanh nghiệp) xin cam kết chịu trách nhiệm trước pháp luật về sự trung thực, chính xác của nội dung trong đơn, các tài liệu kèm theo và chấp hành nghiêm túc quy định tại Thông tư số .../2017/TT-NHNN và các quy định của pháp luật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04"/>
        <w:gridCol w:w="5952"/>
      </w:tblGrid>
      <w:tr w:rsidR="000D0B32" w:rsidRPr="000D0B32" w14:paraId="45635C41" w14:textId="77777777" w:rsidTr="000D0B32">
        <w:trPr>
          <w:tblCellSpacing w:w="0" w:type="dxa"/>
        </w:trPr>
        <w:tc>
          <w:tcPr>
            <w:tcW w:w="2908" w:type="dxa"/>
            <w:shd w:val="clear" w:color="auto" w:fill="FFFFFF"/>
            <w:tcMar>
              <w:top w:w="0" w:type="dxa"/>
              <w:left w:w="108" w:type="dxa"/>
              <w:bottom w:w="0" w:type="dxa"/>
              <w:right w:w="108" w:type="dxa"/>
            </w:tcMar>
            <w:hideMark/>
          </w:tcPr>
          <w:p w14:paraId="30F80DE6" w14:textId="77777777" w:rsidR="000D0B32" w:rsidRPr="000D0B32" w:rsidRDefault="000D0B32" w:rsidP="000D0B32">
            <w:pPr>
              <w:spacing w:after="0" w:line="240" w:lineRule="auto"/>
              <w:rPr>
                <w:rFonts w:eastAsia="Times New Roman"/>
                <w:szCs w:val="24"/>
              </w:rPr>
            </w:pPr>
          </w:p>
        </w:tc>
        <w:tc>
          <w:tcPr>
            <w:tcW w:w="5960" w:type="dxa"/>
            <w:shd w:val="clear" w:color="auto" w:fill="FFFFFF"/>
            <w:tcMar>
              <w:top w:w="0" w:type="dxa"/>
              <w:left w:w="108" w:type="dxa"/>
              <w:bottom w:w="0" w:type="dxa"/>
              <w:right w:w="108" w:type="dxa"/>
            </w:tcMar>
            <w:hideMark/>
          </w:tcPr>
          <w:p w14:paraId="3739F471" w14:textId="77777777" w:rsidR="000D0B32" w:rsidRPr="000D0B32" w:rsidRDefault="000D0B32" w:rsidP="000D0B32">
            <w:pPr>
              <w:spacing w:before="120" w:after="120" w:line="234" w:lineRule="atLeast"/>
              <w:jc w:val="center"/>
              <w:rPr>
                <w:rFonts w:eastAsia="Times New Roman"/>
                <w:szCs w:val="24"/>
              </w:rPr>
            </w:pPr>
            <w:r w:rsidRPr="000D0B32">
              <w:rPr>
                <w:rFonts w:eastAsia="Times New Roman"/>
                <w:b/>
                <w:bCs/>
                <w:szCs w:val="24"/>
                <w:lang w:val="vi-VN"/>
              </w:rPr>
              <w:t>NGƯỜI ĐẠI DIỆN HỢP PHÁP CỦA DOANH NGHIỆP</w:t>
            </w:r>
            <w:r w:rsidRPr="000D0B32">
              <w:rPr>
                <w:rFonts w:eastAsia="Times New Roman"/>
                <w:b/>
                <w:bCs/>
                <w:szCs w:val="24"/>
              </w:rPr>
              <w:br/>
            </w:r>
            <w:r w:rsidRPr="000D0B32">
              <w:rPr>
                <w:rFonts w:eastAsia="Times New Roman"/>
                <w:i/>
                <w:iCs/>
                <w:szCs w:val="24"/>
                <w:lang w:val="vi-VN"/>
              </w:rPr>
              <w:t>(ký, ghi rõ họ tên, đóng dấu)</w:t>
            </w:r>
          </w:p>
        </w:tc>
      </w:tr>
    </w:tbl>
    <w:p w14:paraId="0FD71537" w14:textId="77777777" w:rsidR="007447F6" w:rsidRPr="000D0B32" w:rsidRDefault="007447F6" w:rsidP="000D0B32">
      <w:pPr>
        <w:rPr>
          <w:szCs w:val="24"/>
        </w:rPr>
      </w:pPr>
    </w:p>
    <w:p w14:paraId="49558C29" w14:textId="77777777" w:rsidR="000D0B32" w:rsidRPr="000D0B32" w:rsidRDefault="000D0B32" w:rsidP="000D0B32">
      <w:pPr>
        <w:rPr>
          <w:szCs w:val="24"/>
        </w:rPr>
      </w:pPr>
    </w:p>
    <w:p w14:paraId="71EEEF09" w14:textId="77777777" w:rsidR="000D0B32" w:rsidRPr="000D0B32" w:rsidRDefault="000D0B32" w:rsidP="000D0B32">
      <w:pPr>
        <w:rPr>
          <w:szCs w:val="24"/>
        </w:rPr>
      </w:pPr>
    </w:p>
    <w:p w14:paraId="76552CEB" w14:textId="77777777" w:rsidR="000D0B32" w:rsidRPr="000D0B32" w:rsidRDefault="000D0B32" w:rsidP="000D0B32">
      <w:pPr>
        <w:rPr>
          <w:szCs w:val="24"/>
        </w:rPr>
      </w:pPr>
      <w:r w:rsidRPr="000D0B32">
        <w:rPr>
          <w:b/>
          <w:szCs w:val="24"/>
        </w:rPr>
        <w:t>Nguồn</w:t>
      </w:r>
      <w:r w:rsidRPr="000D0B32">
        <w:rPr>
          <w:szCs w:val="24"/>
        </w:rPr>
        <w:t>: Thông tư 10/2017/TT-NHNN</w:t>
      </w:r>
    </w:p>
    <w:sectPr w:rsidR="000D0B32" w:rsidRPr="000D0B32" w:rsidSect="008A72A8">
      <w:type w:val="continuous"/>
      <w:pgSz w:w="12240" w:h="15840"/>
      <w:pgMar w:top="1440" w:right="1800" w:bottom="1440" w:left="180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FC138" w14:textId="77777777" w:rsidR="00103F2D" w:rsidRDefault="00103F2D">
      <w:pPr>
        <w:spacing w:after="0" w:line="240" w:lineRule="auto"/>
      </w:pPr>
      <w:r>
        <w:separator/>
      </w:r>
    </w:p>
  </w:endnote>
  <w:endnote w:type="continuationSeparator" w:id="0">
    <w:p w14:paraId="36306506" w14:textId="77777777" w:rsidR="00103F2D" w:rsidRDefault="00103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charset w:val="B1"/>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098A" w14:textId="77777777" w:rsidR="00103F2D" w:rsidRDefault="00103F2D">
      <w:pPr>
        <w:spacing w:after="0" w:line="240" w:lineRule="auto"/>
      </w:pPr>
      <w:r>
        <w:separator/>
      </w:r>
    </w:p>
  </w:footnote>
  <w:footnote w:type="continuationSeparator" w:id="0">
    <w:p w14:paraId="1F6C4033" w14:textId="77777777" w:rsidR="00103F2D" w:rsidRDefault="00103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5" w15:restartNumberingAfterBreak="0">
    <w:nsid w:val="0000000B"/>
    <w:multiLevelType w:val="multilevel"/>
    <w:tmpl w:val="0000000A"/>
    <w:lvl w:ilvl="0">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7" w15:restartNumberingAfterBreak="0">
    <w:nsid w:val="0000000F"/>
    <w:multiLevelType w:val="multilevel"/>
    <w:tmpl w:val="0000000E"/>
    <w:lvl w:ilvl="0">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9" w15:restartNumberingAfterBreak="0">
    <w:nsid w:val="00000013"/>
    <w:multiLevelType w:val="multilevel"/>
    <w:tmpl w:val="00000012"/>
    <w:lvl w:ilvl="0">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0" w15:restartNumberingAfterBreak="0">
    <w:nsid w:val="00000015"/>
    <w:multiLevelType w:val="multilevel"/>
    <w:tmpl w:val="00000014"/>
    <w:lvl w:ilvl="0">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17"/>
    <w:multiLevelType w:val="multilevel"/>
    <w:tmpl w:val="00000016"/>
    <w:lvl w:ilvl="0">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num w:numId="1" w16cid:durableId="1512068657">
    <w:abstractNumId w:val="0"/>
  </w:num>
  <w:num w:numId="2" w16cid:durableId="1489705544">
    <w:abstractNumId w:val="1"/>
  </w:num>
  <w:num w:numId="3" w16cid:durableId="6906361">
    <w:abstractNumId w:val="2"/>
  </w:num>
  <w:num w:numId="4" w16cid:durableId="1374189231">
    <w:abstractNumId w:val="3"/>
  </w:num>
  <w:num w:numId="5" w16cid:durableId="1599175288">
    <w:abstractNumId w:val="4"/>
  </w:num>
  <w:num w:numId="6" w16cid:durableId="371736476">
    <w:abstractNumId w:val="5"/>
  </w:num>
  <w:num w:numId="7" w16cid:durableId="1985237943">
    <w:abstractNumId w:val="6"/>
  </w:num>
  <w:num w:numId="8" w16cid:durableId="1734354423">
    <w:abstractNumId w:val="7"/>
  </w:num>
  <w:num w:numId="9" w16cid:durableId="865023337">
    <w:abstractNumId w:val="8"/>
  </w:num>
  <w:num w:numId="10" w16cid:durableId="1074280372">
    <w:abstractNumId w:val="9"/>
  </w:num>
  <w:num w:numId="11" w16cid:durableId="1085608003">
    <w:abstractNumId w:val="10"/>
  </w:num>
  <w:num w:numId="12" w16cid:durableId="75906362">
    <w:abstractNumId w:val="11"/>
  </w:num>
  <w:num w:numId="13" w16cid:durableId="274362133">
    <w:abstractNumId w:val="12"/>
  </w:num>
  <w:num w:numId="14" w16cid:durableId="889653243">
    <w:abstractNumId w:val="13"/>
  </w:num>
  <w:num w:numId="15" w16cid:durableId="1532761648">
    <w:abstractNumId w:val="14"/>
  </w:num>
  <w:num w:numId="16" w16cid:durableId="1686589760">
    <w:abstractNumId w:val="15"/>
  </w:num>
  <w:num w:numId="17" w16cid:durableId="1484851943">
    <w:abstractNumId w:val="16"/>
  </w:num>
  <w:num w:numId="18" w16cid:durableId="1808234283">
    <w:abstractNumId w:val="17"/>
  </w:num>
  <w:num w:numId="19" w16cid:durableId="2073238506">
    <w:abstractNumId w:val="18"/>
  </w:num>
  <w:num w:numId="20" w16cid:durableId="697924332">
    <w:abstractNumId w:val="19"/>
  </w:num>
  <w:num w:numId="21" w16cid:durableId="237714037">
    <w:abstractNumId w:val="20"/>
  </w:num>
  <w:num w:numId="22" w16cid:durableId="1621648639">
    <w:abstractNumId w:val="21"/>
  </w:num>
  <w:num w:numId="23" w16cid:durableId="1510637554">
    <w:abstractNumId w:val="22"/>
  </w:num>
  <w:num w:numId="24" w16cid:durableId="928928139">
    <w:abstractNumId w:val="23"/>
  </w:num>
  <w:num w:numId="25" w16cid:durableId="355236942">
    <w:abstractNumId w:val="24"/>
  </w:num>
  <w:num w:numId="26" w16cid:durableId="5400473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574"/>
    <w:rsid w:val="00005684"/>
    <w:rsid w:val="000110DC"/>
    <w:rsid w:val="000230BC"/>
    <w:rsid w:val="00023128"/>
    <w:rsid w:val="000237CA"/>
    <w:rsid w:val="00031677"/>
    <w:rsid w:val="0004427E"/>
    <w:rsid w:val="00046776"/>
    <w:rsid w:val="00053289"/>
    <w:rsid w:val="00053401"/>
    <w:rsid w:val="00055D1D"/>
    <w:rsid w:val="0005677F"/>
    <w:rsid w:val="000606A0"/>
    <w:rsid w:val="00061C8F"/>
    <w:rsid w:val="000671FC"/>
    <w:rsid w:val="0008180F"/>
    <w:rsid w:val="000833FC"/>
    <w:rsid w:val="00085291"/>
    <w:rsid w:val="00085B17"/>
    <w:rsid w:val="00087206"/>
    <w:rsid w:val="000A2587"/>
    <w:rsid w:val="000A5708"/>
    <w:rsid w:val="000B0818"/>
    <w:rsid w:val="000B5A81"/>
    <w:rsid w:val="000B6172"/>
    <w:rsid w:val="000C2BE2"/>
    <w:rsid w:val="000C599D"/>
    <w:rsid w:val="000C7ADD"/>
    <w:rsid w:val="000C7DB9"/>
    <w:rsid w:val="000D0B32"/>
    <w:rsid w:val="00103F2D"/>
    <w:rsid w:val="00105004"/>
    <w:rsid w:val="001059EF"/>
    <w:rsid w:val="0011405E"/>
    <w:rsid w:val="0011571A"/>
    <w:rsid w:val="00137429"/>
    <w:rsid w:val="00137A21"/>
    <w:rsid w:val="00141B54"/>
    <w:rsid w:val="00143E97"/>
    <w:rsid w:val="00153A2E"/>
    <w:rsid w:val="00154EFB"/>
    <w:rsid w:val="001617D4"/>
    <w:rsid w:val="00164DF7"/>
    <w:rsid w:val="00173C2C"/>
    <w:rsid w:val="0017569C"/>
    <w:rsid w:val="0018017D"/>
    <w:rsid w:val="00194DE1"/>
    <w:rsid w:val="00194DE4"/>
    <w:rsid w:val="001978EE"/>
    <w:rsid w:val="001A0C94"/>
    <w:rsid w:val="001A6ED4"/>
    <w:rsid w:val="001B0A1A"/>
    <w:rsid w:val="001B2205"/>
    <w:rsid w:val="001B475A"/>
    <w:rsid w:val="001C4FD8"/>
    <w:rsid w:val="001D6562"/>
    <w:rsid w:val="001E4288"/>
    <w:rsid w:val="001F10CF"/>
    <w:rsid w:val="001F3C10"/>
    <w:rsid w:val="002055F4"/>
    <w:rsid w:val="00205E11"/>
    <w:rsid w:val="00213274"/>
    <w:rsid w:val="00213300"/>
    <w:rsid w:val="002136D9"/>
    <w:rsid w:val="00216FAC"/>
    <w:rsid w:val="00217A86"/>
    <w:rsid w:val="00220E27"/>
    <w:rsid w:val="0023110A"/>
    <w:rsid w:val="002339DB"/>
    <w:rsid w:val="0024481C"/>
    <w:rsid w:val="00246A6C"/>
    <w:rsid w:val="00251A01"/>
    <w:rsid w:val="0025443E"/>
    <w:rsid w:val="00261ACB"/>
    <w:rsid w:val="00272184"/>
    <w:rsid w:val="00281D0E"/>
    <w:rsid w:val="00284FA5"/>
    <w:rsid w:val="00291438"/>
    <w:rsid w:val="00294A81"/>
    <w:rsid w:val="002A41B0"/>
    <w:rsid w:val="002A52BA"/>
    <w:rsid w:val="002C06C2"/>
    <w:rsid w:val="002C1A37"/>
    <w:rsid w:val="002C25D5"/>
    <w:rsid w:val="002C71C0"/>
    <w:rsid w:val="002C74EE"/>
    <w:rsid w:val="002D67C1"/>
    <w:rsid w:val="002E086E"/>
    <w:rsid w:val="002E2858"/>
    <w:rsid w:val="002E5E49"/>
    <w:rsid w:val="002F179B"/>
    <w:rsid w:val="002F2081"/>
    <w:rsid w:val="002F4AE8"/>
    <w:rsid w:val="002F5F51"/>
    <w:rsid w:val="003025AC"/>
    <w:rsid w:val="00302FF8"/>
    <w:rsid w:val="003045A3"/>
    <w:rsid w:val="003114D1"/>
    <w:rsid w:val="00313EC9"/>
    <w:rsid w:val="003177E0"/>
    <w:rsid w:val="003225FD"/>
    <w:rsid w:val="0032319E"/>
    <w:rsid w:val="003261DD"/>
    <w:rsid w:val="0033653E"/>
    <w:rsid w:val="003405CF"/>
    <w:rsid w:val="003446C1"/>
    <w:rsid w:val="00350212"/>
    <w:rsid w:val="003504CE"/>
    <w:rsid w:val="00353B21"/>
    <w:rsid w:val="00355DE2"/>
    <w:rsid w:val="0036618A"/>
    <w:rsid w:val="00371D43"/>
    <w:rsid w:val="00381425"/>
    <w:rsid w:val="003A01E2"/>
    <w:rsid w:val="003A0D12"/>
    <w:rsid w:val="003A10C4"/>
    <w:rsid w:val="003B2B12"/>
    <w:rsid w:val="003B3A00"/>
    <w:rsid w:val="003C4E7D"/>
    <w:rsid w:val="003D0621"/>
    <w:rsid w:val="003D1E22"/>
    <w:rsid w:val="003E0A28"/>
    <w:rsid w:val="003E3F41"/>
    <w:rsid w:val="003E4359"/>
    <w:rsid w:val="003F1116"/>
    <w:rsid w:val="003F1EC5"/>
    <w:rsid w:val="00400C81"/>
    <w:rsid w:val="00401DAC"/>
    <w:rsid w:val="004024A2"/>
    <w:rsid w:val="00404E5C"/>
    <w:rsid w:val="0042301B"/>
    <w:rsid w:val="004252E4"/>
    <w:rsid w:val="00425EDF"/>
    <w:rsid w:val="00431EA1"/>
    <w:rsid w:val="0043272C"/>
    <w:rsid w:val="004412B0"/>
    <w:rsid w:val="0044574B"/>
    <w:rsid w:val="0044639A"/>
    <w:rsid w:val="00446A9E"/>
    <w:rsid w:val="004548F8"/>
    <w:rsid w:val="00467554"/>
    <w:rsid w:val="00471D5F"/>
    <w:rsid w:val="00471EB5"/>
    <w:rsid w:val="00473295"/>
    <w:rsid w:val="004852BE"/>
    <w:rsid w:val="00492E2A"/>
    <w:rsid w:val="00496B43"/>
    <w:rsid w:val="0049731F"/>
    <w:rsid w:val="004A7C6F"/>
    <w:rsid w:val="004B1FD2"/>
    <w:rsid w:val="004B2EBD"/>
    <w:rsid w:val="004C01ED"/>
    <w:rsid w:val="004C568A"/>
    <w:rsid w:val="004C5F57"/>
    <w:rsid w:val="004C7FC4"/>
    <w:rsid w:val="004D7EA3"/>
    <w:rsid w:val="004E279D"/>
    <w:rsid w:val="004E6B2C"/>
    <w:rsid w:val="004F4A35"/>
    <w:rsid w:val="005009C4"/>
    <w:rsid w:val="00502168"/>
    <w:rsid w:val="005104E1"/>
    <w:rsid w:val="00510C79"/>
    <w:rsid w:val="00523FF8"/>
    <w:rsid w:val="00526CB9"/>
    <w:rsid w:val="00527688"/>
    <w:rsid w:val="005309E5"/>
    <w:rsid w:val="00530BC4"/>
    <w:rsid w:val="005312A0"/>
    <w:rsid w:val="00531E59"/>
    <w:rsid w:val="005362BA"/>
    <w:rsid w:val="00537ECA"/>
    <w:rsid w:val="005517EB"/>
    <w:rsid w:val="00551FEB"/>
    <w:rsid w:val="0056487B"/>
    <w:rsid w:val="005668DC"/>
    <w:rsid w:val="005918BA"/>
    <w:rsid w:val="005928C0"/>
    <w:rsid w:val="005943FE"/>
    <w:rsid w:val="005A21A0"/>
    <w:rsid w:val="005B1EA0"/>
    <w:rsid w:val="005B41A7"/>
    <w:rsid w:val="005B6A9F"/>
    <w:rsid w:val="005B7C1E"/>
    <w:rsid w:val="005C077A"/>
    <w:rsid w:val="005C3B2C"/>
    <w:rsid w:val="005C4BCC"/>
    <w:rsid w:val="005D6715"/>
    <w:rsid w:val="005F4931"/>
    <w:rsid w:val="005F72EC"/>
    <w:rsid w:val="00600BE6"/>
    <w:rsid w:val="0060584C"/>
    <w:rsid w:val="00606B5E"/>
    <w:rsid w:val="00617A54"/>
    <w:rsid w:val="006203C3"/>
    <w:rsid w:val="00620854"/>
    <w:rsid w:val="00623BC4"/>
    <w:rsid w:val="00631FCB"/>
    <w:rsid w:val="00633540"/>
    <w:rsid w:val="00634245"/>
    <w:rsid w:val="00634C56"/>
    <w:rsid w:val="00636728"/>
    <w:rsid w:val="00646559"/>
    <w:rsid w:val="00647B7B"/>
    <w:rsid w:val="00647F21"/>
    <w:rsid w:val="006601AF"/>
    <w:rsid w:val="00660919"/>
    <w:rsid w:val="006609DC"/>
    <w:rsid w:val="00660FBC"/>
    <w:rsid w:val="00663A6D"/>
    <w:rsid w:val="00666E2F"/>
    <w:rsid w:val="00672A21"/>
    <w:rsid w:val="00676DF6"/>
    <w:rsid w:val="0068295D"/>
    <w:rsid w:val="00683467"/>
    <w:rsid w:val="00686AE6"/>
    <w:rsid w:val="00687760"/>
    <w:rsid w:val="00690D2D"/>
    <w:rsid w:val="0069105B"/>
    <w:rsid w:val="00694A8D"/>
    <w:rsid w:val="00695FD5"/>
    <w:rsid w:val="00697A01"/>
    <w:rsid w:val="006A18C9"/>
    <w:rsid w:val="006B5BA0"/>
    <w:rsid w:val="006B6D76"/>
    <w:rsid w:val="006C3FD6"/>
    <w:rsid w:val="006D15E7"/>
    <w:rsid w:val="006D22A3"/>
    <w:rsid w:val="006D333D"/>
    <w:rsid w:val="006D548F"/>
    <w:rsid w:val="006D5608"/>
    <w:rsid w:val="006D6CEC"/>
    <w:rsid w:val="006D74AE"/>
    <w:rsid w:val="006E07C2"/>
    <w:rsid w:val="006E6671"/>
    <w:rsid w:val="006F27DB"/>
    <w:rsid w:val="006F629D"/>
    <w:rsid w:val="006F68BE"/>
    <w:rsid w:val="00700114"/>
    <w:rsid w:val="007017F6"/>
    <w:rsid w:val="00714AF7"/>
    <w:rsid w:val="0071519F"/>
    <w:rsid w:val="00716BC4"/>
    <w:rsid w:val="00716E6A"/>
    <w:rsid w:val="00732DE1"/>
    <w:rsid w:val="007373CE"/>
    <w:rsid w:val="00742856"/>
    <w:rsid w:val="007447F6"/>
    <w:rsid w:val="007545FC"/>
    <w:rsid w:val="00766BDE"/>
    <w:rsid w:val="007777F6"/>
    <w:rsid w:val="00780DDA"/>
    <w:rsid w:val="00782682"/>
    <w:rsid w:val="00783A84"/>
    <w:rsid w:val="007A2F0F"/>
    <w:rsid w:val="007A6611"/>
    <w:rsid w:val="007A74BC"/>
    <w:rsid w:val="007B01FD"/>
    <w:rsid w:val="007B2743"/>
    <w:rsid w:val="007B2D68"/>
    <w:rsid w:val="007B3139"/>
    <w:rsid w:val="007B7C8F"/>
    <w:rsid w:val="007C2CED"/>
    <w:rsid w:val="007C6E09"/>
    <w:rsid w:val="007C7376"/>
    <w:rsid w:val="007D574F"/>
    <w:rsid w:val="007E3115"/>
    <w:rsid w:val="00801B02"/>
    <w:rsid w:val="00801B68"/>
    <w:rsid w:val="008066AA"/>
    <w:rsid w:val="00811C88"/>
    <w:rsid w:val="008138EE"/>
    <w:rsid w:val="00816B98"/>
    <w:rsid w:val="00832028"/>
    <w:rsid w:val="008440B1"/>
    <w:rsid w:val="00844F97"/>
    <w:rsid w:val="0084648D"/>
    <w:rsid w:val="00853709"/>
    <w:rsid w:val="00856301"/>
    <w:rsid w:val="00857F43"/>
    <w:rsid w:val="0087504F"/>
    <w:rsid w:val="0087636C"/>
    <w:rsid w:val="008924D8"/>
    <w:rsid w:val="00892A5B"/>
    <w:rsid w:val="00894F87"/>
    <w:rsid w:val="008A0A4D"/>
    <w:rsid w:val="008A6A25"/>
    <w:rsid w:val="008A72A8"/>
    <w:rsid w:val="008B0536"/>
    <w:rsid w:val="008C28C4"/>
    <w:rsid w:val="008D05EC"/>
    <w:rsid w:val="008D563C"/>
    <w:rsid w:val="008D7A98"/>
    <w:rsid w:val="008E5350"/>
    <w:rsid w:val="0090713A"/>
    <w:rsid w:val="00910521"/>
    <w:rsid w:val="00911A7E"/>
    <w:rsid w:val="009135C1"/>
    <w:rsid w:val="009142BD"/>
    <w:rsid w:val="00923835"/>
    <w:rsid w:val="00927309"/>
    <w:rsid w:val="00930509"/>
    <w:rsid w:val="009417B1"/>
    <w:rsid w:val="00942596"/>
    <w:rsid w:val="00942E05"/>
    <w:rsid w:val="00944D37"/>
    <w:rsid w:val="00946C2B"/>
    <w:rsid w:val="00960572"/>
    <w:rsid w:val="00963A6E"/>
    <w:rsid w:val="0096444D"/>
    <w:rsid w:val="009655FF"/>
    <w:rsid w:val="009670B8"/>
    <w:rsid w:val="00970136"/>
    <w:rsid w:val="00970A72"/>
    <w:rsid w:val="00973B78"/>
    <w:rsid w:val="00977520"/>
    <w:rsid w:val="009810BC"/>
    <w:rsid w:val="009830EC"/>
    <w:rsid w:val="009918E7"/>
    <w:rsid w:val="00995509"/>
    <w:rsid w:val="0099669A"/>
    <w:rsid w:val="009A4106"/>
    <w:rsid w:val="009C5723"/>
    <w:rsid w:val="009C7949"/>
    <w:rsid w:val="009C795C"/>
    <w:rsid w:val="009D24D1"/>
    <w:rsid w:val="009D2E48"/>
    <w:rsid w:val="009D64FC"/>
    <w:rsid w:val="009D6B08"/>
    <w:rsid w:val="009E392C"/>
    <w:rsid w:val="009E5260"/>
    <w:rsid w:val="00A23C7A"/>
    <w:rsid w:val="00A34495"/>
    <w:rsid w:val="00A34FB8"/>
    <w:rsid w:val="00A3666C"/>
    <w:rsid w:val="00A409E7"/>
    <w:rsid w:val="00A42F29"/>
    <w:rsid w:val="00A4404D"/>
    <w:rsid w:val="00A47FB7"/>
    <w:rsid w:val="00A51958"/>
    <w:rsid w:val="00A718E5"/>
    <w:rsid w:val="00A83456"/>
    <w:rsid w:val="00A9163E"/>
    <w:rsid w:val="00A95127"/>
    <w:rsid w:val="00A958F9"/>
    <w:rsid w:val="00A96D89"/>
    <w:rsid w:val="00AA66C9"/>
    <w:rsid w:val="00AB098D"/>
    <w:rsid w:val="00AB4A7D"/>
    <w:rsid w:val="00AD3ED3"/>
    <w:rsid w:val="00AE11C9"/>
    <w:rsid w:val="00AF31CC"/>
    <w:rsid w:val="00AF45E8"/>
    <w:rsid w:val="00AF75B5"/>
    <w:rsid w:val="00B0040F"/>
    <w:rsid w:val="00B0348E"/>
    <w:rsid w:val="00B072D2"/>
    <w:rsid w:val="00B1353B"/>
    <w:rsid w:val="00B20437"/>
    <w:rsid w:val="00B23CEE"/>
    <w:rsid w:val="00B3119B"/>
    <w:rsid w:val="00B36033"/>
    <w:rsid w:val="00B428DC"/>
    <w:rsid w:val="00B46B59"/>
    <w:rsid w:val="00B50782"/>
    <w:rsid w:val="00B50C17"/>
    <w:rsid w:val="00B5435B"/>
    <w:rsid w:val="00B62144"/>
    <w:rsid w:val="00B63502"/>
    <w:rsid w:val="00B770D1"/>
    <w:rsid w:val="00B800E8"/>
    <w:rsid w:val="00B91185"/>
    <w:rsid w:val="00BA2B5D"/>
    <w:rsid w:val="00BA2C59"/>
    <w:rsid w:val="00BB112B"/>
    <w:rsid w:val="00BB1F55"/>
    <w:rsid w:val="00BC03BA"/>
    <w:rsid w:val="00BD1E40"/>
    <w:rsid w:val="00BD2B75"/>
    <w:rsid w:val="00BE50D0"/>
    <w:rsid w:val="00BE5286"/>
    <w:rsid w:val="00BF564F"/>
    <w:rsid w:val="00BF66CD"/>
    <w:rsid w:val="00C04EDB"/>
    <w:rsid w:val="00C07C81"/>
    <w:rsid w:val="00C13A7C"/>
    <w:rsid w:val="00C14BAC"/>
    <w:rsid w:val="00C1742E"/>
    <w:rsid w:val="00C35DFD"/>
    <w:rsid w:val="00C4138E"/>
    <w:rsid w:val="00C476B7"/>
    <w:rsid w:val="00C519FC"/>
    <w:rsid w:val="00C55ADE"/>
    <w:rsid w:val="00C5615A"/>
    <w:rsid w:val="00C57337"/>
    <w:rsid w:val="00C61ED6"/>
    <w:rsid w:val="00C63804"/>
    <w:rsid w:val="00C655B0"/>
    <w:rsid w:val="00C65C80"/>
    <w:rsid w:val="00C7746E"/>
    <w:rsid w:val="00C82113"/>
    <w:rsid w:val="00C900CB"/>
    <w:rsid w:val="00C941FA"/>
    <w:rsid w:val="00CA7B3B"/>
    <w:rsid w:val="00CB4117"/>
    <w:rsid w:val="00CB54A2"/>
    <w:rsid w:val="00CC1873"/>
    <w:rsid w:val="00CC4B94"/>
    <w:rsid w:val="00CD5F7A"/>
    <w:rsid w:val="00CD7B64"/>
    <w:rsid w:val="00CE35DF"/>
    <w:rsid w:val="00CE6522"/>
    <w:rsid w:val="00CF0667"/>
    <w:rsid w:val="00CF0C0C"/>
    <w:rsid w:val="00CF69AB"/>
    <w:rsid w:val="00D038EC"/>
    <w:rsid w:val="00D14A13"/>
    <w:rsid w:val="00D21256"/>
    <w:rsid w:val="00D23344"/>
    <w:rsid w:val="00D30E27"/>
    <w:rsid w:val="00D31941"/>
    <w:rsid w:val="00D430DB"/>
    <w:rsid w:val="00D51209"/>
    <w:rsid w:val="00D5622A"/>
    <w:rsid w:val="00D562A8"/>
    <w:rsid w:val="00D62204"/>
    <w:rsid w:val="00D65108"/>
    <w:rsid w:val="00D65F9F"/>
    <w:rsid w:val="00D74502"/>
    <w:rsid w:val="00DA24B4"/>
    <w:rsid w:val="00DA44AC"/>
    <w:rsid w:val="00DB5A72"/>
    <w:rsid w:val="00DD3F43"/>
    <w:rsid w:val="00DD48A9"/>
    <w:rsid w:val="00DE6912"/>
    <w:rsid w:val="00DE6DEB"/>
    <w:rsid w:val="00DF1AF7"/>
    <w:rsid w:val="00DF2842"/>
    <w:rsid w:val="00DF37D2"/>
    <w:rsid w:val="00DF4B06"/>
    <w:rsid w:val="00E07171"/>
    <w:rsid w:val="00E11517"/>
    <w:rsid w:val="00E149B4"/>
    <w:rsid w:val="00E25DE9"/>
    <w:rsid w:val="00E3151C"/>
    <w:rsid w:val="00E3527F"/>
    <w:rsid w:val="00E45FEA"/>
    <w:rsid w:val="00E46BCE"/>
    <w:rsid w:val="00E5064C"/>
    <w:rsid w:val="00E508A1"/>
    <w:rsid w:val="00E5130D"/>
    <w:rsid w:val="00E6496F"/>
    <w:rsid w:val="00E83385"/>
    <w:rsid w:val="00E9002C"/>
    <w:rsid w:val="00E91E5E"/>
    <w:rsid w:val="00EA44A1"/>
    <w:rsid w:val="00EA5129"/>
    <w:rsid w:val="00EA5CE6"/>
    <w:rsid w:val="00EB25E0"/>
    <w:rsid w:val="00EC3618"/>
    <w:rsid w:val="00EE1A3A"/>
    <w:rsid w:val="00F06766"/>
    <w:rsid w:val="00F1394B"/>
    <w:rsid w:val="00F16DCE"/>
    <w:rsid w:val="00F245D7"/>
    <w:rsid w:val="00F31B0E"/>
    <w:rsid w:val="00F31C54"/>
    <w:rsid w:val="00F42193"/>
    <w:rsid w:val="00F443C0"/>
    <w:rsid w:val="00F46D7E"/>
    <w:rsid w:val="00F50278"/>
    <w:rsid w:val="00F5666E"/>
    <w:rsid w:val="00F6542A"/>
    <w:rsid w:val="00F6599E"/>
    <w:rsid w:val="00F65D95"/>
    <w:rsid w:val="00F912D1"/>
    <w:rsid w:val="00FA0D56"/>
    <w:rsid w:val="00FC578D"/>
    <w:rsid w:val="00FE28C1"/>
    <w:rsid w:val="00FE68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37E0"/>
  <w15:chartTrackingRefBased/>
  <w15:docId w15:val="{4F88A6FC-F592-4D6A-89C7-954D0AC5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erorfooter2">
    <w:name w:val="Header or footer (2)_"/>
    <w:link w:val="Headerorfooter20"/>
    <w:rsid w:val="00BF564F"/>
    <w:rPr>
      <w:rFonts w:ascii="Times New Roman" w:hAnsi="Times New Roman"/>
      <w:b/>
      <w:bCs/>
      <w:spacing w:val="5"/>
      <w:sz w:val="21"/>
      <w:szCs w:val="21"/>
      <w:shd w:val="clear" w:color="auto" w:fill="FFFFFF"/>
    </w:rPr>
  </w:style>
  <w:style w:type="character" w:customStyle="1" w:styleId="Headerorfooter">
    <w:name w:val="Header or footer_"/>
    <w:link w:val="Headerorfooter1"/>
    <w:rsid w:val="00BF564F"/>
    <w:rPr>
      <w:rFonts w:ascii="Times New Roman" w:hAnsi="Times New Roman"/>
      <w:b/>
      <w:bCs/>
      <w:sz w:val="23"/>
      <w:szCs w:val="23"/>
      <w:shd w:val="clear" w:color="auto" w:fill="FFFFFF"/>
    </w:rPr>
  </w:style>
  <w:style w:type="character" w:customStyle="1" w:styleId="Headerorfooter105pt">
    <w:name w:val="Header or footer + 10.5 pt"/>
    <w:aliases w:val="Spacing 0 pt,Body text (2) + Not Italic"/>
    <w:rsid w:val="00BF564F"/>
    <w:rPr>
      <w:rFonts w:ascii="Times New Roman" w:hAnsi="Times New Roman" w:cs="Times New Roman"/>
      <w:b/>
      <w:bCs/>
      <w:spacing w:val="5"/>
      <w:sz w:val="21"/>
      <w:szCs w:val="21"/>
      <w:u w:val="single"/>
    </w:rPr>
  </w:style>
  <w:style w:type="character" w:customStyle="1" w:styleId="Headerorfooter105pt1">
    <w:name w:val="Header or footer + 10.5 pt1"/>
    <w:aliases w:val="Spacing 0 pt36,Table caption (10) + Bold"/>
    <w:rsid w:val="00BF564F"/>
    <w:rPr>
      <w:rFonts w:ascii="Times New Roman" w:hAnsi="Times New Roman" w:cs="Times New Roman"/>
      <w:b/>
      <w:bCs/>
      <w:spacing w:val="5"/>
      <w:sz w:val="21"/>
      <w:szCs w:val="21"/>
      <w:u w:val="none"/>
    </w:rPr>
  </w:style>
  <w:style w:type="character" w:customStyle="1" w:styleId="Bodytext2">
    <w:name w:val="Body text (2)_"/>
    <w:link w:val="Bodytext20"/>
    <w:rsid w:val="00BF564F"/>
    <w:rPr>
      <w:rFonts w:ascii="Times New Roman" w:hAnsi="Times New Roman"/>
      <w:b/>
      <w:bCs/>
      <w:i/>
      <w:iCs/>
      <w:shd w:val="clear" w:color="auto" w:fill="FFFFFF"/>
    </w:rPr>
  </w:style>
  <w:style w:type="character" w:customStyle="1" w:styleId="Bodytext2NotBold">
    <w:name w:val="Body text (2) + Not Bold"/>
    <w:aliases w:val="Not Italic,Spacing 0 pt35,Body text + 4.5 pt,Scale 200%"/>
    <w:rsid w:val="00BF564F"/>
    <w:rPr>
      <w:rFonts w:ascii="Times New Roman" w:hAnsi="Times New Roman" w:cs="Times New Roman"/>
      <w:b/>
      <w:bCs/>
      <w:i/>
      <w:iCs/>
      <w:spacing w:val="1"/>
      <w:u w:val="none"/>
    </w:rPr>
  </w:style>
  <w:style w:type="character" w:customStyle="1" w:styleId="Bodytext3">
    <w:name w:val="Body text (3)_"/>
    <w:link w:val="Bodytext31"/>
    <w:rsid w:val="00BF564F"/>
    <w:rPr>
      <w:rFonts w:ascii="Times New Roman" w:hAnsi="Times New Roman"/>
      <w:b/>
      <w:bCs/>
      <w:spacing w:val="2"/>
      <w:shd w:val="clear" w:color="auto" w:fill="FFFFFF"/>
    </w:rPr>
  </w:style>
  <w:style w:type="character" w:customStyle="1" w:styleId="Bodytext4">
    <w:name w:val="Body text (4)_"/>
    <w:link w:val="Bodytext40"/>
    <w:rsid w:val="00BF564F"/>
    <w:rPr>
      <w:rFonts w:ascii="David" w:cs="David"/>
      <w:i/>
      <w:iCs/>
      <w:spacing w:val="6"/>
      <w:sz w:val="9"/>
      <w:szCs w:val="9"/>
      <w:shd w:val="clear" w:color="auto" w:fill="FFFFFF"/>
    </w:rPr>
  </w:style>
  <w:style w:type="character" w:customStyle="1" w:styleId="Bodytext">
    <w:name w:val="Body text_"/>
    <w:link w:val="Bodytext1"/>
    <w:rsid w:val="00BF564F"/>
    <w:rPr>
      <w:rFonts w:ascii="Times New Roman" w:hAnsi="Times New Roman"/>
      <w:spacing w:val="1"/>
      <w:shd w:val="clear" w:color="auto" w:fill="FFFFFF"/>
    </w:rPr>
  </w:style>
  <w:style w:type="character" w:customStyle="1" w:styleId="BodytextBold">
    <w:name w:val="Body text + Bold"/>
    <w:aliases w:val="Italic,Spacing 0 pt34,Spacing 0 pt85,Body text + 9 pt7,Bold14,Body text + Georgia2,10 pt3"/>
    <w:rsid w:val="00BF564F"/>
    <w:rPr>
      <w:rFonts w:ascii="Times New Roman" w:hAnsi="Times New Roman" w:cs="Times New Roman"/>
      <w:b/>
      <w:bCs/>
      <w:i/>
      <w:iCs/>
      <w:spacing w:val="0"/>
      <w:u w:val="none"/>
    </w:rPr>
  </w:style>
  <w:style w:type="character" w:customStyle="1" w:styleId="Bodytext3NotBold">
    <w:name w:val="Body text (3) + Not Bold"/>
    <w:aliases w:val="Spacing 0 pt33"/>
    <w:rsid w:val="00BF564F"/>
    <w:rPr>
      <w:rFonts w:ascii="Times New Roman" w:hAnsi="Times New Roman" w:cs="Times New Roman"/>
      <w:b/>
      <w:bCs/>
      <w:spacing w:val="1"/>
      <w:u w:val="none"/>
    </w:rPr>
  </w:style>
  <w:style w:type="character" w:customStyle="1" w:styleId="Bodytext5">
    <w:name w:val="Body text (5)_"/>
    <w:link w:val="Bodytext50"/>
    <w:rsid w:val="00BF564F"/>
    <w:rPr>
      <w:rFonts w:ascii="Times New Roman" w:hAnsi="Times New Roman"/>
      <w:b/>
      <w:bCs/>
      <w:spacing w:val="2"/>
      <w:sz w:val="19"/>
      <w:szCs w:val="19"/>
      <w:shd w:val="clear" w:color="auto" w:fill="FFFFFF"/>
    </w:rPr>
  </w:style>
  <w:style w:type="character" w:customStyle="1" w:styleId="Bodytext5Italic">
    <w:name w:val="Body text (5) + Italic"/>
    <w:aliases w:val="Spacing 0 pt32,Table caption (11) + 12 pt"/>
    <w:rsid w:val="00BF564F"/>
    <w:rPr>
      <w:rFonts w:ascii="Times New Roman" w:hAnsi="Times New Roman" w:cs="Times New Roman"/>
      <w:b/>
      <w:bCs/>
      <w:i/>
      <w:iCs/>
      <w:noProof/>
      <w:spacing w:val="1"/>
      <w:sz w:val="19"/>
      <w:szCs w:val="19"/>
      <w:u w:val="none"/>
    </w:rPr>
  </w:style>
  <w:style w:type="character" w:customStyle="1" w:styleId="Picturecaption">
    <w:name w:val="Picture caption_"/>
    <w:link w:val="Picturecaption0"/>
    <w:rsid w:val="00BF564F"/>
    <w:rPr>
      <w:rFonts w:ascii="Times New Roman" w:hAnsi="Times New Roman"/>
      <w:spacing w:val="1"/>
      <w:shd w:val="clear" w:color="auto" w:fill="FFFFFF"/>
    </w:rPr>
  </w:style>
  <w:style w:type="character" w:customStyle="1" w:styleId="PicturecaptionBold">
    <w:name w:val="Picture caption + Bold"/>
    <w:aliases w:val="Italic12,Spacing 0 pt31,Body text (13) + Times New Roman,6 pt,Spacing 0 pt58"/>
    <w:rsid w:val="00BF564F"/>
    <w:rPr>
      <w:rFonts w:ascii="Times New Roman" w:hAnsi="Times New Roman" w:cs="Times New Roman"/>
      <w:b/>
      <w:bCs/>
      <w:i/>
      <w:iCs/>
      <w:spacing w:val="0"/>
      <w:u w:val="none"/>
    </w:rPr>
  </w:style>
  <w:style w:type="character" w:customStyle="1" w:styleId="Picturecaption2">
    <w:name w:val="Picture caption (2)_"/>
    <w:link w:val="Picturecaption20"/>
    <w:rsid w:val="00BF564F"/>
    <w:rPr>
      <w:rFonts w:ascii="Times New Roman" w:hAnsi="Times New Roman"/>
      <w:spacing w:val="13"/>
      <w:sz w:val="22"/>
      <w:szCs w:val="22"/>
      <w:shd w:val="clear" w:color="auto" w:fill="FFFFFF"/>
    </w:rPr>
  </w:style>
  <w:style w:type="character" w:customStyle="1" w:styleId="Heading3">
    <w:name w:val="Heading #3_"/>
    <w:link w:val="Heading31"/>
    <w:rsid w:val="00BF564F"/>
    <w:rPr>
      <w:rFonts w:ascii="Times New Roman" w:hAnsi="Times New Roman"/>
      <w:spacing w:val="1"/>
      <w:shd w:val="clear" w:color="auto" w:fill="FFFFFF"/>
    </w:rPr>
  </w:style>
  <w:style w:type="character" w:customStyle="1" w:styleId="Headerorfooter0">
    <w:name w:val="Header or footer"/>
    <w:rsid w:val="00BF564F"/>
    <w:rPr>
      <w:rFonts w:ascii="Times New Roman" w:hAnsi="Times New Roman" w:cs="Times New Roman"/>
      <w:b/>
      <w:bCs/>
      <w:sz w:val="23"/>
      <w:szCs w:val="23"/>
      <w:u w:val="single"/>
    </w:rPr>
  </w:style>
  <w:style w:type="character" w:customStyle="1" w:styleId="Bodytext95pt">
    <w:name w:val="Body text + 9.5 pt"/>
    <w:aliases w:val="Bold,Spacing 0 pt30,Body text + 9 pt,Spacing 0 pt83,Italic14,Spacing 0 pt69"/>
    <w:rsid w:val="00BF564F"/>
    <w:rPr>
      <w:rFonts w:ascii="Times New Roman" w:hAnsi="Times New Roman" w:cs="Times New Roman"/>
      <w:b/>
      <w:bCs/>
      <w:spacing w:val="2"/>
      <w:sz w:val="19"/>
      <w:szCs w:val="19"/>
      <w:u w:val="none"/>
    </w:rPr>
  </w:style>
  <w:style w:type="character" w:customStyle="1" w:styleId="Bodytext95pt3">
    <w:name w:val="Body text + 9.5 pt3"/>
    <w:aliases w:val="Bold12,Italic11,Body text + 9 pt5,Italic15,Spacing 0 pt75,Body text (13) + Corbel,10 pt9"/>
    <w:rsid w:val="00BF564F"/>
    <w:rPr>
      <w:rFonts w:ascii="Times New Roman" w:hAnsi="Times New Roman" w:cs="Times New Roman"/>
      <w:b/>
      <w:bCs/>
      <w:i/>
      <w:iCs/>
      <w:spacing w:val="1"/>
      <w:sz w:val="19"/>
      <w:szCs w:val="19"/>
      <w:u w:val="none"/>
    </w:rPr>
  </w:style>
  <w:style w:type="character" w:customStyle="1" w:styleId="Bodytext10pt">
    <w:name w:val="Body text + 10 pt"/>
    <w:aliases w:val="Bold11,Spacing 0 pt29,Bold15,Spacing 0 pt78,Body text + 9 pt4,Spacing 0 pt73,Table caption (10) + Italic"/>
    <w:rsid w:val="00BF564F"/>
    <w:rPr>
      <w:rFonts w:ascii="Times New Roman" w:hAnsi="Times New Roman" w:cs="Times New Roman"/>
      <w:b/>
      <w:bCs/>
      <w:spacing w:val="3"/>
      <w:sz w:val="20"/>
      <w:szCs w:val="20"/>
      <w:u w:val="none"/>
    </w:rPr>
  </w:style>
  <w:style w:type="character" w:customStyle="1" w:styleId="Bodytext6">
    <w:name w:val="Body text (6)_"/>
    <w:link w:val="Bodytext60"/>
    <w:rsid w:val="00BF564F"/>
    <w:rPr>
      <w:rFonts w:ascii="Microsoft Sans Serif" w:hAnsi="Microsoft Sans Serif" w:cs="Microsoft Sans Serif"/>
      <w:noProof/>
      <w:w w:val="60"/>
      <w:sz w:val="13"/>
      <w:szCs w:val="13"/>
      <w:shd w:val="clear" w:color="auto" w:fill="FFFFFF"/>
    </w:rPr>
  </w:style>
  <w:style w:type="character" w:customStyle="1" w:styleId="Bodytext30">
    <w:name w:val="Body text (3)"/>
    <w:rsid w:val="00BF564F"/>
    <w:rPr>
      <w:rFonts w:ascii="Times New Roman" w:hAnsi="Times New Roman" w:cs="Times New Roman"/>
      <w:b/>
      <w:bCs/>
      <w:spacing w:val="2"/>
      <w:u w:val="single"/>
    </w:rPr>
  </w:style>
  <w:style w:type="character" w:customStyle="1" w:styleId="BodytextBold5">
    <w:name w:val="Body text + Bold5"/>
    <w:aliases w:val="Spacing 0 pt28"/>
    <w:rsid w:val="00BF564F"/>
    <w:rPr>
      <w:rFonts w:ascii="Times New Roman" w:hAnsi="Times New Roman" w:cs="Times New Roman"/>
      <w:b/>
      <w:bCs/>
      <w:spacing w:val="2"/>
      <w:u w:val="none"/>
    </w:rPr>
  </w:style>
  <w:style w:type="character" w:customStyle="1" w:styleId="Heading1">
    <w:name w:val="Heading #1_"/>
    <w:link w:val="Heading10"/>
    <w:rsid w:val="00BF564F"/>
    <w:rPr>
      <w:rFonts w:ascii="Times New Roman" w:hAnsi="Times New Roman"/>
      <w:spacing w:val="1"/>
      <w:shd w:val="clear" w:color="auto" w:fill="FFFFFF"/>
    </w:rPr>
  </w:style>
  <w:style w:type="character" w:customStyle="1" w:styleId="Headerorfooter3">
    <w:name w:val="Header or footer (3)_"/>
    <w:link w:val="Headerorfooter30"/>
    <w:rsid w:val="00BF564F"/>
    <w:rPr>
      <w:rFonts w:ascii="Times New Roman" w:hAnsi="Times New Roman"/>
      <w:spacing w:val="3"/>
      <w:shd w:val="clear" w:color="auto" w:fill="FFFFFF"/>
    </w:rPr>
  </w:style>
  <w:style w:type="character" w:customStyle="1" w:styleId="Headerorfooter4">
    <w:name w:val="Header or footer (4)_"/>
    <w:link w:val="Headerorfooter40"/>
    <w:rsid w:val="00BF564F"/>
    <w:rPr>
      <w:rFonts w:ascii="Times New Roman" w:hAnsi="Times New Roman"/>
      <w:b/>
      <w:bCs/>
      <w:i/>
      <w:iCs/>
      <w:spacing w:val="1"/>
      <w:shd w:val="clear" w:color="auto" w:fill="FFFFFF"/>
    </w:rPr>
  </w:style>
  <w:style w:type="character" w:customStyle="1" w:styleId="Heading2">
    <w:name w:val="Heading #2_"/>
    <w:link w:val="Heading20"/>
    <w:rsid w:val="00BF564F"/>
    <w:rPr>
      <w:rFonts w:ascii="Times New Roman" w:hAnsi="Times New Roman"/>
      <w:spacing w:val="1"/>
      <w:shd w:val="clear" w:color="auto" w:fill="FFFFFF"/>
    </w:rPr>
  </w:style>
  <w:style w:type="character" w:customStyle="1" w:styleId="Bodytext7">
    <w:name w:val="Body text (7)_"/>
    <w:link w:val="Bodytext70"/>
    <w:rsid w:val="00BF564F"/>
    <w:rPr>
      <w:rFonts w:ascii="Times New Roman" w:hAnsi="Times New Roman"/>
      <w:b/>
      <w:bCs/>
      <w:spacing w:val="10"/>
      <w:sz w:val="21"/>
      <w:szCs w:val="21"/>
      <w:shd w:val="clear" w:color="auto" w:fill="FFFFFF"/>
    </w:rPr>
  </w:style>
  <w:style w:type="character" w:customStyle="1" w:styleId="Bodytext8">
    <w:name w:val="Body text (8)_"/>
    <w:link w:val="Bodytext80"/>
    <w:rsid w:val="00BF564F"/>
    <w:rPr>
      <w:rFonts w:ascii="Microsoft Sans Serif" w:hAnsi="Microsoft Sans Serif" w:cs="Microsoft Sans Serif"/>
      <w:spacing w:val="-10"/>
      <w:shd w:val="clear" w:color="auto" w:fill="FFFFFF"/>
    </w:rPr>
  </w:style>
  <w:style w:type="character" w:customStyle="1" w:styleId="Bodytext9">
    <w:name w:val="Body text (9)_"/>
    <w:link w:val="Bodytext90"/>
    <w:rsid w:val="00BF564F"/>
    <w:rPr>
      <w:rFonts w:ascii="Times New Roman" w:hAnsi="Times New Roman"/>
      <w:b/>
      <w:bCs/>
      <w:spacing w:val="3"/>
      <w:sz w:val="25"/>
      <w:szCs w:val="25"/>
      <w:shd w:val="clear" w:color="auto" w:fill="FFFFFF"/>
    </w:rPr>
  </w:style>
  <w:style w:type="character" w:customStyle="1" w:styleId="BodytextBold4">
    <w:name w:val="Body text + Bold4"/>
    <w:aliases w:val="Spacing 0 pt27"/>
    <w:rsid w:val="00BF564F"/>
    <w:rPr>
      <w:rFonts w:ascii="Times New Roman" w:hAnsi="Times New Roman" w:cs="Times New Roman"/>
      <w:b/>
      <w:bCs/>
      <w:spacing w:val="2"/>
      <w:u w:val="single"/>
    </w:rPr>
  </w:style>
  <w:style w:type="character" w:customStyle="1" w:styleId="Bodytext10">
    <w:name w:val="Body text (10)_"/>
    <w:link w:val="Bodytext100"/>
    <w:rsid w:val="00BF564F"/>
    <w:rPr>
      <w:rFonts w:ascii="Microsoft Sans Serif" w:hAnsi="Microsoft Sans Serif" w:cs="Microsoft Sans Serif"/>
      <w:noProof/>
      <w:sz w:val="18"/>
      <w:szCs w:val="18"/>
      <w:shd w:val="clear" w:color="auto" w:fill="FFFFFF"/>
    </w:rPr>
  </w:style>
  <w:style w:type="character" w:customStyle="1" w:styleId="BodytextSpacing1pt">
    <w:name w:val="Body text + Spacing 1 pt"/>
    <w:rsid w:val="00BF564F"/>
    <w:rPr>
      <w:rFonts w:ascii="Times New Roman" w:hAnsi="Times New Roman" w:cs="Times New Roman"/>
      <w:spacing w:val="25"/>
      <w:u w:val="none"/>
    </w:rPr>
  </w:style>
  <w:style w:type="character" w:customStyle="1" w:styleId="Bodytext11">
    <w:name w:val="Body text (11)_"/>
    <w:link w:val="Bodytext110"/>
    <w:rsid w:val="00BF564F"/>
    <w:rPr>
      <w:rFonts w:ascii="Times New Roman" w:hAnsi="Times New Roman"/>
      <w:shd w:val="clear" w:color="auto" w:fill="FFFFFF"/>
    </w:rPr>
  </w:style>
  <w:style w:type="character" w:customStyle="1" w:styleId="Bodytext12">
    <w:name w:val="Body text (12)_"/>
    <w:link w:val="Bodytext120"/>
    <w:rsid w:val="00BF564F"/>
    <w:rPr>
      <w:rFonts w:ascii="Times New Roman" w:hAnsi="Times New Roman"/>
      <w:b/>
      <w:bCs/>
      <w:sz w:val="23"/>
      <w:szCs w:val="23"/>
      <w:shd w:val="clear" w:color="auto" w:fill="FFFFFF"/>
    </w:rPr>
  </w:style>
  <w:style w:type="character" w:customStyle="1" w:styleId="Bodytext0">
    <w:name w:val="Body text"/>
    <w:rsid w:val="00BF564F"/>
  </w:style>
  <w:style w:type="character" w:customStyle="1" w:styleId="Bodytext2Spacing0pt">
    <w:name w:val="Body text (2) + Spacing 0 pt"/>
    <w:rsid w:val="00BF564F"/>
    <w:rPr>
      <w:rFonts w:ascii="Times New Roman" w:hAnsi="Times New Roman" w:cs="Times New Roman"/>
      <w:b/>
      <w:bCs/>
      <w:i/>
      <w:iCs/>
      <w:spacing w:val="2"/>
      <w:u w:val="none"/>
    </w:rPr>
  </w:style>
  <w:style w:type="character" w:customStyle="1" w:styleId="Bodytext3Spacing0pt">
    <w:name w:val="Body text (3) + Spacing 0 pt"/>
    <w:rsid w:val="00BF564F"/>
    <w:rPr>
      <w:rFonts w:ascii="Times New Roman" w:hAnsi="Times New Roman" w:cs="Times New Roman"/>
      <w:b/>
      <w:bCs/>
      <w:spacing w:val="1"/>
      <w:u w:val="single"/>
    </w:rPr>
  </w:style>
  <w:style w:type="character" w:customStyle="1" w:styleId="Bodytext3Spacing0pt1">
    <w:name w:val="Body text (3) + Spacing 0 pt1"/>
    <w:rsid w:val="00BF564F"/>
    <w:rPr>
      <w:rFonts w:ascii="Times New Roman" w:hAnsi="Times New Roman" w:cs="Times New Roman"/>
      <w:b/>
      <w:bCs/>
      <w:spacing w:val="1"/>
      <w:u w:val="none"/>
    </w:rPr>
  </w:style>
  <w:style w:type="character" w:customStyle="1" w:styleId="Headerorfooter2Spacing0pt">
    <w:name w:val="Header or footer (2) + Spacing 0 pt"/>
    <w:rsid w:val="00BF564F"/>
    <w:rPr>
      <w:rFonts w:ascii="Times New Roman" w:hAnsi="Times New Roman" w:cs="Times New Roman"/>
      <w:b/>
      <w:bCs/>
      <w:spacing w:val="12"/>
      <w:sz w:val="21"/>
      <w:szCs w:val="21"/>
      <w:u w:val="none"/>
    </w:rPr>
  </w:style>
  <w:style w:type="character" w:customStyle="1" w:styleId="Tableofcontents">
    <w:name w:val="Table of contents_"/>
    <w:link w:val="Tableofcontents0"/>
    <w:rsid w:val="00BF564F"/>
    <w:rPr>
      <w:rFonts w:ascii="Times New Roman" w:hAnsi="Times New Roman"/>
      <w:spacing w:val="1"/>
      <w:shd w:val="clear" w:color="auto" w:fill="FFFFFF"/>
    </w:rPr>
  </w:style>
  <w:style w:type="character" w:customStyle="1" w:styleId="TableofcontentsBold">
    <w:name w:val="Table of contents + Bold"/>
    <w:aliases w:val="Italic10,Spacing 0 pt26"/>
    <w:rsid w:val="00BF564F"/>
    <w:rPr>
      <w:rFonts w:ascii="Times New Roman" w:hAnsi="Times New Roman" w:cs="Times New Roman"/>
      <w:b/>
      <w:bCs/>
      <w:i/>
      <w:iCs/>
      <w:spacing w:val="2"/>
      <w:u w:val="none"/>
    </w:rPr>
  </w:style>
  <w:style w:type="character" w:customStyle="1" w:styleId="TableofcontentsBold1">
    <w:name w:val="Table of contents + Bold1"/>
    <w:rsid w:val="00BF564F"/>
    <w:rPr>
      <w:rFonts w:ascii="Times New Roman" w:hAnsi="Times New Roman" w:cs="Times New Roman"/>
      <w:b/>
      <w:bCs/>
      <w:spacing w:val="1"/>
      <w:u w:val="none"/>
    </w:rPr>
  </w:style>
  <w:style w:type="character" w:customStyle="1" w:styleId="Headerorfooter21">
    <w:name w:val="Header or footer2"/>
    <w:rsid w:val="00BF564F"/>
  </w:style>
  <w:style w:type="character" w:customStyle="1" w:styleId="BodytextBold3">
    <w:name w:val="Body text + Bold3"/>
    <w:aliases w:val="Spacing 0 pt37"/>
    <w:rsid w:val="00BF564F"/>
    <w:rPr>
      <w:rFonts w:ascii="Times New Roman" w:hAnsi="Times New Roman" w:cs="Times New Roman"/>
      <w:b/>
      <w:bCs/>
      <w:spacing w:val="1"/>
      <w:u w:val="none"/>
    </w:rPr>
  </w:style>
  <w:style w:type="character" w:customStyle="1" w:styleId="Headerorfooter3Spacing0pt">
    <w:name w:val="Header or footer (3) + Spacing 0 pt"/>
    <w:rsid w:val="00BF564F"/>
    <w:rPr>
      <w:rFonts w:ascii="Times New Roman" w:hAnsi="Times New Roman" w:cs="Times New Roman"/>
      <w:spacing w:val="2"/>
      <w:u w:val="none"/>
    </w:rPr>
  </w:style>
  <w:style w:type="character" w:customStyle="1" w:styleId="BodytextSpacing3pt">
    <w:name w:val="Body text + Spacing 3 pt"/>
    <w:rsid w:val="00BF564F"/>
    <w:rPr>
      <w:rFonts w:ascii="Times New Roman" w:hAnsi="Times New Roman" w:cs="Times New Roman"/>
      <w:spacing w:val="64"/>
      <w:u w:val="none"/>
    </w:rPr>
  </w:style>
  <w:style w:type="character" w:customStyle="1" w:styleId="BodytextBold2">
    <w:name w:val="Body text + Bold2"/>
    <w:rsid w:val="00BF564F"/>
    <w:rPr>
      <w:rFonts w:ascii="Times New Roman" w:hAnsi="Times New Roman" w:cs="Times New Roman"/>
      <w:b/>
      <w:bCs/>
      <w:spacing w:val="1"/>
      <w:u w:val="single"/>
    </w:rPr>
  </w:style>
  <w:style w:type="character" w:customStyle="1" w:styleId="BodytextBold1">
    <w:name w:val="Body text + Bold1"/>
    <w:aliases w:val="Italic9,Spacing 0 pt25,Body text (35) + Times New Roman1,6 pt1"/>
    <w:rsid w:val="00BF564F"/>
    <w:rPr>
      <w:rFonts w:ascii="Times New Roman" w:hAnsi="Times New Roman" w:cs="Times New Roman"/>
      <w:b/>
      <w:bCs/>
      <w:i/>
      <w:iCs/>
      <w:spacing w:val="2"/>
      <w:u w:val="none"/>
    </w:rPr>
  </w:style>
  <w:style w:type="character" w:customStyle="1" w:styleId="Heading30">
    <w:name w:val="Heading #3"/>
    <w:rsid w:val="00BF564F"/>
  </w:style>
  <w:style w:type="character" w:customStyle="1" w:styleId="Heading4">
    <w:name w:val="Heading #4_"/>
    <w:link w:val="Heading40"/>
    <w:rsid w:val="00BF564F"/>
    <w:rPr>
      <w:rFonts w:ascii="Times New Roman" w:hAnsi="Times New Roman"/>
      <w:b/>
      <w:bCs/>
      <w:spacing w:val="1"/>
      <w:shd w:val="clear" w:color="auto" w:fill="FFFFFF"/>
    </w:rPr>
  </w:style>
  <w:style w:type="character" w:customStyle="1" w:styleId="BodytextGeorgia">
    <w:name w:val="Body text + Georgia"/>
    <w:aliases w:val="8 pt,Spacing 0 pt24,8.5 pt,Spacing 0 pt76,Body text + Franklin Gothic Demi,9 pt,Body text + Tahoma2"/>
    <w:rsid w:val="00BF564F"/>
    <w:rPr>
      <w:rFonts w:ascii="Georgia" w:hAnsi="Georgia" w:cs="Georgia"/>
      <w:noProof/>
      <w:spacing w:val="0"/>
      <w:sz w:val="16"/>
      <w:szCs w:val="16"/>
      <w:u w:val="none"/>
    </w:rPr>
  </w:style>
  <w:style w:type="character" w:customStyle="1" w:styleId="Bodytext13">
    <w:name w:val="Body text (13)_"/>
    <w:link w:val="Bodytext130"/>
    <w:rsid w:val="00BF564F"/>
    <w:rPr>
      <w:rFonts w:ascii="Times New Roman" w:hAnsi="Times New Roman"/>
      <w:b/>
      <w:bCs/>
      <w:i/>
      <w:iCs/>
      <w:spacing w:val="4"/>
      <w:sz w:val="19"/>
      <w:szCs w:val="19"/>
      <w:shd w:val="clear" w:color="auto" w:fill="FFFFFF"/>
    </w:rPr>
  </w:style>
  <w:style w:type="character" w:customStyle="1" w:styleId="Bodytext13NotItalic">
    <w:name w:val="Body text (13) + Not Italic"/>
    <w:aliases w:val="Spacing 0 pt23,Body text (2) + Not Italic1"/>
    <w:rsid w:val="00BF564F"/>
    <w:rPr>
      <w:rFonts w:ascii="Times New Roman" w:hAnsi="Times New Roman" w:cs="Times New Roman"/>
      <w:b/>
      <w:bCs/>
      <w:i/>
      <w:iCs/>
      <w:spacing w:val="1"/>
      <w:sz w:val="19"/>
      <w:szCs w:val="19"/>
      <w:u w:val="none"/>
    </w:rPr>
  </w:style>
  <w:style w:type="character" w:customStyle="1" w:styleId="Tablecaption2">
    <w:name w:val="Table caption (2)_"/>
    <w:link w:val="Tablecaption20"/>
    <w:rsid w:val="00BF564F"/>
    <w:rPr>
      <w:rFonts w:ascii="Times New Roman" w:hAnsi="Times New Roman"/>
      <w:b/>
      <w:bCs/>
      <w:i/>
      <w:iCs/>
      <w:spacing w:val="4"/>
      <w:sz w:val="19"/>
      <w:szCs w:val="19"/>
      <w:shd w:val="clear" w:color="auto" w:fill="FFFFFF"/>
    </w:rPr>
  </w:style>
  <w:style w:type="character" w:customStyle="1" w:styleId="Bodytext95pt2">
    <w:name w:val="Body text + 9.5 pt2"/>
    <w:aliases w:val="Bold10,Body text + 9 pt3"/>
    <w:rsid w:val="00BF564F"/>
    <w:rPr>
      <w:rFonts w:ascii="Times New Roman" w:hAnsi="Times New Roman" w:cs="Times New Roman"/>
      <w:b/>
      <w:bCs/>
      <w:spacing w:val="1"/>
      <w:sz w:val="19"/>
      <w:szCs w:val="19"/>
      <w:u w:val="none"/>
    </w:rPr>
  </w:style>
  <w:style w:type="character" w:customStyle="1" w:styleId="Tablecaption2NotItalic">
    <w:name w:val="Table caption (2) + Not Italic"/>
    <w:aliases w:val="Spacing 0 pt22"/>
    <w:rsid w:val="00BF564F"/>
    <w:rPr>
      <w:rFonts w:ascii="Times New Roman" w:hAnsi="Times New Roman" w:cs="Times New Roman"/>
      <w:b/>
      <w:bCs/>
      <w:i/>
      <w:iCs/>
      <w:spacing w:val="1"/>
      <w:sz w:val="19"/>
      <w:szCs w:val="19"/>
      <w:u w:val="none"/>
    </w:rPr>
  </w:style>
  <w:style w:type="character" w:customStyle="1" w:styleId="Tablecaption3">
    <w:name w:val="Table caption (3)_"/>
    <w:link w:val="Tablecaption30"/>
    <w:rsid w:val="00BF564F"/>
    <w:rPr>
      <w:rFonts w:ascii="Times New Roman" w:hAnsi="Times New Roman"/>
      <w:spacing w:val="1"/>
      <w:shd w:val="clear" w:color="auto" w:fill="FFFFFF"/>
    </w:rPr>
  </w:style>
  <w:style w:type="character" w:customStyle="1" w:styleId="Bodytext5Spacing0pt">
    <w:name w:val="Body text (5) + Spacing 0 pt"/>
    <w:rsid w:val="00BF564F"/>
    <w:rPr>
      <w:rFonts w:ascii="Times New Roman" w:hAnsi="Times New Roman" w:cs="Times New Roman"/>
      <w:b/>
      <w:bCs/>
      <w:spacing w:val="1"/>
      <w:sz w:val="19"/>
      <w:szCs w:val="19"/>
      <w:u w:val="none"/>
    </w:rPr>
  </w:style>
  <w:style w:type="character" w:customStyle="1" w:styleId="BodytextCordiaUPC">
    <w:name w:val="Body text + CordiaUPC"/>
    <w:aliases w:val="15 pt,Spacing 0 pt21,14 pt,Spacing 0 pt52"/>
    <w:rsid w:val="00BF564F"/>
    <w:rPr>
      <w:rFonts w:ascii="CordiaUPC" w:hAnsi="CordiaUPC" w:cs="CordiaUPC"/>
      <w:spacing w:val="-3"/>
      <w:sz w:val="30"/>
      <w:szCs w:val="30"/>
      <w:u w:val="none"/>
    </w:rPr>
  </w:style>
  <w:style w:type="character" w:customStyle="1" w:styleId="Bodytext10pt1">
    <w:name w:val="Body text + 10 pt1"/>
    <w:aliases w:val="Spacing 0 pt20"/>
    <w:rsid w:val="00BF564F"/>
    <w:rPr>
      <w:rFonts w:ascii="Times New Roman" w:hAnsi="Times New Roman" w:cs="Times New Roman"/>
      <w:noProof/>
      <w:spacing w:val="0"/>
      <w:sz w:val="20"/>
      <w:szCs w:val="20"/>
      <w:u w:val="none"/>
    </w:rPr>
  </w:style>
  <w:style w:type="character" w:customStyle="1" w:styleId="BodytextImpact">
    <w:name w:val="Body text + Impact"/>
    <w:aliases w:val="9.5 pt,Spacing 0 pt19,Body text + Franklin Gothic Demi2,10 pt2,Body text + Franklin Gothic Demi1,Spacing 1 pt1"/>
    <w:rsid w:val="00BF564F"/>
    <w:rPr>
      <w:rFonts w:ascii="Impact" w:hAnsi="Impact" w:cs="Impact"/>
      <w:spacing w:val="5"/>
      <w:sz w:val="19"/>
      <w:szCs w:val="19"/>
      <w:u w:val="none"/>
    </w:rPr>
  </w:style>
  <w:style w:type="character" w:customStyle="1" w:styleId="BodytextCordiaUPC1">
    <w:name w:val="Body text + CordiaUPC1"/>
    <w:aliases w:val="15 pt1,Bold9,Italic8,Spacing 0 pt18,Body text + 9 pt2,Spacing 0 pt45"/>
    <w:rsid w:val="00BF564F"/>
    <w:rPr>
      <w:rFonts w:ascii="CordiaUPC" w:hAnsi="CordiaUPC" w:cs="CordiaUPC"/>
      <w:b/>
      <w:bCs/>
      <w:i/>
      <w:iCs/>
      <w:noProof/>
      <w:spacing w:val="0"/>
      <w:sz w:val="30"/>
      <w:szCs w:val="30"/>
      <w:u w:val="none"/>
    </w:rPr>
  </w:style>
  <w:style w:type="character" w:customStyle="1" w:styleId="Bodytext11pt">
    <w:name w:val="Body text + 11 pt"/>
    <w:aliases w:val="Bold8,Italic7,Spacing 0 pt17,Body text (31) + Georgia,Body text + Tahoma,4 pt,Table caption (8) + Italic1"/>
    <w:rsid w:val="00BF564F"/>
    <w:rPr>
      <w:rFonts w:ascii="Times New Roman" w:hAnsi="Times New Roman" w:cs="Times New Roman"/>
      <w:b/>
      <w:bCs/>
      <w:i/>
      <w:iCs/>
      <w:noProof/>
      <w:spacing w:val="0"/>
      <w:sz w:val="22"/>
      <w:szCs w:val="22"/>
      <w:u w:val="none"/>
    </w:rPr>
  </w:style>
  <w:style w:type="character" w:customStyle="1" w:styleId="BodytextGeorgia1">
    <w:name w:val="Body text + Georgia1"/>
    <w:aliases w:val="10 pt,Spacing 0 pt16,Body text + Corbel,Spacing 0 pt74,11.5 pt"/>
    <w:rsid w:val="00BF564F"/>
    <w:rPr>
      <w:rFonts w:ascii="Georgia" w:hAnsi="Georgia" w:cs="Georgia"/>
      <w:noProof/>
      <w:spacing w:val="0"/>
      <w:sz w:val="20"/>
      <w:szCs w:val="20"/>
      <w:u w:val="none"/>
    </w:rPr>
  </w:style>
  <w:style w:type="character" w:customStyle="1" w:styleId="Bodytext2Spacing0pt1">
    <w:name w:val="Body text (2) + Spacing 0 pt1"/>
    <w:rsid w:val="00BF564F"/>
    <w:rPr>
      <w:rFonts w:ascii="Times New Roman" w:hAnsi="Times New Roman" w:cs="Times New Roman"/>
      <w:b/>
      <w:bCs/>
      <w:i/>
      <w:iCs/>
      <w:spacing w:val="2"/>
      <w:u w:val="single"/>
    </w:rPr>
  </w:style>
  <w:style w:type="character" w:customStyle="1" w:styleId="Bodytext2NotBold1">
    <w:name w:val="Body text (2) + Not Bold1"/>
    <w:aliases w:val="Not Italic3,Spacing 0 pt15,Body text (33) + Lucida Sans Unicode,Not Bold1"/>
    <w:rsid w:val="00BF564F"/>
    <w:rPr>
      <w:rFonts w:ascii="Times New Roman" w:hAnsi="Times New Roman" w:cs="Times New Roman"/>
      <w:b/>
      <w:bCs/>
      <w:i/>
      <w:iCs/>
      <w:spacing w:val="1"/>
      <w:u w:val="none"/>
    </w:rPr>
  </w:style>
  <w:style w:type="character" w:customStyle="1" w:styleId="Tablecaption4">
    <w:name w:val="Table caption (4)_"/>
    <w:link w:val="Tablecaption40"/>
    <w:rsid w:val="00BF564F"/>
    <w:rPr>
      <w:rFonts w:ascii="Times New Roman" w:hAnsi="Times New Roman"/>
      <w:b/>
      <w:bCs/>
      <w:i/>
      <w:iCs/>
      <w:spacing w:val="2"/>
      <w:shd w:val="clear" w:color="auto" w:fill="FFFFFF"/>
    </w:rPr>
  </w:style>
  <w:style w:type="character" w:customStyle="1" w:styleId="Bodytext105pt">
    <w:name w:val="Body text + 10.5 pt"/>
    <w:aliases w:val="Bold7,Italic6,Spacing 0 pt14,Spacing 1 pt2,Body text + 9 pt1"/>
    <w:rsid w:val="00BF564F"/>
    <w:rPr>
      <w:rFonts w:ascii="Times New Roman" w:hAnsi="Times New Roman" w:cs="Times New Roman"/>
      <w:b/>
      <w:bCs/>
      <w:i/>
      <w:iCs/>
      <w:noProof/>
      <w:spacing w:val="0"/>
      <w:sz w:val="21"/>
      <w:szCs w:val="21"/>
      <w:u w:val="none"/>
    </w:rPr>
  </w:style>
  <w:style w:type="character" w:customStyle="1" w:styleId="Bodytext105pt2">
    <w:name w:val="Body text + 10.5 pt2"/>
    <w:aliases w:val="Bold6,Italic5,Spacing 0 pt13,Body text + 13 pt,Scale 10%,Table caption (13) + 9 pt,Body text (7) + Not Italic1"/>
    <w:rsid w:val="00BF564F"/>
    <w:rPr>
      <w:rFonts w:ascii="Times New Roman" w:hAnsi="Times New Roman" w:cs="Times New Roman"/>
      <w:b/>
      <w:bCs/>
      <w:i/>
      <w:iCs/>
      <w:noProof/>
      <w:spacing w:val="0"/>
      <w:sz w:val="21"/>
      <w:szCs w:val="21"/>
      <w:u w:val="none"/>
    </w:rPr>
  </w:style>
  <w:style w:type="character" w:customStyle="1" w:styleId="Bodytext14">
    <w:name w:val="Body text (14)_"/>
    <w:link w:val="Bodytext141"/>
    <w:rsid w:val="00BF564F"/>
    <w:rPr>
      <w:rFonts w:ascii="Times New Roman" w:hAnsi="Times New Roman"/>
      <w:b/>
      <w:bCs/>
      <w:spacing w:val="1"/>
      <w:sz w:val="22"/>
      <w:szCs w:val="22"/>
      <w:shd w:val="clear" w:color="auto" w:fill="FFFFFF"/>
    </w:rPr>
  </w:style>
  <w:style w:type="character" w:customStyle="1" w:styleId="Bodytext95pt1">
    <w:name w:val="Body text + 9.5 pt1"/>
    <w:aliases w:val="Bold5,Italic4,Spacing 0 pt12,Body text (37) + 9 pt"/>
    <w:rsid w:val="00BF564F"/>
    <w:rPr>
      <w:rFonts w:ascii="Times New Roman" w:hAnsi="Times New Roman" w:cs="Times New Roman"/>
      <w:b/>
      <w:bCs/>
      <w:i/>
      <w:iCs/>
      <w:spacing w:val="4"/>
      <w:sz w:val="19"/>
      <w:szCs w:val="19"/>
      <w:u w:val="none"/>
    </w:rPr>
  </w:style>
  <w:style w:type="character" w:customStyle="1" w:styleId="Bodytext11pt2">
    <w:name w:val="Body text + 11 pt2"/>
    <w:aliases w:val="Bold4,Body text + 8.5 pt"/>
    <w:rsid w:val="00BF564F"/>
    <w:rPr>
      <w:rFonts w:ascii="Times New Roman" w:hAnsi="Times New Roman" w:cs="Times New Roman"/>
      <w:b/>
      <w:bCs/>
      <w:spacing w:val="1"/>
      <w:sz w:val="22"/>
      <w:szCs w:val="22"/>
      <w:u w:val="none"/>
    </w:rPr>
  </w:style>
  <w:style w:type="character" w:customStyle="1" w:styleId="Tablecaption">
    <w:name w:val="Table caption_"/>
    <w:link w:val="Tablecaption0"/>
    <w:rsid w:val="00BF564F"/>
    <w:rPr>
      <w:rFonts w:ascii="Times New Roman" w:hAnsi="Times New Roman"/>
      <w:b/>
      <w:bCs/>
      <w:spacing w:val="1"/>
      <w:sz w:val="22"/>
      <w:szCs w:val="22"/>
      <w:shd w:val="clear" w:color="auto" w:fill="FFFFFF"/>
    </w:rPr>
  </w:style>
  <w:style w:type="character" w:customStyle="1" w:styleId="Bodytext140">
    <w:name w:val="Body text (14)"/>
    <w:rsid w:val="00BF564F"/>
    <w:rPr>
      <w:rFonts w:ascii="Times New Roman" w:hAnsi="Times New Roman" w:cs="Times New Roman"/>
      <w:b/>
      <w:bCs/>
      <w:spacing w:val="1"/>
      <w:sz w:val="22"/>
      <w:szCs w:val="22"/>
      <w:u w:val="single"/>
    </w:rPr>
  </w:style>
  <w:style w:type="character" w:customStyle="1" w:styleId="Bodytext15">
    <w:name w:val="Body text (15)_"/>
    <w:link w:val="Bodytext150"/>
    <w:rsid w:val="00BF564F"/>
    <w:rPr>
      <w:rFonts w:ascii="Times New Roman" w:hAnsi="Times New Roman"/>
      <w:b/>
      <w:bCs/>
      <w:spacing w:val="17"/>
      <w:sz w:val="15"/>
      <w:szCs w:val="15"/>
      <w:shd w:val="clear" w:color="auto" w:fill="FFFFFF"/>
    </w:rPr>
  </w:style>
  <w:style w:type="character" w:customStyle="1" w:styleId="Bodytext105pt1">
    <w:name w:val="Body text + 10.5 pt1"/>
    <w:aliases w:val="Bold3,Italic3,Spacing 0 pt11,Body text (37) + 9 pt1"/>
    <w:rsid w:val="00BF564F"/>
    <w:rPr>
      <w:rFonts w:ascii="Times New Roman" w:hAnsi="Times New Roman" w:cs="Times New Roman"/>
      <w:b/>
      <w:bCs/>
      <w:i/>
      <w:iCs/>
      <w:spacing w:val="3"/>
      <w:sz w:val="21"/>
      <w:szCs w:val="21"/>
      <w:u w:val="none"/>
    </w:rPr>
  </w:style>
  <w:style w:type="character" w:customStyle="1" w:styleId="Bodytext211pt">
    <w:name w:val="Body text (2) + 11 pt"/>
    <w:aliases w:val="Not Italic2,Spacing 0 pt10,Body text (35) + Times New Roman,6 pt2"/>
    <w:rsid w:val="00BF564F"/>
    <w:rPr>
      <w:rFonts w:ascii="Times New Roman" w:hAnsi="Times New Roman" w:cs="Times New Roman"/>
      <w:b/>
      <w:bCs/>
      <w:i/>
      <w:iCs/>
      <w:spacing w:val="1"/>
      <w:sz w:val="22"/>
      <w:szCs w:val="22"/>
      <w:u w:val="none"/>
    </w:rPr>
  </w:style>
  <w:style w:type="character" w:customStyle="1" w:styleId="Bodytext16">
    <w:name w:val="Body text (16)_"/>
    <w:link w:val="Bodytext160"/>
    <w:rsid w:val="00BF564F"/>
    <w:rPr>
      <w:rFonts w:ascii="Georgia" w:hAnsi="Georgia" w:cs="Georgia"/>
      <w:spacing w:val="3"/>
      <w:sz w:val="19"/>
      <w:szCs w:val="19"/>
      <w:shd w:val="clear" w:color="auto" w:fill="FFFFFF"/>
    </w:rPr>
  </w:style>
  <w:style w:type="character" w:customStyle="1" w:styleId="Bodytext17">
    <w:name w:val="Body text (17)_"/>
    <w:link w:val="Bodytext170"/>
    <w:rsid w:val="00BF564F"/>
    <w:rPr>
      <w:rFonts w:ascii="Georgia" w:hAnsi="Georgia" w:cs="Georgia"/>
      <w:spacing w:val="2"/>
      <w:sz w:val="19"/>
      <w:szCs w:val="19"/>
      <w:shd w:val="clear" w:color="auto" w:fill="FFFFFF"/>
    </w:rPr>
  </w:style>
  <w:style w:type="character" w:customStyle="1" w:styleId="Bodytext1412pt">
    <w:name w:val="Body text (14) + 12 pt"/>
    <w:aliases w:val="Italic2,Spacing 0 pt9,Body text (40) + Italic,Body text (3) + Not Bold1"/>
    <w:rsid w:val="00BF564F"/>
    <w:rPr>
      <w:rFonts w:ascii="Times New Roman" w:hAnsi="Times New Roman" w:cs="Times New Roman"/>
      <w:b/>
      <w:bCs/>
      <w:i/>
      <w:iCs/>
      <w:spacing w:val="2"/>
      <w:sz w:val="24"/>
      <w:szCs w:val="24"/>
      <w:u w:val="none"/>
    </w:rPr>
  </w:style>
  <w:style w:type="character" w:customStyle="1" w:styleId="Bodytext18">
    <w:name w:val="Body text (18)_"/>
    <w:link w:val="Bodytext180"/>
    <w:rsid w:val="00BF564F"/>
    <w:rPr>
      <w:rFonts w:ascii="Georgia" w:hAnsi="Georgia" w:cs="Georgia"/>
      <w:spacing w:val="1"/>
      <w:shd w:val="clear" w:color="auto" w:fill="FFFFFF"/>
    </w:rPr>
  </w:style>
  <w:style w:type="character" w:customStyle="1" w:styleId="Bodytext200">
    <w:name w:val="Body text (20)_"/>
    <w:link w:val="Bodytext201"/>
    <w:rsid w:val="00BF564F"/>
    <w:rPr>
      <w:rFonts w:ascii="Georgia" w:hAnsi="Georgia" w:cs="Georgia"/>
      <w:spacing w:val="6"/>
      <w:sz w:val="18"/>
      <w:szCs w:val="18"/>
      <w:shd w:val="clear" w:color="auto" w:fill="FFFFFF"/>
    </w:rPr>
  </w:style>
  <w:style w:type="character" w:customStyle="1" w:styleId="Bodytext22">
    <w:name w:val="Body text (22)_"/>
    <w:link w:val="Bodytext220"/>
    <w:rsid w:val="00BF564F"/>
    <w:rPr>
      <w:rFonts w:ascii="Georgia" w:hAnsi="Georgia" w:cs="Georgia"/>
      <w:spacing w:val="2"/>
      <w:sz w:val="19"/>
      <w:szCs w:val="19"/>
      <w:shd w:val="clear" w:color="auto" w:fill="FFFFFF"/>
    </w:rPr>
  </w:style>
  <w:style w:type="character" w:customStyle="1" w:styleId="Bodytext19">
    <w:name w:val="Body text (19)_"/>
    <w:link w:val="Bodytext190"/>
    <w:rsid w:val="00BF564F"/>
    <w:rPr>
      <w:rFonts w:ascii="Times New Roman" w:hAnsi="Times New Roman"/>
      <w:spacing w:val="5"/>
      <w:shd w:val="clear" w:color="auto" w:fill="FFFFFF"/>
    </w:rPr>
  </w:style>
  <w:style w:type="character" w:customStyle="1" w:styleId="Bodytext21">
    <w:name w:val="Body text (21)_"/>
    <w:link w:val="Bodytext210"/>
    <w:rsid w:val="00BF564F"/>
    <w:rPr>
      <w:rFonts w:ascii="Times New Roman" w:hAnsi="Times New Roman"/>
      <w:spacing w:val="1"/>
      <w:sz w:val="21"/>
      <w:szCs w:val="21"/>
      <w:shd w:val="clear" w:color="auto" w:fill="FFFFFF"/>
    </w:rPr>
  </w:style>
  <w:style w:type="character" w:customStyle="1" w:styleId="BodytextConsolas">
    <w:name w:val="Body text + Consolas"/>
    <w:aliases w:val="5 pt,Spacing 0 pt8"/>
    <w:rsid w:val="00BF564F"/>
    <w:rPr>
      <w:rFonts w:ascii="Consolas" w:hAnsi="Consolas" w:cs="Consolas"/>
      <w:noProof/>
      <w:spacing w:val="0"/>
      <w:sz w:val="10"/>
      <w:szCs w:val="10"/>
      <w:u w:val="none"/>
    </w:rPr>
  </w:style>
  <w:style w:type="character" w:customStyle="1" w:styleId="Bodytext4pt">
    <w:name w:val="Body text + 4 pt"/>
    <w:aliases w:val="Spacing 0 pt7,Scale 200%1"/>
    <w:rsid w:val="00BF564F"/>
    <w:rPr>
      <w:rFonts w:ascii="Times New Roman" w:hAnsi="Times New Roman" w:cs="Times New Roman"/>
      <w:spacing w:val="3"/>
      <w:sz w:val="8"/>
      <w:szCs w:val="8"/>
      <w:u w:val="none"/>
    </w:rPr>
  </w:style>
  <w:style w:type="character" w:customStyle="1" w:styleId="Headerorfooter5">
    <w:name w:val="Header or footer (5)_"/>
    <w:link w:val="Headerorfooter50"/>
    <w:rsid w:val="00BF564F"/>
    <w:rPr>
      <w:rFonts w:ascii="CordiaUPC" w:hAnsi="CordiaUPC" w:cs="CordiaUPC"/>
      <w:b/>
      <w:bCs/>
      <w:spacing w:val="4"/>
      <w:sz w:val="32"/>
      <w:szCs w:val="32"/>
      <w:shd w:val="clear" w:color="auto" w:fill="FFFFFF"/>
    </w:rPr>
  </w:style>
  <w:style w:type="character" w:customStyle="1" w:styleId="Headerorfooter6">
    <w:name w:val="Header or footer (6)_"/>
    <w:link w:val="Headerorfooter60"/>
    <w:rsid w:val="00BF564F"/>
    <w:rPr>
      <w:rFonts w:ascii="Times New Roman" w:hAnsi="Times New Roman"/>
      <w:spacing w:val="6"/>
      <w:sz w:val="23"/>
      <w:szCs w:val="23"/>
      <w:shd w:val="clear" w:color="auto" w:fill="FFFFFF"/>
    </w:rPr>
  </w:style>
  <w:style w:type="character" w:customStyle="1" w:styleId="Bodytext55pt">
    <w:name w:val="Body text + 5.5 pt"/>
    <w:aliases w:val="Spacing 0 pt6,Body text (42) + Italic"/>
    <w:rsid w:val="00BF564F"/>
    <w:rPr>
      <w:rFonts w:ascii="Times New Roman" w:hAnsi="Times New Roman" w:cs="Times New Roman"/>
      <w:spacing w:val="8"/>
      <w:sz w:val="11"/>
      <w:szCs w:val="11"/>
      <w:u w:val="none"/>
    </w:rPr>
  </w:style>
  <w:style w:type="character" w:customStyle="1" w:styleId="Bodytext4pt1">
    <w:name w:val="Body text + 4 pt1"/>
    <w:aliases w:val="Italic1,Spacing 0 pt5,Body text (5) + Italic1,Table caption (14) + Bold"/>
    <w:rsid w:val="00BF564F"/>
    <w:rPr>
      <w:rFonts w:ascii="Times New Roman" w:hAnsi="Times New Roman" w:cs="Times New Roman"/>
      <w:i/>
      <w:iCs/>
      <w:noProof/>
      <w:spacing w:val="0"/>
      <w:sz w:val="8"/>
      <w:szCs w:val="8"/>
      <w:u w:val="none"/>
    </w:rPr>
  </w:style>
  <w:style w:type="character" w:customStyle="1" w:styleId="Bodytext23">
    <w:name w:val="Body text2"/>
    <w:rsid w:val="00BF564F"/>
    <w:rPr>
      <w:rFonts w:ascii="Times New Roman" w:hAnsi="Times New Roman" w:cs="Times New Roman"/>
      <w:spacing w:val="1"/>
      <w:u w:val="single"/>
    </w:rPr>
  </w:style>
  <w:style w:type="character" w:customStyle="1" w:styleId="Bodytext230">
    <w:name w:val="Body text (23)_"/>
    <w:link w:val="Bodytext231"/>
    <w:rsid w:val="00BF564F"/>
    <w:rPr>
      <w:rFonts w:ascii="Times New Roman" w:hAnsi="Times New Roman"/>
      <w:b/>
      <w:bCs/>
      <w:i/>
      <w:iCs/>
      <w:spacing w:val="3"/>
      <w:sz w:val="21"/>
      <w:szCs w:val="21"/>
      <w:shd w:val="clear" w:color="auto" w:fill="FFFFFF"/>
    </w:rPr>
  </w:style>
  <w:style w:type="character" w:customStyle="1" w:styleId="Tablecaption5">
    <w:name w:val="Table caption (5)_"/>
    <w:link w:val="Tablecaption50"/>
    <w:rsid w:val="00BF564F"/>
    <w:rPr>
      <w:rFonts w:ascii="Times New Roman" w:hAnsi="Times New Roman"/>
      <w:b/>
      <w:bCs/>
      <w:i/>
      <w:iCs/>
      <w:spacing w:val="3"/>
      <w:sz w:val="21"/>
      <w:szCs w:val="21"/>
      <w:shd w:val="clear" w:color="auto" w:fill="FFFFFF"/>
    </w:rPr>
  </w:style>
  <w:style w:type="character" w:customStyle="1" w:styleId="Bodytext11pt1">
    <w:name w:val="Body text + 11 pt1"/>
    <w:aliases w:val="Bold2,Spacing 1 pt,Body text + Tahoma1,8.5 pt1"/>
    <w:rsid w:val="00BF564F"/>
    <w:rPr>
      <w:rFonts w:ascii="Times New Roman" w:hAnsi="Times New Roman" w:cs="Times New Roman"/>
      <w:b/>
      <w:bCs/>
      <w:spacing w:val="35"/>
      <w:sz w:val="22"/>
      <w:szCs w:val="22"/>
      <w:u w:val="none"/>
    </w:rPr>
  </w:style>
  <w:style w:type="character" w:customStyle="1" w:styleId="Bodytext2312pt">
    <w:name w:val="Body text (23) + 12 pt"/>
    <w:aliases w:val="Spacing 0 pt4"/>
    <w:rsid w:val="00BF564F"/>
    <w:rPr>
      <w:rFonts w:ascii="Times New Roman" w:hAnsi="Times New Roman" w:cs="Times New Roman"/>
      <w:b/>
      <w:bCs/>
      <w:i/>
      <w:iCs/>
      <w:spacing w:val="2"/>
      <w:sz w:val="24"/>
      <w:szCs w:val="24"/>
      <w:u w:val="single"/>
    </w:rPr>
  </w:style>
  <w:style w:type="character" w:customStyle="1" w:styleId="Bodytext2312pt1">
    <w:name w:val="Body text (23) + 12 pt1"/>
    <w:aliases w:val="Spacing 0 pt3,Heading #4 + Not Bold"/>
    <w:rsid w:val="00BF564F"/>
    <w:rPr>
      <w:rFonts w:ascii="Times New Roman" w:hAnsi="Times New Roman" w:cs="Times New Roman"/>
      <w:b/>
      <w:bCs/>
      <w:i/>
      <w:iCs/>
      <w:spacing w:val="2"/>
      <w:sz w:val="24"/>
      <w:szCs w:val="24"/>
      <w:u w:val="none"/>
    </w:rPr>
  </w:style>
  <w:style w:type="character" w:customStyle="1" w:styleId="Bodytext2311pt">
    <w:name w:val="Body text (23) + 11 pt"/>
    <w:aliases w:val="Not Italic1,Spacing 0 pt2,Body text (36) + 27 pt,Body text (28) + Corbel,10 pt1,Scale 100%"/>
    <w:rsid w:val="00BF564F"/>
    <w:rPr>
      <w:rFonts w:ascii="Times New Roman" w:hAnsi="Times New Roman" w:cs="Times New Roman"/>
      <w:b/>
      <w:bCs/>
      <w:i/>
      <w:iCs/>
      <w:noProof/>
      <w:spacing w:val="1"/>
      <w:sz w:val="22"/>
      <w:szCs w:val="22"/>
      <w:u w:val="none"/>
    </w:rPr>
  </w:style>
  <w:style w:type="character" w:customStyle="1" w:styleId="Bodytext75pt">
    <w:name w:val="Body text + 7.5 pt"/>
    <w:aliases w:val="Bold1,Spacing 0 pt1,Body text + 13 pt1,Scale 20%,Body text (36) + 12.5 pt"/>
    <w:rsid w:val="00BF564F"/>
    <w:rPr>
      <w:rFonts w:ascii="Times New Roman" w:hAnsi="Times New Roman" w:cs="Times New Roman"/>
      <w:b/>
      <w:bCs/>
      <w:spacing w:val="17"/>
      <w:sz w:val="15"/>
      <w:szCs w:val="15"/>
      <w:u w:val="none"/>
    </w:rPr>
  </w:style>
  <w:style w:type="character" w:customStyle="1" w:styleId="Headerorfooter7">
    <w:name w:val="Header or footer (7)_"/>
    <w:link w:val="Headerorfooter70"/>
    <w:rsid w:val="00BF564F"/>
    <w:rPr>
      <w:rFonts w:ascii="Times New Roman" w:hAnsi="Times New Roman"/>
      <w:spacing w:val="4"/>
      <w:sz w:val="23"/>
      <w:szCs w:val="23"/>
      <w:shd w:val="clear" w:color="auto" w:fill="FFFFFF"/>
    </w:rPr>
  </w:style>
  <w:style w:type="character" w:customStyle="1" w:styleId="Bodytext24">
    <w:name w:val="Body text (24)_"/>
    <w:link w:val="Bodytext240"/>
    <w:rsid w:val="00BF564F"/>
    <w:rPr>
      <w:rFonts w:ascii="Times New Roman" w:hAnsi="Times New Roman"/>
      <w:b/>
      <w:bCs/>
      <w:i/>
      <w:iCs/>
      <w:spacing w:val="11"/>
      <w:sz w:val="21"/>
      <w:szCs w:val="21"/>
      <w:shd w:val="clear" w:color="auto" w:fill="FFFFFF"/>
    </w:rPr>
  </w:style>
  <w:style w:type="character" w:customStyle="1" w:styleId="Bodytext1412pt1">
    <w:name w:val="Body text (14) + 12 pt1"/>
    <w:aliases w:val="Not Bold,Body text (6) + 9.5 pt,Spacing 0 pt63"/>
    <w:rsid w:val="00BF564F"/>
    <w:rPr>
      <w:rFonts w:ascii="Times New Roman" w:hAnsi="Times New Roman" w:cs="Times New Roman"/>
      <w:b/>
      <w:bCs/>
      <w:spacing w:val="1"/>
      <w:sz w:val="24"/>
      <w:szCs w:val="24"/>
      <w:u w:val="none"/>
    </w:rPr>
  </w:style>
  <w:style w:type="paragraph" w:customStyle="1" w:styleId="Headerorfooter20">
    <w:name w:val="Header or footer (2)"/>
    <w:basedOn w:val="Normal"/>
    <w:link w:val="Headerorfooter2"/>
    <w:rsid w:val="00BF564F"/>
    <w:pPr>
      <w:widowControl w:val="0"/>
      <w:shd w:val="clear" w:color="auto" w:fill="FFFFFF"/>
      <w:spacing w:after="0" w:line="293" w:lineRule="exact"/>
      <w:jc w:val="both"/>
    </w:pPr>
    <w:rPr>
      <w:b/>
      <w:bCs/>
      <w:spacing w:val="5"/>
      <w:sz w:val="21"/>
      <w:szCs w:val="21"/>
    </w:rPr>
  </w:style>
  <w:style w:type="paragraph" w:customStyle="1" w:styleId="Headerorfooter1">
    <w:name w:val="Header or footer1"/>
    <w:basedOn w:val="Normal"/>
    <w:link w:val="Headerorfooter"/>
    <w:rsid w:val="00BF564F"/>
    <w:pPr>
      <w:widowControl w:val="0"/>
      <w:shd w:val="clear" w:color="auto" w:fill="FFFFFF"/>
      <w:spacing w:after="0" w:line="293" w:lineRule="exact"/>
      <w:jc w:val="both"/>
    </w:pPr>
    <w:rPr>
      <w:b/>
      <w:bCs/>
      <w:sz w:val="23"/>
      <w:szCs w:val="23"/>
    </w:rPr>
  </w:style>
  <w:style w:type="paragraph" w:customStyle="1" w:styleId="Bodytext20">
    <w:name w:val="Body text (2)"/>
    <w:basedOn w:val="Normal"/>
    <w:link w:val="Bodytext2"/>
    <w:rsid w:val="00BF564F"/>
    <w:pPr>
      <w:widowControl w:val="0"/>
      <w:shd w:val="clear" w:color="auto" w:fill="FFFFFF"/>
      <w:spacing w:after="480" w:line="240" w:lineRule="atLeast"/>
      <w:jc w:val="both"/>
    </w:pPr>
    <w:rPr>
      <w:b/>
      <w:bCs/>
      <w:i/>
      <w:iCs/>
      <w:sz w:val="20"/>
      <w:szCs w:val="20"/>
    </w:rPr>
  </w:style>
  <w:style w:type="paragraph" w:customStyle="1" w:styleId="Bodytext31">
    <w:name w:val="Body text (3)1"/>
    <w:basedOn w:val="Normal"/>
    <w:link w:val="Bodytext3"/>
    <w:rsid w:val="00BF564F"/>
    <w:pPr>
      <w:widowControl w:val="0"/>
      <w:shd w:val="clear" w:color="auto" w:fill="FFFFFF"/>
      <w:spacing w:before="480" w:after="240" w:line="240" w:lineRule="atLeast"/>
      <w:ind w:hanging="2120"/>
      <w:jc w:val="center"/>
    </w:pPr>
    <w:rPr>
      <w:b/>
      <w:bCs/>
      <w:spacing w:val="2"/>
      <w:sz w:val="20"/>
      <w:szCs w:val="20"/>
    </w:rPr>
  </w:style>
  <w:style w:type="paragraph" w:customStyle="1" w:styleId="Bodytext40">
    <w:name w:val="Body text (4)"/>
    <w:basedOn w:val="Normal"/>
    <w:link w:val="Bodytext4"/>
    <w:rsid w:val="00BF564F"/>
    <w:pPr>
      <w:widowControl w:val="0"/>
      <w:shd w:val="clear" w:color="auto" w:fill="FFFFFF"/>
      <w:spacing w:before="240" w:after="240" w:line="240" w:lineRule="atLeast"/>
    </w:pPr>
    <w:rPr>
      <w:rFonts w:ascii="David" w:hAnsi="Calibri" w:cs="David"/>
      <w:i/>
      <w:iCs/>
      <w:spacing w:val="6"/>
      <w:sz w:val="9"/>
      <w:szCs w:val="9"/>
    </w:rPr>
  </w:style>
  <w:style w:type="paragraph" w:customStyle="1" w:styleId="Bodytext1">
    <w:name w:val="Body text1"/>
    <w:basedOn w:val="Normal"/>
    <w:link w:val="Bodytext"/>
    <w:rsid w:val="00BF564F"/>
    <w:pPr>
      <w:widowControl w:val="0"/>
      <w:shd w:val="clear" w:color="auto" w:fill="FFFFFF"/>
      <w:spacing w:before="60" w:after="60" w:line="302" w:lineRule="exact"/>
      <w:ind w:hanging="1980"/>
      <w:jc w:val="both"/>
    </w:pPr>
    <w:rPr>
      <w:spacing w:val="1"/>
      <w:sz w:val="20"/>
      <w:szCs w:val="20"/>
    </w:rPr>
  </w:style>
  <w:style w:type="paragraph" w:customStyle="1" w:styleId="Bodytext50">
    <w:name w:val="Body text (5)"/>
    <w:basedOn w:val="Normal"/>
    <w:link w:val="Bodytext5"/>
    <w:rsid w:val="00BF564F"/>
    <w:pPr>
      <w:widowControl w:val="0"/>
      <w:shd w:val="clear" w:color="auto" w:fill="FFFFFF"/>
      <w:spacing w:after="0" w:line="259" w:lineRule="exact"/>
      <w:jc w:val="both"/>
    </w:pPr>
    <w:rPr>
      <w:b/>
      <w:bCs/>
      <w:spacing w:val="2"/>
      <w:sz w:val="19"/>
      <w:szCs w:val="19"/>
    </w:rPr>
  </w:style>
  <w:style w:type="paragraph" w:customStyle="1" w:styleId="Picturecaption0">
    <w:name w:val="Picture caption"/>
    <w:basedOn w:val="Normal"/>
    <w:link w:val="Picturecaption"/>
    <w:rsid w:val="00BF564F"/>
    <w:pPr>
      <w:widowControl w:val="0"/>
      <w:shd w:val="clear" w:color="auto" w:fill="FFFFFF"/>
      <w:spacing w:after="0" w:line="240" w:lineRule="atLeast"/>
    </w:pPr>
    <w:rPr>
      <w:spacing w:val="1"/>
      <w:sz w:val="20"/>
      <w:szCs w:val="20"/>
    </w:rPr>
  </w:style>
  <w:style w:type="paragraph" w:customStyle="1" w:styleId="Picturecaption20">
    <w:name w:val="Picture caption (2)"/>
    <w:basedOn w:val="Normal"/>
    <w:link w:val="Picturecaption2"/>
    <w:rsid w:val="00BF564F"/>
    <w:pPr>
      <w:widowControl w:val="0"/>
      <w:shd w:val="clear" w:color="auto" w:fill="FFFFFF"/>
      <w:spacing w:after="0" w:line="240" w:lineRule="atLeast"/>
    </w:pPr>
    <w:rPr>
      <w:spacing w:val="13"/>
      <w:sz w:val="22"/>
    </w:rPr>
  </w:style>
  <w:style w:type="paragraph" w:customStyle="1" w:styleId="Heading31">
    <w:name w:val="Heading #31"/>
    <w:basedOn w:val="Normal"/>
    <w:link w:val="Heading3"/>
    <w:rsid w:val="00BF564F"/>
    <w:pPr>
      <w:widowControl w:val="0"/>
      <w:shd w:val="clear" w:color="auto" w:fill="FFFFFF"/>
      <w:spacing w:before="540" w:after="0" w:line="240" w:lineRule="atLeast"/>
      <w:outlineLvl w:val="2"/>
    </w:pPr>
    <w:rPr>
      <w:spacing w:val="1"/>
      <w:sz w:val="20"/>
      <w:szCs w:val="20"/>
    </w:rPr>
  </w:style>
  <w:style w:type="paragraph" w:customStyle="1" w:styleId="Bodytext60">
    <w:name w:val="Body text (6)"/>
    <w:basedOn w:val="Normal"/>
    <w:link w:val="Bodytext6"/>
    <w:rsid w:val="00BF564F"/>
    <w:pPr>
      <w:widowControl w:val="0"/>
      <w:shd w:val="clear" w:color="auto" w:fill="FFFFFF"/>
      <w:spacing w:after="0" w:line="240" w:lineRule="atLeast"/>
    </w:pPr>
    <w:rPr>
      <w:rFonts w:ascii="Microsoft Sans Serif" w:hAnsi="Microsoft Sans Serif" w:cs="Microsoft Sans Serif"/>
      <w:noProof/>
      <w:w w:val="60"/>
      <w:sz w:val="13"/>
      <w:szCs w:val="13"/>
    </w:rPr>
  </w:style>
  <w:style w:type="paragraph" w:customStyle="1" w:styleId="Heading10">
    <w:name w:val="Heading #1"/>
    <w:basedOn w:val="Normal"/>
    <w:link w:val="Heading1"/>
    <w:rsid w:val="00BF564F"/>
    <w:pPr>
      <w:widowControl w:val="0"/>
      <w:shd w:val="clear" w:color="auto" w:fill="FFFFFF"/>
      <w:spacing w:after="60" w:line="302" w:lineRule="exact"/>
      <w:jc w:val="both"/>
      <w:outlineLvl w:val="0"/>
    </w:pPr>
    <w:rPr>
      <w:spacing w:val="1"/>
      <w:sz w:val="20"/>
      <w:szCs w:val="20"/>
    </w:rPr>
  </w:style>
  <w:style w:type="paragraph" w:customStyle="1" w:styleId="Headerorfooter30">
    <w:name w:val="Header or footer (3)"/>
    <w:basedOn w:val="Normal"/>
    <w:link w:val="Headerorfooter3"/>
    <w:rsid w:val="00BF564F"/>
    <w:pPr>
      <w:widowControl w:val="0"/>
      <w:shd w:val="clear" w:color="auto" w:fill="FFFFFF"/>
      <w:spacing w:after="0" w:line="240" w:lineRule="atLeast"/>
    </w:pPr>
    <w:rPr>
      <w:spacing w:val="3"/>
      <w:sz w:val="20"/>
      <w:szCs w:val="20"/>
    </w:rPr>
  </w:style>
  <w:style w:type="paragraph" w:customStyle="1" w:styleId="Headerorfooter40">
    <w:name w:val="Header or footer (4)"/>
    <w:basedOn w:val="Normal"/>
    <w:link w:val="Headerorfooter4"/>
    <w:rsid w:val="00BF564F"/>
    <w:pPr>
      <w:widowControl w:val="0"/>
      <w:shd w:val="clear" w:color="auto" w:fill="FFFFFF"/>
      <w:spacing w:after="0" w:line="418" w:lineRule="exact"/>
    </w:pPr>
    <w:rPr>
      <w:b/>
      <w:bCs/>
      <w:i/>
      <w:iCs/>
      <w:spacing w:val="1"/>
      <w:sz w:val="20"/>
      <w:szCs w:val="20"/>
    </w:rPr>
  </w:style>
  <w:style w:type="paragraph" w:customStyle="1" w:styleId="Heading20">
    <w:name w:val="Heading #2"/>
    <w:basedOn w:val="Normal"/>
    <w:link w:val="Heading2"/>
    <w:rsid w:val="00BF564F"/>
    <w:pPr>
      <w:widowControl w:val="0"/>
      <w:shd w:val="clear" w:color="auto" w:fill="FFFFFF"/>
      <w:spacing w:after="60" w:line="312" w:lineRule="exact"/>
      <w:jc w:val="both"/>
      <w:outlineLvl w:val="1"/>
    </w:pPr>
    <w:rPr>
      <w:spacing w:val="1"/>
      <w:sz w:val="20"/>
      <w:szCs w:val="20"/>
    </w:rPr>
  </w:style>
  <w:style w:type="paragraph" w:customStyle="1" w:styleId="Bodytext70">
    <w:name w:val="Body text (7)"/>
    <w:basedOn w:val="Normal"/>
    <w:link w:val="Bodytext7"/>
    <w:rsid w:val="00BF564F"/>
    <w:pPr>
      <w:widowControl w:val="0"/>
      <w:shd w:val="clear" w:color="auto" w:fill="FFFFFF"/>
      <w:spacing w:after="60" w:line="240" w:lineRule="atLeast"/>
    </w:pPr>
    <w:rPr>
      <w:b/>
      <w:bCs/>
      <w:spacing w:val="10"/>
      <w:sz w:val="21"/>
      <w:szCs w:val="21"/>
    </w:rPr>
  </w:style>
  <w:style w:type="paragraph" w:customStyle="1" w:styleId="Bodytext80">
    <w:name w:val="Body text (8)"/>
    <w:basedOn w:val="Normal"/>
    <w:link w:val="Bodytext8"/>
    <w:rsid w:val="00BF564F"/>
    <w:pPr>
      <w:widowControl w:val="0"/>
      <w:shd w:val="clear" w:color="auto" w:fill="FFFFFF"/>
      <w:spacing w:before="60" w:after="60" w:line="240" w:lineRule="atLeast"/>
    </w:pPr>
    <w:rPr>
      <w:rFonts w:ascii="Microsoft Sans Serif" w:hAnsi="Microsoft Sans Serif" w:cs="Microsoft Sans Serif"/>
      <w:spacing w:val="-10"/>
      <w:sz w:val="20"/>
      <w:szCs w:val="20"/>
    </w:rPr>
  </w:style>
  <w:style w:type="paragraph" w:customStyle="1" w:styleId="Bodytext90">
    <w:name w:val="Body text (9)"/>
    <w:basedOn w:val="Normal"/>
    <w:link w:val="Bodytext9"/>
    <w:rsid w:val="00BF564F"/>
    <w:pPr>
      <w:widowControl w:val="0"/>
      <w:shd w:val="clear" w:color="auto" w:fill="FFFFFF"/>
      <w:spacing w:before="60" w:after="0" w:line="240" w:lineRule="atLeast"/>
    </w:pPr>
    <w:rPr>
      <w:b/>
      <w:bCs/>
      <w:spacing w:val="3"/>
      <w:sz w:val="25"/>
      <w:szCs w:val="25"/>
    </w:rPr>
  </w:style>
  <w:style w:type="paragraph" w:customStyle="1" w:styleId="Bodytext100">
    <w:name w:val="Body text (10)"/>
    <w:basedOn w:val="Normal"/>
    <w:link w:val="Bodytext10"/>
    <w:rsid w:val="00BF564F"/>
    <w:pPr>
      <w:widowControl w:val="0"/>
      <w:shd w:val="clear" w:color="auto" w:fill="FFFFFF"/>
      <w:spacing w:after="0" w:line="240" w:lineRule="atLeast"/>
      <w:jc w:val="right"/>
    </w:pPr>
    <w:rPr>
      <w:rFonts w:ascii="Microsoft Sans Serif" w:hAnsi="Microsoft Sans Serif" w:cs="Microsoft Sans Serif"/>
      <w:noProof/>
      <w:sz w:val="18"/>
      <w:szCs w:val="18"/>
    </w:rPr>
  </w:style>
  <w:style w:type="paragraph" w:customStyle="1" w:styleId="Bodytext110">
    <w:name w:val="Body text (11)"/>
    <w:basedOn w:val="Normal"/>
    <w:link w:val="Bodytext11"/>
    <w:rsid w:val="00BF564F"/>
    <w:pPr>
      <w:widowControl w:val="0"/>
      <w:shd w:val="clear" w:color="auto" w:fill="FFFFFF"/>
      <w:spacing w:after="0" w:line="418" w:lineRule="exact"/>
      <w:jc w:val="both"/>
    </w:pPr>
    <w:rPr>
      <w:sz w:val="20"/>
      <w:szCs w:val="20"/>
    </w:rPr>
  </w:style>
  <w:style w:type="paragraph" w:customStyle="1" w:styleId="Bodytext120">
    <w:name w:val="Body text (12)"/>
    <w:basedOn w:val="Normal"/>
    <w:link w:val="Bodytext12"/>
    <w:rsid w:val="00BF564F"/>
    <w:pPr>
      <w:widowControl w:val="0"/>
      <w:shd w:val="clear" w:color="auto" w:fill="FFFFFF"/>
      <w:spacing w:after="0" w:line="240" w:lineRule="atLeast"/>
    </w:pPr>
    <w:rPr>
      <w:b/>
      <w:bCs/>
      <w:sz w:val="23"/>
      <w:szCs w:val="23"/>
    </w:rPr>
  </w:style>
  <w:style w:type="paragraph" w:customStyle="1" w:styleId="Tableofcontents0">
    <w:name w:val="Table of contents"/>
    <w:basedOn w:val="Normal"/>
    <w:link w:val="Tableofcontents"/>
    <w:rsid w:val="00BF564F"/>
    <w:pPr>
      <w:widowControl w:val="0"/>
      <w:shd w:val="clear" w:color="auto" w:fill="FFFFFF"/>
      <w:spacing w:after="0" w:line="418" w:lineRule="exact"/>
      <w:jc w:val="both"/>
    </w:pPr>
    <w:rPr>
      <w:spacing w:val="1"/>
      <w:sz w:val="20"/>
      <w:szCs w:val="20"/>
    </w:rPr>
  </w:style>
  <w:style w:type="paragraph" w:customStyle="1" w:styleId="Heading40">
    <w:name w:val="Heading #4"/>
    <w:basedOn w:val="Normal"/>
    <w:link w:val="Heading4"/>
    <w:rsid w:val="00BF564F"/>
    <w:pPr>
      <w:widowControl w:val="0"/>
      <w:shd w:val="clear" w:color="auto" w:fill="FFFFFF"/>
      <w:spacing w:after="120" w:line="240" w:lineRule="atLeast"/>
      <w:ind w:firstLine="660"/>
      <w:jc w:val="both"/>
      <w:outlineLvl w:val="3"/>
    </w:pPr>
    <w:rPr>
      <w:b/>
      <w:bCs/>
      <w:spacing w:val="1"/>
      <w:sz w:val="20"/>
      <w:szCs w:val="20"/>
    </w:rPr>
  </w:style>
  <w:style w:type="paragraph" w:customStyle="1" w:styleId="Bodytext130">
    <w:name w:val="Body text (13)"/>
    <w:basedOn w:val="Normal"/>
    <w:link w:val="Bodytext13"/>
    <w:rsid w:val="00BF564F"/>
    <w:pPr>
      <w:widowControl w:val="0"/>
      <w:shd w:val="clear" w:color="auto" w:fill="FFFFFF"/>
      <w:spacing w:before="60" w:after="0" w:line="278" w:lineRule="exact"/>
      <w:jc w:val="both"/>
    </w:pPr>
    <w:rPr>
      <w:b/>
      <w:bCs/>
      <w:i/>
      <w:iCs/>
      <w:spacing w:val="4"/>
      <w:sz w:val="19"/>
      <w:szCs w:val="19"/>
    </w:rPr>
  </w:style>
  <w:style w:type="paragraph" w:customStyle="1" w:styleId="Tablecaption20">
    <w:name w:val="Table caption (2)"/>
    <w:basedOn w:val="Normal"/>
    <w:link w:val="Tablecaption2"/>
    <w:rsid w:val="00BF564F"/>
    <w:pPr>
      <w:widowControl w:val="0"/>
      <w:shd w:val="clear" w:color="auto" w:fill="FFFFFF"/>
      <w:spacing w:after="0" w:line="240" w:lineRule="atLeast"/>
    </w:pPr>
    <w:rPr>
      <w:b/>
      <w:bCs/>
      <w:i/>
      <w:iCs/>
      <w:spacing w:val="4"/>
      <w:sz w:val="19"/>
      <w:szCs w:val="19"/>
    </w:rPr>
  </w:style>
  <w:style w:type="paragraph" w:customStyle="1" w:styleId="Tablecaption30">
    <w:name w:val="Table caption (3)"/>
    <w:basedOn w:val="Normal"/>
    <w:link w:val="Tablecaption3"/>
    <w:rsid w:val="00BF564F"/>
    <w:pPr>
      <w:widowControl w:val="0"/>
      <w:shd w:val="clear" w:color="auto" w:fill="FFFFFF"/>
      <w:spacing w:after="0" w:line="322" w:lineRule="exact"/>
      <w:jc w:val="both"/>
    </w:pPr>
    <w:rPr>
      <w:spacing w:val="1"/>
      <w:sz w:val="20"/>
      <w:szCs w:val="20"/>
    </w:rPr>
  </w:style>
  <w:style w:type="paragraph" w:customStyle="1" w:styleId="Tablecaption40">
    <w:name w:val="Table caption (4)"/>
    <w:basedOn w:val="Normal"/>
    <w:link w:val="Tablecaption4"/>
    <w:rsid w:val="00BF564F"/>
    <w:pPr>
      <w:widowControl w:val="0"/>
      <w:shd w:val="clear" w:color="auto" w:fill="FFFFFF"/>
      <w:spacing w:after="0" w:line="240" w:lineRule="atLeast"/>
    </w:pPr>
    <w:rPr>
      <w:b/>
      <w:bCs/>
      <w:i/>
      <w:iCs/>
      <w:spacing w:val="2"/>
      <w:sz w:val="20"/>
      <w:szCs w:val="20"/>
    </w:rPr>
  </w:style>
  <w:style w:type="paragraph" w:customStyle="1" w:styleId="Bodytext141">
    <w:name w:val="Body text (14)1"/>
    <w:basedOn w:val="Normal"/>
    <w:link w:val="Bodytext14"/>
    <w:rsid w:val="00BF564F"/>
    <w:pPr>
      <w:widowControl w:val="0"/>
      <w:shd w:val="clear" w:color="auto" w:fill="FFFFFF"/>
      <w:spacing w:after="0" w:line="240" w:lineRule="atLeast"/>
      <w:jc w:val="both"/>
    </w:pPr>
    <w:rPr>
      <w:b/>
      <w:bCs/>
      <w:spacing w:val="1"/>
      <w:sz w:val="22"/>
    </w:rPr>
  </w:style>
  <w:style w:type="paragraph" w:customStyle="1" w:styleId="Tablecaption0">
    <w:name w:val="Table caption"/>
    <w:basedOn w:val="Normal"/>
    <w:link w:val="Tablecaption"/>
    <w:rsid w:val="00BF564F"/>
    <w:pPr>
      <w:widowControl w:val="0"/>
      <w:shd w:val="clear" w:color="auto" w:fill="FFFFFF"/>
      <w:spacing w:before="60" w:after="60" w:line="240" w:lineRule="atLeast"/>
      <w:jc w:val="both"/>
    </w:pPr>
    <w:rPr>
      <w:b/>
      <w:bCs/>
      <w:spacing w:val="1"/>
      <w:sz w:val="22"/>
    </w:rPr>
  </w:style>
  <w:style w:type="paragraph" w:customStyle="1" w:styleId="Bodytext150">
    <w:name w:val="Body text (15)"/>
    <w:basedOn w:val="Normal"/>
    <w:link w:val="Bodytext15"/>
    <w:rsid w:val="00BF564F"/>
    <w:pPr>
      <w:widowControl w:val="0"/>
      <w:shd w:val="clear" w:color="auto" w:fill="FFFFFF"/>
      <w:spacing w:after="60" w:line="240" w:lineRule="atLeast"/>
      <w:jc w:val="both"/>
    </w:pPr>
    <w:rPr>
      <w:b/>
      <w:bCs/>
      <w:spacing w:val="17"/>
      <w:sz w:val="15"/>
      <w:szCs w:val="15"/>
    </w:rPr>
  </w:style>
  <w:style w:type="paragraph" w:customStyle="1" w:styleId="Bodytext160">
    <w:name w:val="Body text (16)"/>
    <w:basedOn w:val="Normal"/>
    <w:link w:val="Bodytext16"/>
    <w:rsid w:val="00BF564F"/>
    <w:pPr>
      <w:widowControl w:val="0"/>
      <w:shd w:val="clear" w:color="auto" w:fill="FFFFFF"/>
      <w:spacing w:after="0" w:line="240" w:lineRule="atLeast"/>
    </w:pPr>
    <w:rPr>
      <w:rFonts w:ascii="Georgia" w:hAnsi="Georgia" w:cs="Georgia"/>
      <w:spacing w:val="3"/>
      <w:sz w:val="19"/>
      <w:szCs w:val="19"/>
    </w:rPr>
  </w:style>
  <w:style w:type="paragraph" w:customStyle="1" w:styleId="Bodytext170">
    <w:name w:val="Body text (17)"/>
    <w:basedOn w:val="Normal"/>
    <w:link w:val="Bodytext17"/>
    <w:rsid w:val="00BF564F"/>
    <w:pPr>
      <w:widowControl w:val="0"/>
      <w:shd w:val="clear" w:color="auto" w:fill="FFFFFF"/>
      <w:spacing w:after="0" w:line="240" w:lineRule="atLeast"/>
    </w:pPr>
    <w:rPr>
      <w:rFonts w:ascii="Georgia" w:hAnsi="Georgia" w:cs="Georgia"/>
      <w:spacing w:val="2"/>
      <w:sz w:val="19"/>
      <w:szCs w:val="19"/>
    </w:rPr>
  </w:style>
  <w:style w:type="paragraph" w:customStyle="1" w:styleId="Bodytext180">
    <w:name w:val="Body text (18)"/>
    <w:basedOn w:val="Normal"/>
    <w:link w:val="Bodytext18"/>
    <w:rsid w:val="00BF564F"/>
    <w:pPr>
      <w:widowControl w:val="0"/>
      <w:shd w:val="clear" w:color="auto" w:fill="FFFFFF"/>
      <w:spacing w:after="0" w:line="240" w:lineRule="atLeast"/>
    </w:pPr>
    <w:rPr>
      <w:rFonts w:ascii="Georgia" w:hAnsi="Georgia" w:cs="Georgia"/>
      <w:spacing w:val="1"/>
      <w:sz w:val="20"/>
      <w:szCs w:val="20"/>
    </w:rPr>
  </w:style>
  <w:style w:type="paragraph" w:customStyle="1" w:styleId="Bodytext201">
    <w:name w:val="Body text (20)"/>
    <w:basedOn w:val="Normal"/>
    <w:link w:val="Bodytext200"/>
    <w:rsid w:val="00BF564F"/>
    <w:pPr>
      <w:widowControl w:val="0"/>
      <w:shd w:val="clear" w:color="auto" w:fill="FFFFFF"/>
      <w:spacing w:after="0" w:line="240" w:lineRule="atLeast"/>
    </w:pPr>
    <w:rPr>
      <w:rFonts w:ascii="Georgia" w:hAnsi="Georgia" w:cs="Georgia"/>
      <w:spacing w:val="6"/>
      <w:sz w:val="18"/>
      <w:szCs w:val="18"/>
    </w:rPr>
  </w:style>
  <w:style w:type="paragraph" w:customStyle="1" w:styleId="Bodytext220">
    <w:name w:val="Body text (22)"/>
    <w:basedOn w:val="Normal"/>
    <w:link w:val="Bodytext22"/>
    <w:rsid w:val="00BF564F"/>
    <w:pPr>
      <w:widowControl w:val="0"/>
      <w:shd w:val="clear" w:color="auto" w:fill="FFFFFF"/>
      <w:spacing w:after="0" w:line="240" w:lineRule="atLeast"/>
    </w:pPr>
    <w:rPr>
      <w:rFonts w:ascii="Georgia" w:hAnsi="Georgia" w:cs="Georgia"/>
      <w:spacing w:val="2"/>
      <w:sz w:val="19"/>
      <w:szCs w:val="19"/>
    </w:rPr>
  </w:style>
  <w:style w:type="paragraph" w:customStyle="1" w:styleId="Bodytext190">
    <w:name w:val="Body text (19)"/>
    <w:basedOn w:val="Normal"/>
    <w:link w:val="Bodytext19"/>
    <w:rsid w:val="00BF564F"/>
    <w:pPr>
      <w:widowControl w:val="0"/>
      <w:shd w:val="clear" w:color="auto" w:fill="FFFFFF"/>
      <w:spacing w:after="0" w:line="240" w:lineRule="atLeast"/>
    </w:pPr>
    <w:rPr>
      <w:spacing w:val="5"/>
      <w:sz w:val="20"/>
      <w:szCs w:val="20"/>
    </w:rPr>
  </w:style>
  <w:style w:type="paragraph" w:customStyle="1" w:styleId="Bodytext210">
    <w:name w:val="Body text (21)"/>
    <w:basedOn w:val="Normal"/>
    <w:link w:val="Bodytext21"/>
    <w:rsid w:val="00BF564F"/>
    <w:pPr>
      <w:widowControl w:val="0"/>
      <w:shd w:val="clear" w:color="auto" w:fill="FFFFFF"/>
      <w:spacing w:after="0" w:line="240" w:lineRule="atLeast"/>
    </w:pPr>
    <w:rPr>
      <w:spacing w:val="1"/>
      <w:sz w:val="21"/>
      <w:szCs w:val="21"/>
    </w:rPr>
  </w:style>
  <w:style w:type="paragraph" w:customStyle="1" w:styleId="Headerorfooter50">
    <w:name w:val="Header or footer (5)"/>
    <w:basedOn w:val="Normal"/>
    <w:link w:val="Headerorfooter5"/>
    <w:rsid w:val="00BF564F"/>
    <w:pPr>
      <w:widowControl w:val="0"/>
      <w:shd w:val="clear" w:color="auto" w:fill="FFFFFF"/>
      <w:spacing w:after="0" w:line="240" w:lineRule="atLeast"/>
    </w:pPr>
    <w:rPr>
      <w:rFonts w:ascii="CordiaUPC" w:hAnsi="CordiaUPC" w:cs="CordiaUPC"/>
      <w:b/>
      <w:bCs/>
      <w:spacing w:val="4"/>
      <w:sz w:val="32"/>
      <w:szCs w:val="32"/>
    </w:rPr>
  </w:style>
  <w:style w:type="paragraph" w:customStyle="1" w:styleId="Headerorfooter60">
    <w:name w:val="Header or footer (6)"/>
    <w:basedOn w:val="Normal"/>
    <w:link w:val="Headerorfooter6"/>
    <w:rsid w:val="00BF564F"/>
    <w:pPr>
      <w:widowControl w:val="0"/>
      <w:shd w:val="clear" w:color="auto" w:fill="FFFFFF"/>
      <w:spacing w:after="0" w:line="240" w:lineRule="atLeast"/>
      <w:jc w:val="right"/>
    </w:pPr>
    <w:rPr>
      <w:spacing w:val="6"/>
      <w:sz w:val="23"/>
      <w:szCs w:val="23"/>
    </w:rPr>
  </w:style>
  <w:style w:type="paragraph" w:customStyle="1" w:styleId="Bodytext231">
    <w:name w:val="Body text (23)"/>
    <w:basedOn w:val="Normal"/>
    <w:link w:val="Bodytext230"/>
    <w:rsid w:val="00BF564F"/>
    <w:pPr>
      <w:widowControl w:val="0"/>
      <w:shd w:val="clear" w:color="auto" w:fill="FFFFFF"/>
      <w:spacing w:after="240" w:line="326" w:lineRule="exact"/>
      <w:jc w:val="center"/>
    </w:pPr>
    <w:rPr>
      <w:b/>
      <w:bCs/>
      <w:i/>
      <w:iCs/>
      <w:spacing w:val="3"/>
      <w:sz w:val="21"/>
      <w:szCs w:val="21"/>
    </w:rPr>
  </w:style>
  <w:style w:type="paragraph" w:customStyle="1" w:styleId="Tablecaption50">
    <w:name w:val="Table caption (5)"/>
    <w:basedOn w:val="Normal"/>
    <w:link w:val="Tablecaption5"/>
    <w:rsid w:val="00BF564F"/>
    <w:pPr>
      <w:widowControl w:val="0"/>
      <w:shd w:val="clear" w:color="auto" w:fill="FFFFFF"/>
      <w:spacing w:after="0" w:line="240" w:lineRule="atLeast"/>
    </w:pPr>
    <w:rPr>
      <w:b/>
      <w:bCs/>
      <w:i/>
      <w:iCs/>
      <w:spacing w:val="3"/>
      <w:sz w:val="21"/>
      <w:szCs w:val="21"/>
    </w:rPr>
  </w:style>
  <w:style w:type="paragraph" w:customStyle="1" w:styleId="Headerorfooter70">
    <w:name w:val="Header or footer (7)"/>
    <w:basedOn w:val="Normal"/>
    <w:link w:val="Headerorfooter7"/>
    <w:rsid w:val="00BF564F"/>
    <w:pPr>
      <w:widowControl w:val="0"/>
      <w:shd w:val="clear" w:color="auto" w:fill="FFFFFF"/>
      <w:spacing w:after="0" w:line="240" w:lineRule="atLeast"/>
    </w:pPr>
    <w:rPr>
      <w:spacing w:val="4"/>
      <w:sz w:val="23"/>
      <w:szCs w:val="23"/>
    </w:rPr>
  </w:style>
  <w:style w:type="paragraph" w:customStyle="1" w:styleId="Bodytext240">
    <w:name w:val="Body text (24)"/>
    <w:basedOn w:val="Normal"/>
    <w:link w:val="Bodytext24"/>
    <w:rsid w:val="00BF564F"/>
    <w:pPr>
      <w:widowControl w:val="0"/>
      <w:shd w:val="clear" w:color="auto" w:fill="FFFFFF"/>
      <w:spacing w:before="120" w:after="0" w:line="398" w:lineRule="exact"/>
      <w:jc w:val="center"/>
    </w:pPr>
    <w:rPr>
      <w:b/>
      <w:bCs/>
      <w:i/>
      <w:iCs/>
      <w:spacing w:val="11"/>
      <w:sz w:val="21"/>
      <w:szCs w:val="21"/>
    </w:rPr>
  </w:style>
  <w:style w:type="paragraph" w:customStyle="1" w:styleId="CharCharCharCharCharCharChar">
    <w:name w:val=" Char Char Char Char Char Char Char"/>
    <w:autoRedefine/>
    <w:rsid w:val="00BF564F"/>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BF564F"/>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DA44AC"/>
    <w:rPr>
      <w:vertAlign w:val="superscript"/>
    </w:rPr>
  </w:style>
  <w:style w:type="character" w:customStyle="1" w:styleId="Heading12">
    <w:name w:val="Heading #1 (2)_"/>
    <w:link w:val="Heading120"/>
    <w:rsid w:val="00F31C54"/>
    <w:rPr>
      <w:rFonts w:ascii="Times New Roman" w:hAnsi="Times New Roman"/>
      <w:i/>
      <w:iCs/>
      <w:spacing w:val="6"/>
      <w:shd w:val="clear" w:color="auto" w:fill="FFFFFF"/>
    </w:rPr>
  </w:style>
  <w:style w:type="character" w:customStyle="1" w:styleId="Heading12Spacing0pt">
    <w:name w:val="Heading #1 (2) + Spacing 0 pt"/>
    <w:rsid w:val="00F31C54"/>
    <w:rPr>
      <w:rFonts w:ascii="Times New Roman" w:hAnsi="Times New Roman" w:cs="Times New Roman"/>
      <w:i/>
      <w:iCs/>
      <w:noProof/>
      <w:spacing w:val="0"/>
      <w:u w:val="none"/>
    </w:rPr>
  </w:style>
  <w:style w:type="character" w:customStyle="1" w:styleId="BodytextItalic">
    <w:name w:val="Body text + Italic"/>
    <w:aliases w:val="Spacing 0 pt84"/>
    <w:rsid w:val="00F31C54"/>
    <w:rPr>
      <w:rFonts w:ascii="Times New Roman" w:hAnsi="Times New Roman" w:cs="Times New Roman"/>
      <w:i/>
      <w:iCs/>
      <w:spacing w:val="2"/>
      <w:u w:val="none"/>
    </w:rPr>
  </w:style>
  <w:style w:type="character" w:customStyle="1" w:styleId="Bodytext9pt8">
    <w:name w:val="Body text + 9 pt8"/>
    <w:aliases w:val="Bold16,Spacing 0 pt82"/>
    <w:rsid w:val="00F31C54"/>
    <w:rPr>
      <w:rFonts w:ascii="Times New Roman" w:hAnsi="Times New Roman" w:cs="Times New Roman"/>
      <w:b/>
      <w:bCs/>
      <w:spacing w:val="4"/>
      <w:sz w:val="18"/>
      <w:szCs w:val="18"/>
      <w:u w:val="none"/>
    </w:rPr>
  </w:style>
  <w:style w:type="character" w:customStyle="1" w:styleId="Bodytext6NotItalic">
    <w:name w:val="Body text (6) + Not Italic"/>
    <w:aliases w:val="Spacing 0 pt81"/>
    <w:rsid w:val="00F31C54"/>
    <w:rPr>
      <w:rFonts w:ascii="Times New Roman" w:hAnsi="Times New Roman" w:cs="Times New Roman"/>
      <w:b/>
      <w:bCs/>
      <w:i/>
      <w:iCs/>
      <w:spacing w:val="4"/>
      <w:sz w:val="18"/>
      <w:szCs w:val="18"/>
      <w:u w:val="none"/>
    </w:rPr>
  </w:style>
  <w:style w:type="character" w:customStyle="1" w:styleId="Headerorfooter2115pt">
    <w:name w:val="Header or footer (2) + 11.5 pt"/>
    <w:aliases w:val="Spacing 0 pt80"/>
    <w:rsid w:val="00F31C54"/>
    <w:rPr>
      <w:rFonts w:ascii="Times New Roman" w:hAnsi="Times New Roman" w:cs="Times New Roman"/>
      <w:spacing w:val="13"/>
      <w:sz w:val="23"/>
      <w:szCs w:val="23"/>
      <w:u w:val="none"/>
    </w:rPr>
  </w:style>
  <w:style w:type="character" w:customStyle="1" w:styleId="Tablecaption3NotItalic">
    <w:name w:val="Table caption (3) + Not Italic"/>
    <w:aliases w:val="Spacing 0 pt79"/>
    <w:rsid w:val="00F31C54"/>
    <w:rPr>
      <w:rFonts w:ascii="Times New Roman" w:hAnsi="Times New Roman" w:cs="Times New Roman"/>
      <w:b/>
      <w:bCs/>
      <w:i/>
      <w:iCs/>
      <w:spacing w:val="6"/>
      <w:sz w:val="18"/>
      <w:szCs w:val="18"/>
      <w:u w:val="none"/>
    </w:rPr>
  </w:style>
  <w:style w:type="character" w:customStyle="1" w:styleId="Bodytext9pt6">
    <w:name w:val="Body text + 9 pt6"/>
    <w:aliases w:val="Bold13,Spacing 0 pt77"/>
    <w:rsid w:val="00F31C54"/>
    <w:rPr>
      <w:rFonts w:ascii="Times New Roman" w:hAnsi="Times New Roman" w:cs="Times New Roman"/>
      <w:b/>
      <w:bCs/>
      <w:spacing w:val="7"/>
      <w:sz w:val="18"/>
      <w:szCs w:val="18"/>
      <w:u w:val="none"/>
    </w:rPr>
  </w:style>
  <w:style w:type="character" w:customStyle="1" w:styleId="Footnote">
    <w:name w:val="Footnote_"/>
    <w:link w:val="Footnote0"/>
    <w:rsid w:val="00F31C54"/>
    <w:rPr>
      <w:rFonts w:ascii="Times New Roman" w:hAnsi="Times New Roman"/>
      <w:b/>
      <w:bCs/>
      <w:spacing w:val="4"/>
      <w:sz w:val="18"/>
      <w:szCs w:val="18"/>
      <w:shd w:val="clear" w:color="auto" w:fill="FFFFFF"/>
    </w:rPr>
  </w:style>
  <w:style w:type="character" w:customStyle="1" w:styleId="BodytextCorbel2">
    <w:name w:val="Body text + Corbel2"/>
    <w:aliases w:val="6.5 pt,Spacing 0 pt72"/>
    <w:rsid w:val="00F31C54"/>
    <w:rPr>
      <w:rFonts w:ascii="Corbel" w:hAnsi="Corbel" w:cs="Corbel"/>
      <w:noProof/>
      <w:spacing w:val="0"/>
      <w:sz w:val="13"/>
      <w:szCs w:val="13"/>
      <w:u w:val="none"/>
    </w:rPr>
  </w:style>
  <w:style w:type="character" w:customStyle="1" w:styleId="Bodytext6pt">
    <w:name w:val="Body text + 6 pt"/>
    <w:aliases w:val="Spacing 0 pt71"/>
    <w:rsid w:val="00F31C54"/>
    <w:rPr>
      <w:rFonts w:ascii="Times New Roman" w:hAnsi="Times New Roman" w:cs="Times New Roman"/>
      <w:noProof/>
      <w:spacing w:val="0"/>
      <w:sz w:val="12"/>
      <w:szCs w:val="12"/>
      <w:u w:val="none"/>
    </w:rPr>
  </w:style>
  <w:style w:type="character" w:customStyle="1" w:styleId="Bodytext5Corbel">
    <w:name w:val="Body text (5) + Corbel"/>
    <w:aliases w:val="10 pt10,Spacing 0 pt70"/>
    <w:rsid w:val="00F31C54"/>
    <w:rPr>
      <w:rFonts w:ascii="Corbel" w:hAnsi="Corbel" w:cs="Corbel"/>
      <w:b/>
      <w:bCs/>
      <w:spacing w:val="-15"/>
      <w:sz w:val="20"/>
      <w:szCs w:val="20"/>
      <w:u w:val="none"/>
    </w:rPr>
  </w:style>
  <w:style w:type="character" w:customStyle="1" w:styleId="Bodytext65pt">
    <w:name w:val="Body text + 6.5 pt"/>
    <w:aliases w:val="Spacing 0 pt68"/>
    <w:rsid w:val="00F31C54"/>
    <w:rPr>
      <w:rFonts w:ascii="Times New Roman" w:hAnsi="Times New Roman" w:cs="Times New Roman"/>
      <w:noProof/>
      <w:spacing w:val="0"/>
      <w:sz w:val="13"/>
      <w:szCs w:val="13"/>
      <w:u w:val="none"/>
    </w:rPr>
  </w:style>
  <w:style w:type="character" w:customStyle="1" w:styleId="Bodytext7NotItalic">
    <w:name w:val="Body text (7) + Not Italic"/>
    <w:aliases w:val="Spacing 0 pt67"/>
    <w:rsid w:val="00F31C54"/>
    <w:rPr>
      <w:rFonts w:ascii="Times New Roman" w:hAnsi="Times New Roman" w:cs="Times New Roman"/>
      <w:b/>
      <w:bCs/>
      <w:i/>
      <w:iCs/>
      <w:spacing w:val="4"/>
      <w:sz w:val="18"/>
      <w:szCs w:val="18"/>
      <w:u w:val="none"/>
    </w:rPr>
  </w:style>
  <w:style w:type="character" w:customStyle="1" w:styleId="Bodytext6NotItalic1">
    <w:name w:val="Body text (6) + Not Italic1"/>
    <w:aliases w:val="Spacing 0 pt66"/>
    <w:rsid w:val="00F31C54"/>
    <w:rPr>
      <w:rFonts w:ascii="Times New Roman" w:hAnsi="Times New Roman" w:cs="Times New Roman"/>
      <w:b/>
      <w:bCs/>
      <w:i/>
      <w:iCs/>
      <w:spacing w:val="6"/>
      <w:sz w:val="18"/>
      <w:szCs w:val="18"/>
      <w:u w:val="none"/>
    </w:rPr>
  </w:style>
  <w:style w:type="character" w:customStyle="1" w:styleId="Bodytext2125pt">
    <w:name w:val="Body text (2) + 12.5 pt"/>
    <w:aliases w:val="Spacing 0 pt65"/>
    <w:rsid w:val="00F31C54"/>
    <w:rPr>
      <w:rFonts w:ascii="Times New Roman" w:hAnsi="Times New Roman" w:cs="Times New Roman"/>
      <w:i/>
      <w:iCs/>
      <w:spacing w:val="-2"/>
      <w:sz w:val="25"/>
      <w:szCs w:val="25"/>
      <w:u w:val="none"/>
    </w:rPr>
  </w:style>
  <w:style w:type="character" w:customStyle="1" w:styleId="Tablecaption512pt">
    <w:name w:val="Table caption (5) + 12 pt"/>
    <w:aliases w:val="Italic13,Spacing 0 pt64"/>
    <w:rsid w:val="00F31C54"/>
    <w:rPr>
      <w:rFonts w:ascii="Times New Roman" w:hAnsi="Times New Roman" w:cs="Times New Roman"/>
      <w:i/>
      <w:iCs/>
      <w:spacing w:val="2"/>
      <w:sz w:val="24"/>
      <w:szCs w:val="24"/>
      <w:u w:val="none"/>
    </w:rPr>
  </w:style>
  <w:style w:type="character" w:customStyle="1" w:styleId="Bodytext695pt1">
    <w:name w:val="Body text (6) + 9.5 pt1"/>
    <w:aliases w:val="Not Bold4,Spacing 0 pt62"/>
    <w:rsid w:val="00F31C54"/>
    <w:rPr>
      <w:rFonts w:ascii="Times New Roman" w:hAnsi="Times New Roman" w:cs="Times New Roman"/>
      <w:b/>
      <w:bCs/>
      <w:i/>
      <w:iCs/>
      <w:spacing w:val="4"/>
      <w:sz w:val="19"/>
      <w:szCs w:val="19"/>
      <w:u w:val="none"/>
    </w:rPr>
  </w:style>
  <w:style w:type="character" w:customStyle="1" w:styleId="Bodytext6Spacing0pt">
    <w:name w:val="Body text (6) + Spacing 0 pt"/>
    <w:rsid w:val="00F31C54"/>
    <w:rPr>
      <w:rFonts w:ascii="Times New Roman" w:hAnsi="Times New Roman" w:cs="Times New Roman"/>
      <w:b/>
      <w:bCs/>
      <w:i/>
      <w:iCs/>
      <w:spacing w:val="3"/>
      <w:sz w:val="18"/>
      <w:szCs w:val="18"/>
      <w:u w:val="none"/>
    </w:rPr>
  </w:style>
  <w:style w:type="character" w:customStyle="1" w:styleId="Bodytext56pt">
    <w:name w:val="Body text (5) + 6 pt"/>
    <w:aliases w:val="Not Bold3,Spacing 0 pt61"/>
    <w:rsid w:val="00F31C54"/>
    <w:rPr>
      <w:rFonts w:ascii="Times New Roman" w:hAnsi="Times New Roman" w:cs="Times New Roman"/>
      <w:b/>
      <w:bCs/>
      <w:spacing w:val="4"/>
      <w:sz w:val="12"/>
      <w:szCs w:val="12"/>
      <w:u w:val="none"/>
    </w:rPr>
  </w:style>
  <w:style w:type="character" w:customStyle="1" w:styleId="Bodytext10NotItalic">
    <w:name w:val="Body text (10) + Not Italic"/>
    <w:aliases w:val="Spacing 0 pt60"/>
    <w:rsid w:val="00F31C54"/>
    <w:rPr>
      <w:rFonts w:ascii="Times New Roman" w:hAnsi="Times New Roman" w:cs="Times New Roman"/>
      <w:i/>
      <w:iCs/>
      <w:noProof/>
      <w:spacing w:val="0"/>
      <w:sz w:val="25"/>
      <w:szCs w:val="25"/>
      <w:u w:val="none"/>
    </w:rPr>
  </w:style>
  <w:style w:type="character" w:customStyle="1" w:styleId="Bodytext12NotItalic">
    <w:name w:val="Body text (12) + Not Italic"/>
    <w:aliases w:val="Spacing 0 pt59"/>
    <w:rsid w:val="00F31C54"/>
    <w:rPr>
      <w:rFonts w:ascii="Times New Roman" w:hAnsi="Times New Roman" w:cs="Times New Roman"/>
      <w:b/>
      <w:bCs/>
      <w:i/>
      <w:iCs/>
      <w:spacing w:val="7"/>
      <w:u w:val="none"/>
    </w:rPr>
  </w:style>
  <w:style w:type="character" w:customStyle="1" w:styleId="Heading22">
    <w:name w:val="Heading #2 (2)_"/>
    <w:link w:val="Heading220"/>
    <w:rsid w:val="00F31C54"/>
    <w:rPr>
      <w:rFonts w:ascii="Times New Roman" w:hAnsi="Times New Roman"/>
      <w:b/>
      <w:bCs/>
      <w:i/>
      <w:iCs/>
      <w:spacing w:val="4"/>
      <w:shd w:val="clear" w:color="auto" w:fill="FFFFFF"/>
    </w:rPr>
  </w:style>
  <w:style w:type="character" w:customStyle="1" w:styleId="Heading23">
    <w:name w:val="Heading #2 (3)_"/>
    <w:link w:val="Heading231"/>
    <w:rsid w:val="00F31C54"/>
    <w:rPr>
      <w:rFonts w:ascii="Times New Roman" w:hAnsi="Times New Roman"/>
      <w:i/>
      <w:iCs/>
      <w:spacing w:val="2"/>
      <w:shd w:val="clear" w:color="auto" w:fill="FFFFFF"/>
    </w:rPr>
  </w:style>
  <w:style w:type="character" w:customStyle="1" w:styleId="Heading230">
    <w:name w:val="Heading #2 (3)"/>
    <w:rsid w:val="00F31C54"/>
    <w:rPr>
      <w:rFonts w:ascii="Times New Roman" w:hAnsi="Times New Roman" w:cs="Times New Roman"/>
      <w:i/>
      <w:iCs/>
      <w:spacing w:val="2"/>
      <w:u w:val="single"/>
    </w:rPr>
  </w:style>
  <w:style w:type="character" w:customStyle="1" w:styleId="Bodytext11Italic">
    <w:name w:val="Body text (11) + Italic"/>
    <w:aliases w:val="Spacing 0 pt57"/>
    <w:rsid w:val="00F31C54"/>
    <w:rPr>
      <w:rFonts w:ascii="Times New Roman" w:hAnsi="Times New Roman" w:cs="Times New Roman"/>
      <w:i/>
      <w:iCs/>
      <w:noProof/>
      <w:spacing w:val="0"/>
      <w:sz w:val="12"/>
      <w:szCs w:val="12"/>
      <w:u w:val="none"/>
    </w:rPr>
  </w:style>
  <w:style w:type="character" w:customStyle="1" w:styleId="Tablecaption6">
    <w:name w:val="Table caption (6)_"/>
    <w:link w:val="Tablecaption61"/>
    <w:rsid w:val="00F31C54"/>
    <w:rPr>
      <w:rFonts w:ascii="Times New Roman" w:hAnsi="Times New Roman"/>
      <w:i/>
      <w:iCs/>
      <w:spacing w:val="2"/>
      <w:shd w:val="clear" w:color="auto" w:fill="FFFFFF"/>
    </w:rPr>
  </w:style>
  <w:style w:type="character" w:customStyle="1" w:styleId="Tablecaption60">
    <w:name w:val="Table caption (6)"/>
    <w:rsid w:val="00F31C54"/>
    <w:rPr>
      <w:rFonts w:ascii="Times New Roman" w:hAnsi="Times New Roman" w:cs="Times New Roman"/>
      <w:i/>
      <w:iCs/>
      <w:spacing w:val="2"/>
      <w:u w:val="single"/>
    </w:rPr>
  </w:style>
  <w:style w:type="character" w:customStyle="1" w:styleId="Tablecaption7">
    <w:name w:val="Table caption (7)_"/>
    <w:link w:val="Tablecaption70"/>
    <w:rsid w:val="00F31C54"/>
    <w:rPr>
      <w:rFonts w:ascii="Corbel" w:hAnsi="Corbel" w:cs="Corbel"/>
      <w:spacing w:val="-11"/>
      <w:shd w:val="clear" w:color="auto" w:fill="FFFFFF"/>
    </w:rPr>
  </w:style>
  <w:style w:type="character" w:customStyle="1" w:styleId="Tablecaption7Italic">
    <w:name w:val="Table caption (7) + Italic"/>
    <w:aliases w:val="Spacing 0 pt56"/>
    <w:rsid w:val="00F31C54"/>
    <w:rPr>
      <w:rFonts w:ascii="Corbel" w:hAnsi="Corbel" w:cs="Corbel"/>
      <w:i/>
      <w:iCs/>
      <w:noProof/>
      <w:spacing w:val="0"/>
      <w:sz w:val="20"/>
      <w:szCs w:val="20"/>
      <w:u w:val="none"/>
    </w:rPr>
  </w:style>
  <w:style w:type="character" w:customStyle="1" w:styleId="Bodytext32">
    <w:name w:val="Body text3"/>
    <w:rsid w:val="00F31C54"/>
    <w:rPr>
      <w:rFonts w:ascii="Times New Roman" w:hAnsi="Times New Roman" w:cs="Times New Roman"/>
      <w:spacing w:val="5"/>
      <w:u w:val="single"/>
    </w:rPr>
  </w:style>
  <w:style w:type="character" w:customStyle="1" w:styleId="BodytextItalic2">
    <w:name w:val="Body text + Italic2"/>
    <w:aliases w:val="Spacing 0 pt55"/>
    <w:rsid w:val="00F31C54"/>
    <w:rPr>
      <w:rFonts w:ascii="Times New Roman" w:hAnsi="Times New Roman" w:cs="Times New Roman"/>
      <w:i/>
      <w:iCs/>
      <w:spacing w:val="2"/>
      <w:u w:val="none"/>
    </w:rPr>
  </w:style>
  <w:style w:type="character" w:customStyle="1" w:styleId="Heading42">
    <w:name w:val="Heading #4 (2)_"/>
    <w:link w:val="Heading421"/>
    <w:rsid w:val="00F31C54"/>
    <w:rPr>
      <w:rFonts w:ascii="Times New Roman" w:hAnsi="Times New Roman"/>
      <w:i/>
      <w:iCs/>
      <w:spacing w:val="2"/>
      <w:shd w:val="clear" w:color="auto" w:fill="FFFFFF"/>
    </w:rPr>
  </w:style>
  <w:style w:type="character" w:customStyle="1" w:styleId="Heading420">
    <w:name w:val="Heading #4 (2)"/>
    <w:rsid w:val="00F31C54"/>
    <w:rPr>
      <w:rFonts w:ascii="Times New Roman" w:hAnsi="Times New Roman" w:cs="Times New Roman"/>
      <w:i/>
      <w:iCs/>
      <w:spacing w:val="2"/>
      <w:u w:val="single"/>
    </w:rPr>
  </w:style>
  <w:style w:type="character" w:customStyle="1" w:styleId="Bodytext11Corbel">
    <w:name w:val="Body text (11) + Corbel"/>
    <w:aliases w:val="10 pt8,Spacing 0 pt54"/>
    <w:rsid w:val="00F31C54"/>
    <w:rPr>
      <w:rFonts w:ascii="Corbel" w:hAnsi="Corbel" w:cs="Corbel"/>
      <w:noProof/>
      <w:spacing w:val="1"/>
      <w:sz w:val="20"/>
      <w:szCs w:val="20"/>
      <w:u w:val="none"/>
    </w:rPr>
  </w:style>
  <w:style w:type="character" w:customStyle="1" w:styleId="Bodytext18TimesNewRoman">
    <w:name w:val="Body text (18) + Times New Roman"/>
    <w:aliases w:val="6 pt3,Spacing 0 pt53"/>
    <w:rsid w:val="00F31C54"/>
    <w:rPr>
      <w:rFonts w:ascii="Times New Roman" w:hAnsi="Times New Roman" w:cs="Times New Roman"/>
      <w:spacing w:val="1"/>
      <w:sz w:val="12"/>
      <w:szCs w:val="12"/>
      <w:u w:val="none"/>
    </w:rPr>
  </w:style>
  <w:style w:type="character" w:customStyle="1" w:styleId="Bodytext4Corbel">
    <w:name w:val="Body text (4) + Corbel"/>
    <w:aliases w:val="10 pt7,Not Bold2,Spacing 0 pt51"/>
    <w:rsid w:val="00F31C54"/>
    <w:rPr>
      <w:rFonts w:ascii="Corbel" w:hAnsi="Corbel" w:cs="Corbel"/>
      <w:b/>
      <w:bCs/>
      <w:noProof/>
      <w:spacing w:val="1"/>
      <w:sz w:val="20"/>
      <w:szCs w:val="20"/>
      <w:u w:val="none"/>
    </w:rPr>
  </w:style>
  <w:style w:type="character" w:customStyle="1" w:styleId="Bodytext25">
    <w:name w:val="Body text (25)_"/>
    <w:link w:val="Bodytext250"/>
    <w:rsid w:val="00F31C54"/>
    <w:rPr>
      <w:rFonts w:ascii="Corbel" w:hAnsi="Corbel" w:cs="Corbel"/>
      <w:spacing w:val="11"/>
      <w:sz w:val="28"/>
      <w:szCs w:val="28"/>
      <w:shd w:val="clear" w:color="auto" w:fill="FFFFFF"/>
    </w:rPr>
  </w:style>
  <w:style w:type="character" w:customStyle="1" w:styleId="Bodytext12NotBold">
    <w:name w:val="Body text (12) + Not Bold"/>
    <w:aliases w:val="Not Italic4,Spacing 0 pt50"/>
    <w:rsid w:val="00F31C54"/>
    <w:rPr>
      <w:rFonts w:ascii="Times New Roman" w:hAnsi="Times New Roman" w:cs="Times New Roman"/>
      <w:b/>
      <w:bCs/>
      <w:i/>
      <w:iCs/>
      <w:spacing w:val="5"/>
      <w:u w:val="none"/>
    </w:rPr>
  </w:style>
  <w:style w:type="character" w:customStyle="1" w:styleId="Bodytext6pt1">
    <w:name w:val="Body text + 6 pt1"/>
    <w:aliases w:val="Spacing 0 pt49"/>
    <w:rsid w:val="00F31C54"/>
    <w:rPr>
      <w:rFonts w:ascii="Times New Roman" w:hAnsi="Times New Roman" w:cs="Times New Roman"/>
      <w:spacing w:val="5"/>
      <w:sz w:val="12"/>
      <w:szCs w:val="12"/>
      <w:u w:val="none"/>
    </w:rPr>
  </w:style>
  <w:style w:type="character" w:customStyle="1" w:styleId="BodytextCorbel1">
    <w:name w:val="Body text + Corbel1"/>
    <w:aliases w:val="10 pt6,Spacing 0 pt48"/>
    <w:rsid w:val="00F31C54"/>
    <w:rPr>
      <w:rFonts w:ascii="Corbel" w:hAnsi="Corbel" w:cs="Corbel"/>
      <w:noProof/>
      <w:spacing w:val="1"/>
      <w:sz w:val="20"/>
      <w:szCs w:val="20"/>
      <w:u w:val="none"/>
    </w:rPr>
  </w:style>
  <w:style w:type="character" w:customStyle="1" w:styleId="Bodytext26">
    <w:name w:val="Body text (26)_"/>
    <w:link w:val="Bodytext260"/>
    <w:rsid w:val="00F31C54"/>
    <w:rPr>
      <w:rFonts w:ascii="Times New Roman" w:hAnsi="Times New Roman"/>
      <w:b/>
      <w:bCs/>
      <w:spacing w:val="20"/>
      <w:sz w:val="26"/>
      <w:szCs w:val="26"/>
      <w:shd w:val="clear" w:color="auto" w:fill="FFFFFF"/>
    </w:rPr>
  </w:style>
  <w:style w:type="character" w:customStyle="1" w:styleId="Bodytext27">
    <w:name w:val="Body text (27)_"/>
    <w:link w:val="Bodytext270"/>
    <w:rsid w:val="00F31C54"/>
    <w:rPr>
      <w:rFonts w:ascii="Corbel" w:hAnsi="Corbel" w:cs="Corbel"/>
      <w:b/>
      <w:bCs/>
      <w:spacing w:val="-15"/>
      <w:shd w:val="clear" w:color="auto" w:fill="FFFFFF"/>
    </w:rPr>
  </w:style>
  <w:style w:type="character" w:customStyle="1" w:styleId="Bodytext28">
    <w:name w:val="Body text (28)_"/>
    <w:link w:val="Bodytext280"/>
    <w:rsid w:val="00F31C54"/>
    <w:rPr>
      <w:rFonts w:ascii="Times New Roman" w:hAnsi="Times New Roman"/>
      <w:spacing w:val="2"/>
      <w:w w:val="200"/>
      <w:sz w:val="8"/>
      <w:szCs w:val="8"/>
      <w:shd w:val="clear" w:color="auto" w:fill="FFFFFF"/>
    </w:rPr>
  </w:style>
  <w:style w:type="character" w:customStyle="1" w:styleId="Bodytext29">
    <w:name w:val="Body text (29)_"/>
    <w:link w:val="Bodytext290"/>
    <w:rsid w:val="00F31C54"/>
    <w:rPr>
      <w:rFonts w:ascii="Times New Roman" w:hAnsi="Times New Roman"/>
      <w:spacing w:val="-3"/>
      <w:sz w:val="10"/>
      <w:szCs w:val="10"/>
      <w:shd w:val="clear" w:color="auto" w:fill="FFFFFF"/>
    </w:rPr>
  </w:style>
  <w:style w:type="character" w:customStyle="1" w:styleId="Bodytext29Corbel">
    <w:name w:val="Body text (29) + Corbel"/>
    <w:aliases w:val="10 pt5,Spacing 0 pt47"/>
    <w:rsid w:val="00F31C54"/>
    <w:rPr>
      <w:rFonts w:ascii="Corbel" w:hAnsi="Corbel" w:cs="Corbel"/>
      <w:noProof/>
      <w:spacing w:val="1"/>
      <w:sz w:val="20"/>
      <w:szCs w:val="20"/>
      <w:u w:val="none"/>
    </w:rPr>
  </w:style>
  <w:style w:type="character" w:customStyle="1" w:styleId="Tablecaption8">
    <w:name w:val="Table caption (8)_"/>
    <w:link w:val="Tablecaption80"/>
    <w:rsid w:val="00F31C54"/>
    <w:rPr>
      <w:rFonts w:ascii="Times New Roman" w:hAnsi="Times New Roman"/>
      <w:b/>
      <w:bCs/>
      <w:spacing w:val="4"/>
      <w:sz w:val="18"/>
      <w:szCs w:val="18"/>
      <w:shd w:val="clear" w:color="auto" w:fill="FFFFFF"/>
    </w:rPr>
  </w:style>
  <w:style w:type="character" w:customStyle="1" w:styleId="Tablecaption8Italic">
    <w:name w:val="Table caption (8) + Italic"/>
    <w:aliases w:val="Spacing 0 pt46"/>
    <w:rsid w:val="00F31C54"/>
    <w:rPr>
      <w:rFonts w:ascii="Times New Roman" w:hAnsi="Times New Roman" w:cs="Times New Roman"/>
      <w:b/>
      <w:bCs/>
      <w:i/>
      <w:iCs/>
      <w:spacing w:val="3"/>
      <w:sz w:val="18"/>
      <w:szCs w:val="18"/>
      <w:u w:val="single"/>
    </w:rPr>
  </w:style>
  <w:style w:type="character" w:customStyle="1" w:styleId="Bodytext310">
    <w:name w:val="Body text (31)_"/>
    <w:link w:val="Bodytext311"/>
    <w:rsid w:val="00F31C54"/>
    <w:rPr>
      <w:rFonts w:ascii="Lucida Sans Unicode" w:hAnsi="Lucida Sans Unicode" w:cs="Lucida Sans Unicode"/>
      <w:sz w:val="8"/>
      <w:szCs w:val="8"/>
      <w:shd w:val="clear" w:color="auto" w:fill="FFFFFF"/>
    </w:rPr>
  </w:style>
  <w:style w:type="character" w:customStyle="1" w:styleId="Heading4Spacing0pt">
    <w:name w:val="Heading #4 + Spacing 0 pt"/>
    <w:rsid w:val="00F31C54"/>
    <w:rPr>
      <w:rFonts w:ascii="Times New Roman" w:hAnsi="Times New Roman" w:cs="Times New Roman"/>
      <w:b/>
      <w:bCs/>
      <w:spacing w:val="8"/>
      <w:u w:val="none"/>
    </w:rPr>
  </w:style>
  <w:style w:type="character" w:customStyle="1" w:styleId="HeaderorfooterSpacing0pt">
    <w:name w:val="Header or footer + Spacing 0 pt"/>
    <w:rsid w:val="00F31C54"/>
    <w:rPr>
      <w:rFonts w:ascii="Times New Roman" w:hAnsi="Times New Roman" w:cs="Times New Roman"/>
      <w:spacing w:val="10"/>
      <w:sz w:val="23"/>
      <w:szCs w:val="23"/>
      <w:u w:val="none"/>
    </w:rPr>
  </w:style>
  <w:style w:type="character" w:customStyle="1" w:styleId="Heading4Italic">
    <w:name w:val="Heading #4 + Italic"/>
    <w:aliases w:val="Spacing 0 pt44"/>
    <w:rsid w:val="00F31C54"/>
    <w:rPr>
      <w:rFonts w:ascii="Times New Roman" w:hAnsi="Times New Roman" w:cs="Times New Roman"/>
      <w:b/>
      <w:bCs/>
      <w:i/>
      <w:iCs/>
      <w:spacing w:val="6"/>
      <w:u w:val="none"/>
    </w:rPr>
  </w:style>
  <w:style w:type="character" w:customStyle="1" w:styleId="Bodytext12NotItalic1">
    <w:name w:val="Body text (12) + Not Italic1"/>
    <w:aliases w:val="Spacing 0 pt43"/>
    <w:rsid w:val="00F31C54"/>
    <w:rPr>
      <w:rFonts w:ascii="Times New Roman" w:hAnsi="Times New Roman" w:cs="Times New Roman"/>
      <w:b/>
      <w:bCs/>
      <w:i/>
      <w:iCs/>
      <w:spacing w:val="8"/>
      <w:u w:val="none"/>
    </w:rPr>
  </w:style>
  <w:style w:type="character" w:customStyle="1" w:styleId="Bodytext12Spacing0pt">
    <w:name w:val="Body text (12) + Spacing 0 pt"/>
    <w:rsid w:val="00F31C54"/>
    <w:rPr>
      <w:rFonts w:ascii="Times New Roman" w:hAnsi="Times New Roman" w:cs="Times New Roman"/>
      <w:b/>
      <w:bCs/>
      <w:i/>
      <w:iCs/>
      <w:spacing w:val="6"/>
      <w:u w:val="none"/>
    </w:rPr>
  </w:style>
  <w:style w:type="character" w:customStyle="1" w:styleId="Bodytext3Italic">
    <w:name w:val="Body text (3) + Italic"/>
    <w:aliases w:val="Spacing 0 pt42"/>
    <w:rsid w:val="00F31C54"/>
    <w:rPr>
      <w:rFonts w:ascii="Times New Roman" w:hAnsi="Times New Roman" w:cs="Times New Roman"/>
      <w:b/>
      <w:bCs/>
      <w:i/>
      <w:iCs/>
      <w:spacing w:val="6"/>
      <w:u w:val="none"/>
    </w:rPr>
  </w:style>
  <w:style w:type="character" w:customStyle="1" w:styleId="Tablecaption9">
    <w:name w:val="Table caption (9)_"/>
    <w:link w:val="Tablecaption91"/>
    <w:rsid w:val="00F31C54"/>
    <w:rPr>
      <w:rFonts w:ascii="Times New Roman" w:hAnsi="Times New Roman"/>
      <w:b/>
      <w:bCs/>
      <w:i/>
      <w:iCs/>
      <w:spacing w:val="5"/>
      <w:sz w:val="18"/>
      <w:szCs w:val="18"/>
      <w:shd w:val="clear" w:color="auto" w:fill="FFFFFF"/>
    </w:rPr>
  </w:style>
  <w:style w:type="character" w:customStyle="1" w:styleId="Bodytext232">
    <w:name w:val="Body text (2)3"/>
    <w:rsid w:val="00F31C54"/>
    <w:rPr>
      <w:rFonts w:ascii="Times New Roman" w:hAnsi="Times New Roman" w:cs="Times New Roman"/>
      <w:b w:val="0"/>
      <w:bCs w:val="0"/>
      <w:i/>
      <w:iCs/>
      <w:spacing w:val="2"/>
      <w:u w:val="none"/>
      <w:shd w:val="clear" w:color="auto" w:fill="FFFFFF"/>
    </w:rPr>
  </w:style>
  <w:style w:type="character" w:customStyle="1" w:styleId="Bodytext221">
    <w:name w:val="Body text (2)2"/>
    <w:rsid w:val="00F31C54"/>
    <w:rPr>
      <w:rFonts w:ascii="Times New Roman" w:hAnsi="Times New Roman" w:cs="Times New Roman"/>
      <w:i/>
      <w:iCs/>
      <w:spacing w:val="2"/>
      <w:u w:val="single"/>
    </w:rPr>
  </w:style>
  <w:style w:type="character" w:customStyle="1" w:styleId="BodytextItalic1">
    <w:name w:val="Body text + Italic1"/>
    <w:aliases w:val="Spacing 0 pt41"/>
    <w:rsid w:val="00F31C54"/>
    <w:rPr>
      <w:rFonts w:ascii="Times New Roman" w:hAnsi="Times New Roman" w:cs="Times New Roman"/>
      <w:i/>
      <w:iCs/>
      <w:spacing w:val="2"/>
      <w:u w:val="none"/>
    </w:rPr>
  </w:style>
  <w:style w:type="character" w:customStyle="1" w:styleId="Bodytext11Spacing0pt">
    <w:name w:val="Body text (11) + Spacing 0 pt"/>
    <w:rsid w:val="00F31C54"/>
    <w:rPr>
      <w:rFonts w:ascii="Times New Roman" w:hAnsi="Times New Roman" w:cs="Times New Roman"/>
      <w:spacing w:val="-3"/>
      <w:sz w:val="12"/>
      <w:szCs w:val="12"/>
      <w:u w:val="none"/>
    </w:rPr>
  </w:style>
  <w:style w:type="character" w:customStyle="1" w:styleId="Bodytext320">
    <w:name w:val="Body text (32)_"/>
    <w:link w:val="Bodytext321"/>
    <w:rsid w:val="00F31C54"/>
    <w:rPr>
      <w:rFonts w:ascii="Times New Roman" w:hAnsi="Times New Roman"/>
      <w:sz w:val="10"/>
      <w:szCs w:val="10"/>
      <w:shd w:val="clear" w:color="auto" w:fill="FFFFFF"/>
    </w:rPr>
  </w:style>
  <w:style w:type="character" w:customStyle="1" w:styleId="Bodytext12NotBold1">
    <w:name w:val="Body text (12) + Not Bold1"/>
    <w:aliases w:val="Spacing 0 pt40"/>
    <w:rsid w:val="00F31C54"/>
    <w:rPr>
      <w:rFonts w:ascii="Times New Roman" w:hAnsi="Times New Roman" w:cs="Times New Roman"/>
      <w:b/>
      <w:bCs/>
      <w:i/>
      <w:iCs/>
      <w:spacing w:val="2"/>
      <w:u w:val="none"/>
    </w:rPr>
  </w:style>
  <w:style w:type="character" w:customStyle="1" w:styleId="Bodytext33">
    <w:name w:val="Body text (33)_"/>
    <w:link w:val="Bodytext330"/>
    <w:rsid w:val="00F31C54"/>
    <w:rPr>
      <w:rFonts w:ascii="Georgia" w:hAnsi="Georgia" w:cs="Georgia"/>
      <w:b/>
      <w:bCs/>
      <w:i/>
      <w:iCs/>
      <w:sz w:val="8"/>
      <w:szCs w:val="8"/>
      <w:shd w:val="clear" w:color="auto" w:fill="FFFFFF"/>
    </w:rPr>
  </w:style>
  <w:style w:type="character" w:customStyle="1" w:styleId="Bodytext33NotBold">
    <w:name w:val="Body text (33) + Not Bold"/>
    <w:rsid w:val="00F31C54"/>
  </w:style>
  <w:style w:type="character" w:customStyle="1" w:styleId="Bodytext26Spacing0pt">
    <w:name w:val="Body text (26) + Spacing 0 pt"/>
    <w:rsid w:val="00F31C54"/>
    <w:rPr>
      <w:rFonts w:ascii="Times New Roman" w:hAnsi="Times New Roman" w:cs="Times New Roman"/>
      <w:b/>
      <w:bCs/>
      <w:spacing w:val="6"/>
      <w:sz w:val="26"/>
      <w:szCs w:val="26"/>
      <w:u w:val="none"/>
    </w:rPr>
  </w:style>
  <w:style w:type="character" w:customStyle="1" w:styleId="Bodytext2612pt">
    <w:name w:val="Body text (26) + 12 pt"/>
    <w:aliases w:val="Spacing 0 pt39"/>
    <w:rsid w:val="00F31C54"/>
    <w:rPr>
      <w:rFonts w:ascii="Times New Roman" w:hAnsi="Times New Roman" w:cs="Times New Roman"/>
      <w:b/>
      <w:bCs/>
      <w:spacing w:val="8"/>
      <w:sz w:val="24"/>
      <w:szCs w:val="24"/>
      <w:u w:val="none"/>
    </w:rPr>
  </w:style>
  <w:style w:type="character" w:customStyle="1" w:styleId="Heading22Spacing0pt">
    <w:name w:val="Heading #2 (2) + Spacing 0 pt"/>
    <w:rsid w:val="00F31C54"/>
    <w:rPr>
      <w:rFonts w:ascii="Times New Roman" w:hAnsi="Times New Roman" w:cs="Times New Roman"/>
      <w:b/>
      <w:bCs/>
      <w:i/>
      <w:iCs/>
      <w:spacing w:val="6"/>
      <w:u w:val="none"/>
    </w:rPr>
  </w:style>
  <w:style w:type="character" w:customStyle="1" w:styleId="Heading32">
    <w:name w:val="Heading #32"/>
    <w:rsid w:val="00F31C54"/>
    <w:rPr>
      <w:rFonts w:ascii="Times New Roman" w:hAnsi="Times New Roman" w:cs="Times New Roman"/>
      <w:spacing w:val="5"/>
      <w:u w:val="none"/>
      <w:shd w:val="clear" w:color="auto" w:fill="FFFFFF"/>
    </w:rPr>
  </w:style>
  <w:style w:type="character" w:customStyle="1" w:styleId="Heading233">
    <w:name w:val="Heading #2 (3)3"/>
    <w:rsid w:val="00F31C54"/>
  </w:style>
  <w:style w:type="character" w:customStyle="1" w:styleId="Heading423">
    <w:name w:val="Heading #4 (2)3"/>
    <w:rsid w:val="00F31C54"/>
  </w:style>
  <w:style w:type="character" w:customStyle="1" w:styleId="Bodytext11Corbel1">
    <w:name w:val="Body text (11) + Corbel1"/>
    <w:aliases w:val="10 pt4,Spacing 0 pt38"/>
    <w:rsid w:val="00F31C54"/>
    <w:rPr>
      <w:rFonts w:ascii="Corbel" w:hAnsi="Corbel" w:cs="Corbel"/>
      <w:noProof/>
      <w:spacing w:val="0"/>
      <w:sz w:val="20"/>
      <w:szCs w:val="20"/>
      <w:u w:val="none"/>
    </w:rPr>
  </w:style>
  <w:style w:type="character" w:customStyle="1" w:styleId="Tablecaption10">
    <w:name w:val="Table caption (10)_"/>
    <w:link w:val="Tablecaption100"/>
    <w:rsid w:val="00F31C54"/>
    <w:rPr>
      <w:rFonts w:ascii="Times New Roman" w:hAnsi="Times New Roman"/>
      <w:spacing w:val="5"/>
      <w:shd w:val="clear" w:color="auto" w:fill="FFFFFF"/>
    </w:rPr>
  </w:style>
  <w:style w:type="character" w:customStyle="1" w:styleId="Tablecaption11">
    <w:name w:val="Table caption (11)_"/>
    <w:link w:val="Tablecaption110"/>
    <w:rsid w:val="00F31C54"/>
    <w:rPr>
      <w:rFonts w:ascii="Times New Roman" w:hAnsi="Times New Roman"/>
      <w:b/>
      <w:bCs/>
      <w:spacing w:val="6"/>
      <w:sz w:val="26"/>
      <w:szCs w:val="26"/>
      <w:shd w:val="clear" w:color="auto" w:fill="FFFFFF"/>
    </w:rPr>
  </w:style>
  <w:style w:type="character" w:customStyle="1" w:styleId="Bodytext34">
    <w:name w:val="Body text (34)_"/>
    <w:link w:val="Bodytext340"/>
    <w:rsid w:val="00F31C54"/>
    <w:rPr>
      <w:rFonts w:ascii="Times New Roman" w:hAnsi="Times New Roman"/>
      <w:b/>
      <w:bCs/>
      <w:spacing w:val="-15"/>
      <w:sz w:val="18"/>
      <w:szCs w:val="18"/>
      <w:shd w:val="clear" w:color="auto" w:fill="FFFFFF"/>
    </w:rPr>
  </w:style>
  <w:style w:type="character" w:customStyle="1" w:styleId="Heading43">
    <w:name w:val="Heading #4 (3)_"/>
    <w:link w:val="Heading431"/>
    <w:rsid w:val="00F31C54"/>
    <w:rPr>
      <w:rFonts w:ascii="Times New Roman" w:hAnsi="Times New Roman"/>
      <w:b/>
      <w:bCs/>
      <w:i/>
      <w:iCs/>
      <w:spacing w:val="6"/>
      <w:shd w:val="clear" w:color="auto" w:fill="FFFFFF"/>
    </w:rPr>
  </w:style>
  <w:style w:type="character" w:customStyle="1" w:styleId="Heading430">
    <w:name w:val="Heading #4 (3)"/>
    <w:rsid w:val="00F31C54"/>
    <w:rPr>
      <w:rFonts w:ascii="Times New Roman" w:hAnsi="Times New Roman" w:cs="Times New Roman"/>
      <w:b/>
      <w:bCs/>
      <w:i/>
      <w:iCs/>
      <w:spacing w:val="6"/>
      <w:u w:val="single"/>
    </w:rPr>
  </w:style>
  <w:style w:type="character" w:customStyle="1" w:styleId="Tablecaption12">
    <w:name w:val="Table caption (12)_"/>
    <w:link w:val="Tablecaption120"/>
    <w:rsid w:val="00F31C54"/>
    <w:rPr>
      <w:rFonts w:ascii="Times New Roman" w:hAnsi="Times New Roman"/>
      <w:b/>
      <w:bCs/>
      <w:i/>
      <w:iCs/>
      <w:spacing w:val="6"/>
      <w:shd w:val="clear" w:color="auto" w:fill="FFFFFF"/>
    </w:rPr>
  </w:style>
  <w:style w:type="character" w:customStyle="1" w:styleId="Bodytext12Spacing0pt1">
    <w:name w:val="Body text (12) + Spacing 0 pt1"/>
    <w:rsid w:val="00F31C54"/>
    <w:rPr>
      <w:rFonts w:ascii="Times New Roman" w:hAnsi="Times New Roman" w:cs="Times New Roman"/>
      <w:b/>
      <w:bCs/>
      <w:i/>
      <w:iCs/>
      <w:spacing w:val="6"/>
      <w:u w:val="single"/>
    </w:rPr>
  </w:style>
  <w:style w:type="character" w:customStyle="1" w:styleId="Bodytext28Spacing0pt">
    <w:name w:val="Body text (28) + Spacing 0 pt"/>
    <w:rsid w:val="00F31C54"/>
    <w:rPr>
      <w:rFonts w:ascii="Times New Roman" w:hAnsi="Times New Roman" w:cs="Times New Roman"/>
      <w:spacing w:val="-5"/>
      <w:w w:val="200"/>
      <w:sz w:val="8"/>
      <w:szCs w:val="8"/>
      <w:u w:val="none"/>
    </w:rPr>
  </w:style>
  <w:style w:type="character" w:customStyle="1" w:styleId="Heading232">
    <w:name w:val="Heading #2 (3)2"/>
    <w:rsid w:val="00F31C54"/>
    <w:rPr>
      <w:rFonts w:ascii="Times New Roman" w:hAnsi="Times New Roman" w:cs="Times New Roman"/>
      <w:i/>
      <w:iCs/>
      <w:spacing w:val="2"/>
      <w:u w:val="single"/>
    </w:rPr>
  </w:style>
  <w:style w:type="character" w:customStyle="1" w:styleId="Bodytext35">
    <w:name w:val="Body text (35)_"/>
    <w:link w:val="Bodytext350"/>
    <w:rsid w:val="00F31C54"/>
    <w:rPr>
      <w:rFonts w:ascii="Georgia" w:hAnsi="Georgia" w:cs="Georgia"/>
      <w:i/>
      <w:iCs/>
      <w:spacing w:val="28"/>
      <w:shd w:val="clear" w:color="auto" w:fill="FFFFFF"/>
    </w:rPr>
  </w:style>
  <w:style w:type="character" w:customStyle="1" w:styleId="TablecaptionSpacing0pt">
    <w:name w:val="Table caption + Spacing 0 pt"/>
    <w:rsid w:val="00F31C54"/>
    <w:rPr>
      <w:rFonts w:ascii="Times New Roman" w:hAnsi="Times New Roman" w:cs="Times New Roman"/>
      <w:b/>
      <w:bCs/>
      <w:spacing w:val="8"/>
      <w:u w:val="none"/>
    </w:rPr>
  </w:style>
  <w:style w:type="character" w:customStyle="1" w:styleId="Bodytext7Spacing0pt">
    <w:name w:val="Body text (7) + Spacing 0 pt"/>
    <w:rsid w:val="00F31C54"/>
    <w:rPr>
      <w:rFonts w:ascii="Times New Roman" w:hAnsi="Times New Roman" w:cs="Times New Roman"/>
      <w:b/>
      <w:bCs/>
      <w:i/>
      <w:iCs/>
      <w:spacing w:val="5"/>
      <w:sz w:val="18"/>
      <w:szCs w:val="18"/>
      <w:u w:val="single"/>
    </w:rPr>
  </w:style>
  <w:style w:type="character" w:customStyle="1" w:styleId="Bodytext7Spacing0pt1">
    <w:name w:val="Body text (7) + Spacing 0 pt1"/>
    <w:rsid w:val="00F31C54"/>
    <w:rPr>
      <w:rFonts w:ascii="Times New Roman" w:hAnsi="Times New Roman" w:cs="Times New Roman"/>
      <w:b/>
      <w:bCs/>
      <w:i/>
      <w:iCs/>
      <w:spacing w:val="5"/>
      <w:sz w:val="18"/>
      <w:szCs w:val="18"/>
      <w:u w:val="none"/>
    </w:rPr>
  </w:style>
  <w:style w:type="character" w:customStyle="1" w:styleId="Tablecaption2Spacing0pt">
    <w:name w:val="Table caption (2) + Spacing 0 pt"/>
    <w:rsid w:val="00F31C54"/>
    <w:rPr>
      <w:rFonts w:ascii="Times New Roman" w:hAnsi="Times New Roman" w:cs="Times New Roman"/>
      <w:i/>
      <w:iCs/>
      <w:spacing w:val="2"/>
      <w:sz w:val="19"/>
      <w:szCs w:val="19"/>
      <w:u w:val="single"/>
    </w:rPr>
  </w:style>
  <w:style w:type="character" w:customStyle="1" w:styleId="Tablecaption2Spacing0pt1">
    <w:name w:val="Table caption (2) + Spacing 0 pt1"/>
    <w:rsid w:val="00F31C54"/>
    <w:rPr>
      <w:rFonts w:ascii="Times New Roman" w:hAnsi="Times New Roman" w:cs="Times New Roman"/>
      <w:i/>
      <w:iCs/>
      <w:spacing w:val="2"/>
      <w:sz w:val="19"/>
      <w:szCs w:val="19"/>
      <w:u w:val="none"/>
    </w:rPr>
  </w:style>
  <w:style w:type="character" w:customStyle="1" w:styleId="Tablecaption8Spacing0pt">
    <w:name w:val="Table caption (8) + Spacing 0 pt"/>
    <w:rsid w:val="00F31C54"/>
    <w:rPr>
      <w:rFonts w:ascii="Times New Roman" w:hAnsi="Times New Roman" w:cs="Times New Roman"/>
      <w:b/>
      <w:bCs/>
      <w:spacing w:val="5"/>
      <w:sz w:val="18"/>
      <w:szCs w:val="18"/>
      <w:u w:val="none"/>
    </w:rPr>
  </w:style>
  <w:style w:type="character" w:customStyle="1" w:styleId="Tablecaption13">
    <w:name w:val="Table caption (13)_"/>
    <w:link w:val="Tablecaption130"/>
    <w:rsid w:val="00F31C54"/>
    <w:rPr>
      <w:rFonts w:ascii="Times New Roman" w:hAnsi="Times New Roman"/>
      <w:b/>
      <w:bCs/>
      <w:spacing w:val="5"/>
      <w:sz w:val="17"/>
      <w:szCs w:val="17"/>
      <w:shd w:val="clear" w:color="auto" w:fill="FFFFFF"/>
    </w:rPr>
  </w:style>
  <w:style w:type="character" w:customStyle="1" w:styleId="Bodytext36">
    <w:name w:val="Body text (36)_"/>
    <w:link w:val="Bodytext360"/>
    <w:rsid w:val="00F31C54"/>
    <w:rPr>
      <w:rFonts w:ascii="Times New Roman" w:hAnsi="Times New Roman"/>
      <w:i/>
      <w:iCs/>
      <w:shd w:val="clear" w:color="auto" w:fill="FFFFFF"/>
    </w:rPr>
  </w:style>
  <w:style w:type="character" w:customStyle="1" w:styleId="Bodytext36Spacing0pt">
    <w:name w:val="Body text (36) + Spacing 0 pt"/>
    <w:rsid w:val="00F31C54"/>
    <w:rPr>
      <w:rFonts w:ascii="Times New Roman" w:hAnsi="Times New Roman" w:cs="Times New Roman"/>
      <w:i/>
      <w:iCs/>
      <w:spacing w:val="2"/>
      <w:u w:val="none"/>
    </w:rPr>
  </w:style>
  <w:style w:type="character" w:customStyle="1" w:styleId="Heading2Spacing0pt">
    <w:name w:val="Heading #2 + Spacing 0 pt"/>
    <w:rsid w:val="00F31C54"/>
    <w:rPr>
      <w:rFonts w:ascii="Times New Roman" w:hAnsi="Times New Roman" w:cs="Times New Roman"/>
      <w:b/>
      <w:bCs/>
      <w:spacing w:val="8"/>
      <w:u w:val="none"/>
    </w:rPr>
  </w:style>
  <w:style w:type="character" w:customStyle="1" w:styleId="Bodytext37">
    <w:name w:val="Body text (37)_"/>
    <w:link w:val="Bodytext370"/>
    <w:rsid w:val="00F31C54"/>
    <w:rPr>
      <w:rFonts w:ascii="Times New Roman" w:hAnsi="Times New Roman"/>
      <w:b/>
      <w:bCs/>
      <w:spacing w:val="5"/>
      <w:sz w:val="17"/>
      <w:szCs w:val="17"/>
      <w:shd w:val="clear" w:color="auto" w:fill="FFFFFF"/>
    </w:rPr>
  </w:style>
  <w:style w:type="character" w:customStyle="1" w:styleId="Bodytext38">
    <w:name w:val="Body text (38)_"/>
    <w:link w:val="Bodytext380"/>
    <w:rsid w:val="00F31C54"/>
    <w:rPr>
      <w:rFonts w:ascii="Times New Roman" w:hAnsi="Times New Roman"/>
      <w:spacing w:val="-19"/>
      <w:sz w:val="54"/>
      <w:szCs w:val="54"/>
      <w:shd w:val="clear" w:color="auto" w:fill="FFFFFF"/>
    </w:rPr>
  </w:style>
  <w:style w:type="character" w:customStyle="1" w:styleId="Bodytext36Spacing-2pt">
    <w:name w:val="Body text (36) + Spacing -2 pt"/>
    <w:rsid w:val="00F31C54"/>
    <w:rPr>
      <w:rFonts w:ascii="Times New Roman" w:hAnsi="Times New Roman" w:cs="Times New Roman"/>
      <w:i/>
      <w:iCs/>
      <w:spacing w:val="-45"/>
      <w:u w:val="none"/>
    </w:rPr>
  </w:style>
  <w:style w:type="character" w:customStyle="1" w:styleId="Bodytext39">
    <w:name w:val="Body text (39)_"/>
    <w:link w:val="Bodytext390"/>
    <w:rsid w:val="00F31C54"/>
    <w:rPr>
      <w:rFonts w:ascii="Times New Roman" w:hAnsi="Times New Roman"/>
      <w:i/>
      <w:iCs/>
      <w:shd w:val="clear" w:color="auto" w:fill="FFFFFF"/>
    </w:rPr>
  </w:style>
  <w:style w:type="character" w:customStyle="1" w:styleId="Bodytext400">
    <w:name w:val="Body text (40)_"/>
    <w:link w:val="Bodytext401"/>
    <w:rsid w:val="00F31C54"/>
    <w:rPr>
      <w:rFonts w:ascii="Times New Roman" w:hAnsi="Times New Roman"/>
      <w:spacing w:val="35"/>
      <w:sz w:val="8"/>
      <w:szCs w:val="8"/>
      <w:shd w:val="clear" w:color="auto" w:fill="FFFFFF"/>
    </w:rPr>
  </w:style>
  <w:style w:type="character" w:customStyle="1" w:styleId="Bodytext21Spacing0pt">
    <w:name w:val="Body text (21) + Spacing 0 pt"/>
    <w:rsid w:val="00F31C54"/>
    <w:rPr>
      <w:rFonts w:ascii="Times New Roman" w:hAnsi="Times New Roman" w:cs="Times New Roman"/>
      <w:i/>
      <w:iCs/>
      <w:spacing w:val="-16"/>
      <w:sz w:val="12"/>
      <w:szCs w:val="12"/>
      <w:u w:val="none"/>
    </w:rPr>
  </w:style>
  <w:style w:type="character" w:customStyle="1" w:styleId="Bodytext41">
    <w:name w:val="Body text (41)_"/>
    <w:link w:val="Bodytext410"/>
    <w:rsid w:val="00F31C54"/>
    <w:rPr>
      <w:rFonts w:ascii="Georgia" w:hAnsi="Georgia" w:cs="Georgia"/>
      <w:shd w:val="clear" w:color="auto" w:fill="FFFFFF"/>
    </w:rPr>
  </w:style>
  <w:style w:type="character" w:customStyle="1" w:styleId="Bodytext42">
    <w:name w:val="Body text (42)_"/>
    <w:link w:val="Bodytext420"/>
    <w:rsid w:val="00F31C54"/>
    <w:rPr>
      <w:rFonts w:ascii="Georgia" w:hAnsi="Georgia" w:cs="Georgia"/>
      <w:spacing w:val="7"/>
      <w:shd w:val="clear" w:color="auto" w:fill="FFFFFF"/>
    </w:rPr>
  </w:style>
  <w:style w:type="character" w:customStyle="1" w:styleId="Bodytext43">
    <w:name w:val="Body text (43)_"/>
    <w:link w:val="Bodytext430"/>
    <w:rsid w:val="00F31C54"/>
    <w:rPr>
      <w:rFonts w:ascii="Georgia" w:hAnsi="Georgia" w:cs="Georgia"/>
      <w:spacing w:val="-8"/>
      <w:shd w:val="clear" w:color="auto" w:fill="FFFFFF"/>
    </w:rPr>
  </w:style>
  <w:style w:type="character" w:customStyle="1" w:styleId="Bodytext44">
    <w:name w:val="Body text (44)_"/>
    <w:link w:val="Bodytext440"/>
    <w:rsid w:val="00F31C54"/>
    <w:rPr>
      <w:rFonts w:ascii="Times New Roman" w:hAnsi="Times New Roman"/>
      <w:sz w:val="11"/>
      <w:szCs w:val="11"/>
      <w:shd w:val="clear" w:color="auto" w:fill="FFFFFF"/>
    </w:rPr>
  </w:style>
  <w:style w:type="character" w:customStyle="1" w:styleId="Bodytext44Italic">
    <w:name w:val="Body text (44) + Italic"/>
    <w:rsid w:val="00F31C54"/>
    <w:rPr>
      <w:rFonts w:ascii="Times New Roman" w:hAnsi="Times New Roman" w:cs="Times New Roman"/>
      <w:i/>
      <w:iCs/>
      <w:noProof/>
      <w:sz w:val="11"/>
      <w:szCs w:val="11"/>
      <w:u w:val="none"/>
    </w:rPr>
  </w:style>
  <w:style w:type="character" w:customStyle="1" w:styleId="Bodytext45">
    <w:name w:val="Body text (45)_"/>
    <w:link w:val="Bodytext450"/>
    <w:rsid w:val="00F31C54"/>
    <w:rPr>
      <w:rFonts w:ascii="Tahoma" w:hAnsi="Tahoma" w:cs="Tahoma"/>
      <w:noProof/>
      <w:w w:val="250"/>
      <w:sz w:val="8"/>
      <w:szCs w:val="8"/>
      <w:shd w:val="clear" w:color="auto" w:fill="FFFFFF"/>
    </w:rPr>
  </w:style>
  <w:style w:type="character" w:customStyle="1" w:styleId="Bodytext16Spacing0pt">
    <w:name w:val="Body text (16) + Spacing 0 pt"/>
    <w:rsid w:val="00F31C54"/>
    <w:rPr>
      <w:rFonts w:ascii="Corbel" w:hAnsi="Corbel" w:cs="Corbel"/>
      <w:spacing w:val="-14"/>
      <w:w w:val="200"/>
      <w:sz w:val="9"/>
      <w:szCs w:val="9"/>
      <w:u w:val="none"/>
    </w:rPr>
  </w:style>
  <w:style w:type="character" w:customStyle="1" w:styleId="Bodytext46">
    <w:name w:val="Body text (46)_"/>
    <w:link w:val="Bodytext460"/>
    <w:rsid w:val="00F31C54"/>
    <w:rPr>
      <w:rFonts w:ascii="Times New Roman" w:hAnsi="Times New Roman"/>
      <w:spacing w:val="-6"/>
      <w:w w:val="150"/>
      <w:sz w:val="9"/>
      <w:szCs w:val="9"/>
      <w:shd w:val="clear" w:color="auto" w:fill="FFFFFF"/>
    </w:rPr>
  </w:style>
  <w:style w:type="character" w:customStyle="1" w:styleId="Tablecaption62">
    <w:name w:val="Table caption (6)2"/>
    <w:rsid w:val="00F31C54"/>
  </w:style>
  <w:style w:type="character" w:customStyle="1" w:styleId="Tablecaption14">
    <w:name w:val="Table caption (14)_"/>
    <w:link w:val="Tablecaption140"/>
    <w:rsid w:val="00F31C54"/>
    <w:rPr>
      <w:rFonts w:ascii="Georgia" w:hAnsi="Georgia" w:cs="Georgia"/>
      <w:noProof/>
      <w:sz w:val="8"/>
      <w:szCs w:val="8"/>
      <w:shd w:val="clear" w:color="auto" w:fill="FFFFFF"/>
    </w:rPr>
  </w:style>
  <w:style w:type="character" w:customStyle="1" w:styleId="Heading422">
    <w:name w:val="Heading #4 (2)2"/>
    <w:rsid w:val="00F31C54"/>
    <w:rPr>
      <w:rFonts w:ascii="Times New Roman" w:hAnsi="Times New Roman" w:cs="Times New Roman"/>
      <w:i/>
      <w:iCs/>
      <w:spacing w:val="2"/>
      <w:u w:val="single"/>
    </w:rPr>
  </w:style>
  <w:style w:type="character" w:customStyle="1" w:styleId="Bodytext47">
    <w:name w:val="Body text (47)_"/>
    <w:link w:val="Bodytext470"/>
    <w:rsid w:val="00F31C54"/>
    <w:rPr>
      <w:rFonts w:ascii="Georgia" w:hAnsi="Georgia" w:cs="Georgia"/>
      <w:spacing w:val="-8"/>
      <w:shd w:val="clear" w:color="auto" w:fill="FFFFFF"/>
    </w:rPr>
  </w:style>
  <w:style w:type="character" w:customStyle="1" w:styleId="Tablecaption90">
    <w:name w:val="Table caption (9)"/>
    <w:rsid w:val="00F31C54"/>
    <w:rPr>
      <w:rFonts w:ascii="Times New Roman" w:hAnsi="Times New Roman" w:cs="Times New Roman"/>
      <w:b/>
      <w:bCs/>
      <w:i/>
      <w:iCs/>
      <w:spacing w:val="5"/>
      <w:sz w:val="18"/>
      <w:szCs w:val="18"/>
      <w:u w:val="single"/>
    </w:rPr>
  </w:style>
  <w:style w:type="character" w:customStyle="1" w:styleId="Bodytext36Spacing0pt1">
    <w:name w:val="Body text (36) + Spacing 0 pt1"/>
    <w:rsid w:val="00F31C54"/>
    <w:rPr>
      <w:rFonts w:ascii="Times New Roman" w:hAnsi="Times New Roman" w:cs="Times New Roman"/>
      <w:i/>
      <w:iCs/>
      <w:noProof/>
      <w:spacing w:val="0"/>
      <w:u w:val="none"/>
    </w:rPr>
  </w:style>
  <w:style w:type="character" w:customStyle="1" w:styleId="Heading13">
    <w:name w:val="Heading #1 (3)_"/>
    <w:link w:val="Heading130"/>
    <w:rsid w:val="00F31C54"/>
    <w:rPr>
      <w:rFonts w:ascii="Times New Roman" w:hAnsi="Times New Roman"/>
      <w:i/>
      <w:iCs/>
      <w:shd w:val="clear" w:color="auto" w:fill="FFFFFF"/>
    </w:rPr>
  </w:style>
  <w:style w:type="character" w:customStyle="1" w:styleId="Heading13Spacing0pt">
    <w:name w:val="Heading #1 (3) + Spacing 0 pt"/>
    <w:rsid w:val="00F31C54"/>
    <w:rPr>
      <w:rFonts w:ascii="Times New Roman" w:hAnsi="Times New Roman" w:cs="Times New Roman"/>
      <w:i/>
      <w:iCs/>
      <w:noProof/>
      <w:spacing w:val="0"/>
      <w:u w:val="none"/>
    </w:rPr>
  </w:style>
  <w:style w:type="character" w:customStyle="1" w:styleId="Heading320">
    <w:name w:val="Heading #3 (2)_"/>
    <w:link w:val="Heading321"/>
    <w:rsid w:val="00F31C54"/>
    <w:rPr>
      <w:rFonts w:ascii="Times New Roman" w:hAnsi="Times New Roman"/>
      <w:b/>
      <w:bCs/>
      <w:spacing w:val="9"/>
      <w:shd w:val="clear" w:color="auto" w:fill="FFFFFF"/>
    </w:rPr>
  </w:style>
  <w:style w:type="paragraph" w:customStyle="1" w:styleId="Bodytext211">
    <w:name w:val="Body text (2)1"/>
    <w:basedOn w:val="Normal"/>
    <w:rsid w:val="00F31C54"/>
    <w:pPr>
      <w:widowControl w:val="0"/>
      <w:shd w:val="clear" w:color="auto" w:fill="FFFFFF"/>
      <w:spacing w:before="300" w:after="780" w:line="240" w:lineRule="atLeast"/>
      <w:jc w:val="both"/>
    </w:pPr>
    <w:rPr>
      <w:rFonts w:eastAsia="Courier New"/>
      <w:i/>
      <w:iCs/>
      <w:spacing w:val="2"/>
      <w:szCs w:val="24"/>
      <w:lang w:val="vi-VN"/>
    </w:rPr>
  </w:style>
  <w:style w:type="paragraph" w:customStyle="1" w:styleId="Heading120">
    <w:name w:val="Heading #1 (2)"/>
    <w:basedOn w:val="Normal"/>
    <w:link w:val="Heading12"/>
    <w:rsid w:val="00F31C54"/>
    <w:pPr>
      <w:widowControl w:val="0"/>
      <w:shd w:val="clear" w:color="auto" w:fill="FFFFFF"/>
      <w:spacing w:after="180" w:line="240" w:lineRule="atLeast"/>
      <w:jc w:val="both"/>
      <w:outlineLvl w:val="0"/>
    </w:pPr>
    <w:rPr>
      <w:i/>
      <w:iCs/>
      <w:spacing w:val="6"/>
      <w:sz w:val="20"/>
      <w:szCs w:val="20"/>
    </w:rPr>
  </w:style>
  <w:style w:type="paragraph" w:customStyle="1" w:styleId="Heading11">
    <w:name w:val="Heading #11"/>
    <w:basedOn w:val="Normal"/>
    <w:rsid w:val="00F31C54"/>
    <w:pPr>
      <w:widowControl w:val="0"/>
      <w:shd w:val="clear" w:color="auto" w:fill="FFFFFF"/>
      <w:spacing w:before="60" w:after="120" w:line="240" w:lineRule="atLeast"/>
      <w:jc w:val="both"/>
      <w:outlineLvl w:val="0"/>
    </w:pPr>
    <w:rPr>
      <w:rFonts w:eastAsia="Courier New"/>
      <w:spacing w:val="5"/>
      <w:szCs w:val="24"/>
      <w:lang w:val="vi-VN"/>
    </w:rPr>
  </w:style>
  <w:style w:type="paragraph" w:customStyle="1" w:styleId="Bodytext61">
    <w:name w:val="Body text (6)1"/>
    <w:basedOn w:val="Normal"/>
    <w:rsid w:val="00F31C54"/>
    <w:pPr>
      <w:widowControl w:val="0"/>
      <w:shd w:val="clear" w:color="auto" w:fill="FFFFFF"/>
      <w:spacing w:after="0" w:line="278" w:lineRule="exact"/>
      <w:jc w:val="both"/>
    </w:pPr>
    <w:rPr>
      <w:rFonts w:eastAsia="Courier New"/>
      <w:b/>
      <w:bCs/>
      <w:i/>
      <w:iCs/>
      <w:spacing w:val="5"/>
      <w:sz w:val="18"/>
      <w:szCs w:val="18"/>
      <w:lang w:val="vi-VN"/>
    </w:rPr>
  </w:style>
  <w:style w:type="paragraph" w:customStyle="1" w:styleId="Footnote0">
    <w:name w:val="Footnote"/>
    <w:basedOn w:val="Normal"/>
    <w:link w:val="Footnote"/>
    <w:rsid w:val="00F31C54"/>
    <w:pPr>
      <w:widowControl w:val="0"/>
      <w:shd w:val="clear" w:color="auto" w:fill="FFFFFF"/>
      <w:spacing w:after="0" w:line="240" w:lineRule="atLeast"/>
      <w:jc w:val="both"/>
    </w:pPr>
    <w:rPr>
      <w:b/>
      <w:bCs/>
      <w:spacing w:val="4"/>
      <w:sz w:val="18"/>
      <w:szCs w:val="18"/>
    </w:rPr>
  </w:style>
  <w:style w:type="paragraph" w:customStyle="1" w:styleId="Bodytext81">
    <w:name w:val="Body text (8)1"/>
    <w:basedOn w:val="Normal"/>
    <w:rsid w:val="00F31C54"/>
    <w:pPr>
      <w:widowControl w:val="0"/>
      <w:shd w:val="clear" w:color="auto" w:fill="FFFFFF"/>
      <w:spacing w:before="120" w:after="120" w:line="240" w:lineRule="atLeast"/>
      <w:jc w:val="both"/>
    </w:pPr>
    <w:rPr>
      <w:rFonts w:eastAsia="Courier New"/>
      <w:b/>
      <w:bCs/>
      <w:i/>
      <w:iCs/>
      <w:spacing w:val="3"/>
      <w:sz w:val="18"/>
      <w:szCs w:val="18"/>
      <w:lang w:val="vi-VN"/>
    </w:rPr>
  </w:style>
  <w:style w:type="paragraph" w:customStyle="1" w:styleId="Bodytext121">
    <w:name w:val="Body text (12)1"/>
    <w:basedOn w:val="Normal"/>
    <w:rsid w:val="00F31C54"/>
    <w:pPr>
      <w:widowControl w:val="0"/>
      <w:shd w:val="clear" w:color="auto" w:fill="FFFFFF"/>
      <w:spacing w:before="120" w:after="0" w:line="442" w:lineRule="exact"/>
      <w:jc w:val="both"/>
    </w:pPr>
    <w:rPr>
      <w:rFonts w:eastAsia="Courier New"/>
      <w:b/>
      <w:bCs/>
      <w:i/>
      <w:iCs/>
      <w:spacing w:val="4"/>
      <w:szCs w:val="24"/>
      <w:lang w:val="vi-VN"/>
    </w:rPr>
  </w:style>
  <w:style w:type="paragraph" w:customStyle="1" w:styleId="Heading220">
    <w:name w:val="Heading #2 (2)"/>
    <w:basedOn w:val="Normal"/>
    <w:link w:val="Heading22"/>
    <w:rsid w:val="00F31C54"/>
    <w:pPr>
      <w:widowControl w:val="0"/>
      <w:shd w:val="clear" w:color="auto" w:fill="FFFFFF"/>
      <w:spacing w:before="120" w:after="0" w:line="437" w:lineRule="exact"/>
      <w:ind w:firstLine="720"/>
      <w:jc w:val="both"/>
      <w:outlineLvl w:val="1"/>
    </w:pPr>
    <w:rPr>
      <w:b/>
      <w:bCs/>
      <w:i/>
      <w:iCs/>
      <w:spacing w:val="4"/>
      <w:sz w:val="20"/>
      <w:szCs w:val="20"/>
    </w:rPr>
  </w:style>
  <w:style w:type="paragraph" w:customStyle="1" w:styleId="Heading231">
    <w:name w:val="Heading #2 (3)1"/>
    <w:basedOn w:val="Normal"/>
    <w:link w:val="Heading23"/>
    <w:rsid w:val="00F31C54"/>
    <w:pPr>
      <w:widowControl w:val="0"/>
      <w:shd w:val="clear" w:color="auto" w:fill="FFFFFF"/>
      <w:spacing w:before="180" w:after="60" w:line="240" w:lineRule="atLeast"/>
      <w:jc w:val="both"/>
      <w:outlineLvl w:val="1"/>
    </w:pPr>
    <w:rPr>
      <w:i/>
      <w:iCs/>
      <w:spacing w:val="2"/>
      <w:sz w:val="20"/>
      <w:szCs w:val="20"/>
    </w:rPr>
  </w:style>
  <w:style w:type="paragraph" w:customStyle="1" w:styleId="Tablecaption61">
    <w:name w:val="Table caption (6)1"/>
    <w:basedOn w:val="Normal"/>
    <w:link w:val="Tablecaption6"/>
    <w:rsid w:val="00F31C54"/>
    <w:pPr>
      <w:widowControl w:val="0"/>
      <w:shd w:val="clear" w:color="auto" w:fill="FFFFFF"/>
      <w:spacing w:after="0" w:line="240" w:lineRule="atLeast"/>
    </w:pPr>
    <w:rPr>
      <w:i/>
      <w:iCs/>
      <w:spacing w:val="2"/>
      <w:sz w:val="20"/>
      <w:szCs w:val="20"/>
    </w:rPr>
  </w:style>
  <w:style w:type="paragraph" w:customStyle="1" w:styleId="Tablecaption70">
    <w:name w:val="Table caption (7)"/>
    <w:basedOn w:val="Normal"/>
    <w:link w:val="Tablecaption7"/>
    <w:rsid w:val="00F31C54"/>
    <w:pPr>
      <w:widowControl w:val="0"/>
      <w:shd w:val="clear" w:color="auto" w:fill="FFFFFF"/>
      <w:spacing w:after="0" w:line="240" w:lineRule="atLeast"/>
      <w:jc w:val="both"/>
    </w:pPr>
    <w:rPr>
      <w:rFonts w:ascii="Corbel" w:hAnsi="Corbel" w:cs="Corbel"/>
      <w:spacing w:val="-11"/>
      <w:sz w:val="20"/>
      <w:szCs w:val="20"/>
    </w:rPr>
  </w:style>
  <w:style w:type="paragraph" w:customStyle="1" w:styleId="Heading421">
    <w:name w:val="Heading #4 (2)1"/>
    <w:basedOn w:val="Normal"/>
    <w:link w:val="Heading42"/>
    <w:rsid w:val="00F31C54"/>
    <w:pPr>
      <w:widowControl w:val="0"/>
      <w:shd w:val="clear" w:color="auto" w:fill="FFFFFF"/>
      <w:spacing w:after="0" w:line="446" w:lineRule="exact"/>
      <w:jc w:val="both"/>
      <w:outlineLvl w:val="3"/>
    </w:pPr>
    <w:rPr>
      <w:i/>
      <w:iCs/>
      <w:spacing w:val="2"/>
      <w:sz w:val="20"/>
      <w:szCs w:val="20"/>
    </w:rPr>
  </w:style>
  <w:style w:type="paragraph" w:customStyle="1" w:styleId="Bodytext250">
    <w:name w:val="Body text (25)"/>
    <w:basedOn w:val="Normal"/>
    <w:link w:val="Bodytext25"/>
    <w:rsid w:val="00F31C54"/>
    <w:pPr>
      <w:widowControl w:val="0"/>
      <w:shd w:val="clear" w:color="auto" w:fill="FFFFFF"/>
      <w:spacing w:after="0" w:line="403" w:lineRule="exact"/>
    </w:pPr>
    <w:rPr>
      <w:rFonts w:ascii="Corbel" w:hAnsi="Corbel" w:cs="Corbel"/>
      <w:spacing w:val="11"/>
      <w:sz w:val="28"/>
      <w:szCs w:val="28"/>
    </w:rPr>
  </w:style>
  <w:style w:type="paragraph" w:customStyle="1" w:styleId="Bodytext260">
    <w:name w:val="Body text (26)"/>
    <w:basedOn w:val="Normal"/>
    <w:link w:val="Bodytext26"/>
    <w:rsid w:val="00F31C54"/>
    <w:pPr>
      <w:widowControl w:val="0"/>
      <w:shd w:val="clear" w:color="auto" w:fill="FFFFFF"/>
      <w:spacing w:after="180" w:line="240" w:lineRule="atLeast"/>
    </w:pPr>
    <w:rPr>
      <w:b/>
      <w:bCs/>
      <w:spacing w:val="20"/>
      <w:sz w:val="26"/>
      <w:szCs w:val="26"/>
    </w:rPr>
  </w:style>
  <w:style w:type="paragraph" w:customStyle="1" w:styleId="Bodytext270">
    <w:name w:val="Body text (27)"/>
    <w:basedOn w:val="Normal"/>
    <w:link w:val="Bodytext27"/>
    <w:rsid w:val="00F31C54"/>
    <w:pPr>
      <w:widowControl w:val="0"/>
      <w:shd w:val="clear" w:color="auto" w:fill="FFFFFF"/>
      <w:spacing w:after="0" w:line="240" w:lineRule="atLeast"/>
    </w:pPr>
    <w:rPr>
      <w:rFonts w:ascii="Corbel" w:hAnsi="Corbel" w:cs="Corbel"/>
      <w:b/>
      <w:bCs/>
      <w:spacing w:val="-15"/>
      <w:sz w:val="20"/>
      <w:szCs w:val="20"/>
    </w:rPr>
  </w:style>
  <w:style w:type="paragraph" w:customStyle="1" w:styleId="Bodytext280">
    <w:name w:val="Body text (28)"/>
    <w:basedOn w:val="Normal"/>
    <w:link w:val="Bodytext28"/>
    <w:rsid w:val="00F31C54"/>
    <w:pPr>
      <w:widowControl w:val="0"/>
      <w:shd w:val="clear" w:color="auto" w:fill="FFFFFF"/>
      <w:spacing w:after="0" w:line="240" w:lineRule="atLeast"/>
    </w:pPr>
    <w:rPr>
      <w:spacing w:val="2"/>
      <w:w w:val="200"/>
      <w:sz w:val="8"/>
      <w:szCs w:val="8"/>
    </w:rPr>
  </w:style>
  <w:style w:type="paragraph" w:customStyle="1" w:styleId="Bodytext290">
    <w:name w:val="Body text (29)"/>
    <w:basedOn w:val="Normal"/>
    <w:link w:val="Bodytext29"/>
    <w:rsid w:val="00F31C54"/>
    <w:pPr>
      <w:widowControl w:val="0"/>
      <w:shd w:val="clear" w:color="auto" w:fill="FFFFFF"/>
      <w:spacing w:after="0" w:line="240" w:lineRule="atLeast"/>
    </w:pPr>
    <w:rPr>
      <w:spacing w:val="-3"/>
      <w:sz w:val="10"/>
      <w:szCs w:val="10"/>
    </w:rPr>
  </w:style>
  <w:style w:type="paragraph" w:customStyle="1" w:styleId="Tablecaption80">
    <w:name w:val="Table caption (8)"/>
    <w:basedOn w:val="Normal"/>
    <w:link w:val="Tablecaption8"/>
    <w:rsid w:val="00F31C54"/>
    <w:pPr>
      <w:widowControl w:val="0"/>
      <w:shd w:val="clear" w:color="auto" w:fill="FFFFFF"/>
      <w:spacing w:after="0" w:line="240" w:lineRule="atLeast"/>
    </w:pPr>
    <w:rPr>
      <w:b/>
      <w:bCs/>
      <w:spacing w:val="4"/>
      <w:sz w:val="18"/>
      <w:szCs w:val="18"/>
    </w:rPr>
  </w:style>
  <w:style w:type="paragraph" w:customStyle="1" w:styleId="Bodytext311">
    <w:name w:val="Body text (31)"/>
    <w:basedOn w:val="Normal"/>
    <w:link w:val="Bodytext310"/>
    <w:rsid w:val="00F31C54"/>
    <w:pPr>
      <w:widowControl w:val="0"/>
      <w:shd w:val="clear" w:color="auto" w:fill="FFFFFF"/>
      <w:spacing w:before="120" w:after="0" w:line="240" w:lineRule="atLeast"/>
      <w:jc w:val="both"/>
    </w:pPr>
    <w:rPr>
      <w:rFonts w:ascii="Lucida Sans Unicode" w:hAnsi="Lucida Sans Unicode" w:cs="Lucida Sans Unicode"/>
      <w:sz w:val="8"/>
      <w:szCs w:val="8"/>
    </w:rPr>
  </w:style>
  <w:style w:type="paragraph" w:customStyle="1" w:styleId="Tablecaption91">
    <w:name w:val="Table caption (9)1"/>
    <w:basedOn w:val="Normal"/>
    <w:link w:val="Tablecaption9"/>
    <w:rsid w:val="00F31C54"/>
    <w:pPr>
      <w:widowControl w:val="0"/>
      <w:shd w:val="clear" w:color="auto" w:fill="FFFFFF"/>
      <w:spacing w:after="0" w:line="240" w:lineRule="atLeast"/>
    </w:pPr>
    <w:rPr>
      <w:b/>
      <w:bCs/>
      <w:i/>
      <w:iCs/>
      <w:spacing w:val="5"/>
      <w:sz w:val="18"/>
      <w:szCs w:val="18"/>
    </w:rPr>
  </w:style>
  <w:style w:type="paragraph" w:customStyle="1" w:styleId="Bodytext321">
    <w:name w:val="Body text (32)"/>
    <w:basedOn w:val="Normal"/>
    <w:link w:val="Bodytext320"/>
    <w:rsid w:val="00F31C54"/>
    <w:pPr>
      <w:widowControl w:val="0"/>
      <w:shd w:val="clear" w:color="auto" w:fill="FFFFFF"/>
      <w:spacing w:after="0" w:line="240" w:lineRule="atLeast"/>
    </w:pPr>
    <w:rPr>
      <w:sz w:val="10"/>
      <w:szCs w:val="10"/>
    </w:rPr>
  </w:style>
  <w:style w:type="paragraph" w:customStyle="1" w:styleId="Bodytext330">
    <w:name w:val="Body text (33)"/>
    <w:basedOn w:val="Normal"/>
    <w:link w:val="Bodytext33"/>
    <w:rsid w:val="00F31C54"/>
    <w:pPr>
      <w:widowControl w:val="0"/>
      <w:shd w:val="clear" w:color="auto" w:fill="FFFFFF"/>
      <w:spacing w:after="0" w:line="240" w:lineRule="atLeast"/>
      <w:jc w:val="both"/>
    </w:pPr>
    <w:rPr>
      <w:rFonts w:ascii="Georgia" w:hAnsi="Georgia" w:cs="Georgia"/>
      <w:b/>
      <w:bCs/>
      <w:i/>
      <w:iCs/>
      <w:sz w:val="8"/>
      <w:szCs w:val="8"/>
    </w:rPr>
  </w:style>
  <w:style w:type="paragraph" w:customStyle="1" w:styleId="Tablecaption100">
    <w:name w:val="Table caption (10)"/>
    <w:basedOn w:val="Normal"/>
    <w:link w:val="Tablecaption10"/>
    <w:rsid w:val="00F31C54"/>
    <w:pPr>
      <w:widowControl w:val="0"/>
      <w:shd w:val="clear" w:color="auto" w:fill="FFFFFF"/>
      <w:spacing w:after="0" w:line="408" w:lineRule="exact"/>
    </w:pPr>
    <w:rPr>
      <w:spacing w:val="5"/>
      <w:sz w:val="20"/>
      <w:szCs w:val="20"/>
    </w:rPr>
  </w:style>
  <w:style w:type="paragraph" w:customStyle="1" w:styleId="Tablecaption110">
    <w:name w:val="Table caption (11)"/>
    <w:basedOn w:val="Normal"/>
    <w:link w:val="Tablecaption11"/>
    <w:rsid w:val="00F31C54"/>
    <w:pPr>
      <w:widowControl w:val="0"/>
      <w:shd w:val="clear" w:color="auto" w:fill="FFFFFF"/>
      <w:spacing w:after="0" w:line="326" w:lineRule="exact"/>
      <w:ind w:firstLine="720"/>
    </w:pPr>
    <w:rPr>
      <w:b/>
      <w:bCs/>
      <w:spacing w:val="6"/>
      <w:sz w:val="26"/>
      <w:szCs w:val="26"/>
    </w:rPr>
  </w:style>
  <w:style w:type="paragraph" w:customStyle="1" w:styleId="Bodytext340">
    <w:name w:val="Body text (34)"/>
    <w:basedOn w:val="Normal"/>
    <w:link w:val="Bodytext34"/>
    <w:rsid w:val="00F31C54"/>
    <w:pPr>
      <w:widowControl w:val="0"/>
      <w:shd w:val="clear" w:color="auto" w:fill="FFFFFF"/>
      <w:spacing w:after="0" w:line="240" w:lineRule="atLeast"/>
    </w:pPr>
    <w:rPr>
      <w:b/>
      <w:bCs/>
      <w:spacing w:val="-15"/>
      <w:sz w:val="18"/>
      <w:szCs w:val="18"/>
    </w:rPr>
  </w:style>
  <w:style w:type="paragraph" w:customStyle="1" w:styleId="Heading431">
    <w:name w:val="Heading #4 (3)1"/>
    <w:basedOn w:val="Normal"/>
    <w:link w:val="Heading43"/>
    <w:rsid w:val="00F31C54"/>
    <w:pPr>
      <w:widowControl w:val="0"/>
      <w:shd w:val="clear" w:color="auto" w:fill="FFFFFF"/>
      <w:spacing w:after="60" w:line="240" w:lineRule="atLeast"/>
      <w:jc w:val="both"/>
      <w:outlineLvl w:val="3"/>
    </w:pPr>
    <w:rPr>
      <w:b/>
      <w:bCs/>
      <w:i/>
      <w:iCs/>
      <w:spacing w:val="6"/>
      <w:sz w:val="20"/>
      <w:szCs w:val="20"/>
    </w:rPr>
  </w:style>
  <w:style w:type="paragraph" w:customStyle="1" w:styleId="Tablecaption120">
    <w:name w:val="Table caption (12)"/>
    <w:basedOn w:val="Normal"/>
    <w:link w:val="Tablecaption12"/>
    <w:rsid w:val="00F31C54"/>
    <w:pPr>
      <w:widowControl w:val="0"/>
      <w:shd w:val="clear" w:color="auto" w:fill="FFFFFF"/>
      <w:spacing w:after="0" w:line="240" w:lineRule="atLeast"/>
    </w:pPr>
    <w:rPr>
      <w:b/>
      <w:bCs/>
      <w:i/>
      <w:iCs/>
      <w:spacing w:val="6"/>
      <w:sz w:val="20"/>
      <w:szCs w:val="20"/>
    </w:rPr>
  </w:style>
  <w:style w:type="paragraph" w:customStyle="1" w:styleId="Bodytext350">
    <w:name w:val="Body text (35)"/>
    <w:basedOn w:val="Normal"/>
    <w:link w:val="Bodytext35"/>
    <w:rsid w:val="00F31C54"/>
    <w:pPr>
      <w:widowControl w:val="0"/>
      <w:shd w:val="clear" w:color="auto" w:fill="FFFFFF"/>
      <w:spacing w:after="0" w:line="240" w:lineRule="atLeast"/>
    </w:pPr>
    <w:rPr>
      <w:rFonts w:ascii="Georgia" w:hAnsi="Georgia" w:cs="Georgia"/>
      <w:i/>
      <w:iCs/>
      <w:spacing w:val="28"/>
      <w:sz w:val="20"/>
      <w:szCs w:val="20"/>
    </w:rPr>
  </w:style>
  <w:style w:type="paragraph" w:customStyle="1" w:styleId="Headerorfooter51">
    <w:name w:val="Header or footer (5)1"/>
    <w:basedOn w:val="Normal"/>
    <w:rsid w:val="00F31C54"/>
    <w:pPr>
      <w:widowControl w:val="0"/>
      <w:shd w:val="clear" w:color="auto" w:fill="FFFFFF"/>
      <w:spacing w:after="0" w:line="240" w:lineRule="atLeast"/>
    </w:pPr>
    <w:rPr>
      <w:rFonts w:eastAsia="Courier New"/>
      <w:b/>
      <w:bCs/>
      <w:i/>
      <w:iCs/>
      <w:spacing w:val="15"/>
      <w:szCs w:val="24"/>
      <w:lang w:val="vi-VN"/>
    </w:rPr>
  </w:style>
  <w:style w:type="paragraph" w:customStyle="1" w:styleId="Tablecaption130">
    <w:name w:val="Table caption (13)"/>
    <w:basedOn w:val="Normal"/>
    <w:link w:val="Tablecaption13"/>
    <w:rsid w:val="00F31C54"/>
    <w:pPr>
      <w:widowControl w:val="0"/>
      <w:shd w:val="clear" w:color="auto" w:fill="FFFFFF"/>
      <w:spacing w:after="0" w:line="240" w:lineRule="atLeast"/>
    </w:pPr>
    <w:rPr>
      <w:b/>
      <w:bCs/>
      <w:spacing w:val="5"/>
      <w:sz w:val="17"/>
      <w:szCs w:val="17"/>
    </w:rPr>
  </w:style>
  <w:style w:type="paragraph" w:customStyle="1" w:styleId="Bodytext360">
    <w:name w:val="Body text (36)"/>
    <w:basedOn w:val="Normal"/>
    <w:link w:val="Bodytext36"/>
    <w:rsid w:val="00F31C54"/>
    <w:pPr>
      <w:widowControl w:val="0"/>
      <w:shd w:val="clear" w:color="auto" w:fill="FFFFFF"/>
      <w:spacing w:before="120" w:after="0" w:line="326" w:lineRule="exact"/>
      <w:jc w:val="both"/>
    </w:pPr>
    <w:rPr>
      <w:i/>
      <w:iCs/>
      <w:sz w:val="20"/>
      <w:szCs w:val="20"/>
    </w:rPr>
  </w:style>
  <w:style w:type="paragraph" w:customStyle="1" w:styleId="Bodytext370">
    <w:name w:val="Body text (37)"/>
    <w:basedOn w:val="Normal"/>
    <w:link w:val="Bodytext37"/>
    <w:rsid w:val="00F31C54"/>
    <w:pPr>
      <w:widowControl w:val="0"/>
      <w:shd w:val="clear" w:color="auto" w:fill="FFFFFF"/>
      <w:spacing w:before="120" w:after="120" w:line="259" w:lineRule="exact"/>
      <w:ind w:firstLine="760"/>
    </w:pPr>
    <w:rPr>
      <w:b/>
      <w:bCs/>
      <w:spacing w:val="5"/>
      <w:sz w:val="17"/>
      <w:szCs w:val="17"/>
    </w:rPr>
  </w:style>
  <w:style w:type="paragraph" w:customStyle="1" w:styleId="Bodytext380">
    <w:name w:val="Body text (38)"/>
    <w:basedOn w:val="Normal"/>
    <w:link w:val="Bodytext38"/>
    <w:rsid w:val="00F31C54"/>
    <w:pPr>
      <w:widowControl w:val="0"/>
      <w:shd w:val="clear" w:color="auto" w:fill="FFFFFF"/>
      <w:spacing w:after="0" w:line="322" w:lineRule="exact"/>
    </w:pPr>
    <w:rPr>
      <w:spacing w:val="-19"/>
      <w:sz w:val="54"/>
      <w:szCs w:val="54"/>
    </w:rPr>
  </w:style>
  <w:style w:type="paragraph" w:customStyle="1" w:styleId="Bodytext390">
    <w:name w:val="Body text (39)"/>
    <w:basedOn w:val="Normal"/>
    <w:link w:val="Bodytext39"/>
    <w:rsid w:val="00F31C54"/>
    <w:pPr>
      <w:widowControl w:val="0"/>
      <w:shd w:val="clear" w:color="auto" w:fill="FFFFFF"/>
      <w:spacing w:after="0" w:line="240" w:lineRule="atLeast"/>
      <w:jc w:val="both"/>
    </w:pPr>
    <w:rPr>
      <w:i/>
      <w:iCs/>
      <w:sz w:val="20"/>
      <w:szCs w:val="20"/>
    </w:rPr>
  </w:style>
  <w:style w:type="paragraph" w:customStyle="1" w:styleId="Bodytext401">
    <w:name w:val="Body text (40)"/>
    <w:basedOn w:val="Normal"/>
    <w:link w:val="Bodytext400"/>
    <w:rsid w:val="00F31C54"/>
    <w:pPr>
      <w:widowControl w:val="0"/>
      <w:shd w:val="clear" w:color="auto" w:fill="FFFFFF"/>
      <w:spacing w:after="0" w:line="240" w:lineRule="atLeast"/>
      <w:jc w:val="both"/>
    </w:pPr>
    <w:rPr>
      <w:spacing w:val="35"/>
      <w:sz w:val="8"/>
      <w:szCs w:val="8"/>
    </w:rPr>
  </w:style>
  <w:style w:type="paragraph" w:customStyle="1" w:styleId="Bodytext410">
    <w:name w:val="Body text (41)"/>
    <w:basedOn w:val="Normal"/>
    <w:link w:val="Bodytext41"/>
    <w:rsid w:val="00F31C54"/>
    <w:pPr>
      <w:widowControl w:val="0"/>
      <w:shd w:val="clear" w:color="auto" w:fill="FFFFFF"/>
      <w:spacing w:after="0" w:line="240" w:lineRule="atLeast"/>
      <w:jc w:val="both"/>
    </w:pPr>
    <w:rPr>
      <w:rFonts w:ascii="Georgia" w:hAnsi="Georgia" w:cs="Georgia"/>
      <w:sz w:val="20"/>
      <w:szCs w:val="20"/>
    </w:rPr>
  </w:style>
  <w:style w:type="paragraph" w:customStyle="1" w:styleId="Bodytext420">
    <w:name w:val="Body text (42)"/>
    <w:basedOn w:val="Normal"/>
    <w:link w:val="Bodytext42"/>
    <w:rsid w:val="00F31C54"/>
    <w:pPr>
      <w:widowControl w:val="0"/>
      <w:shd w:val="clear" w:color="auto" w:fill="FFFFFF"/>
      <w:spacing w:after="0" w:line="240" w:lineRule="atLeast"/>
      <w:jc w:val="both"/>
    </w:pPr>
    <w:rPr>
      <w:rFonts w:ascii="Georgia" w:hAnsi="Georgia" w:cs="Georgia"/>
      <w:spacing w:val="7"/>
      <w:sz w:val="20"/>
      <w:szCs w:val="20"/>
    </w:rPr>
  </w:style>
  <w:style w:type="paragraph" w:customStyle="1" w:styleId="Bodytext430">
    <w:name w:val="Body text (43)"/>
    <w:basedOn w:val="Normal"/>
    <w:link w:val="Bodytext43"/>
    <w:rsid w:val="00F31C54"/>
    <w:pPr>
      <w:widowControl w:val="0"/>
      <w:shd w:val="clear" w:color="auto" w:fill="FFFFFF"/>
      <w:spacing w:after="0" w:line="240" w:lineRule="atLeast"/>
      <w:jc w:val="both"/>
    </w:pPr>
    <w:rPr>
      <w:rFonts w:ascii="Georgia" w:hAnsi="Georgia" w:cs="Georgia"/>
      <w:spacing w:val="-8"/>
      <w:sz w:val="20"/>
      <w:szCs w:val="20"/>
    </w:rPr>
  </w:style>
  <w:style w:type="paragraph" w:customStyle="1" w:styleId="Bodytext440">
    <w:name w:val="Body text (44)"/>
    <w:basedOn w:val="Normal"/>
    <w:link w:val="Bodytext44"/>
    <w:rsid w:val="00F31C54"/>
    <w:pPr>
      <w:widowControl w:val="0"/>
      <w:shd w:val="clear" w:color="auto" w:fill="FFFFFF"/>
      <w:spacing w:after="0" w:line="240" w:lineRule="atLeast"/>
      <w:jc w:val="both"/>
    </w:pPr>
    <w:rPr>
      <w:sz w:val="11"/>
      <w:szCs w:val="11"/>
    </w:rPr>
  </w:style>
  <w:style w:type="paragraph" w:customStyle="1" w:styleId="Bodytext450">
    <w:name w:val="Body text (45)"/>
    <w:basedOn w:val="Normal"/>
    <w:link w:val="Bodytext45"/>
    <w:rsid w:val="00F31C54"/>
    <w:pPr>
      <w:widowControl w:val="0"/>
      <w:shd w:val="clear" w:color="auto" w:fill="FFFFFF"/>
      <w:spacing w:after="0" w:line="240" w:lineRule="atLeast"/>
      <w:jc w:val="both"/>
    </w:pPr>
    <w:rPr>
      <w:rFonts w:ascii="Tahoma" w:hAnsi="Tahoma" w:cs="Tahoma"/>
      <w:noProof/>
      <w:w w:val="250"/>
      <w:sz w:val="8"/>
      <w:szCs w:val="8"/>
    </w:rPr>
  </w:style>
  <w:style w:type="paragraph" w:customStyle="1" w:styleId="Bodytext460">
    <w:name w:val="Body text (46)"/>
    <w:basedOn w:val="Normal"/>
    <w:link w:val="Bodytext46"/>
    <w:rsid w:val="00F31C54"/>
    <w:pPr>
      <w:widowControl w:val="0"/>
      <w:shd w:val="clear" w:color="auto" w:fill="FFFFFF"/>
      <w:spacing w:before="180" w:after="0" w:line="240" w:lineRule="atLeast"/>
      <w:jc w:val="both"/>
    </w:pPr>
    <w:rPr>
      <w:spacing w:val="-6"/>
      <w:w w:val="150"/>
      <w:sz w:val="9"/>
      <w:szCs w:val="9"/>
    </w:rPr>
  </w:style>
  <w:style w:type="paragraph" w:customStyle="1" w:styleId="Tablecaption140">
    <w:name w:val="Table caption (14)"/>
    <w:basedOn w:val="Normal"/>
    <w:link w:val="Tablecaption14"/>
    <w:rsid w:val="00F31C54"/>
    <w:pPr>
      <w:widowControl w:val="0"/>
      <w:shd w:val="clear" w:color="auto" w:fill="FFFFFF"/>
      <w:spacing w:after="0" w:line="240" w:lineRule="atLeast"/>
      <w:jc w:val="both"/>
    </w:pPr>
    <w:rPr>
      <w:rFonts w:ascii="Georgia" w:hAnsi="Georgia" w:cs="Georgia"/>
      <w:noProof/>
      <w:sz w:val="8"/>
      <w:szCs w:val="8"/>
    </w:rPr>
  </w:style>
  <w:style w:type="paragraph" w:customStyle="1" w:styleId="Bodytext470">
    <w:name w:val="Body text (47)"/>
    <w:basedOn w:val="Normal"/>
    <w:link w:val="Bodytext47"/>
    <w:rsid w:val="00F31C54"/>
    <w:pPr>
      <w:widowControl w:val="0"/>
      <w:shd w:val="clear" w:color="auto" w:fill="FFFFFF"/>
      <w:spacing w:after="0" w:line="240" w:lineRule="atLeast"/>
      <w:jc w:val="both"/>
    </w:pPr>
    <w:rPr>
      <w:rFonts w:ascii="Georgia" w:hAnsi="Georgia" w:cs="Georgia"/>
      <w:spacing w:val="-8"/>
      <w:sz w:val="20"/>
      <w:szCs w:val="20"/>
    </w:rPr>
  </w:style>
  <w:style w:type="paragraph" w:customStyle="1" w:styleId="Heading130">
    <w:name w:val="Heading #1 (3)"/>
    <w:basedOn w:val="Normal"/>
    <w:link w:val="Heading13"/>
    <w:rsid w:val="00F31C54"/>
    <w:pPr>
      <w:widowControl w:val="0"/>
      <w:shd w:val="clear" w:color="auto" w:fill="FFFFFF"/>
      <w:spacing w:before="120" w:after="240" w:line="240" w:lineRule="atLeast"/>
      <w:jc w:val="center"/>
      <w:outlineLvl w:val="0"/>
    </w:pPr>
    <w:rPr>
      <w:i/>
      <w:iCs/>
      <w:sz w:val="20"/>
      <w:szCs w:val="20"/>
    </w:rPr>
  </w:style>
  <w:style w:type="paragraph" w:customStyle="1" w:styleId="Heading321">
    <w:name w:val="Heading #3 (2)"/>
    <w:basedOn w:val="Normal"/>
    <w:link w:val="Heading320"/>
    <w:rsid w:val="00F31C54"/>
    <w:pPr>
      <w:widowControl w:val="0"/>
      <w:shd w:val="clear" w:color="auto" w:fill="FFFFFF"/>
      <w:spacing w:after="0" w:line="322" w:lineRule="exact"/>
      <w:jc w:val="both"/>
      <w:outlineLvl w:val="2"/>
    </w:pPr>
    <w:rPr>
      <w:b/>
      <w:bCs/>
      <w:spacing w:val="9"/>
      <w:sz w:val="20"/>
      <w:szCs w:val="20"/>
    </w:rPr>
  </w:style>
  <w:style w:type="paragraph" w:customStyle="1" w:styleId="DefaultParagraphFontParaCharCharCharCharChar">
    <w:name w:val="Default Paragraph Font Para Char Char Char Char Char"/>
    <w:autoRedefine/>
    <w:rsid w:val="00F31C54"/>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789">
      <w:bodyDiv w:val="1"/>
      <w:marLeft w:val="0"/>
      <w:marRight w:val="0"/>
      <w:marTop w:val="0"/>
      <w:marBottom w:val="0"/>
      <w:divBdr>
        <w:top w:val="none" w:sz="0" w:space="0" w:color="auto"/>
        <w:left w:val="none" w:sz="0" w:space="0" w:color="auto"/>
        <w:bottom w:val="none" w:sz="0" w:space="0" w:color="auto"/>
        <w:right w:val="none" w:sz="0" w:space="0" w:color="auto"/>
      </w:divBdr>
    </w:div>
    <w:div w:id="9382121">
      <w:bodyDiv w:val="1"/>
      <w:marLeft w:val="0"/>
      <w:marRight w:val="0"/>
      <w:marTop w:val="0"/>
      <w:marBottom w:val="0"/>
      <w:divBdr>
        <w:top w:val="none" w:sz="0" w:space="0" w:color="auto"/>
        <w:left w:val="none" w:sz="0" w:space="0" w:color="auto"/>
        <w:bottom w:val="none" w:sz="0" w:space="0" w:color="auto"/>
        <w:right w:val="none" w:sz="0" w:space="0" w:color="auto"/>
      </w:divBdr>
    </w:div>
    <w:div w:id="9650073">
      <w:bodyDiv w:val="1"/>
      <w:marLeft w:val="0"/>
      <w:marRight w:val="0"/>
      <w:marTop w:val="0"/>
      <w:marBottom w:val="0"/>
      <w:divBdr>
        <w:top w:val="none" w:sz="0" w:space="0" w:color="auto"/>
        <w:left w:val="none" w:sz="0" w:space="0" w:color="auto"/>
        <w:bottom w:val="none" w:sz="0" w:space="0" w:color="auto"/>
        <w:right w:val="none" w:sz="0" w:space="0" w:color="auto"/>
      </w:divBdr>
    </w:div>
    <w:div w:id="10187170">
      <w:bodyDiv w:val="1"/>
      <w:marLeft w:val="0"/>
      <w:marRight w:val="0"/>
      <w:marTop w:val="0"/>
      <w:marBottom w:val="0"/>
      <w:divBdr>
        <w:top w:val="none" w:sz="0" w:space="0" w:color="auto"/>
        <w:left w:val="none" w:sz="0" w:space="0" w:color="auto"/>
        <w:bottom w:val="none" w:sz="0" w:space="0" w:color="auto"/>
        <w:right w:val="none" w:sz="0" w:space="0" w:color="auto"/>
      </w:divBdr>
    </w:div>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566922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2241396">
      <w:bodyDiv w:val="1"/>
      <w:marLeft w:val="0"/>
      <w:marRight w:val="0"/>
      <w:marTop w:val="0"/>
      <w:marBottom w:val="0"/>
      <w:divBdr>
        <w:top w:val="none" w:sz="0" w:space="0" w:color="auto"/>
        <w:left w:val="none" w:sz="0" w:space="0" w:color="auto"/>
        <w:bottom w:val="none" w:sz="0" w:space="0" w:color="auto"/>
        <w:right w:val="none" w:sz="0" w:space="0" w:color="auto"/>
      </w:divBdr>
    </w:div>
    <w:div w:id="52511339">
      <w:bodyDiv w:val="1"/>
      <w:marLeft w:val="0"/>
      <w:marRight w:val="0"/>
      <w:marTop w:val="0"/>
      <w:marBottom w:val="0"/>
      <w:divBdr>
        <w:top w:val="none" w:sz="0" w:space="0" w:color="auto"/>
        <w:left w:val="none" w:sz="0" w:space="0" w:color="auto"/>
        <w:bottom w:val="none" w:sz="0" w:space="0" w:color="auto"/>
        <w:right w:val="none" w:sz="0" w:space="0" w:color="auto"/>
      </w:divBdr>
    </w:div>
    <w:div w:id="62415661">
      <w:bodyDiv w:val="1"/>
      <w:marLeft w:val="0"/>
      <w:marRight w:val="0"/>
      <w:marTop w:val="0"/>
      <w:marBottom w:val="0"/>
      <w:divBdr>
        <w:top w:val="none" w:sz="0" w:space="0" w:color="auto"/>
        <w:left w:val="none" w:sz="0" w:space="0" w:color="auto"/>
        <w:bottom w:val="none" w:sz="0" w:space="0" w:color="auto"/>
        <w:right w:val="none" w:sz="0" w:space="0" w:color="auto"/>
      </w:divBdr>
    </w:div>
    <w:div w:id="6823180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42641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85540907">
      <w:bodyDiv w:val="1"/>
      <w:marLeft w:val="0"/>
      <w:marRight w:val="0"/>
      <w:marTop w:val="0"/>
      <w:marBottom w:val="0"/>
      <w:divBdr>
        <w:top w:val="none" w:sz="0" w:space="0" w:color="auto"/>
        <w:left w:val="none" w:sz="0" w:space="0" w:color="auto"/>
        <w:bottom w:val="none" w:sz="0" w:space="0" w:color="auto"/>
        <w:right w:val="none" w:sz="0" w:space="0" w:color="auto"/>
      </w:divBdr>
    </w:div>
    <w:div w:id="106780213">
      <w:bodyDiv w:val="1"/>
      <w:marLeft w:val="0"/>
      <w:marRight w:val="0"/>
      <w:marTop w:val="0"/>
      <w:marBottom w:val="0"/>
      <w:divBdr>
        <w:top w:val="none" w:sz="0" w:space="0" w:color="auto"/>
        <w:left w:val="none" w:sz="0" w:space="0" w:color="auto"/>
        <w:bottom w:val="none" w:sz="0" w:space="0" w:color="auto"/>
        <w:right w:val="none" w:sz="0" w:space="0" w:color="auto"/>
      </w:divBdr>
    </w:div>
    <w:div w:id="118841686">
      <w:bodyDiv w:val="1"/>
      <w:marLeft w:val="0"/>
      <w:marRight w:val="0"/>
      <w:marTop w:val="0"/>
      <w:marBottom w:val="0"/>
      <w:divBdr>
        <w:top w:val="none" w:sz="0" w:space="0" w:color="auto"/>
        <w:left w:val="none" w:sz="0" w:space="0" w:color="auto"/>
        <w:bottom w:val="none" w:sz="0" w:space="0" w:color="auto"/>
        <w:right w:val="none" w:sz="0" w:space="0" w:color="auto"/>
      </w:divBdr>
    </w:div>
    <w:div w:id="141433427">
      <w:bodyDiv w:val="1"/>
      <w:marLeft w:val="0"/>
      <w:marRight w:val="0"/>
      <w:marTop w:val="0"/>
      <w:marBottom w:val="0"/>
      <w:divBdr>
        <w:top w:val="none" w:sz="0" w:space="0" w:color="auto"/>
        <w:left w:val="none" w:sz="0" w:space="0" w:color="auto"/>
        <w:bottom w:val="none" w:sz="0" w:space="0" w:color="auto"/>
        <w:right w:val="none" w:sz="0" w:space="0" w:color="auto"/>
      </w:divBdr>
    </w:div>
    <w:div w:id="147988852">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0658216">
      <w:bodyDiv w:val="1"/>
      <w:marLeft w:val="0"/>
      <w:marRight w:val="0"/>
      <w:marTop w:val="0"/>
      <w:marBottom w:val="0"/>
      <w:divBdr>
        <w:top w:val="none" w:sz="0" w:space="0" w:color="auto"/>
        <w:left w:val="none" w:sz="0" w:space="0" w:color="auto"/>
        <w:bottom w:val="none" w:sz="0" w:space="0" w:color="auto"/>
        <w:right w:val="none" w:sz="0" w:space="0" w:color="auto"/>
      </w:divBdr>
    </w:div>
    <w:div w:id="163085276">
      <w:bodyDiv w:val="1"/>
      <w:marLeft w:val="0"/>
      <w:marRight w:val="0"/>
      <w:marTop w:val="0"/>
      <w:marBottom w:val="0"/>
      <w:divBdr>
        <w:top w:val="none" w:sz="0" w:space="0" w:color="auto"/>
        <w:left w:val="none" w:sz="0" w:space="0" w:color="auto"/>
        <w:bottom w:val="none" w:sz="0" w:space="0" w:color="auto"/>
        <w:right w:val="none" w:sz="0" w:space="0" w:color="auto"/>
      </w:divBdr>
    </w:div>
    <w:div w:id="16961142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6062066">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8223202">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04737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62230754">
      <w:bodyDiv w:val="1"/>
      <w:marLeft w:val="0"/>
      <w:marRight w:val="0"/>
      <w:marTop w:val="0"/>
      <w:marBottom w:val="0"/>
      <w:divBdr>
        <w:top w:val="none" w:sz="0" w:space="0" w:color="auto"/>
        <w:left w:val="none" w:sz="0" w:space="0" w:color="auto"/>
        <w:bottom w:val="none" w:sz="0" w:space="0" w:color="auto"/>
        <w:right w:val="none" w:sz="0" w:space="0" w:color="auto"/>
      </w:divBdr>
    </w:div>
    <w:div w:id="271476353">
      <w:bodyDiv w:val="1"/>
      <w:marLeft w:val="0"/>
      <w:marRight w:val="0"/>
      <w:marTop w:val="0"/>
      <w:marBottom w:val="0"/>
      <w:divBdr>
        <w:top w:val="none" w:sz="0" w:space="0" w:color="auto"/>
        <w:left w:val="none" w:sz="0" w:space="0" w:color="auto"/>
        <w:bottom w:val="none" w:sz="0" w:space="0" w:color="auto"/>
        <w:right w:val="none" w:sz="0" w:space="0" w:color="auto"/>
      </w:divBdr>
    </w:div>
    <w:div w:id="272832297">
      <w:bodyDiv w:val="1"/>
      <w:marLeft w:val="0"/>
      <w:marRight w:val="0"/>
      <w:marTop w:val="0"/>
      <w:marBottom w:val="0"/>
      <w:divBdr>
        <w:top w:val="none" w:sz="0" w:space="0" w:color="auto"/>
        <w:left w:val="none" w:sz="0" w:space="0" w:color="auto"/>
        <w:bottom w:val="none" w:sz="0" w:space="0" w:color="auto"/>
        <w:right w:val="none" w:sz="0" w:space="0" w:color="auto"/>
      </w:divBdr>
    </w:div>
    <w:div w:id="27914313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584516">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8750776">
      <w:bodyDiv w:val="1"/>
      <w:marLeft w:val="0"/>
      <w:marRight w:val="0"/>
      <w:marTop w:val="0"/>
      <w:marBottom w:val="0"/>
      <w:divBdr>
        <w:top w:val="none" w:sz="0" w:space="0" w:color="auto"/>
        <w:left w:val="none" w:sz="0" w:space="0" w:color="auto"/>
        <w:bottom w:val="none" w:sz="0" w:space="0" w:color="auto"/>
        <w:right w:val="none" w:sz="0" w:space="0" w:color="auto"/>
      </w:divBdr>
    </w:div>
    <w:div w:id="310520222">
      <w:bodyDiv w:val="1"/>
      <w:marLeft w:val="0"/>
      <w:marRight w:val="0"/>
      <w:marTop w:val="0"/>
      <w:marBottom w:val="0"/>
      <w:divBdr>
        <w:top w:val="none" w:sz="0" w:space="0" w:color="auto"/>
        <w:left w:val="none" w:sz="0" w:space="0" w:color="auto"/>
        <w:bottom w:val="none" w:sz="0" w:space="0" w:color="auto"/>
        <w:right w:val="none" w:sz="0" w:space="0" w:color="auto"/>
      </w:divBdr>
    </w:div>
    <w:div w:id="32447682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38656413">
      <w:bodyDiv w:val="1"/>
      <w:marLeft w:val="0"/>
      <w:marRight w:val="0"/>
      <w:marTop w:val="0"/>
      <w:marBottom w:val="0"/>
      <w:divBdr>
        <w:top w:val="none" w:sz="0" w:space="0" w:color="auto"/>
        <w:left w:val="none" w:sz="0" w:space="0" w:color="auto"/>
        <w:bottom w:val="none" w:sz="0" w:space="0" w:color="auto"/>
        <w:right w:val="none" w:sz="0" w:space="0" w:color="auto"/>
      </w:divBdr>
    </w:div>
    <w:div w:id="360939029">
      <w:bodyDiv w:val="1"/>
      <w:marLeft w:val="0"/>
      <w:marRight w:val="0"/>
      <w:marTop w:val="0"/>
      <w:marBottom w:val="0"/>
      <w:divBdr>
        <w:top w:val="none" w:sz="0" w:space="0" w:color="auto"/>
        <w:left w:val="none" w:sz="0" w:space="0" w:color="auto"/>
        <w:bottom w:val="none" w:sz="0" w:space="0" w:color="auto"/>
        <w:right w:val="none" w:sz="0" w:space="0" w:color="auto"/>
      </w:divBdr>
    </w:div>
    <w:div w:id="367069149">
      <w:bodyDiv w:val="1"/>
      <w:marLeft w:val="0"/>
      <w:marRight w:val="0"/>
      <w:marTop w:val="0"/>
      <w:marBottom w:val="0"/>
      <w:divBdr>
        <w:top w:val="none" w:sz="0" w:space="0" w:color="auto"/>
        <w:left w:val="none" w:sz="0" w:space="0" w:color="auto"/>
        <w:bottom w:val="none" w:sz="0" w:space="0" w:color="auto"/>
        <w:right w:val="none" w:sz="0" w:space="0" w:color="auto"/>
      </w:divBdr>
    </w:div>
    <w:div w:id="367415506">
      <w:bodyDiv w:val="1"/>
      <w:marLeft w:val="0"/>
      <w:marRight w:val="0"/>
      <w:marTop w:val="0"/>
      <w:marBottom w:val="0"/>
      <w:divBdr>
        <w:top w:val="none" w:sz="0" w:space="0" w:color="auto"/>
        <w:left w:val="none" w:sz="0" w:space="0" w:color="auto"/>
        <w:bottom w:val="none" w:sz="0" w:space="0" w:color="auto"/>
        <w:right w:val="none" w:sz="0" w:space="0" w:color="auto"/>
      </w:divBdr>
    </w:div>
    <w:div w:id="374039624">
      <w:bodyDiv w:val="1"/>
      <w:marLeft w:val="0"/>
      <w:marRight w:val="0"/>
      <w:marTop w:val="0"/>
      <w:marBottom w:val="0"/>
      <w:divBdr>
        <w:top w:val="none" w:sz="0" w:space="0" w:color="auto"/>
        <w:left w:val="none" w:sz="0" w:space="0" w:color="auto"/>
        <w:bottom w:val="none" w:sz="0" w:space="0" w:color="auto"/>
        <w:right w:val="none" w:sz="0" w:space="0" w:color="auto"/>
      </w:divBdr>
    </w:div>
    <w:div w:id="375547744">
      <w:bodyDiv w:val="1"/>
      <w:marLeft w:val="0"/>
      <w:marRight w:val="0"/>
      <w:marTop w:val="0"/>
      <w:marBottom w:val="0"/>
      <w:divBdr>
        <w:top w:val="none" w:sz="0" w:space="0" w:color="auto"/>
        <w:left w:val="none" w:sz="0" w:space="0" w:color="auto"/>
        <w:bottom w:val="none" w:sz="0" w:space="0" w:color="auto"/>
        <w:right w:val="none" w:sz="0" w:space="0" w:color="auto"/>
      </w:divBdr>
    </w:div>
    <w:div w:id="377557670">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0204034">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09277980">
      <w:bodyDiv w:val="1"/>
      <w:marLeft w:val="0"/>
      <w:marRight w:val="0"/>
      <w:marTop w:val="0"/>
      <w:marBottom w:val="0"/>
      <w:divBdr>
        <w:top w:val="none" w:sz="0" w:space="0" w:color="auto"/>
        <w:left w:val="none" w:sz="0" w:space="0" w:color="auto"/>
        <w:bottom w:val="none" w:sz="0" w:space="0" w:color="auto"/>
        <w:right w:val="none" w:sz="0" w:space="0" w:color="auto"/>
      </w:divBdr>
    </w:div>
    <w:div w:id="42568799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7868913">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409501">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1218120">
      <w:bodyDiv w:val="1"/>
      <w:marLeft w:val="0"/>
      <w:marRight w:val="0"/>
      <w:marTop w:val="0"/>
      <w:marBottom w:val="0"/>
      <w:divBdr>
        <w:top w:val="none" w:sz="0" w:space="0" w:color="auto"/>
        <w:left w:val="none" w:sz="0" w:space="0" w:color="auto"/>
        <w:bottom w:val="none" w:sz="0" w:space="0" w:color="auto"/>
        <w:right w:val="none" w:sz="0" w:space="0" w:color="auto"/>
      </w:divBdr>
    </w:div>
    <w:div w:id="482233997">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392244">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27135185">
      <w:bodyDiv w:val="1"/>
      <w:marLeft w:val="0"/>
      <w:marRight w:val="0"/>
      <w:marTop w:val="0"/>
      <w:marBottom w:val="0"/>
      <w:divBdr>
        <w:top w:val="none" w:sz="0" w:space="0" w:color="auto"/>
        <w:left w:val="none" w:sz="0" w:space="0" w:color="auto"/>
        <w:bottom w:val="none" w:sz="0" w:space="0" w:color="auto"/>
        <w:right w:val="none" w:sz="0" w:space="0" w:color="auto"/>
      </w:divBdr>
    </w:div>
    <w:div w:id="530849124">
      <w:bodyDiv w:val="1"/>
      <w:marLeft w:val="0"/>
      <w:marRight w:val="0"/>
      <w:marTop w:val="0"/>
      <w:marBottom w:val="0"/>
      <w:divBdr>
        <w:top w:val="none" w:sz="0" w:space="0" w:color="auto"/>
        <w:left w:val="none" w:sz="0" w:space="0" w:color="auto"/>
        <w:bottom w:val="none" w:sz="0" w:space="0" w:color="auto"/>
        <w:right w:val="none" w:sz="0" w:space="0" w:color="auto"/>
      </w:divBdr>
    </w:div>
    <w:div w:id="542595457">
      <w:bodyDiv w:val="1"/>
      <w:marLeft w:val="0"/>
      <w:marRight w:val="0"/>
      <w:marTop w:val="0"/>
      <w:marBottom w:val="0"/>
      <w:divBdr>
        <w:top w:val="none" w:sz="0" w:space="0" w:color="auto"/>
        <w:left w:val="none" w:sz="0" w:space="0" w:color="auto"/>
        <w:bottom w:val="none" w:sz="0" w:space="0" w:color="auto"/>
        <w:right w:val="none" w:sz="0" w:space="0" w:color="auto"/>
      </w:divBdr>
    </w:div>
    <w:div w:id="542639133">
      <w:bodyDiv w:val="1"/>
      <w:marLeft w:val="0"/>
      <w:marRight w:val="0"/>
      <w:marTop w:val="0"/>
      <w:marBottom w:val="0"/>
      <w:divBdr>
        <w:top w:val="none" w:sz="0" w:space="0" w:color="auto"/>
        <w:left w:val="none" w:sz="0" w:space="0" w:color="auto"/>
        <w:bottom w:val="none" w:sz="0" w:space="0" w:color="auto"/>
        <w:right w:val="none" w:sz="0" w:space="0" w:color="auto"/>
      </w:divBdr>
    </w:div>
    <w:div w:id="55793256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65527156">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6614656">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0125683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2030153">
      <w:bodyDiv w:val="1"/>
      <w:marLeft w:val="0"/>
      <w:marRight w:val="0"/>
      <w:marTop w:val="0"/>
      <w:marBottom w:val="0"/>
      <w:divBdr>
        <w:top w:val="none" w:sz="0" w:space="0" w:color="auto"/>
        <w:left w:val="none" w:sz="0" w:space="0" w:color="auto"/>
        <w:bottom w:val="none" w:sz="0" w:space="0" w:color="auto"/>
        <w:right w:val="none" w:sz="0" w:space="0" w:color="auto"/>
      </w:divBdr>
    </w:div>
    <w:div w:id="636299454">
      <w:bodyDiv w:val="1"/>
      <w:marLeft w:val="0"/>
      <w:marRight w:val="0"/>
      <w:marTop w:val="0"/>
      <w:marBottom w:val="0"/>
      <w:divBdr>
        <w:top w:val="none" w:sz="0" w:space="0" w:color="auto"/>
        <w:left w:val="none" w:sz="0" w:space="0" w:color="auto"/>
        <w:bottom w:val="none" w:sz="0" w:space="0" w:color="auto"/>
        <w:right w:val="none" w:sz="0" w:space="0" w:color="auto"/>
      </w:divBdr>
    </w:div>
    <w:div w:id="651639903">
      <w:bodyDiv w:val="1"/>
      <w:marLeft w:val="0"/>
      <w:marRight w:val="0"/>
      <w:marTop w:val="0"/>
      <w:marBottom w:val="0"/>
      <w:divBdr>
        <w:top w:val="none" w:sz="0" w:space="0" w:color="auto"/>
        <w:left w:val="none" w:sz="0" w:space="0" w:color="auto"/>
        <w:bottom w:val="none" w:sz="0" w:space="0" w:color="auto"/>
        <w:right w:val="none" w:sz="0" w:space="0" w:color="auto"/>
      </w:divBdr>
    </w:div>
    <w:div w:id="661205834">
      <w:bodyDiv w:val="1"/>
      <w:marLeft w:val="0"/>
      <w:marRight w:val="0"/>
      <w:marTop w:val="0"/>
      <w:marBottom w:val="0"/>
      <w:divBdr>
        <w:top w:val="none" w:sz="0" w:space="0" w:color="auto"/>
        <w:left w:val="none" w:sz="0" w:space="0" w:color="auto"/>
        <w:bottom w:val="none" w:sz="0" w:space="0" w:color="auto"/>
        <w:right w:val="none" w:sz="0" w:space="0" w:color="auto"/>
      </w:divBdr>
    </w:div>
    <w:div w:id="662317818">
      <w:bodyDiv w:val="1"/>
      <w:marLeft w:val="0"/>
      <w:marRight w:val="0"/>
      <w:marTop w:val="0"/>
      <w:marBottom w:val="0"/>
      <w:divBdr>
        <w:top w:val="none" w:sz="0" w:space="0" w:color="auto"/>
        <w:left w:val="none" w:sz="0" w:space="0" w:color="auto"/>
        <w:bottom w:val="none" w:sz="0" w:space="0" w:color="auto"/>
        <w:right w:val="none" w:sz="0" w:space="0" w:color="auto"/>
      </w:divBdr>
    </w:div>
    <w:div w:id="669600116">
      <w:bodyDiv w:val="1"/>
      <w:marLeft w:val="0"/>
      <w:marRight w:val="0"/>
      <w:marTop w:val="0"/>
      <w:marBottom w:val="0"/>
      <w:divBdr>
        <w:top w:val="none" w:sz="0" w:space="0" w:color="auto"/>
        <w:left w:val="none" w:sz="0" w:space="0" w:color="auto"/>
        <w:bottom w:val="none" w:sz="0" w:space="0" w:color="auto"/>
        <w:right w:val="none" w:sz="0" w:space="0" w:color="auto"/>
      </w:divBdr>
    </w:div>
    <w:div w:id="671295926">
      <w:bodyDiv w:val="1"/>
      <w:marLeft w:val="0"/>
      <w:marRight w:val="0"/>
      <w:marTop w:val="0"/>
      <w:marBottom w:val="0"/>
      <w:divBdr>
        <w:top w:val="none" w:sz="0" w:space="0" w:color="auto"/>
        <w:left w:val="none" w:sz="0" w:space="0" w:color="auto"/>
        <w:bottom w:val="none" w:sz="0" w:space="0" w:color="auto"/>
        <w:right w:val="none" w:sz="0" w:space="0" w:color="auto"/>
      </w:divBdr>
    </w:div>
    <w:div w:id="683440384">
      <w:bodyDiv w:val="1"/>
      <w:marLeft w:val="0"/>
      <w:marRight w:val="0"/>
      <w:marTop w:val="0"/>
      <w:marBottom w:val="0"/>
      <w:divBdr>
        <w:top w:val="none" w:sz="0" w:space="0" w:color="auto"/>
        <w:left w:val="none" w:sz="0" w:space="0" w:color="auto"/>
        <w:bottom w:val="none" w:sz="0" w:space="0" w:color="auto"/>
        <w:right w:val="none" w:sz="0" w:space="0" w:color="auto"/>
      </w:divBdr>
    </w:div>
    <w:div w:id="695040860">
      <w:bodyDiv w:val="1"/>
      <w:marLeft w:val="0"/>
      <w:marRight w:val="0"/>
      <w:marTop w:val="0"/>
      <w:marBottom w:val="0"/>
      <w:divBdr>
        <w:top w:val="none" w:sz="0" w:space="0" w:color="auto"/>
        <w:left w:val="none" w:sz="0" w:space="0" w:color="auto"/>
        <w:bottom w:val="none" w:sz="0" w:space="0" w:color="auto"/>
        <w:right w:val="none" w:sz="0" w:space="0" w:color="auto"/>
      </w:divBdr>
    </w:div>
    <w:div w:id="698511815">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0983151">
      <w:bodyDiv w:val="1"/>
      <w:marLeft w:val="0"/>
      <w:marRight w:val="0"/>
      <w:marTop w:val="0"/>
      <w:marBottom w:val="0"/>
      <w:divBdr>
        <w:top w:val="none" w:sz="0" w:space="0" w:color="auto"/>
        <w:left w:val="none" w:sz="0" w:space="0" w:color="auto"/>
        <w:bottom w:val="none" w:sz="0" w:space="0" w:color="auto"/>
        <w:right w:val="none" w:sz="0" w:space="0" w:color="auto"/>
      </w:divBdr>
    </w:div>
    <w:div w:id="722631997">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0640540">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6777097">
      <w:bodyDiv w:val="1"/>
      <w:marLeft w:val="0"/>
      <w:marRight w:val="0"/>
      <w:marTop w:val="0"/>
      <w:marBottom w:val="0"/>
      <w:divBdr>
        <w:top w:val="none" w:sz="0" w:space="0" w:color="auto"/>
        <w:left w:val="none" w:sz="0" w:space="0" w:color="auto"/>
        <w:bottom w:val="none" w:sz="0" w:space="0" w:color="auto"/>
        <w:right w:val="none" w:sz="0" w:space="0" w:color="auto"/>
      </w:divBdr>
    </w:div>
    <w:div w:id="81155610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46139233">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65749759">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0581543">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5241100">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571332">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7642764">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9530856">
      <w:bodyDiv w:val="1"/>
      <w:marLeft w:val="0"/>
      <w:marRight w:val="0"/>
      <w:marTop w:val="0"/>
      <w:marBottom w:val="0"/>
      <w:divBdr>
        <w:top w:val="none" w:sz="0" w:space="0" w:color="auto"/>
        <w:left w:val="none" w:sz="0" w:space="0" w:color="auto"/>
        <w:bottom w:val="none" w:sz="0" w:space="0" w:color="auto"/>
        <w:right w:val="none" w:sz="0" w:space="0" w:color="auto"/>
      </w:divBdr>
    </w:div>
    <w:div w:id="943809952">
      <w:bodyDiv w:val="1"/>
      <w:marLeft w:val="0"/>
      <w:marRight w:val="0"/>
      <w:marTop w:val="0"/>
      <w:marBottom w:val="0"/>
      <w:divBdr>
        <w:top w:val="none" w:sz="0" w:space="0" w:color="auto"/>
        <w:left w:val="none" w:sz="0" w:space="0" w:color="auto"/>
        <w:bottom w:val="none" w:sz="0" w:space="0" w:color="auto"/>
        <w:right w:val="none" w:sz="0" w:space="0" w:color="auto"/>
      </w:divBdr>
    </w:div>
    <w:div w:id="949817895">
      <w:bodyDiv w:val="1"/>
      <w:marLeft w:val="0"/>
      <w:marRight w:val="0"/>
      <w:marTop w:val="0"/>
      <w:marBottom w:val="0"/>
      <w:divBdr>
        <w:top w:val="none" w:sz="0" w:space="0" w:color="auto"/>
        <w:left w:val="none" w:sz="0" w:space="0" w:color="auto"/>
        <w:bottom w:val="none" w:sz="0" w:space="0" w:color="auto"/>
        <w:right w:val="none" w:sz="0" w:space="0" w:color="auto"/>
      </w:divBdr>
    </w:div>
    <w:div w:id="954412431">
      <w:bodyDiv w:val="1"/>
      <w:marLeft w:val="0"/>
      <w:marRight w:val="0"/>
      <w:marTop w:val="0"/>
      <w:marBottom w:val="0"/>
      <w:divBdr>
        <w:top w:val="none" w:sz="0" w:space="0" w:color="auto"/>
        <w:left w:val="none" w:sz="0" w:space="0" w:color="auto"/>
        <w:bottom w:val="none" w:sz="0" w:space="0" w:color="auto"/>
        <w:right w:val="none" w:sz="0" w:space="0" w:color="auto"/>
      </w:divBdr>
    </w:div>
    <w:div w:id="955792132">
      <w:bodyDiv w:val="1"/>
      <w:marLeft w:val="0"/>
      <w:marRight w:val="0"/>
      <w:marTop w:val="0"/>
      <w:marBottom w:val="0"/>
      <w:divBdr>
        <w:top w:val="none" w:sz="0" w:space="0" w:color="auto"/>
        <w:left w:val="none" w:sz="0" w:space="0" w:color="auto"/>
        <w:bottom w:val="none" w:sz="0" w:space="0" w:color="auto"/>
        <w:right w:val="none" w:sz="0" w:space="0" w:color="auto"/>
      </w:divBdr>
    </w:div>
    <w:div w:id="971712464">
      <w:bodyDiv w:val="1"/>
      <w:marLeft w:val="0"/>
      <w:marRight w:val="0"/>
      <w:marTop w:val="0"/>
      <w:marBottom w:val="0"/>
      <w:divBdr>
        <w:top w:val="none" w:sz="0" w:space="0" w:color="auto"/>
        <w:left w:val="none" w:sz="0" w:space="0" w:color="auto"/>
        <w:bottom w:val="none" w:sz="0" w:space="0" w:color="auto"/>
        <w:right w:val="none" w:sz="0" w:space="0" w:color="auto"/>
      </w:divBdr>
    </w:div>
    <w:div w:id="977032468">
      <w:bodyDiv w:val="1"/>
      <w:marLeft w:val="0"/>
      <w:marRight w:val="0"/>
      <w:marTop w:val="0"/>
      <w:marBottom w:val="0"/>
      <w:divBdr>
        <w:top w:val="none" w:sz="0" w:space="0" w:color="auto"/>
        <w:left w:val="none" w:sz="0" w:space="0" w:color="auto"/>
        <w:bottom w:val="none" w:sz="0" w:space="0" w:color="auto"/>
        <w:right w:val="none" w:sz="0" w:space="0" w:color="auto"/>
      </w:divBdr>
    </w:div>
    <w:div w:id="977615286">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83772328">
      <w:bodyDiv w:val="1"/>
      <w:marLeft w:val="0"/>
      <w:marRight w:val="0"/>
      <w:marTop w:val="0"/>
      <w:marBottom w:val="0"/>
      <w:divBdr>
        <w:top w:val="none" w:sz="0" w:space="0" w:color="auto"/>
        <w:left w:val="none" w:sz="0" w:space="0" w:color="auto"/>
        <w:bottom w:val="none" w:sz="0" w:space="0" w:color="auto"/>
        <w:right w:val="none" w:sz="0" w:space="0" w:color="auto"/>
      </w:divBdr>
    </w:div>
    <w:div w:id="984239071">
      <w:bodyDiv w:val="1"/>
      <w:marLeft w:val="0"/>
      <w:marRight w:val="0"/>
      <w:marTop w:val="0"/>
      <w:marBottom w:val="0"/>
      <w:divBdr>
        <w:top w:val="none" w:sz="0" w:space="0" w:color="auto"/>
        <w:left w:val="none" w:sz="0" w:space="0" w:color="auto"/>
        <w:bottom w:val="none" w:sz="0" w:space="0" w:color="auto"/>
        <w:right w:val="none" w:sz="0" w:space="0" w:color="auto"/>
      </w:divBdr>
    </w:div>
    <w:div w:id="986085161">
      <w:bodyDiv w:val="1"/>
      <w:marLeft w:val="0"/>
      <w:marRight w:val="0"/>
      <w:marTop w:val="0"/>
      <w:marBottom w:val="0"/>
      <w:divBdr>
        <w:top w:val="none" w:sz="0" w:space="0" w:color="auto"/>
        <w:left w:val="none" w:sz="0" w:space="0" w:color="auto"/>
        <w:bottom w:val="none" w:sz="0" w:space="0" w:color="auto"/>
        <w:right w:val="none" w:sz="0" w:space="0" w:color="auto"/>
      </w:divBdr>
    </w:div>
    <w:div w:id="999233313">
      <w:bodyDiv w:val="1"/>
      <w:marLeft w:val="0"/>
      <w:marRight w:val="0"/>
      <w:marTop w:val="0"/>
      <w:marBottom w:val="0"/>
      <w:divBdr>
        <w:top w:val="none" w:sz="0" w:space="0" w:color="auto"/>
        <w:left w:val="none" w:sz="0" w:space="0" w:color="auto"/>
        <w:bottom w:val="none" w:sz="0" w:space="0" w:color="auto"/>
        <w:right w:val="none" w:sz="0" w:space="0" w:color="auto"/>
      </w:divBdr>
    </w:div>
    <w:div w:id="1021662369">
      <w:bodyDiv w:val="1"/>
      <w:marLeft w:val="0"/>
      <w:marRight w:val="0"/>
      <w:marTop w:val="0"/>
      <w:marBottom w:val="0"/>
      <w:divBdr>
        <w:top w:val="none" w:sz="0" w:space="0" w:color="auto"/>
        <w:left w:val="none" w:sz="0" w:space="0" w:color="auto"/>
        <w:bottom w:val="none" w:sz="0" w:space="0" w:color="auto"/>
        <w:right w:val="none" w:sz="0" w:space="0" w:color="auto"/>
      </w:divBdr>
    </w:div>
    <w:div w:id="1023049458">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5566494">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306548">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69962346">
      <w:bodyDiv w:val="1"/>
      <w:marLeft w:val="0"/>
      <w:marRight w:val="0"/>
      <w:marTop w:val="0"/>
      <w:marBottom w:val="0"/>
      <w:divBdr>
        <w:top w:val="none" w:sz="0" w:space="0" w:color="auto"/>
        <w:left w:val="none" w:sz="0" w:space="0" w:color="auto"/>
        <w:bottom w:val="none" w:sz="0" w:space="0" w:color="auto"/>
        <w:right w:val="none" w:sz="0" w:space="0" w:color="auto"/>
      </w:divBdr>
    </w:div>
    <w:div w:id="1076901894">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503247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5660179">
      <w:bodyDiv w:val="1"/>
      <w:marLeft w:val="0"/>
      <w:marRight w:val="0"/>
      <w:marTop w:val="0"/>
      <w:marBottom w:val="0"/>
      <w:divBdr>
        <w:top w:val="none" w:sz="0" w:space="0" w:color="auto"/>
        <w:left w:val="none" w:sz="0" w:space="0" w:color="auto"/>
        <w:bottom w:val="none" w:sz="0" w:space="0" w:color="auto"/>
        <w:right w:val="none" w:sz="0" w:space="0" w:color="auto"/>
      </w:divBdr>
    </w:div>
    <w:div w:id="1111974978">
      <w:bodyDiv w:val="1"/>
      <w:marLeft w:val="0"/>
      <w:marRight w:val="0"/>
      <w:marTop w:val="0"/>
      <w:marBottom w:val="0"/>
      <w:divBdr>
        <w:top w:val="none" w:sz="0" w:space="0" w:color="auto"/>
        <w:left w:val="none" w:sz="0" w:space="0" w:color="auto"/>
        <w:bottom w:val="none" w:sz="0" w:space="0" w:color="auto"/>
        <w:right w:val="none" w:sz="0" w:space="0" w:color="auto"/>
      </w:divBdr>
    </w:div>
    <w:div w:id="1116095801">
      <w:bodyDiv w:val="1"/>
      <w:marLeft w:val="0"/>
      <w:marRight w:val="0"/>
      <w:marTop w:val="0"/>
      <w:marBottom w:val="0"/>
      <w:divBdr>
        <w:top w:val="none" w:sz="0" w:space="0" w:color="auto"/>
        <w:left w:val="none" w:sz="0" w:space="0" w:color="auto"/>
        <w:bottom w:val="none" w:sz="0" w:space="0" w:color="auto"/>
        <w:right w:val="none" w:sz="0" w:space="0" w:color="auto"/>
      </w:divBdr>
    </w:div>
    <w:div w:id="1123618128">
      <w:bodyDiv w:val="1"/>
      <w:marLeft w:val="0"/>
      <w:marRight w:val="0"/>
      <w:marTop w:val="0"/>
      <w:marBottom w:val="0"/>
      <w:divBdr>
        <w:top w:val="none" w:sz="0" w:space="0" w:color="auto"/>
        <w:left w:val="none" w:sz="0" w:space="0" w:color="auto"/>
        <w:bottom w:val="none" w:sz="0" w:space="0" w:color="auto"/>
        <w:right w:val="none" w:sz="0" w:space="0" w:color="auto"/>
      </w:divBdr>
    </w:div>
    <w:div w:id="1128012614">
      <w:bodyDiv w:val="1"/>
      <w:marLeft w:val="0"/>
      <w:marRight w:val="0"/>
      <w:marTop w:val="0"/>
      <w:marBottom w:val="0"/>
      <w:divBdr>
        <w:top w:val="none" w:sz="0" w:space="0" w:color="auto"/>
        <w:left w:val="none" w:sz="0" w:space="0" w:color="auto"/>
        <w:bottom w:val="none" w:sz="0" w:space="0" w:color="auto"/>
        <w:right w:val="none" w:sz="0" w:space="0" w:color="auto"/>
      </w:divBdr>
    </w:div>
    <w:div w:id="113957109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66632982">
      <w:bodyDiv w:val="1"/>
      <w:marLeft w:val="0"/>
      <w:marRight w:val="0"/>
      <w:marTop w:val="0"/>
      <w:marBottom w:val="0"/>
      <w:divBdr>
        <w:top w:val="none" w:sz="0" w:space="0" w:color="auto"/>
        <w:left w:val="none" w:sz="0" w:space="0" w:color="auto"/>
        <w:bottom w:val="none" w:sz="0" w:space="0" w:color="auto"/>
        <w:right w:val="none" w:sz="0" w:space="0" w:color="auto"/>
      </w:divBdr>
    </w:div>
    <w:div w:id="1175455683">
      <w:bodyDiv w:val="1"/>
      <w:marLeft w:val="0"/>
      <w:marRight w:val="0"/>
      <w:marTop w:val="0"/>
      <w:marBottom w:val="0"/>
      <w:divBdr>
        <w:top w:val="none" w:sz="0" w:space="0" w:color="auto"/>
        <w:left w:val="none" w:sz="0" w:space="0" w:color="auto"/>
        <w:bottom w:val="none" w:sz="0" w:space="0" w:color="auto"/>
        <w:right w:val="none" w:sz="0" w:space="0" w:color="auto"/>
      </w:divBdr>
    </w:div>
    <w:div w:id="1184592471">
      <w:bodyDiv w:val="1"/>
      <w:marLeft w:val="0"/>
      <w:marRight w:val="0"/>
      <w:marTop w:val="0"/>
      <w:marBottom w:val="0"/>
      <w:divBdr>
        <w:top w:val="none" w:sz="0" w:space="0" w:color="auto"/>
        <w:left w:val="none" w:sz="0" w:space="0" w:color="auto"/>
        <w:bottom w:val="none" w:sz="0" w:space="0" w:color="auto"/>
        <w:right w:val="none" w:sz="0" w:space="0" w:color="auto"/>
      </w:divBdr>
    </w:div>
    <w:div w:id="1210994467">
      <w:bodyDiv w:val="1"/>
      <w:marLeft w:val="0"/>
      <w:marRight w:val="0"/>
      <w:marTop w:val="0"/>
      <w:marBottom w:val="0"/>
      <w:divBdr>
        <w:top w:val="none" w:sz="0" w:space="0" w:color="auto"/>
        <w:left w:val="none" w:sz="0" w:space="0" w:color="auto"/>
        <w:bottom w:val="none" w:sz="0" w:space="0" w:color="auto"/>
        <w:right w:val="none" w:sz="0" w:space="0" w:color="auto"/>
      </w:divBdr>
    </w:div>
    <w:div w:id="1223056986">
      <w:bodyDiv w:val="1"/>
      <w:marLeft w:val="0"/>
      <w:marRight w:val="0"/>
      <w:marTop w:val="0"/>
      <w:marBottom w:val="0"/>
      <w:divBdr>
        <w:top w:val="none" w:sz="0" w:space="0" w:color="auto"/>
        <w:left w:val="none" w:sz="0" w:space="0" w:color="auto"/>
        <w:bottom w:val="none" w:sz="0" w:space="0" w:color="auto"/>
        <w:right w:val="none" w:sz="0" w:space="0" w:color="auto"/>
      </w:divBdr>
    </w:div>
    <w:div w:id="1224832776">
      <w:bodyDiv w:val="1"/>
      <w:marLeft w:val="0"/>
      <w:marRight w:val="0"/>
      <w:marTop w:val="0"/>
      <w:marBottom w:val="0"/>
      <w:divBdr>
        <w:top w:val="none" w:sz="0" w:space="0" w:color="auto"/>
        <w:left w:val="none" w:sz="0" w:space="0" w:color="auto"/>
        <w:bottom w:val="none" w:sz="0" w:space="0" w:color="auto"/>
        <w:right w:val="none" w:sz="0" w:space="0" w:color="auto"/>
      </w:divBdr>
    </w:div>
    <w:div w:id="1233616749">
      <w:bodyDiv w:val="1"/>
      <w:marLeft w:val="0"/>
      <w:marRight w:val="0"/>
      <w:marTop w:val="0"/>
      <w:marBottom w:val="0"/>
      <w:divBdr>
        <w:top w:val="none" w:sz="0" w:space="0" w:color="auto"/>
        <w:left w:val="none" w:sz="0" w:space="0" w:color="auto"/>
        <w:bottom w:val="none" w:sz="0" w:space="0" w:color="auto"/>
        <w:right w:val="none" w:sz="0" w:space="0" w:color="auto"/>
      </w:divBdr>
    </w:div>
    <w:div w:id="1237548411">
      <w:bodyDiv w:val="1"/>
      <w:marLeft w:val="0"/>
      <w:marRight w:val="0"/>
      <w:marTop w:val="0"/>
      <w:marBottom w:val="0"/>
      <w:divBdr>
        <w:top w:val="none" w:sz="0" w:space="0" w:color="auto"/>
        <w:left w:val="none" w:sz="0" w:space="0" w:color="auto"/>
        <w:bottom w:val="none" w:sz="0" w:space="0" w:color="auto"/>
        <w:right w:val="none" w:sz="0" w:space="0" w:color="auto"/>
      </w:divBdr>
    </w:div>
    <w:div w:id="1253854545">
      <w:bodyDiv w:val="1"/>
      <w:marLeft w:val="0"/>
      <w:marRight w:val="0"/>
      <w:marTop w:val="0"/>
      <w:marBottom w:val="0"/>
      <w:divBdr>
        <w:top w:val="none" w:sz="0" w:space="0" w:color="auto"/>
        <w:left w:val="none" w:sz="0" w:space="0" w:color="auto"/>
        <w:bottom w:val="none" w:sz="0" w:space="0" w:color="auto"/>
        <w:right w:val="none" w:sz="0" w:space="0" w:color="auto"/>
      </w:divBdr>
    </w:div>
    <w:div w:id="1254782225">
      <w:bodyDiv w:val="1"/>
      <w:marLeft w:val="0"/>
      <w:marRight w:val="0"/>
      <w:marTop w:val="0"/>
      <w:marBottom w:val="0"/>
      <w:divBdr>
        <w:top w:val="none" w:sz="0" w:space="0" w:color="auto"/>
        <w:left w:val="none" w:sz="0" w:space="0" w:color="auto"/>
        <w:bottom w:val="none" w:sz="0" w:space="0" w:color="auto"/>
        <w:right w:val="none" w:sz="0" w:space="0" w:color="auto"/>
      </w:divBdr>
    </w:div>
    <w:div w:id="125620805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2347534">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4291044">
      <w:bodyDiv w:val="1"/>
      <w:marLeft w:val="0"/>
      <w:marRight w:val="0"/>
      <w:marTop w:val="0"/>
      <w:marBottom w:val="0"/>
      <w:divBdr>
        <w:top w:val="none" w:sz="0" w:space="0" w:color="auto"/>
        <w:left w:val="none" w:sz="0" w:space="0" w:color="auto"/>
        <w:bottom w:val="none" w:sz="0" w:space="0" w:color="auto"/>
        <w:right w:val="none" w:sz="0" w:space="0" w:color="auto"/>
      </w:divBdr>
    </w:div>
    <w:div w:id="1302884955">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09819994">
      <w:bodyDiv w:val="1"/>
      <w:marLeft w:val="0"/>
      <w:marRight w:val="0"/>
      <w:marTop w:val="0"/>
      <w:marBottom w:val="0"/>
      <w:divBdr>
        <w:top w:val="none" w:sz="0" w:space="0" w:color="auto"/>
        <w:left w:val="none" w:sz="0" w:space="0" w:color="auto"/>
        <w:bottom w:val="none" w:sz="0" w:space="0" w:color="auto"/>
        <w:right w:val="none" w:sz="0" w:space="0" w:color="auto"/>
      </w:divBdr>
    </w:div>
    <w:div w:id="1321352504">
      <w:bodyDiv w:val="1"/>
      <w:marLeft w:val="0"/>
      <w:marRight w:val="0"/>
      <w:marTop w:val="0"/>
      <w:marBottom w:val="0"/>
      <w:divBdr>
        <w:top w:val="none" w:sz="0" w:space="0" w:color="auto"/>
        <w:left w:val="none" w:sz="0" w:space="0" w:color="auto"/>
        <w:bottom w:val="none" w:sz="0" w:space="0" w:color="auto"/>
        <w:right w:val="none" w:sz="0" w:space="0" w:color="auto"/>
      </w:divBdr>
    </w:div>
    <w:div w:id="1325401026">
      <w:bodyDiv w:val="1"/>
      <w:marLeft w:val="0"/>
      <w:marRight w:val="0"/>
      <w:marTop w:val="0"/>
      <w:marBottom w:val="0"/>
      <w:divBdr>
        <w:top w:val="none" w:sz="0" w:space="0" w:color="auto"/>
        <w:left w:val="none" w:sz="0" w:space="0" w:color="auto"/>
        <w:bottom w:val="none" w:sz="0" w:space="0" w:color="auto"/>
        <w:right w:val="none" w:sz="0" w:space="0" w:color="auto"/>
      </w:divBdr>
    </w:div>
    <w:div w:id="1329023513">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377160">
      <w:bodyDiv w:val="1"/>
      <w:marLeft w:val="0"/>
      <w:marRight w:val="0"/>
      <w:marTop w:val="0"/>
      <w:marBottom w:val="0"/>
      <w:divBdr>
        <w:top w:val="none" w:sz="0" w:space="0" w:color="auto"/>
        <w:left w:val="none" w:sz="0" w:space="0" w:color="auto"/>
        <w:bottom w:val="none" w:sz="0" w:space="0" w:color="auto"/>
        <w:right w:val="none" w:sz="0" w:space="0" w:color="auto"/>
      </w:divBdr>
    </w:div>
    <w:div w:id="133676003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43388314">
      <w:bodyDiv w:val="1"/>
      <w:marLeft w:val="0"/>
      <w:marRight w:val="0"/>
      <w:marTop w:val="0"/>
      <w:marBottom w:val="0"/>
      <w:divBdr>
        <w:top w:val="none" w:sz="0" w:space="0" w:color="auto"/>
        <w:left w:val="none" w:sz="0" w:space="0" w:color="auto"/>
        <w:bottom w:val="none" w:sz="0" w:space="0" w:color="auto"/>
        <w:right w:val="none" w:sz="0" w:space="0" w:color="auto"/>
      </w:divBdr>
    </w:div>
    <w:div w:id="1347562565">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6443434">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13428941">
      <w:bodyDiv w:val="1"/>
      <w:marLeft w:val="0"/>
      <w:marRight w:val="0"/>
      <w:marTop w:val="0"/>
      <w:marBottom w:val="0"/>
      <w:divBdr>
        <w:top w:val="none" w:sz="0" w:space="0" w:color="auto"/>
        <w:left w:val="none" w:sz="0" w:space="0" w:color="auto"/>
        <w:bottom w:val="none" w:sz="0" w:space="0" w:color="auto"/>
        <w:right w:val="none" w:sz="0" w:space="0" w:color="auto"/>
      </w:divBdr>
    </w:div>
    <w:div w:id="1421217045">
      <w:bodyDiv w:val="1"/>
      <w:marLeft w:val="0"/>
      <w:marRight w:val="0"/>
      <w:marTop w:val="0"/>
      <w:marBottom w:val="0"/>
      <w:divBdr>
        <w:top w:val="none" w:sz="0" w:space="0" w:color="auto"/>
        <w:left w:val="none" w:sz="0" w:space="0" w:color="auto"/>
        <w:bottom w:val="none" w:sz="0" w:space="0" w:color="auto"/>
        <w:right w:val="none" w:sz="0" w:space="0" w:color="auto"/>
      </w:divBdr>
    </w:div>
    <w:div w:id="1425761673">
      <w:bodyDiv w:val="1"/>
      <w:marLeft w:val="0"/>
      <w:marRight w:val="0"/>
      <w:marTop w:val="0"/>
      <w:marBottom w:val="0"/>
      <w:divBdr>
        <w:top w:val="none" w:sz="0" w:space="0" w:color="auto"/>
        <w:left w:val="none" w:sz="0" w:space="0" w:color="auto"/>
        <w:bottom w:val="none" w:sz="0" w:space="0" w:color="auto"/>
        <w:right w:val="none" w:sz="0" w:space="0" w:color="auto"/>
      </w:divBdr>
    </w:div>
    <w:div w:id="1428423575">
      <w:bodyDiv w:val="1"/>
      <w:marLeft w:val="0"/>
      <w:marRight w:val="0"/>
      <w:marTop w:val="0"/>
      <w:marBottom w:val="0"/>
      <w:divBdr>
        <w:top w:val="none" w:sz="0" w:space="0" w:color="auto"/>
        <w:left w:val="none" w:sz="0" w:space="0" w:color="auto"/>
        <w:bottom w:val="none" w:sz="0" w:space="0" w:color="auto"/>
        <w:right w:val="none" w:sz="0" w:space="0" w:color="auto"/>
      </w:divBdr>
    </w:div>
    <w:div w:id="1430277711">
      <w:bodyDiv w:val="1"/>
      <w:marLeft w:val="0"/>
      <w:marRight w:val="0"/>
      <w:marTop w:val="0"/>
      <w:marBottom w:val="0"/>
      <w:divBdr>
        <w:top w:val="none" w:sz="0" w:space="0" w:color="auto"/>
        <w:left w:val="none" w:sz="0" w:space="0" w:color="auto"/>
        <w:bottom w:val="none" w:sz="0" w:space="0" w:color="auto"/>
        <w:right w:val="none" w:sz="0" w:space="0" w:color="auto"/>
      </w:divBdr>
    </w:div>
    <w:div w:id="1446077526">
      <w:bodyDiv w:val="1"/>
      <w:marLeft w:val="0"/>
      <w:marRight w:val="0"/>
      <w:marTop w:val="0"/>
      <w:marBottom w:val="0"/>
      <w:divBdr>
        <w:top w:val="none" w:sz="0" w:space="0" w:color="auto"/>
        <w:left w:val="none" w:sz="0" w:space="0" w:color="auto"/>
        <w:bottom w:val="none" w:sz="0" w:space="0" w:color="auto"/>
        <w:right w:val="none" w:sz="0" w:space="0" w:color="auto"/>
      </w:divBdr>
    </w:div>
    <w:div w:id="1446971596">
      <w:bodyDiv w:val="1"/>
      <w:marLeft w:val="0"/>
      <w:marRight w:val="0"/>
      <w:marTop w:val="0"/>
      <w:marBottom w:val="0"/>
      <w:divBdr>
        <w:top w:val="none" w:sz="0" w:space="0" w:color="auto"/>
        <w:left w:val="none" w:sz="0" w:space="0" w:color="auto"/>
        <w:bottom w:val="none" w:sz="0" w:space="0" w:color="auto"/>
        <w:right w:val="none" w:sz="0" w:space="0" w:color="auto"/>
      </w:divBdr>
    </w:div>
    <w:div w:id="1455556612">
      <w:bodyDiv w:val="1"/>
      <w:marLeft w:val="0"/>
      <w:marRight w:val="0"/>
      <w:marTop w:val="0"/>
      <w:marBottom w:val="0"/>
      <w:divBdr>
        <w:top w:val="none" w:sz="0" w:space="0" w:color="auto"/>
        <w:left w:val="none" w:sz="0" w:space="0" w:color="auto"/>
        <w:bottom w:val="none" w:sz="0" w:space="0" w:color="auto"/>
        <w:right w:val="none" w:sz="0" w:space="0" w:color="auto"/>
      </w:divBdr>
    </w:div>
    <w:div w:id="1456875086">
      <w:bodyDiv w:val="1"/>
      <w:marLeft w:val="0"/>
      <w:marRight w:val="0"/>
      <w:marTop w:val="0"/>
      <w:marBottom w:val="0"/>
      <w:divBdr>
        <w:top w:val="none" w:sz="0" w:space="0" w:color="auto"/>
        <w:left w:val="none" w:sz="0" w:space="0" w:color="auto"/>
        <w:bottom w:val="none" w:sz="0" w:space="0" w:color="auto"/>
        <w:right w:val="none" w:sz="0" w:space="0" w:color="auto"/>
      </w:divBdr>
    </w:div>
    <w:div w:id="1461418970">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71052589">
      <w:bodyDiv w:val="1"/>
      <w:marLeft w:val="0"/>
      <w:marRight w:val="0"/>
      <w:marTop w:val="0"/>
      <w:marBottom w:val="0"/>
      <w:divBdr>
        <w:top w:val="none" w:sz="0" w:space="0" w:color="auto"/>
        <w:left w:val="none" w:sz="0" w:space="0" w:color="auto"/>
        <w:bottom w:val="none" w:sz="0" w:space="0" w:color="auto"/>
        <w:right w:val="none" w:sz="0" w:space="0" w:color="auto"/>
      </w:divBdr>
    </w:div>
    <w:div w:id="1483808083">
      <w:bodyDiv w:val="1"/>
      <w:marLeft w:val="0"/>
      <w:marRight w:val="0"/>
      <w:marTop w:val="0"/>
      <w:marBottom w:val="0"/>
      <w:divBdr>
        <w:top w:val="none" w:sz="0" w:space="0" w:color="auto"/>
        <w:left w:val="none" w:sz="0" w:space="0" w:color="auto"/>
        <w:bottom w:val="none" w:sz="0" w:space="0" w:color="auto"/>
        <w:right w:val="none" w:sz="0" w:space="0" w:color="auto"/>
      </w:divBdr>
    </w:div>
    <w:div w:id="1493715589">
      <w:bodyDiv w:val="1"/>
      <w:marLeft w:val="0"/>
      <w:marRight w:val="0"/>
      <w:marTop w:val="0"/>
      <w:marBottom w:val="0"/>
      <w:divBdr>
        <w:top w:val="none" w:sz="0" w:space="0" w:color="auto"/>
        <w:left w:val="none" w:sz="0" w:space="0" w:color="auto"/>
        <w:bottom w:val="none" w:sz="0" w:space="0" w:color="auto"/>
        <w:right w:val="none" w:sz="0" w:space="0" w:color="auto"/>
      </w:divBdr>
    </w:div>
    <w:div w:id="1501502034">
      <w:bodyDiv w:val="1"/>
      <w:marLeft w:val="0"/>
      <w:marRight w:val="0"/>
      <w:marTop w:val="0"/>
      <w:marBottom w:val="0"/>
      <w:divBdr>
        <w:top w:val="none" w:sz="0" w:space="0" w:color="auto"/>
        <w:left w:val="none" w:sz="0" w:space="0" w:color="auto"/>
        <w:bottom w:val="none" w:sz="0" w:space="0" w:color="auto"/>
        <w:right w:val="none" w:sz="0" w:space="0" w:color="auto"/>
      </w:divBdr>
    </w:div>
    <w:div w:id="1513958469">
      <w:bodyDiv w:val="1"/>
      <w:marLeft w:val="0"/>
      <w:marRight w:val="0"/>
      <w:marTop w:val="0"/>
      <w:marBottom w:val="0"/>
      <w:divBdr>
        <w:top w:val="none" w:sz="0" w:space="0" w:color="auto"/>
        <w:left w:val="none" w:sz="0" w:space="0" w:color="auto"/>
        <w:bottom w:val="none" w:sz="0" w:space="0" w:color="auto"/>
        <w:right w:val="none" w:sz="0" w:space="0" w:color="auto"/>
      </w:divBdr>
    </w:div>
    <w:div w:id="1515918807">
      <w:bodyDiv w:val="1"/>
      <w:marLeft w:val="0"/>
      <w:marRight w:val="0"/>
      <w:marTop w:val="0"/>
      <w:marBottom w:val="0"/>
      <w:divBdr>
        <w:top w:val="none" w:sz="0" w:space="0" w:color="auto"/>
        <w:left w:val="none" w:sz="0" w:space="0" w:color="auto"/>
        <w:bottom w:val="none" w:sz="0" w:space="0" w:color="auto"/>
        <w:right w:val="none" w:sz="0" w:space="0" w:color="auto"/>
      </w:divBdr>
    </w:div>
    <w:div w:id="1521704026">
      <w:bodyDiv w:val="1"/>
      <w:marLeft w:val="0"/>
      <w:marRight w:val="0"/>
      <w:marTop w:val="0"/>
      <w:marBottom w:val="0"/>
      <w:divBdr>
        <w:top w:val="none" w:sz="0" w:space="0" w:color="auto"/>
        <w:left w:val="none" w:sz="0" w:space="0" w:color="auto"/>
        <w:bottom w:val="none" w:sz="0" w:space="0" w:color="auto"/>
        <w:right w:val="none" w:sz="0" w:space="0" w:color="auto"/>
      </w:divBdr>
    </w:div>
    <w:div w:id="1525943337">
      <w:bodyDiv w:val="1"/>
      <w:marLeft w:val="0"/>
      <w:marRight w:val="0"/>
      <w:marTop w:val="0"/>
      <w:marBottom w:val="0"/>
      <w:divBdr>
        <w:top w:val="none" w:sz="0" w:space="0" w:color="auto"/>
        <w:left w:val="none" w:sz="0" w:space="0" w:color="auto"/>
        <w:bottom w:val="none" w:sz="0" w:space="0" w:color="auto"/>
        <w:right w:val="none" w:sz="0" w:space="0" w:color="auto"/>
      </w:divBdr>
    </w:div>
    <w:div w:id="1531840097">
      <w:bodyDiv w:val="1"/>
      <w:marLeft w:val="0"/>
      <w:marRight w:val="0"/>
      <w:marTop w:val="0"/>
      <w:marBottom w:val="0"/>
      <w:divBdr>
        <w:top w:val="none" w:sz="0" w:space="0" w:color="auto"/>
        <w:left w:val="none" w:sz="0" w:space="0" w:color="auto"/>
        <w:bottom w:val="none" w:sz="0" w:space="0" w:color="auto"/>
        <w:right w:val="none" w:sz="0" w:space="0" w:color="auto"/>
      </w:divBdr>
    </w:div>
    <w:div w:id="1539853912">
      <w:bodyDiv w:val="1"/>
      <w:marLeft w:val="0"/>
      <w:marRight w:val="0"/>
      <w:marTop w:val="0"/>
      <w:marBottom w:val="0"/>
      <w:divBdr>
        <w:top w:val="none" w:sz="0" w:space="0" w:color="auto"/>
        <w:left w:val="none" w:sz="0" w:space="0" w:color="auto"/>
        <w:bottom w:val="none" w:sz="0" w:space="0" w:color="auto"/>
        <w:right w:val="none" w:sz="0" w:space="0" w:color="auto"/>
      </w:divBdr>
    </w:div>
    <w:div w:id="157227799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96287464">
      <w:bodyDiv w:val="1"/>
      <w:marLeft w:val="0"/>
      <w:marRight w:val="0"/>
      <w:marTop w:val="0"/>
      <w:marBottom w:val="0"/>
      <w:divBdr>
        <w:top w:val="none" w:sz="0" w:space="0" w:color="auto"/>
        <w:left w:val="none" w:sz="0" w:space="0" w:color="auto"/>
        <w:bottom w:val="none" w:sz="0" w:space="0" w:color="auto"/>
        <w:right w:val="none" w:sz="0" w:space="0" w:color="auto"/>
      </w:divBdr>
    </w:div>
    <w:div w:id="1600601118">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3895664">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2111430">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6958233">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39917734">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6885981">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51405735">
      <w:bodyDiv w:val="1"/>
      <w:marLeft w:val="0"/>
      <w:marRight w:val="0"/>
      <w:marTop w:val="0"/>
      <w:marBottom w:val="0"/>
      <w:divBdr>
        <w:top w:val="none" w:sz="0" w:space="0" w:color="auto"/>
        <w:left w:val="none" w:sz="0" w:space="0" w:color="auto"/>
        <w:bottom w:val="none" w:sz="0" w:space="0" w:color="auto"/>
        <w:right w:val="none" w:sz="0" w:space="0" w:color="auto"/>
      </w:divBdr>
    </w:div>
    <w:div w:id="1655524406">
      <w:bodyDiv w:val="1"/>
      <w:marLeft w:val="0"/>
      <w:marRight w:val="0"/>
      <w:marTop w:val="0"/>
      <w:marBottom w:val="0"/>
      <w:divBdr>
        <w:top w:val="none" w:sz="0" w:space="0" w:color="auto"/>
        <w:left w:val="none" w:sz="0" w:space="0" w:color="auto"/>
        <w:bottom w:val="none" w:sz="0" w:space="0" w:color="auto"/>
        <w:right w:val="none" w:sz="0" w:space="0" w:color="auto"/>
      </w:divBdr>
    </w:div>
    <w:div w:id="1660647252">
      <w:bodyDiv w:val="1"/>
      <w:marLeft w:val="0"/>
      <w:marRight w:val="0"/>
      <w:marTop w:val="0"/>
      <w:marBottom w:val="0"/>
      <w:divBdr>
        <w:top w:val="none" w:sz="0" w:space="0" w:color="auto"/>
        <w:left w:val="none" w:sz="0" w:space="0" w:color="auto"/>
        <w:bottom w:val="none" w:sz="0" w:space="0" w:color="auto"/>
        <w:right w:val="none" w:sz="0" w:space="0" w:color="auto"/>
      </w:divBdr>
    </w:div>
    <w:div w:id="1663005706">
      <w:bodyDiv w:val="1"/>
      <w:marLeft w:val="0"/>
      <w:marRight w:val="0"/>
      <w:marTop w:val="0"/>
      <w:marBottom w:val="0"/>
      <w:divBdr>
        <w:top w:val="none" w:sz="0" w:space="0" w:color="auto"/>
        <w:left w:val="none" w:sz="0" w:space="0" w:color="auto"/>
        <w:bottom w:val="none" w:sz="0" w:space="0" w:color="auto"/>
        <w:right w:val="none" w:sz="0" w:space="0" w:color="auto"/>
      </w:divBdr>
    </w:div>
    <w:div w:id="166385381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692099298">
      <w:bodyDiv w:val="1"/>
      <w:marLeft w:val="0"/>
      <w:marRight w:val="0"/>
      <w:marTop w:val="0"/>
      <w:marBottom w:val="0"/>
      <w:divBdr>
        <w:top w:val="none" w:sz="0" w:space="0" w:color="auto"/>
        <w:left w:val="none" w:sz="0" w:space="0" w:color="auto"/>
        <w:bottom w:val="none" w:sz="0" w:space="0" w:color="auto"/>
        <w:right w:val="none" w:sz="0" w:space="0" w:color="auto"/>
      </w:divBdr>
    </w:div>
    <w:div w:id="169464593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4400025">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26218974">
      <w:bodyDiv w:val="1"/>
      <w:marLeft w:val="0"/>
      <w:marRight w:val="0"/>
      <w:marTop w:val="0"/>
      <w:marBottom w:val="0"/>
      <w:divBdr>
        <w:top w:val="none" w:sz="0" w:space="0" w:color="auto"/>
        <w:left w:val="none" w:sz="0" w:space="0" w:color="auto"/>
        <w:bottom w:val="none" w:sz="0" w:space="0" w:color="auto"/>
        <w:right w:val="none" w:sz="0" w:space="0" w:color="auto"/>
      </w:divBdr>
    </w:div>
    <w:div w:id="1733232718">
      <w:bodyDiv w:val="1"/>
      <w:marLeft w:val="0"/>
      <w:marRight w:val="0"/>
      <w:marTop w:val="0"/>
      <w:marBottom w:val="0"/>
      <w:divBdr>
        <w:top w:val="none" w:sz="0" w:space="0" w:color="auto"/>
        <w:left w:val="none" w:sz="0" w:space="0" w:color="auto"/>
        <w:bottom w:val="none" w:sz="0" w:space="0" w:color="auto"/>
        <w:right w:val="none" w:sz="0" w:space="0" w:color="auto"/>
      </w:divBdr>
    </w:div>
    <w:div w:id="1733624235">
      <w:bodyDiv w:val="1"/>
      <w:marLeft w:val="0"/>
      <w:marRight w:val="0"/>
      <w:marTop w:val="0"/>
      <w:marBottom w:val="0"/>
      <w:divBdr>
        <w:top w:val="none" w:sz="0" w:space="0" w:color="auto"/>
        <w:left w:val="none" w:sz="0" w:space="0" w:color="auto"/>
        <w:bottom w:val="none" w:sz="0" w:space="0" w:color="auto"/>
        <w:right w:val="none" w:sz="0" w:space="0" w:color="auto"/>
      </w:divBdr>
    </w:div>
    <w:div w:id="1737320068">
      <w:bodyDiv w:val="1"/>
      <w:marLeft w:val="0"/>
      <w:marRight w:val="0"/>
      <w:marTop w:val="0"/>
      <w:marBottom w:val="0"/>
      <w:divBdr>
        <w:top w:val="none" w:sz="0" w:space="0" w:color="auto"/>
        <w:left w:val="none" w:sz="0" w:space="0" w:color="auto"/>
        <w:bottom w:val="none" w:sz="0" w:space="0" w:color="auto"/>
        <w:right w:val="none" w:sz="0" w:space="0" w:color="auto"/>
      </w:divBdr>
    </w:div>
    <w:div w:id="1754276114">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67388495">
      <w:bodyDiv w:val="1"/>
      <w:marLeft w:val="0"/>
      <w:marRight w:val="0"/>
      <w:marTop w:val="0"/>
      <w:marBottom w:val="0"/>
      <w:divBdr>
        <w:top w:val="none" w:sz="0" w:space="0" w:color="auto"/>
        <w:left w:val="none" w:sz="0" w:space="0" w:color="auto"/>
        <w:bottom w:val="none" w:sz="0" w:space="0" w:color="auto"/>
        <w:right w:val="none" w:sz="0" w:space="0" w:color="auto"/>
      </w:divBdr>
    </w:div>
    <w:div w:id="1785463598">
      <w:bodyDiv w:val="1"/>
      <w:marLeft w:val="0"/>
      <w:marRight w:val="0"/>
      <w:marTop w:val="0"/>
      <w:marBottom w:val="0"/>
      <w:divBdr>
        <w:top w:val="none" w:sz="0" w:space="0" w:color="auto"/>
        <w:left w:val="none" w:sz="0" w:space="0" w:color="auto"/>
        <w:bottom w:val="none" w:sz="0" w:space="0" w:color="auto"/>
        <w:right w:val="none" w:sz="0" w:space="0" w:color="auto"/>
      </w:divBdr>
    </w:div>
    <w:div w:id="1788115597">
      <w:bodyDiv w:val="1"/>
      <w:marLeft w:val="0"/>
      <w:marRight w:val="0"/>
      <w:marTop w:val="0"/>
      <w:marBottom w:val="0"/>
      <w:divBdr>
        <w:top w:val="none" w:sz="0" w:space="0" w:color="auto"/>
        <w:left w:val="none" w:sz="0" w:space="0" w:color="auto"/>
        <w:bottom w:val="none" w:sz="0" w:space="0" w:color="auto"/>
        <w:right w:val="none" w:sz="0" w:space="0" w:color="auto"/>
      </w:divBdr>
    </w:div>
    <w:div w:id="1813785259">
      <w:bodyDiv w:val="1"/>
      <w:marLeft w:val="0"/>
      <w:marRight w:val="0"/>
      <w:marTop w:val="0"/>
      <w:marBottom w:val="0"/>
      <w:divBdr>
        <w:top w:val="none" w:sz="0" w:space="0" w:color="auto"/>
        <w:left w:val="none" w:sz="0" w:space="0" w:color="auto"/>
        <w:bottom w:val="none" w:sz="0" w:space="0" w:color="auto"/>
        <w:right w:val="none" w:sz="0" w:space="0" w:color="auto"/>
      </w:divBdr>
    </w:div>
    <w:div w:id="1837377376">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8181851">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48869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898128590">
      <w:bodyDiv w:val="1"/>
      <w:marLeft w:val="0"/>
      <w:marRight w:val="0"/>
      <w:marTop w:val="0"/>
      <w:marBottom w:val="0"/>
      <w:divBdr>
        <w:top w:val="none" w:sz="0" w:space="0" w:color="auto"/>
        <w:left w:val="none" w:sz="0" w:space="0" w:color="auto"/>
        <w:bottom w:val="none" w:sz="0" w:space="0" w:color="auto"/>
        <w:right w:val="none" w:sz="0" w:space="0" w:color="auto"/>
      </w:divBdr>
    </w:div>
    <w:div w:id="1903907957">
      <w:bodyDiv w:val="1"/>
      <w:marLeft w:val="0"/>
      <w:marRight w:val="0"/>
      <w:marTop w:val="0"/>
      <w:marBottom w:val="0"/>
      <w:divBdr>
        <w:top w:val="none" w:sz="0" w:space="0" w:color="auto"/>
        <w:left w:val="none" w:sz="0" w:space="0" w:color="auto"/>
        <w:bottom w:val="none" w:sz="0" w:space="0" w:color="auto"/>
        <w:right w:val="none" w:sz="0" w:space="0" w:color="auto"/>
      </w:divBdr>
    </w:div>
    <w:div w:id="1904292863">
      <w:bodyDiv w:val="1"/>
      <w:marLeft w:val="0"/>
      <w:marRight w:val="0"/>
      <w:marTop w:val="0"/>
      <w:marBottom w:val="0"/>
      <w:divBdr>
        <w:top w:val="none" w:sz="0" w:space="0" w:color="auto"/>
        <w:left w:val="none" w:sz="0" w:space="0" w:color="auto"/>
        <w:bottom w:val="none" w:sz="0" w:space="0" w:color="auto"/>
        <w:right w:val="none" w:sz="0" w:space="0" w:color="auto"/>
      </w:divBdr>
    </w:div>
    <w:div w:id="1908564969">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1841789">
      <w:bodyDiv w:val="1"/>
      <w:marLeft w:val="0"/>
      <w:marRight w:val="0"/>
      <w:marTop w:val="0"/>
      <w:marBottom w:val="0"/>
      <w:divBdr>
        <w:top w:val="none" w:sz="0" w:space="0" w:color="auto"/>
        <w:left w:val="none" w:sz="0" w:space="0" w:color="auto"/>
        <w:bottom w:val="none" w:sz="0" w:space="0" w:color="auto"/>
        <w:right w:val="none" w:sz="0" w:space="0" w:color="auto"/>
      </w:divBdr>
    </w:div>
    <w:div w:id="1924875671">
      <w:bodyDiv w:val="1"/>
      <w:marLeft w:val="0"/>
      <w:marRight w:val="0"/>
      <w:marTop w:val="0"/>
      <w:marBottom w:val="0"/>
      <w:divBdr>
        <w:top w:val="none" w:sz="0" w:space="0" w:color="auto"/>
        <w:left w:val="none" w:sz="0" w:space="0" w:color="auto"/>
        <w:bottom w:val="none" w:sz="0" w:space="0" w:color="auto"/>
        <w:right w:val="none" w:sz="0" w:space="0" w:color="auto"/>
      </w:divBdr>
    </w:div>
    <w:div w:id="1955137977">
      <w:bodyDiv w:val="1"/>
      <w:marLeft w:val="0"/>
      <w:marRight w:val="0"/>
      <w:marTop w:val="0"/>
      <w:marBottom w:val="0"/>
      <w:divBdr>
        <w:top w:val="none" w:sz="0" w:space="0" w:color="auto"/>
        <w:left w:val="none" w:sz="0" w:space="0" w:color="auto"/>
        <w:bottom w:val="none" w:sz="0" w:space="0" w:color="auto"/>
        <w:right w:val="none" w:sz="0" w:space="0" w:color="auto"/>
      </w:divBdr>
    </w:div>
    <w:div w:id="1956792970">
      <w:bodyDiv w:val="1"/>
      <w:marLeft w:val="0"/>
      <w:marRight w:val="0"/>
      <w:marTop w:val="0"/>
      <w:marBottom w:val="0"/>
      <w:divBdr>
        <w:top w:val="none" w:sz="0" w:space="0" w:color="auto"/>
        <w:left w:val="none" w:sz="0" w:space="0" w:color="auto"/>
        <w:bottom w:val="none" w:sz="0" w:space="0" w:color="auto"/>
        <w:right w:val="none" w:sz="0" w:space="0" w:color="auto"/>
      </w:divBdr>
    </w:div>
    <w:div w:id="1975790669">
      <w:bodyDiv w:val="1"/>
      <w:marLeft w:val="0"/>
      <w:marRight w:val="0"/>
      <w:marTop w:val="0"/>
      <w:marBottom w:val="0"/>
      <w:divBdr>
        <w:top w:val="none" w:sz="0" w:space="0" w:color="auto"/>
        <w:left w:val="none" w:sz="0" w:space="0" w:color="auto"/>
        <w:bottom w:val="none" w:sz="0" w:space="0" w:color="auto"/>
        <w:right w:val="none" w:sz="0" w:space="0" w:color="auto"/>
      </w:divBdr>
    </w:div>
    <w:div w:id="1981419941">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6932130">
      <w:bodyDiv w:val="1"/>
      <w:marLeft w:val="0"/>
      <w:marRight w:val="0"/>
      <w:marTop w:val="0"/>
      <w:marBottom w:val="0"/>
      <w:divBdr>
        <w:top w:val="none" w:sz="0" w:space="0" w:color="auto"/>
        <w:left w:val="none" w:sz="0" w:space="0" w:color="auto"/>
        <w:bottom w:val="none" w:sz="0" w:space="0" w:color="auto"/>
        <w:right w:val="none" w:sz="0" w:space="0" w:color="auto"/>
      </w:divBdr>
    </w:div>
    <w:div w:id="1991398214">
      <w:bodyDiv w:val="1"/>
      <w:marLeft w:val="0"/>
      <w:marRight w:val="0"/>
      <w:marTop w:val="0"/>
      <w:marBottom w:val="0"/>
      <w:divBdr>
        <w:top w:val="none" w:sz="0" w:space="0" w:color="auto"/>
        <w:left w:val="none" w:sz="0" w:space="0" w:color="auto"/>
        <w:bottom w:val="none" w:sz="0" w:space="0" w:color="auto"/>
        <w:right w:val="none" w:sz="0" w:space="0" w:color="auto"/>
      </w:divBdr>
    </w:div>
    <w:div w:id="1992101416">
      <w:bodyDiv w:val="1"/>
      <w:marLeft w:val="0"/>
      <w:marRight w:val="0"/>
      <w:marTop w:val="0"/>
      <w:marBottom w:val="0"/>
      <w:divBdr>
        <w:top w:val="none" w:sz="0" w:space="0" w:color="auto"/>
        <w:left w:val="none" w:sz="0" w:space="0" w:color="auto"/>
        <w:bottom w:val="none" w:sz="0" w:space="0" w:color="auto"/>
        <w:right w:val="none" w:sz="0" w:space="0" w:color="auto"/>
      </w:divBdr>
    </w:div>
    <w:div w:id="1992520386">
      <w:bodyDiv w:val="1"/>
      <w:marLeft w:val="0"/>
      <w:marRight w:val="0"/>
      <w:marTop w:val="0"/>
      <w:marBottom w:val="0"/>
      <w:divBdr>
        <w:top w:val="none" w:sz="0" w:space="0" w:color="auto"/>
        <w:left w:val="none" w:sz="0" w:space="0" w:color="auto"/>
        <w:bottom w:val="none" w:sz="0" w:space="0" w:color="auto"/>
        <w:right w:val="none" w:sz="0" w:space="0" w:color="auto"/>
      </w:divBdr>
    </w:div>
    <w:div w:id="1998537430">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1641248">
      <w:bodyDiv w:val="1"/>
      <w:marLeft w:val="0"/>
      <w:marRight w:val="0"/>
      <w:marTop w:val="0"/>
      <w:marBottom w:val="0"/>
      <w:divBdr>
        <w:top w:val="none" w:sz="0" w:space="0" w:color="auto"/>
        <w:left w:val="none" w:sz="0" w:space="0" w:color="auto"/>
        <w:bottom w:val="none" w:sz="0" w:space="0" w:color="auto"/>
        <w:right w:val="none" w:sz="0" w:space="0" w:color="auto"/>
      </w:divBdr>
    </w:div>
    <w:div w:id="2014993317">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928366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35838070">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405403">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3691386">
      <w:bodyDiv w:val="1"/>
      <w:marLeft w:val="0"/>
      <w:marRight w:val="0"/>
      <w:marTop w:val="0"/>
      <w:marBottom w:val="0"/>
      <w:divBdr>
        <w:top w:val="none" w:sz="0" w:space="0" w:color="auto"/>
        <w:left w:val="none" w:sz="0" w:space="0" w:color="auto"/>
        <w:bottom w:val="none" w:sz="0" w:space="0" w:color="auto"/>
        <w:right w:val="none" w:sz="0" w:space="0" w:color="auto"/>
      </w:divBdr>
    </w:div>
    <w:div w:id="2075197999">
      <w:bodyDiv w:val="1"/>
      <w:marLeft w:val="0"/>
      <w:marRight w:val="0"/>
      <w:marTop w:val="0"/>
      <w:marBottom w:val="0"/>
      <w:divBdr>
        <w:top w:val="none" w:sz="0" w:space="0" w:color="auto"/>
        <w:left w:val="none" w:sz="0" w:space="0" w:color="auto"/>
        <w:bottom w:val="none" w:sz="0" w:space="0" w:color="auto"/>
        <w:right w:val="none" w:sz="0" w:space="0" w:color="auto"/>
      </w:divBdr>
    </w:div>
    <w:div w:id="2087875082">
      <w:bodyDiv w:val="1"/>
      <w:marLeft w:val="0"/>
      <w:marRight w:val="0"/>
      <w:marTop w:val="0"/>
      <w:marBottom w:val="0"/>
      <w:divBdr>
        <w:top w:val="none" w:sz="0" w:space="0" w:color="auto"/>
        <w:left w:val="none" w:sz="0" w:space="0" w:color="auto"/>
        <w:bottom w:val="none" w:sz="0" w:space="0" w:color="auto"/>
        <w:right w:val="none" w:sz="0" w:space="0" w:color="auto"/>
      </w:divBdr>
    </w:div>
    <w:div w:id="2091852481">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6097333">
      <w:bodyDiv w:val="1"/>
      <w:marLeft w:val="0"/>
      <w:marRight w:val="0"/>
      <w:marTop w:val="0"/>
      <w:marBottom w:val="0"/>
      <w:divBdr>
        <w:top w:val="none" w:sz="0" w:space="0" w:color="auto"/>
        <w:left w:val="none" w:sz="0" w:space="0" w:color="auto"/>
        <w:bottom w:val="none" w:sz="0" w:space="0" w:color="auto"/>
        <w:right w:val="none" w:sz="0" w:space="0" w:color="auto"/>
      </w:divBdr>
    </w:div>
    <w:div w:id="2119640340">
      <w:bodyDiv w:val="1"/>
      <w:marLeft w:val="0"/>
      <w:marRight w:val="0"/>
      <w:marTop w:val="0"/>
      <w:marBottom w:val="0"/>
      <w:divBdr>
        <w:top w:val="none" w:sz="0" w:space="0" w:color="auto"/>
        <w:left w:val="none" w:sz="0" w:space="0" w:color="auto"/>
        <w:bottom w:val="none" w:sz="0" w:space="0" w:color="auto"/>
        <w:right w:val="none" w:sz="0" w:space="0" w:color="auto"/>
      </w:divBdr>
    </w:div>
    <w:div w:id="2123764702">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6265354">
      <w:bodyDiv w:val="1"/>
      <w:marLeft w:val="0"/>
      <w:marRight w:val="0"/>
      <w:marTop w:val="0"/>
      <w:marBottom w:val="0"/>
      <w:divBdr>
        <w:top w:val="none" w:sz="0" w:space="0" w:color="auto"/>
        <w:left w:val="none" w:sz="0" w:space="0" w:color="auto"/>
        <w:bottom w:val="none" w:sz="0" w:space="0" w:color="auto"/>
        <w:right w:val="none" w:sz="0" w:space="0" w:color="auto"/>
      </w:divBdr>
    </w:div>
    <w:div w:id="212992721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