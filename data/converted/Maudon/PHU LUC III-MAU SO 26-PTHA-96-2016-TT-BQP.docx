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2526" w:rsidRPr="00CF33F4" w:rsidRDefault="005F2526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Mẫu số 2</w:t>
      </w:r>
      <w:r w:rsidRPr="00CF33F4">
        <w:rPr>
          <w:rFonts w:ascii="Times New Roman" w:hAnsi="Times New Roman" w:cs="Times New Roman"/>
          <w:lang w:val="en-US"/>
        </w:rPr>
        <w:t>6</w:t>
      </w:r>
      <w:r w:rsidRPr="00CF33F4">
        <w:rPr>
          <w:rFonts w:ascii="Times New Roman" w:hAnsi="Times New Roman" w:cs="Times New Roman"/>
        </w:rPr>
        <w:t>/PTHA</w:t>
      </w:r>
    </w:p>
    <w:p w:rsidR="005F2526" w:rsidRPr="00CF33F4" w:rsidRDefault="005F2526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CỘNG H</w:t>
      </w:r>
      <w:r w:rsidRPr="00CF33F4">
        <w:rPr>
          <w:rFonts w:ascii="Times New Roman" w:hAnsi="Times New Roman" w:cs="Times New Roman"/>
          <w:b/>
          <w:lang w:val="en-US"/>
        </w:rPr>
        <w:t>ÒA</w:t>
      </w:r>
      <w:r w:rsidRPr="00CF33F4">
        <w:rPr>
          <w:rFonts w:ascii="Times New Roman" w:hAnsi="Times New Roman" w:cs="Times New Roman"/>
          <w:b/>
        </w:rPr>
        <w:t xml:space="preserve"> XÃ HỘI CHỦ NGHĨA VIỆT NAM</w:t>
      </w:r>
      <w:r w:rsidRPr="00CF33F4">
        <w:rPr>
          <w:rFonts w:ascii="Times New Roman" w:hAnsi="Times New Roman" w:cs="Times New Roman"/>
          <w:b/>
          <w:lang w:val="en-US"/>
        </w:rPr>
        <w:br/>
      </w:r>
      <w:r w:rsidRPr="00CF33F4">
        <w:rPr>
          <w:rFonts w:ascii="Times New Roman" w:hAnsi="Times New Roman" w:cs="Times New Roman"/>
          <w:b/>
        </w:rPr>
        <w:t>Độc lập - Tự do - Hạnh phúc</w:t>
      </w:r>
      <w:r w:rsidRPr="00CF33F4">
        <w:rPr>
          <w:rFonts w:ascii="Times New Roman" w:hAnsi="Times New Roman" w:cs="Times New Roman"/>
          <w:b/>
          <w:lang w:val="en-US"/>
        </w:rPr>
        <w:br/>
        <w:t>----------------</w:t>
      </w:r>
    </w:p>
    <w:p w:rsidR="005F2526" w:rsidRPr="00CF33F4" w:rsidRDefault="005F252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:rsidR="005F2526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ĐƠN ĐỀ NGHỊ</w:t>
      </w:r>
    </w:p>
    <w:p w:rsidR="00E54724" w:rsidRPr="00CF33F4" w:rsidRDefault="005F2526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 xml:space="preserve">ề việc xác nhận kết quả </w:t>
      </w:r>
      <w:r w:rsidR="00AB5675" w:rsidRPr="00CF33F4">
        <w:rPr>
          <w:rFonts w:ascii="Times New Roman" w:hAnsi="Times New Roman" w:cs="Times New Roman"/>
          <w:b/>
        </w:rPr>
        <w:t>thi</w:t>
      </w:r>
      <w:r w:rsidR="00E54724" w:rsidRPr="00CF33F4">
        <w:rPr>
          <w:rFonts w:ascii="Times New Roman" w:hAnsi="Times New Roman" w:cs="Times New Roman"/>
          <w:b/>
        </w:rPr>
        <w:t xml:space="preserve"> hành án</w:t>
      </w:r>
    </w:p>
    <w:p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Kính gửi: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</w:t>
      </w:r>
      <w:r w:rsidR="002F1F94" w:rsidRPr="00CF33F4">
        <w:rPr>
          <w:rFonts w:ascii="Times New Roman" w:hAnsi="Times New Roman" w:cs="Times New Roman"/>
          <w:lang w:val="en-US"/>
        </w:rPr>
        <w:t xml:space="preserve"> ………………………………</w:t>
      </w:r>
    </w:p>
    <w:p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Theo Bản án, Quyết định số </w:t>
      </w:r>
      <w:r w:rsidR="002F1F94" w:rsidRPr="00CF33F4">
        <w:rPr>
          <w:rFonts w:ascii="Times New Roman" w:hAnsi="Times New Roman" w:cs="Times New Roman"/>
          <w:lang w:val="en-US"/>
        </w:rPr>
        <w:t xml:space="preserve">………………… </w:t>
      </w:r>
      <w:r w:rsidRPr="00CF33F4">
        <w:rPr>
          <w:rFonts w:ascii="Times New Roman" w:hAnsi="Times New Roman" w:cs="Times New Roman"/>
        </w:rPr>
        <w:t>ngày</w:t>
      </w:r>
      <w:r w:rsidR="002F1F94" w:rsidRPr="00CF33F4">
        <w:rPr>
          <w:rFonts w:ascii="Times New Roman" w:hAnsi="Times New Roman" w:cs="Times New Roman"/>
          <w:lang w:val="en-US"/>
        </w:rPr>
        <w:t>……</w:t>
      </w:r>
      <w:r w:rsidRPr="00CF33F4">
        <w:rPr>
          <w:rFonts w:ascii="Times New Roman" w:hAnsi="Times New Roman" w:cs="Times New Roman"/>
        </w:rPr>
        <w:t xml:space="preserve"> tháng </w:t>
      </w:r>
      <w:r w:rsidR="002F1F94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>năm</w:t>
      </w:r>
      <w:r w:rsidR="002F1F94" w:rsidRPr="00CF33F4">
        <w:rPr>
          <w:rFonts w:ascii="Times New Roman" w:hAnsi="Times New Roman" w:cs="Times New Roman"/>
          <w:lang w:val="en-US"/>
        </w:rPr>
        <w:t xml:space="preserve"> …….. </w:t>
      </w:r>
      <w:r w:rsidRPr="00CF33F4">
        <w:rPr>
          <w:rFonts w:ascii="Times New Roman" w:hAnsi="Times New Roman" w:cs="Times New Roman"/>
        </w:rPr>
        <w:t xml:space="preserve">của Tòa án </w:t>
      </w:r>
      <w:r w:rsidR="002F1F94" w:rsidRPr="00CF33F4">
        <w:rPr>
          <w:rFonts w:ascii="Times New Roman" w:hAnsi="Times New Roman" w:cs="Times New Roman"/>
          <w:lang w:val="en-US"/>
        </w:rPr>
        <w:t xml:space="preserve">..…… ………………………………… </w:t>
      </w:r>
      <w:r w:rsidRPr="00CF33F4">
        <w:rPr>
          <w:rFonts w:ascii="Times New Roman" w:hAnsi="Times New Roman" w:cs="Times New Roman"/>
        </w:rPr>
        <w:t xml:space="preserve">và Quyết định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</w:t>
      </w:r>
      <w:r w:rsidR="002F1F94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án số </w:t>
      </w:r>
      <w:r w:rsidR="002F1F94" w:rsidRPr="00CF33F4">
        <w:rPr>
          <w:rFonts w:ascii="Times New Roman" w:hAnsi="Times New Roman" w:cs="Times New Roman"/>
          <w:lang w:val="en-US"/>
        </w:rPr>
        <w:t xml:space="preserve">……………….. </w:t>
      </w:r>
      <w:r w:rsidRPr="00CF33F4">
        <w:rPr>
          <w:rFonts w:ascii="Times New Roman" w:hAnsi="Times New Roman" w:cs="Times New Roman"/>
        </w:rPr>
        <w:t xml:space="preserve">ngày </w:t>
      </w:r>
      <w:r w:rsidR="002F1F94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>tháng</w:t>
      </w:r>
      <w:r w:rsidR="002F1F94" w:rsidRPr="00CF33F4">
        <w:rPr>
          <w:rFonts w:ascii="Times New Roman" w:hAnsi="Times New Roman" w:cs="Times New Roman"/>
          <w:lang w:val="en-US"/>
        </w:rPr>
        <w:t>…….</w:t>
      </w:r>
      <w:r w:rsidRPr="00CF33F4">
        <w:rPr>
          <w:rFonts w:ascii="Times New Roman" w:hAnsi="Times New Roman" w:cs="Times New Roman"/>
        </w:rPr>
        <w:t xml:space="preserve"> năm </w:t>
      </w:r>
      <w:r w:rsidR="002F1F94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của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</w:t>
      </w:r>
      <w:r w:rsidR="002F1F94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án </w:t>
      </w:r>
      <w:r w:rsidR="002F1F94" w:rsidRPr="00CF33F4">
        <w:rPr>
          <w:rFonts w:ascii="Times New Roman" w:hAnsi="Times New Roman" w:cs="Times New Roman"/>
          <w:lang w:val="en-US"/>
        </w:rPr>
        <w:t xml:space="preserve">……………………. </w:t>
      </w:r>
      <w:r w:rsidRPr="00CF33F4">
        <w:rPr>
          <w:rFonts w:ascii="Times New Roman" w:hAnsi="Times New Roman" w:cs="Times New Roman"/>
        </w:rPr>
        <w:t xml:space="preserve">thì ông (bà) </w:t>
      </w:r>
      <w:r w:rsidR="002F1F94" w:rsidRPr="00CF33F4">
        <w:rPr>
          <w:rFonts w:ascii="Times New Roman" w:hAnsi="Times New Roman" w:cs="Times New Roman"/>
          <w:lang w:val="en-US"/>
        </w:rPr>
        <w:t xml:space="preserve">………………………… </w:t>
      </w:r>
      <w:r w:rsidRPr="00CF33F4">
        <w:rPr>
          <w:rFonts w:ascii="Times New Roman" w:hAnsi="Times New Roman" w:cs="Times New Roman"/>
        </w:rPr>
        <w:t xml:space="preserve">địa chỉ: </w:t>
      </w:r>
      <w:r w:rsidR="002F1F94" w:rsidRPr="00CF33F4">
        <w:rPr>
          <w:rFonts w:ascii="Times New Roman" w:hAnsi="Times New Roman" w:cs="Times New Roman"/>
          <w:lang w:val="en-US"/>
        </w:rPr>
        <w:t>……………………………………………….</w:t>
      </w:r>
    </w:p>
    <w:p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Các khoản phải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hành:</w:t>
      </w:r>
    </w:p>
    <w:p w:rsidR="002F1F94" w:rsidRPr="00CF33F4" w:rsidRDefault="002F1F9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2F1F94" w:rsidRPr="00CF33F4" w:rsidRDefault="002F1F9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2F1F94" w:rsidRPr="00CF33F4" w:rsidRDefault="002F1F9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E54724" w:rsidRPr="00CF33F4" w:rsidRDefault="00AB5675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Đề</w:t>
      </w:r>
      <w:r w:rsidR="00E54724" w:rsidRPr="00CF33F4">
        <w:rPr>
          <w:rFonts w:ascii="Times New Roman" w:hAnsi="Times New Roman" w:cs="Times New Roman"/>
        </w:rPr>
        <w:t xml:space="preserve"> nghị:</w:t>
      </w:r>
    </w:p>
    <w:p w:rsidR="002F1F94" w:rsidRPr="00CF33F4" w:rsidRDefault="002F1F9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2F1F94" w:rsidRPr="00CF33F4" w:rsidRDefault="002F1F9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Các tài liệu kèm theo:</w:t>
      </w:r>
    </w:p>
    <w:p w:rsidR="002F1F94" w:rsidRPr="00CF33F4" w:rsidRDefault="002F1F9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2F1F94" w:rsidRPr="00CF33F4" w:rsidRDefault="002F1F9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:rsidR="002F1F94" w:rsidRPr="00CF33F4" w:rsidRDefault="002F1F9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F1F94" w:rsidRPr="005B1ADD" w:rsidTr="005B1ADD">
        <w:tc>
          <w:tcPr>
            <w:tcW w:w="4428" w:type="dxa"/>
          </w:tcPr>
          <w:p w:rsidR="002F1F94" w:rsidRPr="005B1ADD" w:rsidRDefault="002F1F94" w:rsidP="005B1ADD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28" w:type="dxa"/>
          </w:tcPr>
          <w:p w:rsidR="002F1F94" w:rsidRPr="005B1ADD" w:rsidRDefault="002F1F94" w:rsidP="005B1ADD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5B1ADD">
              <w:rPr>
                <w:rFonts w:ascii="Times New Roman" w:hAnsi="Times New Roman" w:cs="Times New Roman"/>
                <w:i/>
                <w:lang w:val="en-US"/>
              </w:rPr>
              <w:t>………..</w:t>
            </w:r>
            <w:r w:rsidRPr="005B1ADD">
              <w:rPr>
                <w:rFonts w:ascii="Times New Roman" w:hAnsi="Times New Roman" w:cs="Times New Roman"/>
                <w:i/>
              </w:rPr>
              <w:t>, ngày.... tháng .... năm ...</w:t>
            </w:r>
            <w:r w:rsidRPr="005B1ADD">
              <w:rPr>
                <w:rFonts w:ascii="Times New Roman" w:hAnsi="Times New Roman" w:cs="Times New Roman"/>
                <w:lang w:val="en-US"/>
              </w:rPr>
              <w:br/>
            </w:r>
            <w:r w:rsidRPr="005B1ADD">
              <w:rPr>
                <w:rFonts w:ascii="Times New Roman" w:hAnsi="Times New Roman" w:cs="Times New Roman"/>
                <w:b/>
              </w:rPr>
              <w:t>NGƯỜI LÀM ĐƠN ĐỀ NGHỊ</w:t>
            </w:r>
            <w:r w:rsidRPr="005B1ADD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5B1ADD">
              <w:rPr>
                <w:rFonts w:ascii="Times New Roman" w:hAnsi="Times New Roman" w:cs="Times New Roman"/>
                <w:i/>
              </w:rPr>
              <w:t>(Ký, ghi rõ họ, tên hoặc đ</w:t>
            </w:r>
            <w:r w:rsidRPr="005B1ADD">
              <w:rPr>
                <w:rFonts w:ascii="Times New Roman" w:hAnsi="Times New Roman" w:cs="Times New Roman"/>
                <w:i/>
                <w:lang w:val="en-US"/>
              </w:rPr>
              <w:t>iể</w:t>
            </w:r>
            <w:r w:rsidRPr="005B1ADD">
              <w:rPr>
                <w:rFonts w:ascii="Times New Roman" w:hAnsi="Times New Roman" w:cs="Times New Roman"/>
                <w:i/>
              </w:rPr>
              <w:t>m chỉ)</w:t>
            </w:r>
          </w:p>
        </w:tc>
      </w:tr>
    </w:tbl>
    <w:p w:rsidR="00E54724" w:rsidRPr="00CF33F4" w:rsidRDefault="00E54724" w:rsidP="005B1ADD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212041023">
    <w:abstractNumId w:val="0"/>
  </w:num>
  <w:num w:numId="2" w16cid:durableId="247541914">
    <w:abstractNumId w:val="1"/>
  </w:num>
  <w:num w:numId="3" w16cid:durableId="916593803">
    <w:abstractNumId w:val="2"/>
  </w:num>
  <w:num w:numId="4" w16cid:durableId="913663039">
    <w:abstractNumId w:val="3"/>
  </w:num>
  <w:num w:numId="5" w16cid:durableId="2121298846">
    <w:abstractNumId w:val="4"/>
  </w:num>
  <w:num w:numId="6" w16cid:durableId="1283998527">
    <w:abstractNumId w:val="5"/>
  </w:num>
  <w:num w:numId="7" w16cid:durableId="26761570">
    <w:abstractNumId w:val="6"/>
  </w:num>
  <w:num w:numId="8" w16cid:durableId="1465200511">
    <w:abstractNumId w:val="7"/>
  </w:num>
  <w:num w:numId="9" w16cid:durableId="1533608751">
    <w:abstractNumId w:val="8"/>
  </w:num>
  <w:num w:numId="10" w16cid:durableId="1539850079">
    <w:abstractNumId w:val="9"/>
  </w:num>
  <w:num w:numId="11" w16cid:durableId="1601528460">
    <w:abstractNumId w:val="10"/>
  </w:num>
  <w:num w:numId="12" w16cid:durableId="1777402044">
    <w:abstractNumId w:val="11"/>
  </w:num>
  <w:num w:numId="13" w16cid:durableId="1210343607">
    <w:abstractNumId w:val="12"/>
  </w:num>
  <w:num w:numId="14" w16cid:durableId="113912462">
    <w:abstractNumId w:val="13"/>
  </w:num>
  <w:num w:numId="15" w16cid:durableId="1054238539">
    <w:abstractNumId w:val="14"/>
  </w:num>
  <w:num w:numId="16" w16cid:durableId="2094431426">
    <w:abstractNumId w:val="15"/>
  </w:num>
  <w:num w:numId="17" w16cid:durableId="36514673">
    <w:abstractNumId w:val="16"/>
  </w:num>
  <w:num w:numId="18" w16cid:durableId="992369287">
    <w:abstractNumId w:val="17"/>
  </w:num>
  <w:num w:numId="19" w16cid:durableId="1004162546">
    <w:abstractNumId w:val="18"/>
  </w:num>
  <w:num w:numId="20" w16cid:durableId="12810166">
    <w:abstractNumId w:val="19"/>
  </w:num>
  <w:num w:numId="21" w16cid:durableId="1409616123">
    <w:abstractNumId w:val="20"/>
  </w:num>
  <w:num w:numId="22" w16cid:durableId="1173061306">
    <w:abstractNumId w:val="21"/>
  </w:num>
  <w:num w:numId="23" w16cid:durableId="1780759835">
    <w:abstractNumId w:val="22"/>
  </w:num>
  <w:num w:numId="24" w16cid:durableId="1649170968">
    <w:abstractNumId w:val="23"/>
  </w:num>
  <w:num w:numId="25" w16cid:durableId="587034788">
    <w:abstractNumId w:val="24"/>
  </w:num>
  <w:num w:numId="26" w16cid:durableId="337080861">
    <w:abstractNumId w:val="25"/>
  </w:num>
  <w:num w:numId="27" w16cid:durableId="255986120">
    <w:abstractNumId w:val="26"/>
  </w:num>
  <w:num w:numId="28" w16cid:durableId="1754163420">
    <w:abstractNumId w:val="27"/>
  </w:num>
  <w:num w:numId="29" w16cid:durableId="392584305">
    <w:abstractNumId w:val="28"/>
  </w:num>
  <w:num w:numId="30" w16cid:durableId="314266924">
    <w:abstractNumId w:val="29"/>
  </w:num>
  <w:num w:numId="31" w16cid:durableId="1314332835">
    <w:abstractNumId w:val="30"/>
  </w:num>
  <w:num w:numId="32" w16cid:durableId="1365985014">
    <w:abstractNumId w:val="31"/>
  </w:num>
  <w:num w:numId="33" w16cid:durableId="179515186">
    <w:abstractNumId w:val="32"/>
  </w:num>
  <w:num w:numId="34" w16cid:durableId="1413165393">
    <w:abstractNumId w:val="33"/>
  </w:num>
  <w:num w:numId="35" w16cid:durableId="511064874">
    <w:abstractNumId w:val="34"/>
  </w:num>
  <w:num w:numId="36" w16cid:durableId="20329962">
    <w:abstractNumId w:val="35"/>
  </w:num>
  <w:num w:numId="37" w16cid:durableId="39866917">
    <w:abstractNumId w:val="36"/>
  </w:num>
  <w:num w:numId="38" w16cid:durableId="767236779">
    <w:abstractNumId w:val="37"/>
  </w:num>
  <w:num w:numId="39" w16cid:durableId="1275017690">
    <w:abstractNumId w:val="38"/>
  </w:num>
  <w:num w:numId="40" w16cid:durableId="439451393">
    <w:abstractNumId w:val="39"/>
  </w:num>
  <w:num w:numId="41" w16cid:durableId="648096244">
    <w:abstractNumId w:val="40"/>
  </w:num>
  <w:num w:numId="42" w16cid:durableId="1041245211">
    <w:abstractNumId w:val="41"/>
  </w:num>
  <w:num w:numId="43" w16cid:durableId="1622344249">
    <w:abstractNumId w:val="42"/>
  </w:num>
  <w:num w:numId="44" w16cid:durableId="188012467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3A4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5:chartTrackingRefBased/>
  <w15:docId w15:val="{B45B5870-D0BD-4145-A6AB-AD1D8135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2026-05-20T22:02:00Z</dcterms:created>
  <dcterms:modified xsi:type="dcterms:W3CDTF">2026-05-20T22:02:00Z</dcterms:modified>
</cp:coreProperties>
</file>