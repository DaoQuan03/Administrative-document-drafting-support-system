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2B54" w14:textId="77777777" w:rsidR="00FC33D7" w:rsidRPr="00461DCE" w:rsidRDefault="00DE5134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Mẫu</w:t>
      </w:r>
      <w:r w:rsidR="00BC30D8" w:rsidRPr="00461DCE">
        <w:rPr>
          <w:rFonts w:ascii="Times New Roman" w:hAnsi="Times New Roman" w:cs="Times New Roman"/>
          <w:b/>
        </w:rPr>
        <w:t xml:space="preserve"> 7. Đề nghị cấp </w:t>
      </w:r>
      <w:r w:rsidRPr="00461DCE">
        <w:rPr>
          <w:rFonts w:ascii="Times New Roman" w:hAnsi="Times New Roman" w:cs="Times New Roman"/>
          <w:b/>
        </w:rPr>
        <w:t>giấy</w:t>
      </w:r>
      <w:r w:rsidR="00BC30D8" w:rsidRPr="00461DCE">
        <w:rPr>
          <w:rFonts w:ascii="Times New Roman" w:hAnsi="Times New Roman" w:cs="Times New Roman"/>
          <w:b/>
        </w:rPr>
        <w:t xml:space="preserve"> chứng nhận đủ </w:t>
      </w:r>
      <w:r w:rsidR="00480F6E" w:rsidRPr="00461DCE">
        <w:rPr>
          <w:rFonts w:ascii="Times New Roman" w:hAnsi="Times New Roman" w:cs="Times New Roman"/>
          <w:b/>
        </w:rPr>
        <w:t>điều</w:t>
      </w:r>
      <w:r w:rsidR="00BC30D8" w:rsidRPr="00461DCE">
        <w:rPr>
          <w:rFonts w:ascii="Times New Roman" w:hAnsi="Times New Roman" w:cs="Times New Roman"/>
          <w:b/>
        </w:rPr>
        <w:t xml:space="preserve"> kiện hoạt động kiểm định kỹ thuật an toàn lao động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14D8C" w:rsidRPr="00461DCE" w14:paraId="27782F96" w14:textId="77777777">
        <w:tc>
          <w:tcPr>
            <w:tcW w:w="3348" w:type="dxa"/>
          </w:tcPr>
          <w:p w14:paraId="27A907A4" w14:textId="77777777" w:rsidR="00114D8C" w:rsidRPr="00461DCE" w:rsidRDefault="00114D8C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>(1)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br/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 xml:space="preserve"> (2)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1A96D50E" w14:textId="77777777" w:rsidR="00114D8C" w:rsidRPr="00461DCE" w:rsidRDefault="00114D8C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114D8C" w:rsidRPr="00461DCE" w14:paraId="25DB14E4" w14:textId="77777777">
        <w:tc>
          <w:tcPr>
            <w:tcW w:w="3348" w:type="dxa"/>
          </w:tcPr>
          <w:p w14:paraId="48C65B7E" w14:textId="77777777" w:rsidR="00114D8C" w:rsidRPr="00461DCE" w:rsidRDefault="00114D8C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7CB0CDFB" w14:textId="77777777" w:rsidR="00114D8C" w:rsidRPr="00461DCE" w:rsidRDefault="00114D8C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, ngày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năm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</w:p>
        </w:tc>
      </w:tr>
    </w:tbl>
    <w:p w14:paraId="60BD284C" w14:textId="77777777" w:rsidR="00114D8C" w:rsidRPr="00461DCE" w:rsidRDefault="00114D8C" w:rsidP="00210052">
      <w:pPr>
        <w:spacing w:before="120"/>
        <w:rPr>
          <w:rFonts w:ascii="Times New Roman" w:hAnsi="Times New Roman" w:cs="Times New Roman"/>
          <w:lang w:val="en-US"/>
        </w:rPr>
      </w:pPr>
    </w:p>
    <w:p w14:paraId="53BFD1A9" w14:textId="77777777" w:rsidR="00FC33D7" w:rsidRPr="00461DCE" w:rsidRDefault="00114D8C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ĐỀ NGHỊ</w:t>
      </w:r>
    </w:p>
    <w:p w14:paraId="00DB2960" w14:textId="77777777" w:rsidR="00FC33D7" w:rsidRPr="00461DCE" w:rsidRDefault="00114D8C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 xml:space="preserve">CẤP </w:t>
      </w:r>
      <w:r w:rsidR="00DE5134" w:rsidRPr="00461DCE">
        <w:rPr>
          <w:rFonts w:ascii="Times New Roman" w:hAnsi="Times New Roman" w:cs="Times New Roman"/>
          <w:b/>
        </w:rPr>
        <w:t>GIẤY</w:t>
      </w:r>
      <w:r w:rsidRPr="00461DCE">
        <w:rPr>
          <w:rFonts w:ascii="Times New Roman" w:hAnsi="Times New Roman" w:cs="Times New Roman"/>
          <w:b/>
        </w:rPr>
        <w:t xml:space="preserve"> CHỨNG NHẬN ĐỦ </w:t>
      </w:r>
      <w:r w:rsidR="00480F6E" w:rsidRPr="00461DCE">
        <w:rPr>
          <w:rFonts w:ascii="Times New Roman" w:hAnsi="Times New Roman" w:cs="Times New Roman"/>
          <w:b/>
        </w:rPr>
        <w:t>ĐIỀU</w:t>
      </w:r>
      <w:r w:rsidRPr="00461DCE">
        <w:rPr>
          <w:rFonts w:ascii="Times New Roman" w:hAnsi="Times New Roman" w:cs="Times New Roman"/>
          <w:b/>
        </w:rPr>
        <w:t xml:space="preserve"> KIỆN HOẠT ĐỘNG KIỂM ĐỊNH KỸ THUẬT AN TOÀN LAO ĐỘNG</w:t>
      </w:r>
    </w:p>
    <w:p w14:paraId="72CEE758" w14:textId="77777777" w:rsidR="00FC33D7" w:rsidRPr="00461DCE" w:rsidRDefault="00FC33D7" w:rsidP="00210052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Kính gửi: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………………….</w:t>
      </w:r>
      <w:r w:rsidRPr="00461DCE">
        <w:rPr>
          <w:rFonts w:ascii="Times New Roman" w:hAnsi="Times New Roman" w:cs="Times New Roman"/>
        </w:rPr>
        <w:t>(3)</w:t>
      </w:r>
      <w:r w:rsidR="00114D8C" w:rsidRPr="00461DCE">
        <w:rPr>
          <w:rFonts w:ascii="Times New Roman" w:hAnsi="Times New Roman" w:cs="Times New Roman"/>
          <w:lang w:val="en-US"/>
        </w:rPr>
        <w:t>………………….</w:t>
      </w:r>
    </w:p>
    <w:p w14:paraId="068DFFE7" w14:textId="77777777" w:rsidR="00FC33D7" w:rsidRPr="00461DCE" w:rsidRDefault="00114D8C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1.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 xml:space="preserve">Tên </w:t>
      </w:r>
      <w:r w:rsidR="000D382E" w:rsidRPr="00461DCE">
        <w:rPr>
          <w:rFonts w:ascii="Times New Roman" w:hAnsi="Times New Roman" w:cs="Times New Roman"/>
        </w:rPr>
        <w:t>đơn vị</w:t>
      </w:r>
      <w:r w:rsidR="00FC33D7" w:rsidRPr="00461DCE">
        <w:rPr>
          <w:rFonts w:ascii="Times New Roman" w:hAnsi="Times New Roman" w:cs="Times New Roman"/>
        </w:rPr>
        <w:t>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</w:t>
      </w:r>
    </w:p>
    <w:p w14:paraId="109EF359" w14:textId="77777777" w:rsidR="000D42E9" w:rsidRPr="00461DCE" w:rsidRDefault="00114D8C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2.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Địa chỉ liên lạc: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……………………………………………………………………………………….</w:t>
      </w:r>
    </w:p>
    <w:p w14:paraId="3CEA5A2D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Điện thoại: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………………..</w:t>
      </w:r>
      <w:r w:rsidRPr="00461DCE">
        <w:rPr>
          <w:rFonts w:ascii="Times New Roman" w:hAnsi="Times New Roman" w:cs="Times New Roman"/>
        </w:rPr>
        <w:t>Fax:</w:t>
      </w:r>
      <w:r w:rsidR="00114D8C" w:rsidRPr="00461DCE">
        <w:rPr>
          <w:rFonts w:ascii="Times New Roman" w:hAnsi="Times New Roman" w:cs="Times New Roman"/>
          <w:lang w:val="en-US"/>
        </w:rPr>
        <w:t>……………………..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>E-mail: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………………………………………..</w:t>
      </w:r>
    </w:p>
    <w:p w14:paraId="059236B6" w14:textId="77777777" w:rsidR="00FC33D7" w:rsidRPr="00461DCE" w:rsidRDefault="00114D8C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3.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Quyết định thành lập</w:t>
      </w:r>
      <w:r w:rsidR="001C4A79" w:rsidRPr="00461DCE">
        <w:rPr>
          <w:rFonts w:ascii="Times New Roman" w:hAnsi="Times New Roman" w:cs="Times New Roman"/>
        </w:rPr>
        <w:t>/</w:t>
      </w:r>
      <w:r w:rsidR="00DE5134" w:rsidRPr="00461DCE">
        <w:rPr>
          <w:rFonts w:ascii="Times New Roman" w:hAnsi="Times New Roman" w:cs="Times New Roman"/>
        </w:rPr>
        <w:t>Giấy</w:t>
      </w:r>
      <w:r w:rsidR="00FC33D7" w:rsidRPr="00461DCE">
        <w:rPr>
          <w:rFonts w:ascii="Times New Roman" w:hAnsi="Times New Roman" w:cs="Times New Roman"/>
        </w:rPr>
        <w:t xml:space="preserve"> chứng nhận đăng ký kinh doanh</w:t>
      </w:r>
      <w:r w:rsidR="001C4A79" w:rsidRPr="00461DCE">
        <w:rPr>
          <w:rFonts w:ascii="Times New Roman" w:hAnsi="Times New Roman" w:cs="Times New Roman"/>
        </w:rPr>
        <w:t>/</w:t>
      </w:r>
      <w:r w:rsidR="00DE5134" w:rsidRPr="00461DCE">
        <w:rPr>
          <w:rFonts w:ascii="Times New Roman" w:hAnsi="Times New Roman" w:cs="Times New Roman"/>
        </w:rPr>
        <w:t>Giấy</w:t>
      </w:r>
      <w:r w:rsidR="00FC33D7" w:rsidRPr="00461DCE">
        <w:rPr>
          <w:rFonts w:ascii="Times New Roman" w:hAnsi="Times New Roman" w:cs="Times New Roman"/>
        </w:rPr>
        <w:t xml:space="preserve"> phép đầu tư</w:t>
      </w:r>
      <w:r w:rsidRPr="00461DCE">
        <w:rPr>
          <w:rFonts w:ascii="Times New Roman" w:hAnsi="Times New Roman" w:cs="Times New Roman"/>
          <w:lang w:val="en-US"/>
        </w:rPr>
        <w:t xml:space="preserve"> </w:t>
      </w:r>
      <w:r w:rsidR="00FC33D7" w:rsidRPr="00461DCE">
        <w:rPr>
          <w:rFonts w:ascii="Times New Roman" w:hAnsi="Times New Roman" w:cs="Times New Roman"/>
        </w:rPr>
        <w:t>số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 xml:space="preserve">…………… </w:t>
      </w:r>
      <w:r w:rsidR="00FC33D7" w:rsidRPr="00461DCE">
        <w:rPr>
          <w:rFonts w:ascii="Times New Roman" w:hAnsi="Times New Roman" w:cs="Times New Roman"/>
        </w:rPr>
        <w:t>Cơ quan cấp: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………………………..</w:t>
      </w:r>
      <w:r w:rsidR="00FC33D7" w:rsidRPr="00461DCE">
        <w:rPr>
          <w:rFonts w:ascii="Times New Roman" w:hAnsi="Times New Roman" w:cs="Times New Roman"/>
        </w:rPr>
        <w:t>cấp ngày</w:t>
      </w:r>
      <w:r w:rsidRPr="00461DCE">
        <w:rPr>
          <w:rFonts w:ascii="Times New Roman" w:hAnsi="Times New Roman" w:cs="Times New Roman"/>
          <w:lang w:val="en-US"/>
        </w:rPr>
        <w:t xml:space="preserve"> …………………</w:t>
      </w:r>
      <w:r w:rsidR="00FC33D7" w:rsidRPr="00461DCE">
        <w:rPr>
          <w:rFonts w:ascii="Times New Roman" w:hAnsi="Times New Roman" w:cs="Times New Roman"/>
        </w:rPr>
        <w:t>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tại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………………………………..</w:t>
      </w:r>
    </w:p>
    <w:p w14:paraId="554986BC" w14:textId="77777777" w:rsidR="00FC33D7" w:rsidRPr="00461DCE" w:rsidRDefault="00114D8C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4.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 xml:space="preserve">Người đại diện theo pháp </w:t>
      </w:r>
      <w:r w:rsidR="001C4A79" w:rsidRPr="00461DCE">
        <w:rPr>
          <w:rFonts w:ascii="Times New Roman" w:hAnsi="Times New Roman" w:cs="Times New Roman"/>
        </w:rPr>
        <w:t>luật</w:t>
      </w:r>
      <w:r w:rsidR="00FC33D7" w:rsidRPr="00461DCE">
        <w:rPr>
          <w:rFonts w:ascii="Times New Roman" w:hAnsi="Times New Roman" w:cs="Times New Roman"/>
        </w:rPr>
        <w:t>:</w:t>
      </w:r>
    </w:p>
    <w:p w14:paraId="00C2B0FE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Họ tên: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 xml:space="preserve">……………………………………….. </w:t>
      </w:r>
      <w:r w:rsidRPr="00461DCE">
        <w:rPr>
          <w:rFonts w:ascii="Times New Roman" w:hAnsi="Times New Roman" w:cs="Times New Roman"/>
        </w:rPr>
        <w:t>Giới tính: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……………………………………………..</w:t>
      </w:r>
    </w:p>
    <w:p w14:paraId="480CB9D1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Chức vụ: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………………………………………………………………………………………..............</w:t>
      </w:r>
    </w:p>
    <w:p w14:paraId="2B4173F3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Quốc tịch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……………………………………..</w:t>
      </w:r>
      <w:r w:rsidRPr="00461DCE">
        <w:rPr>
          <w:rFonts w:ascii="Times New Roman" w:hAnsi="Times New Roman" w:cs="Times New Roman"/>
        </w:rPr>
        <w:t>Sinh ngày: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……………………………………………</w:t>
      </w:r>
    </w:p>
    <w:p w14:paraId="0909FB3C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Số CM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…………………………………….</w:t>
      </w:r>
      <w:r w:rsidRPr="00461DCE">
        <w:rPr>
          <w:rFonts w:ascii="Times New Roman" w:hAnsi="Times New Roman" w:cs="Times New Roman"/>
        </w:rPr>
        <w:t>Cấp ngày</w:t>
      </w:r>
      <w:r w:rsidR="00B8592B" w:rsidRPr="00461DCE">
        <w:rPr>
          <w:rFonts w:ascii="Times New Roman" w:hAnsi="Times New Roman" w:cs="Times New Roman"/>
        </w:rPr>
        <w:t xml:space="preserve"> </w:t>
      </w:r>
      <w:r w:rsidR="000D42E9" w:rsidRPr="00461DCE">
        <w:rPr>
          <w:rFonts w:ascii="Times New Roman" w:hAnsi="Times New Roman" w:cs="Times New Roman"/>
          <w:lang w:val="en-US"/>
        </w:rPr>
        <w:t xml:space="preserve">.................. </w:t>
      </w:r>
      <w:r w:rsidRPr="00461DCE">
        <w:rPr>
          <w:rFonts w:ascii="Times New Roman" w:hAnsi="Times New Roman" w:cs="Times New Roman"/>
        </w:rPr>
        <w:t>tại</w:t>
      </w:r>
      <w:r w:rsidR="00B8592B" w:rsidRPr="00461DCE">
        <w:rPr>
          <w:rFonts w:ascii="Times New Roman" w:hAnsi="Times New Roman" w:cs="Times New Roman"/>
        </w:rPr>
        <w:t xml:space="preserve"> </w:t>
      </w:r>
      <w:r w:rsidR="000D42E9" w:rsidRPr="00461DCE">
        <w:rPr>
          <w:rFonts w:ascii="Times New Roman" w:hAnsi="Times New Roman" w:cs="Times New Roman"/>
          <w:lang w:val="en-US"/>
        </w:rPr>
        <w:t>……………………………..</w:t>
      </w:r>
    </w:p>
    <w:p w14:paraId="5EF7EAFC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 xml:space="preserve">Nơi </w:t>
      </w:r>
      <w:r w:rsidR="000D382E" w:rsidRPr="00461DCE">
        <w:rPr>
          <w:rFonts w:ascii="Times New Roman" w:hAnsi="Times New Roman" w:cs="Times New Roman"/>
        </w:rPr>
        <w:t>đăng ký</w:t>
      </w:r>
      <w:r w:rsidRPr="00461DCE">
        <w:rPr>
          <w:rFonts w:ascii="Times New Roman" w:hAnsi="Times New Roman" w:cs="Times New Roman"/>
        </w:rPr>
        <w:t xml:space="preserve"> </w:t>
      </w:r>
      <w:r w:rsidR="006344E8" w:rsidRPr="00461DCE">
        <w:rPr>
          <w:rFonts w:ascii="Times New Roman" w:hAnsi="Times New Roman" w:cs="Times New Roman"/>
        </w:rPr>
        <w:t>hộ</w:t>
      </w:r>
      <w:r w:rsidRPr="00461DCE">
        <w:rPr>
          <w:rFonts w:ascii="Times New Roman" w:hAnsi="Times New Roman" w:cs="Times New Roman"/>
        </w:rPr>
        <w:t xml:space="preserve"> khẩu thường trú: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114D8C" w:rsidRPr="00461DCE">
        <w:rPr>
          <w:rFonts w:ascii="Times New Roman" w:hAnsi="Times New Roman" w:cs="Times New Roman"/>
          <w:lang w:val="en-US"/>
        </w:rPr>
        <w:t>……………………………………………………………………</w:t>
      </w:r>
    </w:p>
    <w:p w14:paraId="67FEBC9B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Điện thoại: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754506" w:rsidRPr="00461DCE">
        <w:rPr>
          <w:rFonts w:ascii="Times New Roman" w:hAnsi="Times New Roman" w:cs="Times New Roman"/>
          <w:lang w:val="en-US"/>
        </w:rPr>
        <w:t xml:space="preserve">………………………………….. </w:t>
      </w:r>
      <w:r w:rsidRPr="00461DCE">
        <w:rPr>
          <w:rFonts w:ascii="Times New Roman" w:hAnsi="Times New Roman" w:cs="Times New Roman"/>
        </w:rPr>
        <w:t>E-mail: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754506" w:rsidRPr="00461DCE">
        <w:rPr>
          <w:rFonts w:ascii="Times New Roman" w:hAnsi="Times New Roman" w:cs="Times New Roman"/>
          <w:lang w:val="en-US"/>
        </w:rPr>
        <w:t>……………………………………………….</w:t>
      </w:r>
    </w:p>
    <w:p w14:paraId="32967833" w14:textId="77777777" w:rsidR="00FC33D7" w:rsidRPr="00461DCE" w:rsidRDefault="00754506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5.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 xml:space="preserve">Sau khi </w:t>
      </w:r>
      <w:r w:rsidR="006344E8" w:rsidRPr="00461DCE">
        <w:rPr>
          <w:rFonts w:ascii="Times New Roman" w:hAnsi="Times New Roman" w:cs="Times New Roman"/>
        </w:rPr>
        <w:t>nghi</w:t>
      </w:r>
      <w:r w:rsidR="00FC33D7" w:rsidRPr="00461DCE">
        <w:rPr>
          <w:rFonts w:ascii="Times New Roman" w:hAnsi="Times New Roman" w:cs="Times New Roman"/>
        </w:rPr>
        <w:t xml:space="preserve">ên cứu quy định tại Thông tư số </w:t>
      </w:r>
      <w:r w:rsidRPr="00461DCE">
        <w:rPr>
          <w:rFonts w:ascii="Times New Roman" w:hAnsi="Times New Roman" w:cs="Times New Roman"/>
          <w:lang w:val="en-US"/>
        </w:rPr>
        <w:t xml:space="preserve">   </w:t>
      </w:r>
      <w:r w:rsidR="001C4A79" w:rsidRPr="00461DCE">
        <w:rPr>
          <w:rFonts w:ascii="Times New Roman" w:hAnsi="Times New Roman" w:cs="Times New Roman"/>
        </w:rPr>
        <w:t>/</w:t>
      </w:r>
      <w:r w:rsidR="00FC33D7" w:rsidRPr="00461DCE">
        <w:rPr>
          <w:rFonts w:ascii="Times New Roman" w:hAnsi="Times New Roman" w:cs="Times New Roman"/>
        </w:rPr>
        <w:t>2016</w:t>
      </w:r>
      <w:r w:rsidR="001C4A79" w:rsidRPr="00461DCE">
        <w:rPr>
          <w:rFonts w:ascii="Times New Roman" w:hAnsi="Times New Roman" w:cs="Times New Roman"/>
        </w:rPr>
        <w:t>/</w:t>
      </w:r>
      <w:r w:rsidR="00FC33D7" w:rsidRPr="00461DCE">
        <w:rPr>
          <w:rFonts w:ascii="Times New Roman" w:hAnsi="Times New Roman" w:cs="Times New Roman"/>
        </w:rPr>
        <w:t xml:space="preserve">TT-BQP ngày </w:t>
      </w:r>
      <w:r w:rsidRPr="00461DCE">
        <w:rPr>
          <w:rFonts w:ascii="Times New Roman" w:hAnsi="Times New Roman" w:cs="Times New Roman"/>
          <w:lang w:val="en-US"/>
        </w:rPr>
        <w:t xml:space="preserve">  </w:t>
      </w:r>
      <w:r w:rsidR="00FC33D7" w:rsidRPr="00461DCE">
        <w:rPr>
          <w:rFonts w:ascii="Times New Roman" w:hAnsi="Times New Roman" w:cs="Times New Roman"/>
        </w:rPr>
        <w:t xml:space="preserve">tháng 12 năm 2016 của Bộ trưởng Bộ Quốc phòng quy định công tác </w:t>
      </w:r>
      <w:r w:rsidR="00A8349F" w:rsidRPr="00461DCE">
        <w:rPr>
          <w:rFonts w:ascii="Times New Roman" w:hAnsi="Times New Roman" w:cs="Times New Roman"/>
        </w:rPr>
        <w:t>kiểm định</w:t>
      </w:r>
      <w:r w:rsidR="00FC33D7" w:rsidRPr="00461DCE">
        <w:rPr>
          <w:rFonts w:ascii="Times New Roman" w:hAnsi="Times New Roman" w:cs="Times New Roman"/>
        </w:rPr>
        <w:t xml:space="preserve"> kỹ thuật an toàn máy, </w:t>
      </w:r>
      <w:r w:rsidR="006344E8" w:rsidRPr="00461DCE">
        <w:rPr>
          <w:rFonts w:ascii="Times New Roman" w:hAnsi="Times New Roman" w:cs="Times New Roman"/>
        </w:rPr>
        <w:t>thi</w:t>
      </w:r>
      <w:r w:rsidR="00FC33D7" w:rsidRPr="00461DCE">
        <w:rPr>
          <w:rFonts w:ascii="Times New Roman" w:hAnsi="Times New Roman" w:cs="Times New Roman"/>
        </w:rPr>
        <w:t xml:space="preserve">ết bị, vật tư có yêu cầu </w:t>
      </w:r>
      <w:r w:rsidR="006344E8" w:rsidRPr="00461DCE">
        <w:rPr>
          <w:rFonts w:ascii="Times New Roman" w:hAnsi="Times New Roman" w:cs="Times New Roman"/>
        </w:rPr>
        <w:t>nghiêm</w:t>
      </w:r>
      <w:r w:rsidR="00FC33D7" w:rsidRPr="00461DCE">
        <w:rPr>
          <w:rFonts w:ascii="Times New Roman" w:hAnsi="Times New Roman" w:cs="Times New Roman"/>
        </w:rPr>
        <w:t xml:space="preserve"> ngặt về an toàn lao động trong Bộ Quốc phòng, chúng tôi nhận thấy có đủ các </w:t>
      </w:r>
      <w:r w:rsidR="00480F6E" w:rsidRPr="00461DCE">
        <w:rPr>
          <w:rFonts w:ascii="Times New Roman" w:hAnsi="Times New Roman" w:cs="Times New Roman"/>
        </w:rPr>
        <w:t>điều</w:t>
      </w:r>
      <w:r w:rsidR="000D382E" w:rsidRPr="00461DCE">
        <w:rPr>
          <w:rFonts w:ascii="Times New Roman" w:hAnsi="Times New Roman" w:cs="Times New Roman"/>
        </w:rPr>
        <w:t xml:space="preserve"> kiện</w:t>
      </w:r>
      <w:r w:rsidR="00FC33D7" w:rsidRPr="00461DCE">
        <w:rPr>
          <w:rFonts w:ascii="Times New Roman" w:hAnsi="Times New Roman" w:cs="Times New Roman"/>
        </w:rPr>
        <w:t xml:space="preserve"> hoạt động </w:t>
      </w:r>
      <w:r w:rsidR="00A8349F" w:rsidRPr="00461DCE">
        <w:rPr>
          <w:rFonts w:ascii="Times New Roman" w:hAnsi="Times New Roman" w:cs="Times New Roman"/>
        </w:rPr>
        <w:t>kiểm định</w:t>
      </w:r>
      <w:r w:rsidR="00FC33D7" w:rsidRPr="00461DCE">
        <w:rPr>
          <w:rFonts w:ascii="Times New Roman" w:hAnsi="Times New Roman" w:cs="Times New Roman"/>
        </w:rPr>
        <w:t xml:space="preserve"> kỹ thuật an toàn lao động đối với các đối tượng </w:t>
      </w:r>
      <w:r w:rsidR="00A8349F" w:rsidRPr="00461DCE">
        <w:rPr>
          <w:rFonts w:ascii="Times New Roman" w:hAnsi="Times New Roman" w:cs="Times New Roman"/>
        </w:rPr>
        <w:t>kiểm định</w:t>
      </w:r>
      <w:r w:rsidR="00FC33D7" w:rsidRPr="00461DCE">
        <w:rPr>
          <w:rFonts w:ascii="Times New Roman" w:hAnsi="Times New Roman" w:cs="Times New Roman"/>
        </w:rPr>
        <w:t xml:space="preserve"> trong phạm vi sau đây: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4353"/>
        <w:gridCol w:w="3925"/>
      </w:tblGrid>
      <w:tr w:rsidR="00FC33D7" w:rsidRPr="00461DCE" w14:paraId="5B643D89" w14:textId="77777777">
        <w:tc>
          <w:tcPr>
            <w:tcW w:w="440" w:type="pct"/>
            <w:vAlign w:val="center"/>
          </w:tcPr>
          <w:p w14:paraId="518E19F6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61DCE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398" w:type="pct"/>
            <w:vAlign w:val="center"/>
          </w:tcPr>
          <w:p w14:paraId="5386DF9D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61DCE">
              <w:rPr>
                <w:rFonts w:ascii="Times New Roman" w:hAnsi="Times New Roman" w:cs="Times New Roman"/>
                <w:b/>
              </w:rPr>
              <w:t>Tên đối tượng kiểm định</w:t>
            </w:r>
          </w:p>
          <w:p w14:paraId="783D5D6D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61DCE">
              <w:rPr>
                <w:rFonts w:ascii="Times New Roman" w:hAnsi="Times New Roman" w:cs="Times New Roman"/>
              </w:rPr>
              <w:t xml:space="preserve">(Theo danh </w:t>
            </w:r>
            <w:r w:rsidR="001C4A79" w:rsidRPr="00461DCE">
              <w:rPr>
                <w:rFonts w:ascii="Times New Roman" w:hAnsi="Times New Roman" w:cs="Times New Roman"/>
              </w:rPr>
              <w:t>mục</w:t>
            </w:r>
            <w:r w:rsidRPr="00461DCE">
              <w:rPr>
                <w:rFonts w:ascii="Times New Roman" w:hAnsi="Times New Roman" w:cs="Times New Roman"/>
              </w:rPr>
              <w:t xml:space="preserve"> máy, </w:t>
            </w:r>
            <w:r w:rsidR="006344E8" w:rsidRPr="00461DCE">
              <w:rPr>
                <w:rFonts w:ascii="Times New Roman" w:hAnsi="Times New Roman" w:cs="Times New Roman"/>
              </w:rPr>
              <w:t>thi</w:t>
            </w:r>
            <w:r w:rsidRPr="00461DCE">
              <w:rPr>
                <w:rFonts w:ascii="Times New Roman" w:hAnsi="Times New Roman" w:cs="Times New Roman"/>
              </w:rPr>
              <w:t xml:space="preserve">ết bị, vật tư có yêu cầu </w:t>
            </w:r>
            <w:r w:rsidR="006344E8" w:rsidRPr="00461DCE">
              <w:rPr>
                <w:rFonts w:ascii="Times New Roman" w:hAnsi="Times New Roman" w:cs="Times New Roman"/>
              </w:rPr>
              <w:t>nghiêm</w:t>
            </w:r>
            <w:r w:rsidRPr="00461DCE">
              <w:rPr>
                <w:rFonts w:ascii="Times New Roman" w:hAnsi="Times New Roman" w:cs="Times New Roman"/>
              </w:rPr>
              <w:t xml:space="preserve"> ngặt về an toàn lao động hiện hành trong Bộ Quốc phòng)</w:t>
            </w:r>
          </w:p>
        </w:tc>
        <w:tc>
          <w:tcPr>
            <w:tcW w:w="2162" w:type="pct"/>
            <w:vAlign w:val="center"/>
          </w:tcPr>
          <w:p w14:paraId="6536252B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61DCE">
              <w:rPr>
                <w:rFonts w:ascii="Times New Roman" w:hAnsi="Times New Roman" w:cs="Times New Roman"/>
                <w:b/>
              </w:rPr>
              <w:t>Gi</w:t>
            </w:r>
            <w:r w:rsidR="004106CF" w:rsidRPr="00461DCE">
              <w:rPr>
                <w:rFonts w:ascii="Times New Roman" w:hAnsi="Times New Roman" w:cs="Times New Roman"/>
                <w:b/>
                <w:lang w:val="en-US"/>
              </w:rPr>
              <w:t>ớ</w:t>
            </w:r>
            <w:r w:rsidRPr="00461DCE">
              <w:rPr>
                <w:rFonts w:ascii="Times New Roman" w:hAnsi="Times New Roman" w:cs="Times New Roman"/>
                <w:b/>
              </w:rPr>
              <w:t>i hạn đặc tính kỹ thuật</w:t>
            </w:r>
          </w:p>
          <w:p w14:paraId="693CC526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61DCE">
              <w:rPr>
                <w:rFonts w:ascii="Times New Roman" w:hAnsi="Times New Roman" w:cs="Times New Roman"/>
              </w:rPr>
              <w:t xml:space="preserve">(Giới hạn đặc tính kỹ thuật máy, </w:t>
            </w:r>
            <w:r w:rsidR="006344E8" w:rsidRPr="00461DCE">
              <w:rPr>
                <w:rFonts w:ascii="Times New Roman" w:hAnsi="Times New Roman" w:cs="Times New Roman"/>
              </w:rPr>
              <w:t>thi</w:t>
            </w:r>
            <w:r w:rsidRPr="00461DCE">
              <w:rPr>
                <w:rFonts w:ascii="Times New Roman" w:hAnsi="Times New Roman" w:cs="Times New Roman"/>
              </w:rPr>
              <w:t>ết bị, vật tư mà đơn vị có thể thực hiện)</w:t>
            </w:r>
          </w:p>
        </w:tc>
      </w:tr>
      <w:tr w:rsidR="00FC33D7" w:rsidRPr="00461DCE" w14:paraId="41876765" w14:textId="77777777">
        <w:tc>
          <w:tcPr>
            <w:tcW w:w="440" w:type="pct"/>
          </w:tcPr>
          <w:p w14:paraId="2F999ED7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61D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8" w:type="pct"/>
          </w:tcPr>
          <w:p w14:paraId="336F716D" w14:textId="77777777" w:rsidR="00FC33D7" w:rsidRPr="00461DCE" w:rsidRDefault="00CE6B55" w:rsidP="00210052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461DCE">
              <w:rPr>
                <w:rFonts w:ascii="Times New Roman" w:hAnsi="Times New Roman" w:cs="Times New Roman"/>
                <w:lang w:val="en-US"/>
              </w:rPr>
              <w:t>………………………………………………</w:t>
            </w:r>
          </w:p>
        </w:tc>
        <w:tc>
          <w:tcPr>
            <w:tcW w:w="2162" w:type="pct"/>
          </w:tcPr>
          <w:p w14:paraId="555F3BD6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C33D7" w:rsidRPr="00461DCE" w14:paraId="17D72872" w14:textId="77777777">
        <w:tc>
          <w:tcPr>
            <w:tcW w:w="440" w:type="pct"/>
          </w:tcPr>
          <w:p w14:paraId="029661B1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61D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8" w:type="pct"/>
          </w:tcPr>
          <w:p w14:paraId="5E2E682A" w14:textId="77777777" w:rsidR="00FC33D7" w:rsidRPr="00461DCE" w:rsidRDefault="00CE6B55" w:rsidP="00210052">
            <w:pPr>
              <w:spacing w:before="120"/>
              <w:rPr>
                <w:rFonts w:ascii="Times New Roman" w:hAnsi="Times New Roman" w:cs="Times New Roman"/>
              </w:rPr>
            </w:pPr>
            <w:r w:rsidRPr="00461DCE">
              <w:rPr>
                <w:rFonts w:ascii="Times New Roman" w:hAnsi="Times New Roman" w:cs="Times New Roman"/>
                <w:lang w:val="en-US"/>
              </w:rPr>
              <w:t>………………………………………………</w:t>
            </w:r>
          </w:p>
        </w:tc>
        <w:tc>
          <w:tcPr>
            <w:tcW w:w="2162" w:type="pct"/>
          </w:tcPr>
          <w:p w14:paraId="355EFB30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3437663F" w14:textId="77777777" w:rsidR="00FC33D7" w:rsidRPr="00461DCE" w:rsidRDefault="006344E8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Đề</w:t>
      </w:r>
      <w:r w:rsidR="00FC33D7" w:rsidRPr="00461DCE">
        <w:rPr>
          <w:rFonts w:ascii="Times New Roman" w:hAnsi="Times New Roman" w:cs="Times New Roman"/>
        </w:rPr>
        <w:t xml:space="preserve"> nghị Tổng cục Kỹ thuật xem xét và cấp </w:t>
      </w:r>
      <w:r w:rsidR="00DE5134" w:rsidRPr="00461DCE">
        <w:rPr>
          <w:rFonts w:ascii="Times New Roman" w:hAnsi="Times New Roman" w:cs="Times New Roman"/>
        </w:rPr>
        <w:t>giấy</w:t>
      </w:r>
      <w:r w:rsidR="00FC33D7" w:rsidRPr="00461DCE">
        <w:rPr>
          <w:rFonts w:ascii="Times New Roman" w:hAnsi="Times New Roman" w:cs="Times New Roman"/>
        </w:rPr>
        <w:t xml:space="preserve"> chứng nhận đủ </w:t>
      </w:r>
      <w:r w:rsidR="00480F6E" w:rsidRPr="00461DCE">
        <w:rPr>
          <w:rFonts w:ascii="Times New Roman" w:hAnsi="Times New Roman" w:cs="Times New Roman"/>
        </w:rPr>
        <w:t>điều</w:t>
      </w:r>
      <w:r w:rsidR="00FC33D7" w:rsidRPr="00461DCE">
        <w:rPr>
          <w:rFonts w:ascii="Times New Roman" w:hAnsi="Times New Roman" w:cs="Times New Roman"/>
        </w:rPr>
        <w:t xml:space="preserve"> kiện hoạt động kiểm định kỹ thuật an toàn lao động cho.... (2)</w:t>
      </w:r>
      <w:r w:rsidR="00CE6B55" w:rsidRPr="00461DCE">
        <w:rPr>
          <w:rFonts w:ascii="Times New Roman" w:hAnsi="Times New Roman" w:cs="Times New Roman"/>
          <w:lang w:val="en-US"/>
        </w:rPr>
        <w:t>…..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 xml:space="preserve">theo phạm vi </w:t>
      </w:r>
      <w:r w:rsidRPr="00461DCE">
        <w:rPr>
          <w:rFonts w:ascii="Times New Roman" w:hAnsi="Times New Roman" w:cs="Times New Roman"/>
        </w:rPr>
        <w:t>nêu</w:t>
      </w:r>
      <w:r w:rsidR="00FC33D7" w:rsidRPr="00461DCE">
        <w:rPr>
          <w:rFonts w:ascii="Times New Roman" w:hAnsi="Times New Roman" w:cs="Times New Roman"/>
        </w:rPr>
        <w:t xml:space="preserve"> trên.</w:t>
      </w:r>
    </w:p>
    <w:p w14:paraId="4C5A47A4" w14:textId="77777777" w:rsidR="00FC33D7" w:rsidRPr="00461DCE" w:rsidRDefault="00331DC0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lastRenderedPageBreak/>
        <w:t xml:space="preserve">6. </w:t>
      </w:r>
      <w:r w:rsidR="00FC33D7" w:rsidRPr="00461DCE">
        <w:rPr>
          <w:rFonts w:ascii="Times New Roman" w:hAnsi="Times New Roman" w:cs="Times New Roman"/>
        </w:rPr>
        <w:t>Tài liệu gửi kèm theo g</w:t>
      </w:r>
      <w:r w:rsidRPr="00461DCE">
        <w:rPr>
          <w:rFonts w:ascii="Times New Roman" w:hAnsi="Times New Roman" w:cs="Times New Roman"/>
          <w:lang w:val="en-US"/>
        </w:rPr>
        <w:t>ồ</w:t>
      </w:r>
      <w:r w:rsidR="00FC33D7" w:rsidRPr="00461DCE">
        <w:rPr>
          <w:rFonts w:ascii="Times New Roman" w:hAnsi="Times New Roman" w:cs="Times New Roman"/>
        </w:rPr>
        <w:t>m có:</w:t>
      </w:r>
    </w:p>
    <w:p w14:paraId="3E7B46BB" w14:textId="77777777" w:rsidR="00331DC0" w:rsidRPr="00461DCE" w:rsidRDefault="00331DC0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- …………………………………………………………………………………………………………..</w:t>
      </w:r>
    </w:p>
    <w:p w14:paraId="1A5539D8" w14:textId="77777777" w:rsidR="00331DC0" w:rsidRPr="00461DCE" w:rsidRDefault="00331DC0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- …………………………………………………………………………………………………………..</w:t>
      </w:r>
    </w:p>
    <w:p w14:paraId="5298D900" w14:textId="77777777" w:rsidR="00FC33D7" w:rsidRPr="00461DCE" w:rsidRDefault="00331DC0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7. ………………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(2)</w:t>
      </w:r>
      <w:r w:rsidRPr="00461DCE">
        <w:rPr>
          <w:rFonts w:ascii="Times New Roman" w:hAnsi="Times New Roman" w:cs="Times New Roman"/>
          <w:lang w:val="en-US"/>
        </w:rPr>
        <w:t>………………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xin cam kết:</w:t>
      </w:r>
    </w:p>
    <w:p w14:paraId="4CC9C46B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Chịu trách nhiệm trước pháp </w:t>
      </w:r>
      <w:r w:rsidR="001C4A79" w:rsidRPr="00461DCE">
        <w:rPr>
          <w:rFonts w:ascii="Times New Roman" w:hAnsi="Times New Roman" w:cs="Times New Roman"/>
        </w:rPr>
        <w:t>luật</w:t>
      </w:r>
      <w:r w:rsidRPr="00461DCE">
        <w:rPr>
          <w:rFonts w:ascii="Times New Roman" w:hAnsi="Times New Roman" w:cs="Times New Roman"/>
        </w:rPr>
        <w:t xml:space="preserve"> về tính chính xác và tính hợp pháp của nội dung trong </w:t>
      </w:r>
      <w:r w:rsidR="006344E8" w:rsidRPr="00461DCE">
        <w:rPr>
          <w:rFonts w:ascii="Times New Roman" w:hAnsi="Times New Roman" w:cs="Times New Roman"/>
        </w:rPr>
        <w:t>đề</w:t>
      </w:r>
      <w:r w:rsidRPr="00461DCE">
        <w:rPr>
          <w:rFonts w:ascii="Times New Roman" w:hAnsi="Times New Roman" w:cs="Times New Roman"/>
        </w:rPr>
        <w:t xml:space="preserve"> nghị </w:t>
      </w:r>
      <w:r w:rsidR="00480F6E" w:rsidRPr="00461DCE">
        <w:rPr>
          <w:rFonts w:ascii="Times New Roman" w:hAnsi="Times New Roman" w:cs="Times New Roman"/>
        </w:rPr>
        <w:t>này</w:t>
      </w:r>
      <w:r w:rsidRPr="00461DCE">
        <w:rPr>
          <w:rFonts w:ascii="Times New Roman" w:hAnsi="Times New Roman" w:cs="Times New Roman"/>
        </w:rPr>
        <w:t xml:space="preserve"> và các hồ sơ, tài liệu kèm theo;</w:t>
      </w:r>
    </w:p>
    <w:p w14:paraId="73811A87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Thực hiện </w:t>
      </w:r>
      <w:r w:rsidR="006344E8" w:rsidRPr="00461DCE">
        <w:rPr>
          <w:rFonts w:ascii="Times New Roman" w:hAnsi="Times New Roman" w:cs="Times New Roman"/>
        </w:rPr>
        <w:t>đúng</w:t>
      </w:r>
      <w:r w:rsidRPr="00461DCE">
        <w:rPr>
          <w:rFonts w:ascii="Times New Roman" w:hAnsi="Times New Roman" w:cs="Times New Roman"/>
        </w:rPr>
        <w:t xml:space="preserve"> các quy định về hoạt động kiểm định kỹ thuật an toàn lao động và các quy định khác của pháp </w:t>
      </w:r>
      <w:r w:rsidR="001C4A79" w:rsidRPr="00461DCE">
        <w:rPr>
          <w:rFonts w:ascii="Times New Roman" w:hAnsi="Times New Roman" w:cs="Times New Roman"/>
        </w:rPr>
        <w:t>luật</w:t>
      </w:r>
      <w:r w:rsidRPr="00461DCE">
        <w:rPr>
          <w:rFonts w:ascii="Times New Roman" w:hAnsi="Times New Roman" w:cs="Times New Roman"/>
        </w:rPr>
        <w:t xml:space="preserve"> có liên quan.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.</w:t>
      </w:r>
    </w:p>
    <w:p w14:paraId="3AE3AF32" w14:textId="77777777" w:rsidR="00331DC0" w:rsidRPr="00461DCE" w:rsidRDefault="00331DC0" w:rsidP="00210052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31DC0" w:rsidRPr="00461DCE" w14:paraId="5EEC64FE" w14:textId="77777777">
        <w:tc>
          <w:tcPr>
            <w:tcW w:w="4428" w:type="dxa"/>
          </w:tcPr>
          <w:p w14:paraId="4BC4D845" w14:textId="77777777" w:rsidR="00331DC0" w:rsidRPr="00461DCE" w:rsidRDefault="00331DC0" w:rsidP="007A4881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59A9B75E" w14:textId="77777777" w:rsidR="00331DC0" w:rsidRPr="00461DCE" w:rsidRDefault="00F85928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Thủ trưởng đơn vị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</w:r>
            <w:r w:rsidRPr="00461DCE">
              <w:rPr>
                <w:rFonts w:ascii="Times New Roman" w:eastAsia="Times New Roman" w:hAnsi="Times New Roman" w:cs="Times New Roman"/>
                <w:i/>
              </w:rPr>
              <w:t>(Ký, ghi rõ họ tên, đóng dấu)</w:t>
            </w:r>
          </w:p>
        </w:tc>
      </w:tr>
    </w:tbl>
    <w:p w14:paraId="2DEB47EE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b/>
          <w:i/>
        </w:rPr>
      </w:pPr>
      <w:r w:rsidRPr="00461DCE">
        <w:rPr>
          <w:rFonts w:ascii="Times New Roman" w:hAnsi="Times New Roman" w:cs="Times New Roman"/>
          <w:b/>
          <w:i/>
        </w:rPr>
        <w:t>Ghi chú:</w:t>
      </w:r>
    </w:p>
    <w:p w14:paraId="36333F44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>(1) Tên đơn vị quản lý cấp trên;</w:t>
      </w:r>
    </w:p>
    <w:p w14:paraId="670EEA51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(2) Tên </w:t>
      </w:r>
      <w:r w:rsidR="000D382E" w:rsidRPr="00461DCE">
        <w:rPr>
          <w:rFonts w:ascii="Times New Roman" w:hAnsi="Times New Roman" w:cs="Times New Roman"/>
        </w:rPr>
        <w:t>đơn vị</w:t>
      </w:r>
      <w:r w:rsidRPr="00461DCE">
        <w:rPr>
          <w:rFonts w:ascii="Times New Roman" w:hAnsi="Times New Roman" w:cs="Times New Roman"/>
        </w:rPr>
        <w:t xml:space="preserve"> kiểm định;</w:t>
      </w:r>
    </w:p>
    <w:p w14:paraId="424024BB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(3) Tên Cơ quan quản lý Công tác an toàn, bảo </w:t>
      </w:r>
      <w:r w:rsidR="006344E8" w:rsidRPr="00461DCE">
        <w:rPr>
          <w:rFonts w:ascii="Times New Roman" w:hAnsi="Times New Roman" w:cs="Times New Roman"/>
        </w:rPr>
        <w:t>hộ</w:t>
      </w:r>
      <w:r w:rsidRPr="00461DCE">
        <w:rPr>
          <w:rFonts w:ascii="Times New Roman" w:hAnsi="Times New Roman" w:cs="Times New Roman"/>
        </w:rPr>
        <w:t xml:space="preserve"> lao động trong Bộ Quốc phòng.</w:t>
      </w:r>
    </w:p>
    <w:sectPr w:rsidR="00FC33D7" w:rsidRPr="00461DCE" w:rsidSect="00480F6E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num w:numId="1" w16cid:durableId="1881625528">
    <w:abstractNumId w:val="0"/>
  </w:num>
  <w:num w:numId="2" w16cid:durableId="71129737">
    <w:abstractNumId w:val="1"/>
  </w:num>
  <w:num w:numId="3" w16cid:durableId="1925217414">
    <w:abstractNumId w:val="2"/>
  </w:num>
  <w:num w:numId="4" w16cid:durableId="1999336090">
    <w:abstractNumId w:val="3"/>
  </w:num>
  <w:num w:numId="5" w16cid:durableId="1344017574">
    <w:abstractNumId w:val="4"/>
  </w:num>
  <w:num w:numId="6" w16cid:durableId="1417827413">
    <w:abstractNumId w:val="5"/>
  </w:num>
  <w:num w:numId="7" w16cid:durableId="270860518">
    <w:abstractNumId w:val="6"/>
  </w:num>
  <w:num w:numId="8" w16cid:durableId="402413829">
    <w:abstractNumId w:val="7"/>
  </w:num>
  <w:num w:numId="9" w16cid:durableId="1851095965">
    <w:abstractNumId w:val="8"/>
  </w:num>
  <w:num w:numId="10" w16cid:durableId="84110843">
    <w:abstractNumId w:val="9"/>
  </w:num>
  <w:num w:numId="11" w16cid:durableId="367143963">
    <w:abstractNumId w:val="10"/>
  </w:num>
  <w:num w:numId="12" w16cid:durableId="1092552350">
    <w:abstractNumId w:val="11"/>
  </w:num>
  <w:num w:numId="13" w16cid:durableId="221907813">
    <w:abstractNumId w:val="12"/>
  </w:num>
  <w:num w:numId="14" w16cid:durableId="1615552804">
    <w:abstractNumId w:val="13"/>
  </w:num>
  <w:num w:numId="15" w16cid:durableId="1744257171">
    <w:abstractNumId w:val="14"/>
  </w:num>
  <w:num w:numId="16" w16cid:durableId="313873500">
    <w:abstractNumId w:val="15"/>
  </w:num>
  <w:num w:numId="17" w16cid:durableId="131602728">
    <w:abstractNumId w:val="16"/>
  </w:num>
  <w:num w:numId="18" w16cid:durableId="1483545189">
    <w:abstractNumId w:val="17"/>
  </w:num>
  <w:num w:numId="19" w16cid:durableId="1533223059">
    <w:abstractNumId w:val="18"/>
  </w:num>
  <w:num w:numId="20" w16cid:durableId="1743793508">
    <w:abstractNumId w:val="19"/>
  </w:num>
  <w:num w:numId="21" w16cid:durableId="330184946">
    <w:abstractNumId w:val="20"/>
  </w:num>
  <w:num w:numId="22" w16cid:durableId="1606032577">
    <w:abstractNumId w:val="21"/>
  </w:num>
  <w:num w:numId="23" w16cid:durableId="1550801954">
    <w:abstractNumId w:val="22"/>
  </w:num>
  <w:num w:numId="24" w16cid:durableId="1533104940">
    <w:abstractNumId w:val="23"/>
  </w:num>
  <w:num w:numId="25" w16cid:durableId="245504843">
    <w:abstractNumId w:val="24"/>
  </w:num>
  <w:num w:numId="26" w16cid:durableId="896546392">
    <w:abstractNumId w:val="25"/>
  </w:num>
  <w:num w:numId="27" w16cid:durableId="478501669">
    <w:abstractNumId w:val="26"/>
  </w:num>
  <w:num w:numId="28" w16cid:durableId="1390373514">
    <w:abstractNumId w:val="27"/>
  </w:num>
  <w:num w:numId="29" w16cid:durableId="2120953212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B67"/>
    <w:rsid w:val="00007EDF"/>
    <w:rsid w:val="00034319"/>
    <w:rsid w:val="00042D2D"/>
    <w:rsid w:val="00053686"/>
    <w:rsid w:val="000672B8"/>
    <w:rsid w:val="0008657B"/>
    <w:rsid w:val="00091618"/>
    <w:rsid w:val="00096A3E"/>
    <w:rsid w:val="000B332C"/>
    <w:rsid w:val="000C71BE"/>
    <w:rsid w:val="000D382E"/>
    <w:rsid w:val="000D42E9"/>
    <w:rsid w:val="000D7E03"/>
    <w:rsid w:val="000F7D1F"/>
    <w:rsid w:val="001119A1"/>
    <w:rsid w:val="00114D8C"/>
    <w:rsid w:val="00122886"/>
    <w:rsid w:val="001365A7"/>
    <w:rsid w:val="00136B67"/>
    <w:rsid w:val="00156C10"/>
    <w:rsid w:val="00182FC7"/>
    <w:rsid w:val="001839D9"/>
    <w:rsid w:val="00195C02"/>
    <w:rsid w:val="001C2AE2"/>
    <w:rsid w:val="001C4A79"/>
    <w:rsid w:val="001D68CD"/>
    <w:rsid w:val="001D782B"/>
    <w:rsid w:val="001E09BB"/>
    <w:rsid w:val="001E20C6"/>
    <w:rsid w:val="001F2CCA"/>
    <w:rsid w:val="00210052"/>
    <w:rsid w:val="00221895"/>
    <w:rsid w:val="00236A74"/>
    <w:rsid w:val="00242BE9"/>
    <w:rsid w:val="00246CDB"/>
    <w:rsid w:val="002536E1"/>
    <w:rsid w:val="00267D70"/>
    <w:rsid w:val="00285D6A"/>
    <w:rsid w:val="00294349"/>
    <w:rsid w:val="002B375E"/>
    <w:rsid w:val="002C6576"/>
    <w:rsid w:val="002D6ADC"/>
    <w:rsid w:val="003014EB"/>
    <w:rsid w:val="00301E64"/>
    <w:rsid w:val="003124BB"/>
    <w:rsid w:val="0031603F"/>
    <w:rsid w:val="003171BA"/>
    <w:rsid w:val="00323E7D"/>
    <w:rsid w:val="00325EB4"/>
    <w:rsid w:val="00330666"/>
    <w:rsid w:val="00331DC0"/>
    <w:rsid w:val="0033730B"/>
    <w:rsid w:val="00346CD7"/>
    <w:rsid w:val="00373727"/>
    <w:rsid w:val="003852E6"/>
    <w:rsid w:val="003E5F05"/>
    <w:rsid w:val="00403EE1"/>
    <w:rsid w:val="004106CF"/>
    <w:rsid w:val="00454AEF"/>
    <w:rsid w:val="00461DCE"/>
    <w:rsid w:val="00466D43"/>
    <w:rsid w:val="00480F6E"/>
    <w:rsid w:val="00490314"/>
    <w:rsid w:val="004909B1"/>
    <w:rsid w:val="0049280A"/>
    <w:rsid w:val="004A7AF6"/>
    <w:rsid w:val="004B11B8"/>
    <w:rsid w:val="004D6387"/>
    <w:rsid w:val="004F6B52"/>
    <w:rsid w:val="00502D07"/>
    <w:rsid w:val="00520173"/>
    <w:rsid w:val="00525445"/>
    <w:rsid w:val="005409A5"/>
    <w:rsid w:val="00554864"/>
    <w:rsid w:val="00562771"/>
    <w:rsid w:val="0056490E"/>
    <w:rsid w:val="00572281"/>
    <w:rsid w:val="005A247E"/>
    <w:rsid w:val="005A56E9"/>
    <w:rsid w:val="005B3CF0"/>
    <w:rsid w:val="005C6A04"/>
    <w:rsid w:val="00611446"/>
    <w:rsid w:val="00611C5B"/>
    <w:rsid w:val="00616800"/>
    <w:rsid w:val="006344E8"/>
    <w:rsid w:val="00640CA8"/>
    <w:rsid w:val="006437A3"/>
    <w:rsid w:val="006628BF"/>
    <w:rsid w:val="00665302"/>
    <w:rsid w:val="0067407B"/>
    <w:rsid w:val="00677BF2"/>
    <w:rsid w:val="00680F02"/>
    <w:rsid w:val="006953C9"/>
    <w:rsid w:val="006A46D6"/>
    <w:rsid w:val="006C33A3"/>
    <w:rsid w:val="006D175E"/>
    <w:rsid w:val="006E12FC"/>
    <w:rsid w:val="006E44F8"/>
    <w:rsid w:val="006E4740"/>
    <w:rsid w:val="006F3601"/>
    <w:rsid w:val="006F63B6"/>
    <w:rsid w:val="007116C5"/>
    <w:rsid w:val="007139D9"/>
    <w:rsid w:val="00722624"/>
    <w:rsid w:val="00722D4E"/>
    <w:rsid w:val="007349CF"/>
    <w:rsid w:val="00734EDC"/>
    <w:rsid w:val="00743568"/>
    <w:rsid w:val="00754506"/>
    <w:rsid w:val="007651BA"/>
    <w:rsid w:val="00780A6D"/>
    <w:rsid w:val="00792391"/>
    <w:rsid w:val="007A4881"/>
    <w:rsid w:val="007A5FAB"/>
    <w:rsid w:val="007A6EB4"/>
    <w:rsid w:val="007A7812"/>
    <w:rsid w:val="007B31B4"/>
    <w:rsid w:val="007B4695"/>
    <w:rsid w:val="007B4B14"/>
    <w:rsid w:val="007E1146"/>
    <w:rsid w:val="007E3042"/>
    <w:rsid w:val="00802272"/>
    <w:rsid w:val="00803A1F"/>
    <w:rsid w:val="00813D6E"/>
    <w:rsid w:val="00831D34"/>
    <w:rsid w:val="00855BC8"/>
    <w:rsid w:val="0085736E"/>
    <w:rsid w:val="0086267E"/>
    <w:rsid w:val="00877E88"/>
    <w:rsid w:val="00886372"/>
    <w:rsid w:val="0089031D"/>
    <w:rsid w:val="008B62A0"/>
    <w:rsid w:val="008E308D"/>
    <w:rsid w:val="008F2C50"/>
    <w:rsid w:val="0090010F"/>
    <w:rsid w:val="00904F34"/>
    <w:rsid w:val="00911DB3"/>
    <w:rsid w:val="00927900"/>
    <w:rsid w:val="00930022"/>
    <w:rsid w:val="00937185"/>
    <w:rsid w:val="00944673"/>
    <w:rsid w:val="00977CC7"/>
    <w:rsid w:val="009A6663"/>
    <w:rsid w:val="009A709D"/>
    <w:rsid w:val="009B747B"/>
    <w:rsid w:val="009C7D48"/>
    <w:rsid w:val="009F01D9"/>
    <w:rsid w:val="009F5FEB"/>
    <w:rsid w:val="00A16F5D"/>
    <w:rsid w:val="00A226C9"/>
    <w:rsid w:val="00A32253"/>
    <w:rsid w:val="00A35D26"/>
    <w:rsid w:val="00A41F7F"/>
    <w:rsid w:val="00A43BBB"/>
    <w:rsid w:val="00A5726A"/>
    <w:rsid w:val="00A6129A"/>
    <w:rsid w:val="00A75156"/>
    <w:rsid w:val="00A83220"/>
    <w:rsid w:val="00A8349F"/>
    <w:rsid w:val="00A93FBC"/>
    <w:rsid w:val="00A95AEE"/>
    <w:rsid w:val="00AB04D7"/>
    <w:rsid w:val="00AE2C1D"/>
    <w:rsid w:val="00AE443D"/>
    <w:rsid w:val="00AE500C"/>
    <w:rsid w:val="00AF2527"/>
    <w:rsid w:val="00AF5235"/>
    <w:rsid w:val="00AF7E20"/>
    <w:rsid w:val="00B2071D"/>
    <w:rsid w:val="00B2654B"/>
    <w:rsid w:val="00B43A9F"/>
    <w:rsid w:val="00B531AB"/>
    <w:rsid w:val="00B5558A"/>
    <w:rsid w:val="00B67511"/>
    <w:rsid w:val="00B72F3C"/>
    <w:rsid w:val="00B8592B"/>
    <w:rsid w:val="00BB20AC"/>
    <w:rsid w:val="00BC2E72"/>
    <w:rsid w:val="00BC30D8"/>
    <w:rsid w:val="00BC4DF9"/>
    <w:rsid w:val="00BC4F69"/>
    <w:rsid w:val="00BF2A32"/>
    <w:rsid w:val="00BF2CF3"/>
    <w:rsid w:val="00BF35AD"/>
    <w:rsid w:val="00C02313"/>
    <w:rsid w:val="00C05A8A"/>
    <w:rsid w:val="00C23286"/>
    <w:rsid w:val="00C2575A"/>
    <w:rsid w:val="00C26562"/>
    <w:rsid w:val="00C310AA"/>
    <w:rsid w:val="00C4623A"/>
    <w:rsid w:val="00C5051B"/>
    <w:rsid w:val="00C62057"/>
    <w:rsid w:val="00C965E4"/>
    <w:rsid w:val="00CD1812"/>
    <w:rsid w:val="00CE1D17"/>
    <w:rsid w:val="00CE6B55"/>
    <w:rsid w:val="00CF0BF0"/>
    <w:rsid w:val="00D0331F"/>
    <w:rsid w:val="00D16425"/>
    <w:rsid w:val="00D17ECA"/>
    <w:rsid w:val="00D27F4B"/>
    <w:rsid w:val="00D34C72"/>
    <w:rsid w:val="00D357E1"/>
    <w:rsid w:val="00D41492"/>
    <w:rsid w:val="00D50602"/>
    <w:rsid w:val="00D6029C"/>
    <w:rsid w:val="00D621AA"/>
    <w:rsid w:val="00D72790"/>
    <w:rsid w:val="00D75D94"/>
    <w:rsid w:val="00D774EA"/>
    <w:rsid w:val="00D907FB"/>
    <w:rsid w:val="00DC25A5"/>
    <w:rsid w:val="00DC2F31"/>
    <w:rsid w:val="00DC7484"/>
    <w:rsid w:val="00DE5134"/>
    <w:rsid w:val="00DF0361"/>
    <w:rsid w:val="00DF59DB"/>
    <w:rsid w:val="00E22A86"/>
    <w:rsid w:val="00E35307"/>
    <w:rsid w:val="00E463B1"/>
    <w:rsid w:val="00E51BC4"/>
    <w:rsid w:val="00E520A3"/>
    <w:rsid w:val="00E537E9"/>
    <w:rsid w:val="00E566C6"/>
    <w:rsid w:val="00E754C6"/>
    <w:rsid w:val="00E76144"/>
    <w:rsid w:val="00E77289"/>
    <w:rsid w:val="00EA6D00"/>
    <w:rsid w:val="00EA770A"/>
    <w:rsid w:val="00EC147F"/>
    <w:rsid w:val="00EC252B"/>
    <w:rsid w:val="00EC2762"/>
    <w:rsid w:val="00EE4EEE"/>
    <w:rsid w:val="00F03A64"/>
    <w:rsid w:val="00F11D6F"/>
    <w:rsid w:val="00F12800"/>
    <w:rsid w:val="00F45A75"/>
    <w:rsid w:val="00F50E6B"/>
    <w:rsid w:val="00F55F68"/>
    <w:rsid w:val="00F56636"/>
    <w:rsid w:val="00F71DD7"/>
    <w:rsid w:val="00F77FEB"/>
    <w:rsid w:val="00F85928"/>
    <w:rsid w:val="00F91FD3"/>
    <w:rsid w:val="00FC33D7"/>
    <w:rsid w:val="00FC3872"/>
    <w:rsid w:val="00FC5767"/>
    <w:rsid w:val="00FC580A"/>
    <w:rsid w:val="00F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2ECB5B6"/>
  <w15:chartTrackingRefBased/>
  <w15:docId w15:val="{839B23C6-0C03-4A11-B743-6AC64859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1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0">
    <w:name w:val="Body text (2)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TimesNewRoman">
    <w:name w:val="Body text (2) + Times New Roman"/>
    <w:aliases w:val="5.5 pt,Italic,Spacing -1 pt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23">
    <w:name w:val="Body text (2)3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75pt">
    <w:name w:val="Body text (2) + 7.5 pt"/>
    <w:aliases w:val="Bold,Spacing 0 pt,Scale 150%"/>
    <w:rPr>
      <w:rFonts w:ascii="Segoe UI" w:hAnsi="Segoe UI" w:cs="Segoe UI"/>
      <w:b/>
      <w:bCs/>
      <w:spacing w:val="0"/>
      <w:w w:val="150"/>
      <w:sz w:val="15"/>
      <w:szCs w:val="15"/>
      <w:u w:val="none"/>
    </w:rPr>
  </w:style>
  <w:style w:type="character" w:customStyle="1" w:styleId="Bodytext275pt3">
    <w:name w:val="Body text (2) + 7.5 pt3"/>
    <w:aliases w:val="Bold12,Spacing 0 pt45,Scale 150%4"/>
    <w:rPr>
      <w:rFonts w:ascii="Segoe UI" w:hAnsi="Segoe UI" w:cs="Segoe UI"/>
      <w:b/>
      <w:bCs/>
      <w:spacing w:val="0"/>
      <w:w w:val="150"/>
      <w:sz w:val="15"/>
      <w:szCs w:val="15"/>
      <w:u w:val="single"/>
    </w:rPr>
  </w:style>
  <w:style w:type="character" w:customStyle="1" w:styleId="Bodytext275pt2">
    <w:name w:val="Body text (2) + 7.5 pt2"/>
    <w:aliases w:val="Spacing -1 pt2"/>
    <w:rPr>
      <w:rFonts w:ascii="Segoe UI" w:hAnsi="Segoe UI" w:cs="Segoe UI"/>
      <w:spacing w:val="-30"/>
      <w:sz w:val="15"/>
      <w:szCs w:val="15"/>
      <w:u w:val="single"/>
    </w:rPr>
  </w:style>
  <w:style w:type="character" w:customStyle="1" w:styleId="Bodytext275pt1">
    <w:name w:val="Body text (2) + 7.5 pt1"/>
    <w:aliases w:val="Bold11,Spacing 0 pt44,Scale 150%3"/>
    <w:rPr>
      <w:rFonts w:ascii="Segoe UI" w:hAnsi="Segoe UI" w:cs="Segoe UI"/>
      <w:b/>
      <w:bCs/>
      <w:noProof/>
      <w:spacing w:val="0"/>
      <w:w w:val="150"/>
      <w:sz w:val="15"/>
      <w:szCs w:val="15"/>
      <w:u w:val="none"/>
    </w:rPr>
  </w:style>
  <w:style w:type="character" w:customStyle="1" w:styleId="Bodytext22">
    <w:name w:val="Body text (2)2"/>
    <w:rPr>
      <w:rFonts w:ascii="Segoe UI" w:hAnsi="Segoe UI" w:cs="Segoe UI"/>
      <w:strike/>
      <w:spacing w:val="-5"/>
      <w:sz w:val="10"/>
      <w:szCs w:val="10"/>
      <w:u w:val="singl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sz w:val="29"/>
      <w:szCs w:val="29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4">
    <w:name w:val="Body text (4)_"/>
    <w:link w:val="Bodytext4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Italic">
    <w:name w:val="Body text + Italic"/>
    <w:aliases w:val="Spacing 0 pt42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3NotBold">
    <w:name w:val="Body text (3) + Not Bold"/>
    <w:basedOn w:val="Bodytext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Bold">
    <w:name w:val="Body text + Bold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">
    <w:name w:val="Heading #3_"/>
    <w:link w:val="Heading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30">
    <w:name w:val="Body text3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SegoeUI">
    <w:name w:val="Body text + Segoe UI"/>
    <w:aliases w:val="10 pt,Spacing 0 pt41"/>
    <w:rPr>
      <w:rFonts w:ascii="Segoe UI" w:hAnsi="Segoe UI" w:cs="Segoe UI"/>
      <w:noProof/>
      <w:spacing w:val="0"/>
      <w:sz w:val="20"/>
      <w:szCs w:val="20"/>
      <w:u w:val="none"/>
    </w:rPr>
  </w:style>
  <w:style w:type="character" w:customStyle="1" w:styleId="BodytextBold3">
    <w:name w:val="Body text + Bold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Heading313pt">
    <w:name w:val="Heading #3 + 13 pt"/>
    <w:aliases w:val="Small Caps,Spacing 0 pt40"/>
    <w:rPr>
      <w:rFonts w:ascii="Times New Roman" w:hAnsi="Times New Roman" w:cs="Times New Roman"/>
      <w:b/>
      <w:bCs/>
      <w:smallCaps/>
      <w:spacing w:val="2"/>
      <w:sz w:val="26"/>
      <w:szCs w:val="26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32">
    <w:name w:val="Body text (3)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24">
    <w:name w:val="Body text2"/>
    <w:rPr>
      <w:rFonts w:ascii="Times New Roman" w:hAnsi="Times New Roman" w:cs="Times New Roman"/>
      <w:spacing w:val="2"/>
      <w:sz w:val="23"/>
      <w:szCs w:val="23"/>
      <w:u w:val="singl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Italic2">
    <w:name w:val="Body text + Italic2"/>
    <w:aliases w:val="Spacing 0 pt39"/>
    <w:rPr>
      <w:rFonts w:ascii="Times New Roman" w:hAnsi="Times New Roman" w:cs="Times New Roman"/>
      <w:i/>
      <w:iCs/>
      <w:spacing w:val="12"/>
      <w:sz w:val="23"/>
      <w:szCs w:val="23"/>
      <w:u w:val="none"/>
    </w:rPr>
  </w:style>
  <w:style w:type="character" w:customStyle="1" w:styleId="Bodytext13pt">
    <w:name w:val="Body text + 13 pt"/>
    <w:aliases w:val="Bold10,Spacing 0 pt38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SegoeUI5">
    <w:name w:val="Body text + Segoe UI5"/>
    <w:aliases w:val="25.5 pt,Spacing 0 pt37"/>
    <w:rPr>
      <w:rFonts w:ascii="Segoe UI" w:hAnsi="Segoe UI" w:cs="Segoe UI"/>
      <w:spacing w:val="0"/>
      <w:sz w:val="51"/>
      <w:szCs w:val="51"/>
      <w:u w:val="none"/>
    </w:rPr>
  </w:style>
  <w:style w:type="character" w:customStyle="1" w:styleId="BodytextTrebuchetMS">
    <w:name w:val="Body text + Trebuchet MS"/>
    <w:aliases w:val="7 pt,Spacing 0 pt36"/>
    <w:rPr>
      <w:rFonts w:ascii="Trebuchet MS" w:hAnsi="Trebuchet MS" w:cs="Trebuchet MS"/>
      <w:spacing w:val="0"/>
      <w:sz w:val="14"/>
      <w:szCs w:val="14"/>
      <w:u w:val="none"/>
    </w:rPr>
  </w:style>
  <w:style w:type="character" w:customStyle="1" w:styleId="BodytextSegoeUI4">
    <w:name w:val="Body text + Segoe UI4"/>
    <w:aliases w:val="7.5 pt,Spacing 0 pt35"/>
    <w:rPr>
      <w:rFonts w:ascii="Segoe UI" w:hAnsi="Segoe UI" w:cs="Segoe UI"/>
      <w:noProof/>
      <w:spacing w:val="0"/>
      <w:sz w:val="15"/>
      <w:szCs w:val="15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125pt">
    <w:name w:val="Body text + 12.5 pt"/>
    <w:aliases w:val="Spacing 0 pt34"/>
    <w:rPr>
      <w:rFonts w:ascii="Times New Roman" w:hAnsi="Times New Roman" w:cs="Times New Roman"/>
      <w:spacing w:val="0"/>
      <w:sz w:val="25"/>
      <w:szCs w:val="25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spacing w:val="-12"/>
      <w:sz w:val="12"/>
      <w:szCs w:val="12"/>
      <w:u w:val="none"/>
    </w:rPr>
  </w:style>
  <w:style w:type="character" w:customStyle="1" w:styleId="Bodytext6NotBold">
    <w:name w:val="Body text (6) + Not Bold"/>
    <w:aliases w:val="Spacing 0 pt3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3"/>
      <w:szCs w:val="23"/>
      <w:u w:val="none"/>
    </w:rPr>
  </w:style>
  <w:style w:type="character" w:customStyle="1" w:styleId="Bodytext7NotItalic">
    <w:name w:val="Body text (7) + Not Italic"/>
    <w:aliases w:val="Spacing 0 pt32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Bold1">
    <w:name w:val="Body text + Bold1"/>
    <w:aliases w:val="Spacing 0 pt31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Bodytext4pt">
    <w:name w:val="Body text + 4 pt"/>
    <w:aliases w:val="Spacing 0 pt30,Scale 150%2"/>
    <w:rPr>
      <w:rFonts w:ascii="Times New Roman" w:hAnsi="Times New Roman" w:cs="Times New Roman"/>
      <w:spacing w:val="10"/>
      <w:w w:val="150"/>
      <w:sz w:val="8"/>
      <w:szCs w:val="8"/>
      <w:u w:val="none"/>
    </w:rPr>
  </w:style>
  <w:style w:type="character" w:customStyle="1" w:styleId="BodytextConsolas">
    <w:name w:val="Body text + Consolas"/>
    <w:aliases w:val="4 pt,Italic8,Spacing 0 pt29"/>
    <w:rPr>
      <w:rFonts w:ascii="Consolas" w:hAnsi="Consolas" w:cs="Consolas"/>
      <w:i/>
      <w:iCs/>
      <w:noProof/>
      <w:spacing w:val="0"/>
      <w:sz w:val="8"/>
      <w:szCs w:val="8"/>
      <w:u w:val="none"/>
    </w:rPr>
  </w:style>
  <w:style w:type="character" w:customStyle="1" w:styleId="Bodytext8pt">
    <w:name w:val="Body text + 8 pt"/>
    <w:aliases w:val="Bold9,Spacing 0 pt28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pacing w:val="5"/>
      <w:sz w:val="14"/>
      <w:szCs w:val="14"/>
      <w:u w:val="none"/>
    </w:rPr>
  </w:style>
  <w:style w:type="character" w:customStyle="1" w:styleId="Bodytext8115pt">
    <w:name w:val="Body text (8) + 11.5 pt"/>
    <w:aliases w:val="Not Bold,Italic7,Spacing 0 pt27"/>
    <w:rPr>
      <w:rFonts w:ascii="Times New Roman" w:hAnsi="Times New Roman" w:cs="Times New Roman"/>
      <w:b/>
      <w:bCs/>
      <w:i/>
      <w:iCs/>
      <w:spacing w:val="5"/>
      <w:sz w:val="23"/>
      <w:szCs w:val="23"/>
      <w:u w:val="none"/>
    </w:rPr>
  </w:style>
  <w:style w:type="character" w:customStyle="1" w:styleId="Bodytext84pt">
    <w:name w:val="Body text (8) + 4 pt"/>
    <w:aliases w:val="Not Bold4,Italic6,Spacing 0 pt26"/>
    <w:rPr>
      <w:rFonts w:ascii="Times New Roman" w:hAnsi="Times New Roman" w:cs="Times New Roman"/>
      <w:b/>
      <w:bCs/>
      <w:i/>
      <w:iCs/>
      <w:noProof/>
      <w:spacing w:val="0"/>
      <w:sz w:val="8"/>
      <w:szCs w:val="8"/>
      <w:u w:val="none"/>
    </w:rPr>
  </w:style>
  <w:style w:type="character" w:customStyle="1" w:styleId="Bodytext40">
    <w:name w:val="Body text (4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Consolas2">
    <w:name w:val="Body text + Consolas2"/>
    <w:aliases w:val="5 pt,Spacing 0 pt25"/>
    <w:rPr>
      <w:rFonts w:ascii="Consolas" w:hAnsi="Consolas" w:cs="Consolas"/>
      <w:spacing w:val="0"/>
      <w:sz w:val="10"/>
      <w:szCs w:val="10"/>
      <w:u w:val="none"/>
    </w:rPr>
  </w:style>
  <w:style w:type="character" w:customStyle="1" w:styleId="Bodytext60">
    <w:name w:val="Body text (6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erorfooter3Spacing0pt">
    <w:name w:val="Header or footer (3) + Spacing 0 pt"/>
    <w:rPr>
      <w:rFonts w:ascii="Segoe UI" w:hAnsi="Segoe UI" w:cs="Segoe UI"/>
      <w:noProof/>
      <w:spacing w:val="0"/>
      <w:sz w:val="12"/>
      <w:szCs w:val="1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2"/>
      <w:sz w:val="22"/>
      <w:szCs w:val="22"/>
      <w:u w:val="none"/>
    </w:rPr>
  </w:style>
  <w:style w:type="character" w:customStyle="1" w:styleId="Bodytext10pt">
    <w:name w:val="Body text + 10 pt"/>
    <w:aliases w:val="Spacing 0 pt2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Consolas1">
    <w:name w:val="Body text + Consolas1"/>
    <w:aliases w:val="5.5 pt1,Spacing 0 pt23"/>
    <w:rPr>
      <w:rFonts w:ascii="Consolas" w:hAnsi="Consolas" w:cs="Consolas"/>
      <w:noProof/>
      <w:spacing w:val="0"/>
      <w:sz w:val="11"/>
      <w:szCs w:val="11"/>
      <w:u w:val="none"/>
    </w:rPr>
  </w:style>
  <w:style w:type="character" w:customStyle="1" w:styleId="Headerorfooter4105pt">
    <w:name w:val="Header or footer (4) + 10.5 pt"/>
    <w:aliases w:val="Spacing 0 pt22"/>
    <w:rPr>
      <w:rFonts w:ascii="Times New Roman" w:hAnsi="Times New Roman" w:cs="Times New Roman"/>
      <w:b/>
      <w:bCs/>
      <w:spacing w:val="-4"/>
      <w:sz w:val="21"/>
      <w:szCs w:val="21"/>
      <w:u w:val="none"/>
    </w:rPr>
  </w:style>
  <w:style w:type="character" w:customStyle="1" w:styleId="Bodytext9">
    <w:name w:val="Body text (9)_"/>
    <w:link w:val="Bodytext90"/>
    <w:rPr>
      <w:rFonts w:ascii="Arial" w:hAnsi="Arial" w:cs="Arial"/>
      <w:spacing w:val="-7"/>
      <w:sz w:val="14"/>
      <w:szCs w:val="14"/>
      <w:u w:val="none"/>
    </w:rPr>
  </w:style>
  <w:style w:type="character" w:customStyle="1" w:styleId="Headerorfooter3SmallCaps">
    <w:name w:val="Header or footer (3) + Small Caps"/>
    <w:rPr>
      <w:rFonts w:ascii="Segoe UI" w:hAnsi="Segoe UI" w:cs="Segoe UI"/>
      <w:smallCaps/>
      <w:spacing w:val="-12"/>
      <w:sz w:val="12"/>
      <w:szCs w:val="12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10Italic">
    <w:name w:val="Body text (10) + Italic"/>
    <w:aliases w:val="Spacing 0 pt21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313pt">
    <w:name w:val="Body text (3) + 13 pt"/>
    <w:aliases w:val="Spacing 0 pt2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Heading30">
    <w:name w:val="Heading #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11">
    <w:name w:val="Body text (11)_"/>
    <w:link w:val="Bodytext110"/>
    <w:rPr>
      <w:rFonts w:ascii="Segoe UI" w:hAnsi="Segoe UI" w:cs="Segoe UI"/>
      <w:b/>
      <w:bCs/>
      <w:spacing w:val="-34"/>
      <w:sz w:val="25"/>
      <w:szCs w:val="25"/>
      <w:u w:val="none"/>
    </w:rPr>
  </w:style>
  <w:style w:type="character" w:customStyle="1" w:styleId="Bodytext11TrebuchetMS">
    <w:name w:val="Body text (11) + Trebuchet MS"/>
    <w:aliases w:val="12 pt,Not Bold3,Spacing 0 pt19"/>
    <w:rPr>
      <w:rFonts w:ascii="Trebuchet MS" w:hAnsi="Trebuchet MS" w:cs="Trebuchet MS"/>
      <w:b/>
      <w:bCs/>
      <w:noProof/>
      <w:spacing w:val="0"/>
      <w:sz w:val="24"/>
      <w:szCs w:val="24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7"/>
      <w:sz w:val="23"/>
      <w:szCs w:val="23"/>
      <w:u w:val="none"/>
    </w:rPr>
  </w:style>
  <w:style w:type="character" w:customStyle="1" w:styleId="Bodytext12NotBold">
    <w:name w:val="Body text (12) + Not Bold"/>
    <w:aliases w:val="Spacing 0 pt18"/>
    <w:rPr>
      <w:rFonts w:ascii="Times New Roman" w:hAnsi="Times New Roman" w:cs="Times New Roman"/>
      <w:b/>
      <w:bCs/>
      <w:noProof/>
      <w:spacing w:val="0"/>
      <w:sz w:val="23"/>
      <w:szCs w:val="23"/>
      <w:u w:val="none"/>
    </w:rPr>
  </w:style>
  <w:style w:type="character" w:customStyle="1" w:styleId="Bodytext13">
    <w:name w:val="Body text (13)_"/>
    <w:link w:val="Bodytext13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Bodytext130">
    <w:name w:val="Body text (13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SegoeUI3">
    <w:name w:val="Body text + Segoe UI3"/>
    <w:aliases w:val="5 pt1,Spacing 0 pt17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55pt">
    <w:name w:val="Body text + 5.5 pt"/>
    <w:aliases w:val="Italic5,Spacing -1 pt1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14">
    <w:name w:val="Body text (14)_"/>
    <w:link w:val="Bodytext141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140">
    <w:name w:val="Body text (14)"/>
    <w:rPr>
      <w:rFonts w:ascii="Times New Roman" w:hAnsi="Times New Roman" w:cs="Times New Roman"/>
      <w:sz w:val="10"/>
      <w:szCs w:val="10"/>
      <w:u w:val="single"/>
    </w:rPr>
  </w:style>
  <w:style w:type="character" w:customStyle="1" w:styleId="Bodytext15">
    <w:name w:val="Body text (15)_"/>
    <w:link w:val="Bodytext151"/>
    <w:rPr>
      <w:rFonts w:ascii="Consolas" w:hAnsi="Consolas" w:cs="Consolas"/>
      <w:sz w:val="11"/>
      <w:szCs w:val="11"/>
      <w:u w:val="none"/>
    </w:rPr>
  </w:style>
  <w:style w:type="character" w:customStyle="1" w:styleId="Bodytext150">
    <w:name w:val="Body text (15)"/>
    <w:rPr>
      <w:rFonts w:ascii="Consolas" w:hAnsi="Consolas" w:cs="Consolas"/>
      <w:noProof/>
      <w:sz w:val="11"/>
      <w:szCs w:val="11"/>
      <w:u w:val="singl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2Bold">
    <w:name w:val="Heading #2 + Bold"/>
    <w:aliases w:val="Spacing 0 pt16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Arial">
    <w:name w:val="Body text + Arial"/>
    <w:aliases w:val="12 pt1,Bold8,Spacing 0 pt15"/>
    <w:rPr>
      <w:rFonts w:ascii="Arial" w:hAnsi="Arial" w:cs="Arial"/>
      <w:b/>
      <w:bCs/>
      <w:spacing w:val="-11"/>
      <w:sz w:val="24"/>
      <w:szCs w:val="24"/>
      <w:u w:val="none"/>
    </w:rPr>
  </w:style>
  <w:style w:type="character" w:customStyle="1" w:styleId="Bodytext4Spacing0pt">
    <w:name w:val="Body text (4) + Spacing 0 pt"/>
    <w:basedOn w:val="Bodytext4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16">
    <w:name w:val="Body text (16)_"/>
    <w:link w:val="Bodytext160"/>
    <w:rPr>
      <w:rFonts w:ascii="Consolas" w:hAnsi="Consolas" w:cs="Consolas"/>
      <w:sz w:val="8"/>
      <w:szCs w:val="8"/>
      <w:u w:val="none"/>
    </w:rPr>
  </w:style>
  <w:style w:type="character" w:customStyle="1" w:styleId="Bodytext16SegoeUI">
    <w:name w:val="Body text (16) + Segoe UI"/>
    <w:aliases w:val="10 pt1"/>
    <w:rPr>
      <w:rFonts w:ascii="Segoe UI" w:hAnsi="Segoe UI" w:cs="Segoe UI"/>
      <w:noProof/>
      <w:sz w:val="20"/>
      <w:szCs w:val="20"/>
      <w:u w:val="none"/>
    </w:rPr>
  </w:style>
  <w:style w:type="character" w:customStyle="1" w:styleId="BodytextItalic1">
    <w:name w:val="Body text + Italic1"/>
    <w:aliases w:val="Spacing 0 pt14"/>
    <w:rPr>
      <w:rFonts w:ascii="Times New Roman" w:hAnsi="Times New Roman" w:cs="Times New Roman"/>
      <w:i/>
      <w:iCs/>
      <w:noProof/>
      <w:spacing w:val="-4"/>
      <w:sz w:val="23"/>
      <w:szCs w:val="23"/>
      <w:u w:val="none"/>
    </w:rPr>
  </w:style>
  <w:style w:type="character" w:customStyle="1" w:styleId="Bodytext45pt">
    <w:name w:val="Body text + 4.5 pt"/>
    <w:aliases w:val="Spacing 1 pt"/>
    <w:rPr>
      <w:rFonts w:ascii="Times New Roman" w:hAnsi="Times New Roman" w:cs="Times New Roman"/>
      <w:spacing w:val="39"/>
      <w:sz w:val="9"/>
      <w:szCs w:val="9"/>
      <w:u w:val="none"/>
    </w:rPr>
  </w:style>
  <w:style w:type="character" w:customStyle="1" w:styleId="Bodytext45pt1">
    <w:name w:val="Body text + 4.5 pt1"/>
    <w:aliases w:val="Italic4,Spacing 0 pt13,Scale 120%"/>
    <w:rPr>
      <w:rFonts w:ascii="Times New Roman" w:hAnsi="Times New Roman" w:cs="Times New Roman"/>
      <w:i/>
      <w:iCs/>
      <w:spacing w:val="-18"/>
      <w:w w:val="120"/>
      <w:sz w:val="9"/>
      <w:szCs w:val="9"/>
      <w:u w:val="none"/>
    </w:rPr>
  </w:style>
  <w:style w:type="character" w:customStyle="1" w:styleId="Tablecaption2">
    <w:name w:val="Table caption (2)_"/>
    <w:link w:val="Tablecaption20"/>
    <w:rPr>
      <w:rFonts w:ascii="David" w:hAnsi="David" w:cs="David"/>
      <w:sz w:val="8"/>
      <w:szCs w:val="8"/>
      <w:u w:val="none"/>
    </w:rPr>
  </w:style>
  <w:style w:type="character" w:customStyle="1" w:styleId="Tablecaption2Consolas">
    <w:name w:val="Table caption (2) + Consolas"/>
    <w:aliases w:val="Italic3"/>
    <w:rPr>
      <w:rFonts w:ascii="Consolas" w:hAnsi="Consolas" w:cs="Consolas"/>
      <w:i/>
      <w:iCs/>
      <w:noProof/>
      <w:sz w:val="8"/>
      <w:szCs w:val="8"/>
      <w:u w:val="none"/>
    </w:rPr>
  </w:style>
  <w:style w:type="character" w:customStyle="1" w:styleId="Tablecaption2SegoeUI">
    <w:name w:val="Table caption (2) + Segoe UI"/>
    <w:aliases w:val="Scale 150%1"/>
    <w:rPr>
      <w:rFonts w:ascii="Segoe UI" w:hAnsi="Segoe UI" w:cs="Segoe UI"/>
      <w:noProof/>
      <w:w w:val="150"/>
      <w:sz w:val="8"/>
      <w:szCs w:val="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Heading320">
    <w:name w:val="Heading #3 (2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445pt">
    <w:name w:val="Body text (4) + 4.5 pt"/>
    <w:aliases w:val="Not Italic,Spacing 1 pt1"/>
    <w:rPr>
      <w:rFonts w:ascii="Times New Roman" w:hAnsi="Times New Roman" w:cs="Times New Roman"/>
      <w:i/>
      <w:iCs/>
      <w:spacing w:val="39"/>
      <w:sz w:val="9"/>
      <w:szCs w:val="9"/>
      <w:u w:val="none"/>
    </w:rPr>
  </w:style>
  <w:style w:type="character" w:customStyle="1" w:styleId="Heading3NotBold">
    <w:name w:val="Heading #3 + Not Bold"/>
    <w:basedOn w:val="Heading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13pt1">
    <w:name w:val="Body text + 13 pt1"/>
    <w:aliases w:val="Bold7,Italic2,Spacing 0 pt12"/>
    <w:rPr>
      <w:rFonts w:ascii="Times New Roman" w:hAnsi="Times New Roman" w:cs="Times New Roman"/>
      <w:b/>
      <w:bCs/>
      <w:i/>
      <w:iCs/>
      <w:spacing w:val="-7"/>
      <w:sz w:val="26"/>
      <w:szCs w:val="26"/>
      <w:u w:val="none"/>
    </w:rPr>
  </w:style>
  <w:style w:type="character" w:customStyle="1" w:styleId="Heading33">
    <w:name w:val="Heading #3 (3)_"/>
    <w:link w:val="Heading33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Heading330">
    <w:name w:val="Heading #3 (3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745pt">
    <w:name w:val="Body text (17) + 4.5 pt"/>
    <w:aliases w:val="Not Bold2,Italic1,Spacing 0 pt11"/>
    <w:rPr>
      <w:rFonts w:ascii="Times New Roman" w:hAnsi="Times New Roman" w:cs="Times New Roman"/>
      <w:b/>
      <w:bCs/>
      <w:i/>
      <w:iCs/>
      <w:noProof/>
      <w:spacing w:val="0"/>
      <w:sz w:val="9"/>
      <w:szCs w:val="9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">
    <w:name w:val="Heading #3 (4)_"/>
    <w:link w:val="Heading34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Heading34NotBold">
    <w:name w:val="Heading #3 (4) + Not Bold"/>
    <w:aliases w:val="Spacing 0 pt10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Spacing0pt">
    <w:name w:val="Heading #3 (4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Spacing0pt">
    <w:name w:val="Body text (7) + Spacing 0 pt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6David">
    <w:name w:val="Body text (6) + David"/>
    <w:aliases w:val="18 pt,Not Bold1,Spacing 0 pt9"/>
    <w:rPr>
      <w:rFonts w:ascii="David" w:hAnsi="David" w:cs="David"/>
      <w:b/>
      <w:bCs/>
      <w:spacing w:val="-12"/>
      <w:sz w:val="36"/>
      <w:szCs w:val="36"/>
      <w:u w:val="none"/>
    </w:rPr>
  </w:style>
  <w:style w:type="character" w:customStyle="1" w:styleId="Bodytext4pt1">
    <w:name w:val="Body text + 4 pt1"/>
    <w:aliases w:val="Spacing 0 pt8"/>
    <w:rPr>
      <w:rFonts w:ascii="Times New Roman" w:hAnsi="Times New Roman" w:cs="Times New Roman"/>
      <w:spacing w:val="-7"/>
      <w:sz w:val="8"/>
      <w:szCs w:val="8"/>
      <w:u w:val="none"/>
    </w:rPr>
  </w:style>
  <w:style w:type="character" w:customStyle="1" w:styleId="Heading340">
    <w:name w:val="Heading #3 (4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ing34Spacing0pt1">
    <w:name w:val="Heading #3 (4) + Spacing 0 pt1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7Spacing1pt">
    <w:name w:val="Body text (7) + Spacing 1 pt"/>
    <w:rPr>
      <w:rFonts w:ascii="Times New Roman" w:hAnsi="Times New Roman" w:cs="Times New Roman"/>
      <w:i/>
      <w:iCs/>
      <w:spacing w:val="39"/>
      <w:sz w:val="23"/>
      <w:szCs w:val="23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SegoeUI2">
    <w:name w:val="Body text + Segoe UI2"/>
    <w:aliases w:val="7.5 pt1,Bold6,Spacing 2 pt"/>
    <w:rPr>
      <w:rFonts w:ascii="Segoe UI" w:hAnsi="Segoe UI" w:cs="Segoe UI"/>
      <w:b/>
      <w:bCs/>
      <w:spacing w:val="42"/>
      <w:sz w:val="15"/>
      <w:szCs w:val="15"/>
      <w:u w:val="none"/>
    </w:rPr>
  </w:style>
  <w:style w:type="character" w:customStyle="1" w:styleId="Bodytext11pt">
    <w:name w:val="Body text + 11 pt"/>
    <w:aliases w:val="Bold5,Spacing 0 pt7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8NotItalic">
    <w:name w:val="Body text (18) + Not Italic"/>
    <w:aliases w:val="Spacing 0 pt6"/>
    <w:rPr>
      <w:rFonts w:ascii="Times New Roman" w:hAnsi="Times New Roman" w:cs="Times New Roman"/>
      <w:i/>
      <w:iCs/>
      <w:spacing w:val="1"/>
      <w:sz w:val="26"/>
      <w:szCs w:val="26"/>
      <w:u w:val="none"/>
    </w:rPr>
  </w:style>
  <w:style w:type="character" w:customStyle="1" w:styleId="Heading35">
    <w:name w:val="Heading #3 (5)_"/>
    <w:link w:val="Heading350"/>
    <w:rPr>
      <w:rFonts w:ascii="Times New Roman" w:hAnsi="Times New Roman" w:cs="Times New Roman"/>
      <w:b/>
      <w:bCs/>
      <w:spacing w:val="-7"/>
      <w:sz w:val="26"/>
      <w:szCs w:val="26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1pt1">
    <w:name w:val="Body text + 11 pt1"/>
    <w:aliases w:val="Bold4,Spacing 0 pt5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TrebuchetMS1">
    <w:name w:val="Body text + Trebuchet MS1"/>
    <w:aliases w:val="4.5 pt,Spacing 0 pt4"/>
    <w:rPr>
      <w:rFonts w:ascii="Trebuchet MS" w:hAnsi="Trebuchet MS" w:cs="Trebuchet MS"/>
      <w:spacing w:val="-6"/>
      <w:sz w:val="9"/>
      <w:szCs w:val="9"/>
      <w:u w:val="none"/>
    </w:rPr>
  </w:style>
  <w:style w:type="character" w:customStyle="1" w:styleId="Bodytext10pt1">
    <w:name w:val="Body text + 10 pt1"/>
    <w:aliases w:val="Bold3,Spacing 0 pt3"/>
    <w:rPr>
      <w:rFonts w:ascii="Times New Roman" w:hAnsi="Times New Roman" w:cs="Times New Roman"/>
      <w:b/>
      <w:bCs/>
      <w:spacing w:val="-6"/>
      <w:sz w:val="20"/>
      <w:szCs w:val="20"/>
      <w:u w:val="none"/>
    </w:rPr>
  </w:style>
  <w:style w:type="character" w:customStyle="1" w:styleId="BodytextSegoeUI1">
    <w:name w:val="Body text + Segoe UI1"/>
    <w:aliases w:val="9 pt,Bold2,Spacing 0 pt2"/>
    <w:rPr>
      <w:rFonts w:ascii="Segoe UI" w:hAnsi="Segoe UI" w:cs="Segoe UI"/>
      <w:b/>
      <w:bCs/>
      <w:noProof/>
      <w:spacing w:val="0"/>
      <w:sz w:val="18"/>
      <w:szCs w:val="18"/>
      <w:u w:val="none"/>
    </w:rPr>
  </w:style>
  <w:style w:type="character" w:customStyle="1" w:styleId="Bodytext9pt">
    <w:name w:val="Body text + 9 pt"/>
    <w:aliases w:val="Bold1,Spacing 0 pt1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spacing w:val="-11"/>
      <w:u w:val="none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117" w:lineRule="exact"/>
      <w:jc w:val="both"/>
    </w:pPr>
    <w:rPr>
      <w:rFonts w:ascii="Segoe UI" w:hAnsi="Segoe UI" w:cs="Segoe UI"/>
      <w:color w:val="auto"/>
      <w:spacing w:val="-5"/>
      <w:sz w:val="10"/>
      <w:szCs w:val="10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0" w:after="300" w:line="240" w:lineRule="atLeast"/>
      <w:ind w:hanging="880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300" w:after="30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pacing w:val="1"/>
      <w:sz w:val="29"/>
      <w:szCs w:val="29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31">
    <w:name w:val="Heading #31"/>
    <w:basedOn w:val="Normal"/>
    <w:link w:val="Heading3"/>
    <w:pPr>
      <w:shd w:val="clear" w:color="auto" w:fill="FFFFFF"/>
      <w:spacing w:before="120" w:after="120" w:line="302" w:lineRule="exact"/>
      <w:jc w:val="center"/>
      <w:outlineLvl w:val="2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560" w:after="6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26"/>
      <w:szCs w:val="26"/>
      <w:lang w:eastAsia="en-US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397" w:lineRule="exact"/>
      <w:ind w:hanging="340"/>
      <w:jc w:val="both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0"/>
      <w:szCs w:val="2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-12"/>
      <w:sz w:val="12"/>
      <w:szCs w:val="1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360" w:after="480" w:line="240" w:lineRule="atLeast"/>
    </w:pPr>
    <w:rPr>
      <w:rFonts w:ascii="Times New Roman" w:hAnsi="Times New Roman" w:cs="Times New Roman"/>
      <w:i/>
      <w:iCs/>
      <w:color w:val="auto"/>
      <w:spacing w:val="-1"/>
      <w:sz w:val="23"/>
      <w:szCs w:val="23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14"/>
      <w:szCs w:val="14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2"/>
      <w:sz w:val="22"/>
      <w:szCs w:val="22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Arial" w:hAnsi="Arial" w:cs="Arial"/>
      <w:color w:val="auto"/>
      <w:spacing w:val="-7"/>
      <w:sz w:val="14"/>
      <w:szCs w:val="1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83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Segoe UI" w:hAnsi="Segoe UI" w:cs="Segoe UI"/>
      <w:b/>
      <w:bCs/>
      <w:color w:val="auto"/>
      <w:spacing w:val="-34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7"/>
      <w:sz w:val="23"/>
      <w:szCs w:val="23"/>
      <w:lang w:eastAsia="en-US"/>
    </w:rPr>
  </w:style>
  <w:style w:type="paragraph" w:customStyle="1" w:styleId="Bodytext131">
    <w:name w:val="Body text (13)1"/>
    <w:basedOn w:val="Normal"/>
    <w:link w:val="Bodytext13"/>
    <w:pPr>
      <w:shd w:val="clear" w:color="auto" w:fill="FFFFFF"/>
      <w:spacing w:before="2160" w:after="6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Bodytext141">
    <w:name w:val="Body text (14)1"/>
    <w:basedOn w:val="Normal"/>
    <w:link w:val="Bodytext14"/>
    <w:pPr>
      <w:shd w:val="clear" w:color="auto" w:fill="FFFFFF"/>
      <w:spacing w:after="540" w:line="86" w:lineRule="exact"/>
      <w:jc w:val="both"/>
    </w:pPr>
    <w:rPr>
      <w:rFonts w:ascii="Times New Roman" w:hAnsi="Times New Roman" w:cs="Times New Roman"/>
      <w:color w:val="auto"/>
      <w:sz w:val="10"/>
      <w:szCs w:val="10"/>
      <w:lang w:eastAsia="en-US"/>
    </w:rPr>
  </w:style>
  <w:style w:type="paragraph" w:customStyle="1" w:styleId="Bodytext151">
    <w:name w:val="Body text (15)1"/>
    <w:basedOn w:val="Normal"/>
    <w:link w:val="Bodytext15"/>
    <w:pPr>
      <w:shd w:val="clear" w:color="auto" w:fill="FFFFFF"/>
      <w:spacing w:after="240" w:line="315" w:lineRule="exact"/>
      <w:jc w:val="both"/>
    </w:pPr>
    <w:rPr>
      <w:rFonts w:ascii="Consolas" w:hAnsi="Consolas" w:cs="Consolas"/>
      <w:color w:val="auto"/>
      <w:sz w:val="11"/>
      <w:szCs w:val="11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47" w:lineRule="exact"/>
      <w:jc w:val="both"/>
      <w:outlineLvl w:val="1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56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after="360" w:line="240" w:lineRule="atLeast"/>
      <w:jc w:val="both"/>
    </w:pPr>
    <w:rPr>
      <w:rFonts w:ascii="Consolas" w:hAnsi="Consolas" w:cs="Consolas"/>
      <w:color w:val="auto"/>
      <w:sz w:val="8"/>
      <w:szCs w:val="8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David" w:hAnsi="David" w:cs="David"/>
      <w:color w:val="auto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2160" w:line="315" w:lineRule="exact"/>
      <w:jc w:val="both"/>
      <w:outlineLvl w:val="2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Heading331">
    <w:name w:val="Heading #3 (3)1"/>
    <w:basedOn w:val="Normal"/>
    <w:link w:val="Heading33"/>
    <w:pPr>
      <w:shd w:val="clear" w:color="auto" w:fill="FFFFFF"/>
      <w:spacing w:before="660" w:line="240" w:lineRule="atLeast"/>
      <w:outlineLvl w:val="2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6" w:lineRule="exact"/>
      <w:jc w:val="both"/>
    </w:pPr>
    <w:rPr>
      <w:rFonts w:ascii="Times New Roman" w:hAnsi="Times New Roman" w:cs="Times New Roman"/>
      <w:b/>
      <w:bCs/>
      <w:color w:val="auto"/>
      <w:spacing w:val="4"/>
      <w:sz w:val="16"/>
      <w:szCs w:val="16"/>
      <w:lang w:eastAsia="en-US"/>
    </w:rPr>
  </w:style>
  <w:style w:type="paragraph" w:customStyle="1" w:styleId="Heading341">
    <w:name w:val="Heading #3 (4)1"/>
    <w:basedOn w:val="Normal"/>
    <w:link w:val="Heading34"/>
    <w:pPr>
      <w:shd w:val="clear" w:color="auto" w:fill="FFFFFF"/>
      <w:spacing w:before="60" w:after="42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304" w:lineRule="exact"/>
      <w:jc w:val="center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300" w:after="120" w:line="240" w:lineRule="atLeast"/>
      <w:ind w:firstLine="640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Heading350">
    <w:name w:val="Heading #3 (5)"/>
    <w:basedOn w:val="Normal"/>
    <w:link w:val="Heading35"/>
    <w:pPr>
      <w:shd w:val="clear" w:color="auto" w:fill="FFFFFF"/>
      <w:spacing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7"/>
      <w:sz w:val="26"/>
      <w:szCs w:val="26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after="300" w:line="240" w:lineRule="atLeast"/>
      <w:ind w:firstLine="6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306" w:lineRule="exact"/>
      <w:jc w:val="both"/>
    </w:pPr>
    <w:rPr>
      <w:rFonts w:ascii="Times New Roman" w:hAnsi="Times New Roman" w:cs="Times New Roman"/>
      <w:color w:val="auto"/>
      <w:spacing w:val="-11"/>
      <w:lang w:eastAsia="en-US"/>
    </w:rPr>
  </w:style>
  <w:style w:type="table" w:styleId="TableGrid">
    <w:name w:val="Table Grid"/>
    <w:basedOn w:val="TableNormal"/>
    <w:rsid w:val="009F01D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F01D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