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10C61" w14:textId="77777777" w:rsidR="00E54724" w:rsidRPr="00CF33F4" w:rsidRDefault="00862C0A" w:rsidP="00CE3738">
      <w:pPr>
        <w:tabs>
          <w:tab w:val="right" w:leader="dot" w:pos="8640"/>
        </w:tabs>
        <w:spacing w:before="120"/>
        <w:jc w:val="right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>Mẫu số</w:t>
      </w:r>
      <w:r w:rsidR="00E54724" w:rsidRPr="00CF33F4">
        <w:rPr>
          <w:rFonts w:ascii="Times New Roman" w:hAnsi="Times New Roman" w:cs="Times New Roman"/>
        </w:rPr>
        <w:t xml:space="preserve"> 20/PTHA</w:t>
      </w:r>
    </w:p>
    <w:p w14:paraId="4D94CD17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CỘNG H</w:t>
      </w:r>
      <w:r w:rsidR="00ED0BE1" w:rsidRPr="00CF33F4">
        <w:rPr>
          <w:rFonts w:ascii="Times New Roman" w:hAnsi="Times New Roman" w:cs="Times New Roman"/>
          <w:b/>
          <w:lang w:val="en-US"/>
        </w:rPr>
        <w:t>ÒA</w:t>
      </w:r>
      <w:r w:rsidRPr="00CF33F4">
        <w:rPr>
          <w:rFonts w:ascii="Times New Roman" w:hAnsi="Times New Roman" w:cs="Times New Roman"/>
          <w:b/>
        </w:rPr>
        <w:t xml:space="preserve"> XÃ HỘI CHỦ NGHĨA VIỆT NAM</w:t>
      </w:r>
      <w:r w:rsidR="00ED0BE1" w:rsidRPr="00CF33F4">
        <w:rPr>
          <w:rFonts w:ascii="Times New Roman" w:hAnsi="Times New Roman" w:cs="Times New Roman"/>
          <w:b/>
          <w:lang w:val="en-US"/>
        </w:rPr>
        <w:br/>
      </w:r>
      <w:r w:rsidRPr="00CF33F4">
        <w:rPr>
          <w:rFonts w:ascii="Times New Roman" w:hAnsi="Times New Roman" w:cs="Times New Roman"/>
          <w:b/>
        </w:rPr>
        <w:t>Độc lập - Tự do - Hạnh phúc</w:t>
      </w:r>
      <w:r w:rsidR="00ED0BE1" w:rsidRPr="00CF33F4">
        <w:rPr>
          <w:rFonts w:ascii="Times New Roman" w:hAnsi="Times New Roman" w:cs="Times New Roman"/>
          <w:b/>
          <w:lang w:val="en-US"/>
        </w:rPr>
        <w:br/>
        <w:t>-------------------</w:t>
      </w:r>
    </w:p>
    <w:p w14:paraId="608CBBE7" w14:textId="77777777" w:rsidR="00ED0BE1" w:rsidRPr="00CF33F4" w:rsidRDefault="00ED0BE1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lang w:val="en-US"/>
        </w:rPr>
      </w:pPr>
    </w:p>
    <w:p w14:paraId="121170E0" w14:textId="77777777" w:rsidR="0009494D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CF33F4">
        <w:rPr>
          <w:rFonts w:ascii="Times New Roman" w:hAnsi="Times New Roman" w:cs="Times New Roman"/>
          <w:b/>
        </w:rPr>
        <w:t>ĐƠN ĐỀ NGHỊ</w:t>
      </w:r>
    </w:p>
    <w:p w14:paraId="422400B1" w14:textId="77777777" w:rsidR="00E54724" w:rsidRPr="00CF33F4" w:rsidRDefault="00ED0BE1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b/>
        </w:rPr>
      </w:pPr>
      <w:r w:rsidRPr="00CF33F4">
        <w:rPr>
          <w:rFonts w:ascii="Times New Roman" w:hAnsi="Times New Roman" w:cs="Times New Roman"/>
          <w:b/>
          <w:lang w:val="en-US"/>
        </w:rPr>
        <w:t>V</w:t>
      </w:r>
      <w:r w:rsidR="00E54724" w:rsidRPr="00CF33F4">
        <w:rPr>
          <w:rFonts w:ascii="Times New Roman" w:hAnsi="Times New Roman" w:cs="Times New Roman"/>
          <w:b/>
        </w:rPr>
        <w:t>ề việc thay đổi Chấp hành viên</w:t>
      </w:r>
    </w:p>
    <w:p w14:paraId="7A3B4C6E" w14:textId="77777777" w:rsidR="00E54724" w:rsidRPr="00CF33F4" w:rsidRDefault="00E54724" w:rsidP="00CE3738">
      <w:pPr>
        <w:tabs>
          <w:tab w:val="right" w:leader="dot" w:pos="8640"/>
        </w:tabs>
        <w:spacing w:before="120"/>
        <w:jc w:val="center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Kính gửi: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</w:t>
      </w:r>
      <w:r w:rsidR="00ED0BE1" w:rsidRPr="00CF33F4">
        <w:rPr>
          <w:rFonts w:ascii="Times New Roman" w:hAnsi="Times New Roman" w:cs="Times New Roman"/>
          <w:lang w:val="en-US"/>
        </w:rPr>
        <w:t xml:space="preserve"> ………………………….</w:t>
      </w:r>
    </w:p>
    <w:p w14:paraId="4FF018C3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 xml:space="preserve">Theo Quyết định về việc </w:t>
      </w:r>
      <w:r w:rsidR="00AB5675" w:rsidRPr="00CF33F4">
        <w:rPr>
          <w:rFonts w:ascii="Times New Roman" w:hAnsi="Times New Roman" w:cs="Times New Roman"/>
        </w:rPr>
        <w:t>phân</w:t>
      </w:r>
      <w:r w:rsidRPr="00CF33F4">
        <w:rPr>
          <w:rFonts w:ascii="Times New Roman" w:hAnsi="Times New Roman" w:cs="Times New Roman"/>
        </w:rPr>
        <w:t xml:space="preserve"> công Chấp hành viên số </w:t>
      </w:r>
      <w:r w:rsidR="00EE772C" w:rsidRPr="00CF33F4">
        <w:rPr>
          <w:rFonts w:ascii="Times New Roman" w:hAnsi="Times New Roman" w:cs="Times New Roman"/>
          <w:lang w:val="en-US"/>
        </w:rPr>
        <w:t xml:space="preserve">……………… </w:t>
      </w:r>
      <w:r w:rsidRPr="00CF33F4">
        <w:rPr>
          <w:rFonts w:ascii="Times New Roman" w:hAnsi="Times New Roman" w:cs="Times New Roman"/>
        </w:rPr>
        <w:t xml:space="preserve">ngày </w:t>
      </w:r>
      <w:r w:rsidR="00EE772C" w:rsidRPr="00CF33F4">
        <w:rPr>
          <w:rFonts w:ascii="Times New Roman" w:hAnsi="Times New Roman" w:cs="Times New Roman"/>
          <w:lang w:val="en-US"/>
        </w:rPr>
        <w:t xml:space="preserve">……. </w:t>
      </w:r>
      <w:r w:rsidRPr="00CF33F4">
        <w:rPr>
          <w:rFonts w:ascii="Times New Roman" w:hAnsi="Times New Roman" w:cs="Times New Roman"/>
        </w:rPr>
        <w:t xml:space="preserve">tháng </w:t>
      </w:r>
      <w:r w:rsidR="00EE772C" w:rsidRPr="00CF33F4">
        <w:rPr>
          <w:rFonts w:ascii="Times New Roman" w:hAnsi="Times New Roman" w:cs="Times New Roman"/>
          <w:lang w:val="en-US"/>
        </w:rPr>
        <w:t xml:space="preserve">….. </w:t>
      </w:r>
      <w:r w:rsidRPr="00CF33F4">
        <w:rPr>
          <w:rFonts w:ascii="Times New Roman" w:hAnsi="Times New Roman" w:cs="Times New Roman"/>
        </w:rPr>
        <w:t xml:space="preserve">năm </w:t>
      </w:r>
      <w:r w:rsidR="00EE772C" w:rsidRPr="00CF33F4">
        <w:rPr>
          <w:rFonts w:ascii="Times New Roman" w:hAnsi="Times New Roman" w:cs="Times New Roman"/>
          <w:lang w:val="en-US"/>
        </w:rPr>
        <w:t xml:space="preserve">……. </w:t>
      </w:r>
      <w:r w:rsidRPr="00CF33F4">
        <w:rPr>
          <w:rFonts w:ascii="Times New Roman" w:hAnsi="Times New Roman" w:cs="Times New Roman"/>
        </w:rPr>
        <w:t xml:space="preserve">của Trưởng phòng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</w:t>
      </w:r>
      <w:r w:rsidR="00EE772C" w:rsidRPr="00CF33F4">
        <w:rPr>
          <w:rFonts w:ascii="Times New Roman" w:hAnsi="Times New Roman" w:cs="Times New Roman"/>
          <w:lang w:val="en-US"/>
        </w:rPr>
        <w:t>…………………</w:t>
      </w:r>
      <w:r w:rsidRPr="00CF33F4">
        <w:rPr>
          <w:rFonts w:ascii="Times New Roman" w:hAnsi="Times New Roman" w:cs="Times New Roman"/>
        </w:rPr>
        <w:t xml:space="preserve"> thì</w:t>
      </w:r>
      <w:r w:rsidR="00EE772C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Chấp hành viên </w:t>
      </w:r>
      <w:r w:rsidR="00EE772C" w:rsidRPr="00CF33F4">
        <w:rPr>
          <w:rFonts w:ascii="Times New Roman" w:hAnsi="Times New Roman" w:cs="Times New Roman"/>
          <w:lang w:val="en-US"/>
        </w:rPr>
        <w:t xml:space="preserve">…………. </w:t>
      </w:r>
      <w:r w:rsidRPr="00CF33F4">
        <w:rPr>
          <w:rFonts w:ascii="Times New Roman" w:hAnsi="Times New Roman" w:cs="Times New Roman"/>
        </w:rPr>
        <w:t xml:space="preserve">có trách nhiệm </w:t>
      </w:r>
      <w:r w:rsidR="00281317" w:rsidRPr="00CF33F4">
        <w:rPr>
          <w:rFonts w:ascii="Times New Roman" w:hAnsi="Times New Roman" w:cs="Times New Roman"/>
        </w:rPr>
        <w:t>tổ chức</w:t>
      </w:r>
      <w:r w:rsidRPr="00CF33F4">
        <w:rPr>
          <w:rFonts w:ascii="Times New Roman" w:hAnsi="Times New Roman" w:cs="Times New Roman"/>
        </w:rPr>
        <w:t xml:space="preserve">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</w:t>
      </w:r>
      <w:r w:rsidR="00EE772C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Bản án, Quyết định số </w:t>
      </w:r>
      <w:r w:rsidR="00EE772C" w:rsidRPr="00CF33F4">
        <w:rPr>
          <w:rFonts w:ascii="Times New Roman" w:hAnsi="Times New Roman" w:cs="Times New Roman"/>
          <w:lang w:val="en-US"/>
        </w:rPr>
        <w:t xml:space="preserve">…….……… </w:t>
      </w:r>
      <w:r w:rsidRPr="00CF33F4">
        <w:rPr>
          <w:rFonts w:ascii="Times New Roman" w:hAnsi="Times New Roman" w:cs="Times New Roman"/>
        </w:rPr>
        <w:t>ngày ...</w:t>
      </w:r>
      <w:r w:rsidR="00EE772C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tháng </w:t>
      </w:r>
      <w:r w:rsidR="00EE772C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năm </w:t>
      </w:r>
      <w:r w:rsidR="00EE772C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của </w:t>
      </w:r>
      <w:r w:rsidR="00EE772C" w:rsidRPr="00CF33F4">
        <w:rPr>
          <w:rFonts w:ascii="Times New Roman" w:hAnsi="Times New Roman" w:cs="Times New Roman"/>
          <w:lang w:val="en-US"/>
        </w:rPr>
        <w:t xml:space="preserve">….. ………. </w:t>
      </w:r>
      <w:r w:rsidRPr="00CF33F4">
        <w:rPr>
          <w:rFonts w:ascii="Times New Roman" w:hAnsi="Times New Roman" w:cs="Times New Roman"/>
        </w:rPr>
        <w:t>và</w:t>
      </w:r>
      <w:r w:rsidR="00EE772C" w:rsidRPr="00CF33F4">
        <w:rPr>
          <w:rFonts w:ascii="Times New Roman" w:hAnsi="Times New Roman" w:cs="Times New Roman"/>
          <w:lang w:val="en-US"/>
        </w:rPr>
        <w:t xml:space="preserve"> </w:t>
      </w:r>
      <w:r w:rsidRPr="00CF33F4">
        <w:rPr>
          <w:rFonts w:ascii="Times New Roman" w:hAnsi="Times New Roman" w:cs="Times New Roman"/>
        </w:rPr>
        <w:t xml:space="preserve">Quyết định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s</w:t>
      </w:r>
      <w:r w:rsidR="00EE772C" w:rsidRPr="00CF33F4">
        <w:rPr>
          <w:rFonts w:ascii="Times New Roman" w:hAnsi="Times New Roman" w:cs="Times New Roman"/>
          <w:lang w:val="en-US"/>
        </w:rPr>
        <w:t>ố………….</w:t>
      </w:r>
      <w:r w:rsidR="00EE772C" w:rsidRPr="00CF33F4">
        <w:rPr>
          <w:rFonts w:ascii="Times New Roman" w:hAnsi="Times New Roman" w:cs="Times New Roman"/>
        </w:rPr>
        <w:t xml:space="preserve"> ngày </w:t>
      </w:r>
      <w:r w:rsidR="00EE772C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 xml:space="preserve">tháng </w:t>
      </w:r>
      <w:r w:rsidR="00EE772C" w:rsidRPr="00CF33F4">
        <w:rPr>
          <w:rFonts w:ascii="Times New Roman" w:hAnsi="Times New Roman" w:cs="Times New Roman"/>
          <w:lang w:val="en-US"/>
        </w:rPr>
        <w:t xml:space="preserve">……. </w:t>
      </w:r>
      <w:r w:rsidRPr="00CF33F4">
        <w:rPr>
          <w:rFonts w:ascii="Times New Roman" w:hAnsi="Times New Roman" w:cs="Times New Roman"/>
        </w:rPr>
        <w:t xml:space="preserve">năm </w:t>
      </w:r>
      <w:r w:rsidR="00EE772C" w:rsidRPr="00CF33F4">
        <w:rPr>
          <w:rFonts w:ascii="Times New Roman" w:hAnsi="Times New Roman" w:cs="Times New Roman"/>
          <w:lang w:val="en-US"/>
        </w:rPr>
        <w:t xml:space="preserve">…… </w:t>
      </w:r>
      <w:r w:rsidRPr="00CF33F4">
        <w:rPr>
          <w:rFonts w:ascii="Times New Roman" w:hAnsi="Times New Roman" w:cs="Times New Roman"/>
        </w:rPr>
        <w:t>của</w:t>
      </w:r>
      <w:r w:rsidR="00EE772C" w:rsidRPr="00CF33F4">
        <w:rPr>
          <w:rFonts w:ascii="Times New Roman" w:hAnsi="Times New Roman" w:cs="Times New Roman"/>
          <w:lang w:val="en-US"/>
        </w:rPr>
        <w:t xml:space="preserve"> ……………</w:t>
      </w:r>
      <w:r w:rsidRPr="00CF33F4">
        <w:rPr>
          <w:rFonts w:ascii="Times New Roman" w:hAnsi="Times New Roman" w:cs="Times New Roman"/>
        </w:rPr>
        <w:t xml:space="preserve"> </w:t>
      </w:r>
    </w:p>
    <w:p w14:paraId="48F2D3F8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Các khoản phải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hành:</w:t>
      </w:r>
    </w:p>
    <w:p w14:paraId="26BAB6D9" w14:textId="77777777" w:rsidR="00EE772C" w:rsidRPr="00CF33F4" w:rsidRDefault="00EE772C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64056FEE" w14:textId="77777777" w:rsidR="00EE772C" w:rsidRPr="00CF33F4" w:rsidRDefault="00EE772C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3FA3FA24" w14:textId="77777777" w:rsidR="00EE772C" w:rsidRPr="00CF33F4" w:rsidRDefault="00EE772C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10C01A83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</w:rPr>
        <w:t>Đối với</w:t>
      </w:r>
    </w:p>
    <w:p w14:paraId="34C5C87D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Người được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EE772C" w:rsidRPr="00CF33F4">
        <w:rPr>
          <w:rFonts w:ascii="Times New Roman" w:hAnsi="Times New Roman" w:cs="Times New Roman"/>
          <w:lang w:val="en-US"/>
        </w:rPr>
        <w:tab/>
      </w:r>
    </w:p>
    <w:p w14:paraId="22A94664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EE772C" w:rsidRPr="00CF33F4">
        <w:rPr>
          <w:rFonts w:ascii="Times New Roman" w:hAnsi="Times New Roman" w:cs="Times New Roman"/>
          <w:lang w:val="en-US"/>
        </w:rPr>
        <w:tab/>
      </w:r>
    </w:p>
    <w:p w14:paraId="52FE4225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Người phải </w:t>
      </w:r>
      <w:r w:rsidR="00AB5675" w:rsidRPr="00CF33F4">
        <w:rPr>
          <w:rFonts w:ascii="Times New Roman" w:hAnsi="Times New Roman" w:cs="Times New Roman"/>
        </w:rPr>
        <w:t>thi</w:t>
      </w:r>
      <w:r w:rsidRPr="00CF33F4">
        <w:rPr>
          <w:rFonts w:ascii="Times New Roman" w:hAnsi="Times New Roman" w:cs="Times New Roman"/>
        </w:rPr>
        <w:t xml:space="preserve"> hành án </w:t>
      </w:r>
      <w:r w:rsidR="00EE772C" w:rsidRPr="00CF33F4">
        <w:rPr>
          <w:rFonts w:ascii="Times New Roman" w:hAnsi="Times New Roman" w:cs="Times New Roman"/>
          <w:lang w:val="en-US"/>
        </w:rPr>
        <w:tab/>
      </w:r>
    </w:p>
    <w:p w14:paraId="7F3C5AC8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 xml:space="preserve">địa chỉ: </w:t>
      </w:r>
      <w:r w:rsidR="00EE772C" w:rsidRPr="00CF33F4">
        <w:rPr>
          <w:rFonts w:ascii="Times New Roman" w:hAnsi="Times New Roman" w:cs="Times New Roman"/>
          <w:lang w:val="en-US"/>
        </w:rPr>
        <w:tab/>
      </w:r>
    </w:p>
    <w:p w14:paraId="4973A696" w14:textId="77777777" w:rsidR="00E54724" w:rsidRPr="00CF33F4" w:rsidRDefault="005113B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Lý do yêu cầu thay đ</w:t>
      </w:r>
      <w:r w:rsidRPr="00CF33F4">
        <w:rPr>
          <w:rFonts w:ascii="Times New Roman" w:hAnsi="Times New Roman" w:cs="Times New Roman"/>
          <w:lang w:val="en-US"/>
        </w:rPr>
        <w:t>ổ</w:t>
      </w:r>
      <w:r w:rsidR="00E54724" w:rsidRPr="00CF33F4">
        <w:rPr>
          <w:rFonts w:ascii="Times New Roman" w:hAnsi="Times New Roman" w:cs="Times New Roman"/>
        </w:rPr>
        <w:t>i chấp hành viên:</w:t>
      </w:r>
    </w:p>
    <w:p w14:paraId="74CAB31D" w14:textId="77777777" w:rsidR="00EE772C" w:rsidRPr="00CF33F4" w:rsidRDefault="00EE772C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1F464B96" w14:textId="77777777" w:rsidR="00EE772C" w:rsidRPr="00CF33F4" w:rsidRDefault="00EE772C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66CE6A45" w14:textId="77777777" w:rsidR="00EE772C" w:rsidRPr="00CF33F4" w:rsidRDefault="00EE772C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17CFBC6D" w14:textId="77777777" w:rsidR="00E54724" w:rsidRPr="00CF33F4" w:rsidRDefault="00E54724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</w:rPr>
        <w:t>Các tài liệu kèm theo</w:t>
      </w:r>
    </w:p>
    <w:p w14:paraId="177C4F88" w14:textId="77777777" w:rsidR="00EE772C" w:rsidRPr="00CF33F4" w:rsidRDefault="00EE772C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1703D526" w14:textId="77777777" w:rsidR="00EE772C" w:rsidRPr="00CF33F4" w:rsidRDefault="00EE772C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  <w:r w:rsidRPr="00CF33F4">
        <w:rPr>
          <w:rFonts w:ascii="Times New Roman" w:hAnsi="Times New Roman" w:cs="Times New Roman"/>
          <w:lang w:val="en-US"/>
        </w:rPr>
        <w:tab/>
      </w:r>
    </w:p>
    <w:p w14:paraId="0914C3E3" w14:textId="77777777" w:rsidR="00EE772C" w:rsidRPr="00CF33F4" w:rsidRDefault="00EE772C" w:rsidP="00CE3738">
      <w:pPr>
        <w:tabs>
          <w:tab w:val="right" w:leader="dot" w:pos="8640"/>
        </w:tabs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EE772C" w:rsidRPr="00644A91" w14:paraId="224B5498" w14:textId="77777777" w:rsidTr="00644A91">
        <w:tc>
          <w:tcPr>
            <w:tcW w:w="4428" w:type="dxa"/>
          </w:tcPr>
          <w:p w14:paraId="7CAB8DF7" w14:textId="77777777" w:rsidR="00EE772C" w:rsidRPr="00644A91" w:rsidRDefault="00EE772C" w:rsidP="00644A91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4428" w:type="dxa"/>
          </w:tcPr>
          <w:p w14:paraId="5C7226E7" w14:textId="77777777" w:rsidR="00EE772C" w:rsidRPr="00644A91" w:rsidRDefault="009F7BDC" w:rsidP="00644A91">
            <w:pPr>
              <w:spacing w:before="120"/>
              <w:jc w:val="center"/>
              <w:rPr>
                <w:rFonts w:ascii="Times New Roman" w:hAnsi="Times New Roman" w:cs="Times New Roman"/>
              </w:rPr>
            </w:pPr>
            <w:r w:rsidRPr="00644A91">
              <w:rPr>
                <w:rFonts w:ascii="Times New Roman" w:hAnsi="Times New Roman" w:cs="Times New Roman"/>
                <w:i/>
                <w:lang w:val="en-US"/>
              </w:rPr>
              <w:t>………..</w:t>
            </w:r>
            <w:r w:rsidRPr="00644A91">
              <w:rPr>
                <w:rFonts w:ascii="Times New Roman" w:hAnsi="Times New Roman" w:cs="Times New Roman"/>
                <w:i/>
              </w:rPr>
              <w:t>, ngày.... tháng .... năm ...</w:t>
            </w:r>
            <w:r w:rsidRPr="00644A91">
              <w:rPr>
                <w:rFonts w:ascii="Times New Roman" w:hAnsi="Times New Roman" w:cs="Times New Roman"/>
                <w:lang w:val="en-US"/>
              </w:rPr>
              <w:br/>
            </w:r>
            <w:r w:rsidRPr="00644A91">
              <w:rPr>
                <w:rFonts w:ascii="Times New Roman" w:hAnsi="Times New Roman" w:cs="Times New Roman"/>
                <w:b/>
              </w:rPr>
              <w:t>NGƯỜI LÀM ĐƠN ĐỀ NGHỊ</w:t>
            </w:r>
            <w:r w:rsidRPr="00644A91">
              <w:rPr>
                <w:rFonts w:ascii="Times New Roman" w:hAnsi="Times New Roman" w:cs="Times New Roman"/>
                <w:b/>
                <w:lang w:val="en-US"/>
              </w:rPr>
              <w:br/>
            </w:r>
            <w:r w:rsidRPr="00644A91">
              <w:rPr>
                <w:rFonts w:ascii="Times New Roman" w:hAnsi="Times New Roman" w:cs="Times New Roman"/>
                <w:i/>
              </w:rPr>
              <w:t>(Ký, ghi rõ họ, tên hoặc đ</w:t>
            </w:r>
            <w:r w:rsidRPr="00644A91">
              <w:rPr>
                <w:rFonts w:ascii="Times New Roman" w:hAnsi="Times New Roman" w:cs="Times New Roman"/>
                <w:i/>
                <w:lang w:val="en-US"/>
              </w:rPr>
              <w:t>iể</w:t>
            </w:r>
            <w:r w:rsidRPr="00644A91">
              <w:rPr>
                <w:rFonts w:ascii="Times New Roman" w:hAnsi="Times New Roman" w:cs="Times New Roman"/>
                <w:i/>
              </w:rPr>
              <w:t>m chỉ)</w:t>
            </w:r>
          </w:p>
        </w:tc>
      </w:tr>
    </w:tbl>
    <w:p w14:paraId="3EF91B8B" w14:textId="77777777" w:rsidR="00E54724" w:rsidRPr="00CF33F4" w:rsidRDefault="00EE772C" w:rsidP="00644A91">
      <w:pPr>
        <w:tabs>
          <w:tab w:val="right" w:leader="dot" w:pos="8640"/>
        </w:tabs>
        <w:spacing w:before="120"/>
        <w:rPr>
          <w:rFonts w:ascii="Times New Roman" w:hAnsi="Times New Roman" w:cs="Times New Roman"/>
        </w:rPr>
      </w:pPr>
      <w:r w:rsidRPr="00CF33F4">
        <w:rPr>
          <w:rFonts w:ascii="Times New Roman" w:hAnsi="Times New Roman" w:cs="Times New Roman"/>
          <w:lang w:val="en-US"/>
        </w:rPr>
        <w:t xml:space="preserve"> </w:t>
      </w:r>
    </w:p>
    <w:sectPr w:rsidR="00E54724" w:rsidRPr="00CF33F4" w:rsidSect="00AB5675">
      <w:pgSz w:w="12240" w:h="15840"/>
      <w:pgMar w:top="1440" w:right="1800" w:bottom="1440" w:left="180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w w:val="100"/>
        <w:position w:val="0"/>
        <w:sz w:val="20"/>
        <w:szCs w:val="20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4"/>
        <w:szCs w:val="24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/>
        <w:bCs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2"/>
        <w:w w:val="100"/>
        <w:position w:val="0"/>
        <w:sz w:val="20"/>
        <w:szCs w:val="20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1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-"/>
      <w:lvlJc w:val="left"/>
      <w:rPr>
        <w:rFonts w:ascii="Tahoma" w:hAnsi="Tahoma" w:cs="Tahom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3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abstractNum w:abstractNumId="43" w15:restartNumberingAfterBreak="0">
    <w:nsid w:val="00000057"/>
    <w:multiLevelType w:val="multilevel"/>
    <w:tmpl w:val="0000005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4"/>
        <w:w w:val="100"/>
        <w:position w:val="0"/>
        <w:sz w:val="24"/>
        <w:szCs w:val="24"/>
        <w:u w:val="none"/>
      </w:rPr>
    </w:lvl>
  </w:abstractNum>
  <w:num w:numId="1" w16cid:durableId="1061831577">
    <w:abstractNumId w:val="0"/>
  </w:num>
  <w:num w:numId="2" w16cid:durableId="163521780">
    <w:abstractNumId w:val="1"/>
  </w:num>
  <w:num w:numId="3" w16cid:durableId="1451121792">
    <w:abstractNumId w:val="2"/>
  </w:num>
  <w:num w:numId="4" w16cid:durableId="1437747645">
    <w:abstractNumId w:val="3"/>
  </w:num>
  <w:num w:numId="5" w16cid:durableId="444154509">
    <w:abstractNumId w:val="4"/>
  </w:num>
  <w:num w:numId="6" w16cid:durableId="1362438430">
    <w:abstractNumId w:val="5"/>
  </w:num>
  <w:num w:numId="7" w16cid:durableId="206991477">
    <w:abstractNumId w:val="6"/>
  </w:num>
  <w:num w:numId="8" w16cid:durableId="2048329957">
    <w:abstractNumId w:val="7"/>
  </w:num>
  <w:num w:numId="9" w16cid:durableId="2010519146">
    <w:abstractNumId w:val="8"/>
  </w:num>
  <w:num w:numId="10" w16cid:durableId="405538245">
    <w:abstractNumId w:val="9"/>
  </w:num>
  <w:num w:numId="11" w16cid:durableId="76830367">
    <w:abstractNumId w:val="10"/>
  </w:num>
  <w:num w:numId="12" w16cid:durableId="1537306425">
    <w:abstractNumId w:val="11"/>
  </w:num>
  <w:num w:numId="13" w16cid:durableId="784925357">
    <w:abstractNumId w:val="12"/>
  </w:num>
  <w:num w:numId="14" w16cid:durableId="1610622200">
    <w:abstractNumId w:val="13"/>
  </w:num>
  <w:num w:numId="15" w16cid:durableId="1870102132">
    <w:abstractNumId w:val="14"/>
  </w:num>
  <w:num w:numId="16" w16cid:durableId="2004622170">
    <w:abstractNumId w:val="15"/>
  </w:num>
  <w:num w:numId="17" w16cid:durableId="247424818">
    <w:abstractNumId w:val="16"/>
  </w:num>
  <w:num w:numId="18" w16cid:durableId="647899958">
    <w:abstractNumId w:val="17"/>
  </w:num>
  <w:num w:numId="19" w16cid:durableId="2070230876">
    <w:abstractNumId w:val="18"/>
  </w:num>
  <w:num w:numId="20" w16cid:durableId="209651913">
    <w:abstractNumId w:val="19"/>
  </w:num>
  <w:num w:numId="21" w16cid:durableId="1124353143">
    <w:abstractNumId w:val="20"/>
  </w:num>
  <w:num w:numId="22" w16cid:durableId="1416703740">
    <w:abstractNumId w:val="21"/>
  </w:num>
  <w:num w:numId="23" w16cid:durableId="1206025666">
    <w:abstractNumId w:val="22"/>
  </w:num>
  <w:num w:numId="24" w16cid:durableId="1136408892">
    <w:abstractNumId w:val="23"/>
  </w:num>
  <w:num w:numId="25" w16cid:durableId="1923634634">
    <w:abstractNumId w:val="24"/>
  </w:num>
  <w:num w:numId="26" w16cid:durableId="2112892361">
    <w:abstractNumId w:val="25"/>
  </w:num>
  <w:num w:numId="27" w16cid:durableId="736440646">
    <w:abstractNumId w:val="26"/>
  </w:num>
  <w:num w:numId="28" w16cid:durableId="328293951">
    <w:abstractNumId w:val="27"/>
  </w:num>
  <w:num w:numId="29" w16cid:durableId="1842967407">
    <w:abstractNumId w:val="28"/>
  </w:num>
  <w:num w:numId="30" w16cid:durableId="1288589516">
    <w:abstractNumId w:val="29"/>
  </w:num>
  <w:num w:numId="31" w16cid:durableId="2028366699">
    <w:abstractNumId w:val="30"/>
  </w:num>
  <w:num w:numId="32" w16cid:durableId="805438144">
    <w:abstractNumId w:val="31"/>
  </w:num>
  <w:num w:numId="33" w16cid:durableId="1087851470">
    <w:abstractNumId w:val="32"/>
  </w:num>
  <w:num w:numId="34" w16cid:durableId="1724522115">
    <w:abstractNumId w:val="33"/>
  </w:num>
  <w:num w:numId="35" w16cid:durableId="921452057">
    <w:abstractNumId w:val="34"/>
  </w:num>
  <w:num w:numId="36" w16cid:durableId="415513785">
    <w:abstractNumId w:val="35"/>
  </w:num>
  <w:num w:numId="37" w16cid:durableId="1449660607">
    <w:abstractNumId w:val="36"/>
  </w:num>
  <w:num w:numId="38" w16cid:durableId="715592099">
    <w:abstractNumId w:val="37"/>
  </w:num>
  <w:num w:numId="39" w16cid:durableId="1224104698">
    <w:abstractNumId w:val="38"/>
  </w:num>
  <w:num w:numId="40" w16cid:durableId="2110270500">
    <w:abstractNumId w:val="39"/>
  </w:num>
  <w:num w:numId="41" w16cid:durableId="159124762">
    <w:abstractNumId w:val="40"/>
  </w:num>
  <w:num w:numId="42" w16cid:durableId="1514759359">
    <w:abstractNumId w:val="41"/>
  </w:num>
  <w:num w:numId="43" w16cid:durableId="947271821">
    <w:abstractNumId w:val="42"/>
  </w:num>
  <w:num w:numId="44" w16cid:durableId="120043964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29A1"/>
    <w:rsid w:val="000020F3"/>
    <w:rsid w:val="00004D23"/>
    <w:rsid w:val="00021B36"/>
    <w:rsid w:val="000309C1"/>
    <w:rsid w:val="00031989"/>
    <w:rsid w:val="00033341"/>
    <w:rsid w:val="0003428C"/>
    <w:rsid w:val="00035934"/>
    <w:rsid w:val="000359B1"/>
    <w:rsid w:val="000578E1"/>
    <w:rsid w:val="00060A13"/>
    <w:rsid w:val="00067FCD"/>
    <w:rsid w:val="00092D45"/>
    <w:rsid w:val="0009494D"/>
    <w:rsid w:val="000A32F1"/>
    <w:rsid w:val="000B42A2"/>
    <w:rsid w:val="000C1507"/>
    <w:rsid w:val="000C3DC5"/>
    <w:rsid w:val="000D2E47"/>
    <w:rsid w:val="000E0B89"/>
    <w:rsid w:val="000E5832"/>
    <w:rsid w:val="000E6288"/>
    <w:rsid w:val="000F0976"/>
    <w:rsid w:val="000F1FA1"/>
    <w:rsid w:val="000F3B1E"/>
    <w:rsid w:val="000F4615"/>
    <w:rsid w:val="00103656"/>
    <w:rsid w:val="00143CE6"/>
    <w:rsid w:val="00146B4E"/>
    <w:rsid w:val="00155D11"/>
    <w:rsid w:val="001567EA"/>
    <w:rsid w:val="00160947"/>
    <w:rsid w:val="00162F51"/>
    <w:rsid w:val="00170CD9"/>
    <w:rsid w:val="001878B7"/>
    <w:rsid w:val="00191426"/>
    <w:rsid w:val="00192468"/>
    <w:rsid w:val="001A0B27"/>
    <w:rsid w:val="001A626C"/>
    <w:rsid w:val="001B28BF"/>
    <w:rsid w:val="001B6D59"/>
    <w:rsid w:val="001C4FE1"/>
    <w:rsid w:val="001C6A18"/>
    <w:rsid w:val="001C6A74"/>
    <w:rsid w:val="001D1205"/>
    <w:rsid w:val="001D1DFB"/>
    <w:rsid w:val="001D33DF"/>
    <w:rsid w:val="001E11D0"/>
    <w:rsid w:val="001E4F19"/>
    <w:rsid w:val="001F269D"/>
    <w:rsid w:val="001F3060"/>
    <w:rsid w:val="001F45FF"/>
    <w:rsid w:val="001F76C2"/>
    <w:rsid w:val="00204775"/>
    <w:rsid w:val="00205B77"/>
    <w:rsid w:val="00214BEC"/>
    <w:rsid w:val="0021756F"/>
    <w:rsid w:val="00221952"/>
    <w:rsid w:val="002230B6"/>
    <w:rsid w:val="00223DB8"/>
    <w:rsid w:val="00232DD1"/>
    <w:rsid w:val="00234957"/>
    <w:rsid w:val="0023585C"/>
    <w:rsid w:val="00245E88"/>
    <w:rsid w:val="00251A52"/>
    <w:rsid w:val="002541BC"/>
    <w:rsid w:val="00255412"/>
    <w:rsid w:val="00277C0A"/>
    <w:rsid w:val="00281317"/>
    <w:rsid w:val="00284A50"/>
    <w:rsid w:val="0029626A"/>
    <w:rsid w:val="002A3FC4"/>
    <w:rsid w:val="002B0DAD"/>
    <w:rsid w:val="002B1F4A"/>
    <w:rsid w:val="002B23CB"/>
    <w:rsid w:val="002B431D"/>
    <w:rsid w:val="002B4AEB"/>
    <w:rsid w:val="002B50CF"/>
    <w:rsid w:val="002B6BE4"/>
    <w:rsid w:val="002C013D"/>
    <w:rsid w:val="002C30EF"/>
    <w:rsid w:val="002C645E"/>
    <w:rsid w:val="002D4630"/>
    <w:rsid w:val="002E0A86"/>
    <w:rsid w:val="002F1F94"/>
    <w:rsid w:val="002F67DE"/>
    <w:rsid w:val="00303EBE"/>
    <w:rsid w:val="00304B33"/>
    <w:rsid w:val="00306EE4"/>
    <w:rsid w:val="0031358B"/>
    <w:rsid w:val="00314B36"/>
    <w:rsid w:val="00320710"/>
    <w:rsid w:val="0032119D"/>
    <w:rsid w:val="00323C4D"/>
    <w:rsid w:val="00334A46"/>
    <w:rsid w:val="00334B9A"/>
    <w:rsid w:val="00346B83"/>
    <w:rsid w:val="00350308"/>
    <w:rsid w:val="003507C1"/>
    <w:rsid w:val="003559B4"/>
    <w:rsid w:val="003574D6"/>
    <w:rsid w:val="00360381"/>
    <w:rsid w:val="00360B3A"/>
    <w:rsid w:val="0037025D"/>
    <w:rsid w:val="00371B97"/>
    <w:rsid w:val="003729A1"/>
    <w:rsid w:val="003757F1"/>
    <w:rsid w:val="00376E3F"/>
    <w:rsid w:val="00387554"/>
    <w:rsid w:val="00391CE8"/>
    <w:rsid w:val="00396B7E"/>
    <w:rsid w:val="003A0051"/>
    <w:rsid w:val="003A7A77"/>
    <w:rsid w:val="003B0BAA"/>
    <w:rsid w:val="003B122C"/>
    <w:rsid w:val="003B37AE"/>
    <w:rsid w:val="003C1BD4"/>
    <w:rsid w:val="003C284C"/>
    <w:rsid w:val="003C4520"/>
    <w:rsid w:val="003C7686"/>
    <w:rsid w:val="003D1A46"/>
    <w:rsid w:val="003D671A"/>
    <w:rsid w:val="003E0D6E"/>
    <w:rsid w:val="003E478B"/>
    <w:rsid w:val="003F0088"/>
    <w:rsid w:val="00401A73"/>
    <w:rsid w:val="00403892"/>
    <w:rsid w:val="00405374"/>
    <w:rsid w:val="0040572C"/>
    <w:rsid w:val="00406111"/>
    <w:rsid w:val="0042546C"/>
    <w:rsid w:val="00432397"/>
    <w:rsid w:val="004326BD"/>
    <w:rsid w:val="00444B97"/>
    <w:rsid w:val="004546AC"/>
    <w:rsid w:val="004635A8"/>
    <w:rsid w:val="00471B26"/>
    <w:rsid w:val="00477994"/>
    <w:rsid w:val="0048379E"/>
    <w:rsid w:val="00484410"/>
    <w:rsid w:val="00486E26"/>
    <w:rsid w:val="004A1F93"/>
    <w:rsid w:val="004A57B8"/>
    <w:rsid w:val="004A64BD"/>
    <w:rsid w:val="004B759A"/>
    <w:rsid w:val="004B780E"/>
    <w:rsid w:val="004C234B"/>
    <w:rsid w:val="004C5691"/>
    <w:rsid w:val="004F5D6F"/>
    <w:rsid w:val="0050434D"/>
    <w:rsid w:val="00510D28"/>
    <w:rsid w:val="005113B4"/>
    <w:rsid w:val="005131FD"/>
    <w:rsid w:val="00515DC2"/>
    <w:rsid w:val="005319C9"/>
    <w:rsid w:val="00557EB2"/>
    <w:rsid w:val="00561928"/>
    <w:rsid w:val="005660BD"/>
    <w:rsid w:val="0057078E"/>
    <w:rsid w:val="00571B2D"/>
    <w:rsid w:val="0058161E"/>
    <w:rsid w:val="00582488"/>
    <w:rsid w:val="005856CE"/>
    <w:rsid w:val="0059724A"/>
    <w:rsid w:val="005A0AF9"/>
    <w:rsid w:val="005A0CF6"/>
    <w:rsid w:val="005A5916"/>
    <w:rsid w:val="005B5F20"/>
    <w:rsid w:val="005B7E9A"/>
    <w:rsid w:val="005C3980"/>
    <w:rsid w:val="005C43FE"/>
    <w:rsid w:val="005D0254"/>
    <w:rsid w:val="005D6947"/>
    <w:rsid w:val="005E746F"/>
    <w:rsid w:val="005F2526"/>
    <w:rsid w:val="005F7B4B"/>
    <w:rsid w:val="00601757"/>
    <w:rsid w:val="00601ECB"/>
    <w:rsid w:val="006024BB"/>
    <w:rsid w:val="00603DDD"/>
    <w:rsid w:val="006129C9"/>
    <w:rsid w:val="00617A07"/>
    <w:rsid w:val="00624608"/>
    <w:rsid w:val="00634E2C"/>
    <w:rsid w:val="00640702"/>
    <w:rsid w:val="006444A0"/>
    <w:rsid w:val="00644A91"/>
    <w:rsid w:val="006455A8"/>
    <w:rsid w:val="00654577"/>
    <w:rsid w:val="00660737"/>
    <w:rsid w:val="00667326"/>
    <w:rsid w:val="006678CF"/>
    <w:rsid w:val="00670AC9"/>
    <w:rsid w:val="006717D5"/>
    <w:rsid w:val="006744C0"/>
    <w:rsid w:val="00675EED"/>
    <w:rsid w:val="006775BD"/>
    <w:rsid w:val="00680A03"/>
    <w:rsid w:val="00684A1C"/>
    <w:rsid w:val="006868C6"/>
    <w:rsid w:val="00686F2B"/>
    <w:rsid w:val="0069378A"/>
    <w:rsid w:val="006955E8"/>
    <w:rsid w:val="00696078"/>
    <w:rsid w:val="006A238A"/>
    <w:rsid w:val="006B135C"/>
    <w:rsid w:val="006B155A"/>
    <w:rsid w:val="006B556B"/>
    <w:rsid w:val="006B59A9"/>
    <w:rsid w:val="006C6A59"/>
    <w:rsid w:val="006D2489"/>
    <w:rsid w:val="006E7462"/>
    <w:rsid w:val="006F6606"/>
    <w:rsid w:val="006F6E83"/>
    <w:rsid w:val="00711048"/>
    <w:rsid w:val="0071489F"/>
    <w:rsid w:val="007229BE"/>
    <w:rsid w:val="0072382D"/>
    <w:rsid w:val="0072396C"/>
    <w:rsid w:val="0072580B"/>
    <w:rsid w:val="0073083C"/>
    <w:rsid w:val="00730C86"/>
    <w:rsid w:val="007326C9"/>
    <w:rsid w:val="00735F28"/>
    <w:rsid w:val="007436EA"/>
    <w:rsid w:val="00745836"/>
    <w:rsid w:val="00745BDC"/>
    <w:rsid w:val="00745F92"/>
    <w:rsid w:val="00756887"/>
    <w:rsid w:val="00757839"/>
    <w:rsid w:val="00757A2B"/>
    <w:rsid w:val="00757DD8"/>
    <w:rsid w:val="007627CD"/>
    <w:rsid w:val="0078316C"/>
    <w:rsid w:val="00784569"/>
    <w:rsid w:val="00784E0B"/>
    <w:rsid w:val="00785B08"/>
    <w:rsid w:val="00785C39"/>
    <w:rsid w:val="00793E6A"/>
    <w:rsid w:val="007B18AF"/>
    <w:rsid w:val="007B3BA9"/>
    <w:rsid w:val="007B7ED8"/>
    <w:rsid w:val="007C79AF"/>
    <w:rsid w:val="007D6F60"/>
    <w:rsid w:val="007E02BC"/>
    <w:rsid w:val="007E64AB"/>
    <w:rsid w:val="007E6B6C"/>
    <w:rsid w:val="007F24B9"/>
    <w:rsid w:val="008012E3"/>
    <w:rsid w:val="00801E42"/>
    <w:rsid w:val="00811912"/>
    <w:rsid w:val="008140F8"/>
    <w:rsid w:val="00815BCE"/>
    <w:rsid w:val="00817A38"/>
    <w:rsid w:val="0082278E"/>
    <w:rsid w:val="00823423"/>
    <w:rsid w:val="0082741D"/>
    <w:rsid w:val="0083204B"/>
    <w:rsid w:val="00840A9B"/>
    <w:rsid w:val="00840FA8"/>
    <w:rsid w:val="008418B3"/>
    <w:rsid w:val="008610A5"/>
    <w:rsid w:val="00861CFE"/>
    <w:rsid w:val="00862C0A"/>
    <w:rsid w:val="00866350"/>
    <w:rsid w:val="00872078"/>
    <w:rsid w:val="008848C6"/>
    <w:rsid w:val="008A71BB"/>
    <w:rsid w:val="008C1912"/>
    <w:rsid w:val="008C3005"/>
    <w:rsid w:val="008C3679"/>
    <w:rsid w:val="008C4DDE"/>
    <w:rsid w:val="008C6AFA"/>
    <w:rsid w:val="008D273A"/>
    <w:rsid w:val="008D518C"/>
    <w:rsid w:val="008E63FE"/>
    <w:rsid w:val="008F4777"/>
    <w:rsid w:val="008F4AEE"/>
    <w:rsid w:val="0090327D"/>
    <w:rsid w:val="009113F8"/>
    <w:rsid w:val="009114AE"/>
    <w:rsid w:val="00912DC7"/>
    <w:rsid w:val="00915CD1"/>
    <w:rsid w:val="00920A6D"/>
    <w:rsid w:val="009221DA"/>
    <w:rsid w:val="009268C8"/>
    <w:rsid w:val="0093269B"/>
    <w:rsid w:val="00934A7A"/>
    <w:rsid w:val="00937EDC"/>
    <w:rsid w:val="00943F09"/>
    <w:rsid w:val="00945EDD"/>
    <w:rsid w:val="009502E4"/>
    <w:rsid w:val="0095329C"/>
    <w:rsid w:val="0095449B"/>
    <w:rsid w:val="00955556"/>
    <w:rsid w:val="00974D7B"/>
    <w:rsid w:val="0098357D"/>
    <w:rsid w:val="00983D50"/>
    <w:rsid w:val="00984677"/>
    <w:rsid w:val="009853CB"/>
    <w:rsid w:val="00987C00"/>
    <w:rsid w:val="009A7AD0"/>
    <w:rsid w:val="009B2487"/>
    <w:rsid w:val="009B5C54"/>
    <w:rsid w:val="009D037B"/>
    <w:rsid w:val="009D0D40"/>
    <w:rsid w:val="009D23E7"/>
    <w:rsid w:val="009D5261"/>
    <w:rsid w:val="009D6FE7"/>
    <w:rsid w:val="009E0AF7"/>
    <w:rsid w:val="009E3086"/>
    <w:rsid w:val="009F687C"/>
    <w:rsid w:val="009F710E"/>
    <w:rsid w:val="009F7BDC"/>
    <w:rsid w:val="00A3516A"/>
    <w:rsid w:val="00A41EB6"/>
    <w:rsid w:val="00A443BD"/>
    <w:rsid w:val="00A44941"/>
    <w:rsid w:val="00A54C7D"/>
    <w:rsid w:val="00A63E1E"/>
    <w:rsid w:val="00A65D07"/>
    <w:rsid w:val="00A65F74"/>
    <w:rsid w:val="00A7507C"/>
    <w:rsid w:val="00A77468"/>
    <w:rsid w:val="00A83955"/>
    <w:rsid w:val="00AA1E09"/>
    <w:rsid w:val="00AB09AE"/>
    <w:rsid w:val="00AB1B5C"/>
    <w:rsid w:val="00AB3F0B"/>
    <w:rsid w:val="00AB5675"/>
    <w:rsid w:val="00AB62C5"/>
    <w:rsid w:val="00AC1CF5"/>
    <w:rsid w:val="00AC2A82"/>
    <w:rsid w:val="00AC5927"/>
    <w:rsid w:val="00AC79CD"/>
    <w:rsid w:val="00AD08BA"/>
    <w:rsid w:val="00AE0D53"/>
    <w:rsid w:val="00AE2E80"/>
    <w:rsid w:val="00AE4C3D"/>
    <w:rsid w:val="00B005F1"/>
    <w:rsid w:val="00B03F47"/>
    <w:rsid w:val="00B11595"/>
    <w:rsid w:val="00B126D1"/>
    <w:rsid w:val="00B17CFB"/>
    <w:rsid w:val="00B20E22"/>
    <w:rsid w:val="00B250BC"/>
    <w:rsid w:val="00B52BFB"/>
    <w:rsid w:val="00B535A2"/>
    <w:rsid w:val="00B5363C"/>
    <w:rsid w:val="00B56E64"/>
    <w:rsid w:val="00B623B3"/>
    <w:rsid w:val="00B67E6E"/>
    <w:rsid w:val="00B74841"/>
    <w:rsid w:val="00B83B06"/>
    <w:rsid w:val="00B92679"/>
    <w:rsid w:val="00B9474F"/>
    <w:rsid w:val="00BA4BA9"/>
    <w:rsid w:val="00BB688D"/>
    <w:rsid w:val="00BB750D"/>
    <w:rsid w:val="00BE2A06"/>
    <w:rsid w:val="00BE6230"/>
    <w:rsid w:val="00BF15CA"/>
    <w:rsid w:val="00BF7D98"/>
    <w:rsid w:val="00C01EED"/>
    <w:rsid w:val="00C123C0"/>
    <w:rsid w:val="00C15C57"/>
    <w:rsid w:val="00C227BD"/>
    <w:rsid w:val="00C246DA"/>
    <w:rsid w:val="00C31BDC"/>
    <w:rsid w:val="00C41F96"/>
    <w:rsid w:val="00C45531"/>
    <w:rsid w:val="00C47D74"/>
    <w:rsid w:val="00C55857"/>
    <w:rsid w:val="00C610C9"/>
    <w:rsid w:val="00C61670"/>
    <w:rsid w:val="00C619B9"/>
    <w:rsid w:val="00C61CB6"/>
    <w:rsid w:val="00C645FD"/>
    <w:rsid w:val="00C661BD"/>
    <w:rsid w:val="00C70661"/>
    <w:rsid w:val="00C777EE"/>
    <w:rsid w:val="00C77D26"/>
    <w:rsid w:val="00C92515"/>
    <w:rsid w:val="00C92E5E"/>
    <w:rsid w:val="00C95428"/>
    <w:rsid w:val="00C9776B"/>
    <w:rsid w:val="00CA01B3"/>
    <w:rsid w:val="00CA181A"/>
    <w:rsid w:val="00CA7D2A"/>
    <w:rsid w:val="00CB0F7B"/>
    <w:rsid w:val="00CB148B"/>
    <w:rsid w:val="00CB2E44"/>
    <w:rsid w:val="00CB3653"/>
    <w:rsid w:val="00CB51E1"/>
    <w:rsid w:val="00CC2264"/>
    <w:rsid w:val="00CE0864"/>
    <w:rsid w:val="00CE0CFE"/>
    <w:rsid w:val="00CE3738"/>
    <w:rsid w:val="00CE551D"/>
    <w:rsid w:val="00CF1A4D"/>
    <w:rsid w:val="00CF33F4"/>
    <w:rsid w:val="00CF6918"/>
    <w:rsid w:val="00D048CB"/>
    <w:rsid w:val="00D0576A"/>
    <w:rsid w:val="00D060E2"/>
    <w:rsid w:val="00D34EB2"/>
    <w:rsid w:val="00D44EED"/>
    <w:rsid w:val="00D455FD"/>
    <w:rsid w:val="00D5154E"/>
    <w:rsid w:val="00D56108"/>
    <w:rsid w:val="00D571ED"/>
    <w:rsid w:val="00D622FF"/>
    <w:rsid w:val="00D701FD"/>
    <w:rsid w:val="00D73890"/>
    <w:rsid w:val="00D7795D"/>
    <w:rsid w:val="00D81478"/>
    <w:rsid w:val="00D8547F"/>
    <w:rsid w:val="00D86D64"/>
    <w:rsid w:val="00D91237"/>
    <w:rsid w:val="00D94345"/>
    <w:rsid w:val="00DA2FB9"/>
    <w:rsid w:val="00DA340F"/>
    <w:rsid w:val="00DB12D4"/>
    <w:rsid w:val="00DB3352"/>
    <w:rsid w:val="00DB5359"/>
    <w:rsid w:val="00DC0D0A"/>
    <w:rsid w:val="00DC5D33"/>
    <w:rsid w:val="00DD1FAD"/>
    <w:rsid w:val="00DD252A"/>
    <w:rsid w:val="00DD7335"/>
    <w:rsid w:val="00DE2DC5"/>
    <w:rsid w:val="00DF1112"/>
    <w:rsid w:val="00DF560B"/>
    <w:rsid w:val="00E002CE"/>
    <w:rsid w:val="00E02E8C"/>
    <w:rsid w:val="00E16D93"/>
    <w:rsid w:val="00E25CB2"/>
    <w:rsid w:val="00E3275B"/>
    <w:rsid w:val="00E33906"/>
    <w:rsid w:val="00E36399"/>
    <w:rsid w:val="00E428A6"/>
    <w:rsid w:val="00E5002B"/>
    <w:rsid w:val="00E54724"/>
    <w:rsid w:val="00E54775"/>
    <w:rsid w:val="00E63A39"/>
    <w:rsid w:val="00E65769"/>
    <w:rsid w:val="00E658D3"/>
    <w:rsid w:val="00E703C7"/>
    <w:rsid w:val="00E70BD6"/>
    <w:rsid w:val="00E71DA7"/>
    <w:rsid w:val="00E74087"/>
    <w:rsid w:val="00E775D0"/>
    <w:rsid w:val="00E81467"/>
    <w:rsid w:val="00E83FA1"/>
    <w:rsid w:val="00E948B1"/>
    <w:rsid w:val="00E96D40"/>
    <w:rsid w:val="00EA7690"/>
    <w:rsid w:val="00EB02E2"/>
    <w:rsid w:val="00EB75D1"/>
    <w:rsid w:val="00EC21AB"/>
    <w:rsid w:val="00EC658C"/>
    <w:rsid w:val="00EC7BFC"/>
    <w:rsid w:val="00ED0BE1"/>
    <w:rsid w:val="00ED1411"/>
    <w:rsid w:val="00ED716B"/>
    <w:rsid w:val="00EE0161"/>
    <w:rsid w:val="00EE025E"/>
    <w:rsid w:val="00EE772C"/>
    <w:rsid w:val="00EF7DB1"/>
    <w:rsid w:val="00F0315F"/>
    <w:rsid w:val="00F05B82"/>
    <w:rsid w:val="00F11CD8"/>
    <w:rsid w:val="00F12E81"/>
    <w:rsid w:val="00F14810"/>
    <w:rsid w:val="00F153BB"/>
    <w:rsid w:val="00F160C3"/>
    <w:rsid w:val="00F3157C"/>
    <w:rsid w:val="00F40A7B"/>
    <w:rsid w:val="00F477AD"/>
    <w:rsid w:val="00F516E2"/>
    <w:rsid w:val="00F51BA9"/>
    <w:rsid w:val="00F54B9D"/>
    <w:rsid w:val="00F54F96"/>
    <w:rsid w:val="00F6343A"/>
    <w:rsid w:val="00F66C59"/>
    <w:rsid w:val="00F67CE2"/>
    <w:rsid w:val="00F73731"/>
    <w:rsid w:val="00F83B83"/>
    <w:rsid w:val="00F86775"/>
    <w:rsid w:val="00FA2AE4"/>
    <w:rsid w:val="00FA4CFE"/>
    <w:rsid w:val="00FB1857"/>
    <w:rsid w:val="00FB6F54"/>
    <w:rsid w:val="00FC032A"/>
    <w:rsid w:val="00FC4B2D"/>
    <w:rsid w:val="00FC6179"/>
    <w:rsid w:val="00FC720F"/>
    <w:rsid w:val="00FD040D"/>
    <w:rsid w:val="00FD2C9F"/>
    <w:rsid w:val="00FD6DA4"/>
    <w:rsid w:val="00FE2725"/>
    <w:rsid w:val="00FE3197"/>
    <w:rsid w:val="00FE4326"/>
    <w:rsid w:val="00FF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0F3F80E7"/>
  <w15:chartTrackingRefBased/>
  <w15:docId w15:val="{D456C6F3-FC19-4F41-A163-69F648288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eastAsia="Times New Roman"/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  <w:lock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auto"/>
      <w:u w:val="single"/>
    </w:rPr>
  </w:style>
  <w:style w:type="character" w:customStyle="1" w:styleId="Headerorfooter2">
    <w:name w:val="Header or footer (2)_"/>
    <w:link w:val="Headerorfooter20"/>
    <w:locked/>
    <w:rPr>
      <w:rFonts w:ascii="Arial" w:hAnsi="Arial" w:cs="Arial"/>
      <w:i/>
      <w:iCs/>
      <w:noProof/>
      <w:sz w:val="8"/>
      <w:szCs w:val="8"/>
      <w:u w:val="none"/>
    </w:rPr>
  </w:style>
  <w:style w:type="character" w:customStyle="1" w:styleId="Heading42">
    <w:name w:val="Heading #4 (2)_"/>
    <w:link w:val="Heading420"/>
    <w:locked/>
    <w:rPr>
      <w:rFonts w:ascii="Times New Roman" w:hAnsi="Times New Roman" w:cs="Times New Roman"/>
      <w:spacing w:val="2"/>
      <w:u w:val="none"/>
    </w:rPr>
  </w:style>
  <w:style w:type="character" w:customStyle="1" w:styleId="Bodytext2">
    <w:name w:val="Body text (2)_"/>
    <w:link w:val="Bodytext21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u w:val="none"/>
    </w:rPr>
  </w:style>
  <w:style w:type="character" w:customStyle="1" w:styleId="Bodytext3">
    <w:name w:val="Body text (3)_"/>
    <w:link w:val="Bodytext30"/>
    <w:locked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310pt">
    <w:name w:val="Body text (3) + 10 pt"/>
    <w:aliases w:val="Spacing 0 pt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i/>
      <w:iCs/>
      <w:spacing w:val="31"/>
      <w:u w:val="none"/>
    </w:rPr>
  </w:style>
  <w:style w:type="character" w:customStyle="1" w:styleId="Bodytext">
    <w:name w:val="Body text_"/>
    <w:link w:val="Bodytext1"/>
    <w:locked/>
    <w:rPr>
      <w:rFonts w:ascii="Times New Roman" w:hAnsi="Times New Roman" w:cs="Times New Roman"/>
      <w:spacing w:val="2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u w:val="none"/>
    </w:rPr>
  </w:style>
  <w:style w:type="character" w:customStyle="1" w:styleId="BodytextBold">
    <w:name w:val="Body text + Bold"/>
    <w:aliases w:val="Spacing 0 pt69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3">
    <w:name w:val="Header or footer (3)_"/>
    <w:link w:val="Headerorfooter30"/>
    <w:locked/>
    <w:rPr>
      <w:rFonts w:ascii="Times New Roman" w:hAnsi="Times New Roman" w:cs="Times New Roman"/>
      <w:spacing w:val="3"/>
      <w:sz w:val="23"/>
      <w:szCs w:val="23"/>
      <w:u w:val="none"/>
    </w:rPr>
  </w:style>
  <w:style w:type="character" w:customStyle="1" w:styleId="Headerorfooter">
    <w:name w:val="Header or footer_"/>
    <w:link w:val="Headerorfooter1"/>
    <w:locked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erorfooter115pt">
    <w:name w:val="Header or footer + 11.5 pt"/>
    <w:aliases w:val="Not Bold,Spacing 0 pt68"/>
    <w:rPr>
      <w:rFonts w:ascii="Times New Roman" w:hAnsi="Times New Roman" w:cs="Times New Roman"/>
      <w:b/>
      <w:bCs/>
      <w:spacing w:val="3"/>
      <w:sz w:val="23"/>
      <w:szCs w:val="23"/>
      <w:u w:val="none"/>
    </w:rPr>
  </w:style>
  <w:style w:type="character" w:customStyle="1" w:styleId="BodytextItalic">
    <w:name w:val="Body text + Italic"/>
    <w:aliases w:val="Spacing 0 pt67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">
    <w:name w:val="Heading #6_"/>
    <w:link w:val="Heading6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NotItalic">
    <w:name w:val="Body text (3) + Not Italic"/>
    <w:aliases w:val="Spacing 0 pt66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NotBold">
    <w:name w:val="Body text (2) + Not Bold"/>
    <w:aliases w:val="Italic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">
    <w:name w:val="Body text (4)_"/>
    <w:link w:val="Bodytext4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5">
    <w:name w:val="Body text (5)_"/>
    <w:link w:val="Bodytext50"/>
    <w:locked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NotBold3">
    <w:name w:val="Body text (2) + Not Bold3"/>
    <w:aliases w:val="Spacing 0 pt65"/>
    <w:rPr>
      <w:rFonts w:ascii="Times New Roman" w:hAnsi="Times New Roman" w:cs="Times New Roman"/>
      <w:b/>
      <w:bCs/>
      <w:spacing w:val="2"/>
      <w:u w:val="none"/>
    </w:rPr>
  </w:style>
  <w:style w:type="character" w:customStyle="1" w:styleId="Tableofcontents2">
    <w:name w:val="Table of contents (2)_"/>
    <w:link w:val="Tableofcontents20"/>
    <w:locked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Tableofcontents2Italic">
    <w:name w:val="Table of contents (2) + Italic"/>
    <w:aliases w:val="Spacing 0 pt64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Tableofcontents3">
    <w:name w:val="Table of contents (3)_"/>
    <w:link w:val="Tableofcontents3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4">
    <w:name w:val="Table of contents (4)_"/>
    <w:link w:val="Tableofcontents40"/>
    <w:locked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Tableofcontents410pt">
    <w:name w:val="Table of contents (4) + 10 pt"/>
    <w:aliases w:val="Spacing 0 pt6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410pt1">
    <w:name w:val="Table of contents (4) + 10 pt1"/>
    <w:aliases w:val="Not Italic,Spacing 0 pt62"/>
    <w:rPr>
      <w:rFonts w:ascii="Times New Roman" w:hAnsi="Times New Roman" w:cs="Times New Roman"/>
      <w:i/>
      <w:iCs/>
      <w:noProof/>
      <w:spacing w:val="10"/>
      <w:sz w:val="20"/>
      <w:szCs w:val="20"/>
      <w:u w:val="none"/>
    </w:rPr>
  </w:style>
  <w:style w:type="character" w:customStyle="1" w:styleId="Tableofcontents">
    <w:name w:val="Table of contents_"/>
    <w:link w:val="Tableofcontents0"/>
    <w:locked/>
    <w:rPr>
      <w:rFonts w:ascii="Times New Roman" w:hAnsi="Times New Roman" w:cs="Times New Roman"/>
      <w:spacing w:val="2"/>
      <w:u w:val="none"/>
    </w:rPr>
  </w:style>
  <w:style w:type="character" w:customStyle="1" w:styleId="BodytextItalic4">
    <w:name w:val="Body text + Italic4"/>
    <w:aliases w:val="Spacing 0 pt61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Bold3">
    <w:name w:val="Body text + Bold3"/>
    <w:aliases w:val="Spacing 0 pt60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615pt">
    <w:name w:val="Heading #6 + 15 pt"/>
    <w:aliases w:val="Spacing 0 pt59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15pt">
    <w:name w:val="Body text + 15 pt"/>
    <w:aliases w:val="Bold,Spacing 0 pt58"/>
    <w:rPr>
      <w:rFonts w:ascii="Times New Roman" w:hAnsi="Times New Roman" w:cs="Times New Roman"/>
      <w:b/>
      <w:bCs/>
      <w:spacing w:val="2"/>
      <w:sz w:val="30"/>
      <w:szCs w:val="30"/>
      <w:u w:val="none"/>
    </w:rPr>
  </w:style>
  <w:style w:type="character" w:customStyle="1" w:styleId="Bodytext215pt">
    <w:name w:val="Body text (2) + 15 pt"/>
    <w:aliases w:val="Spacing 0 pt57"/>
    <w:rPr>
      <w:rFonts w:ascii="Times New Roman" w:hAnsi="Times New Roman" w:cs="Times New Roman"/>
      <w:b/>
      <w:bCs/>
      <w:spacing w:val="4"/>
      <w:sz w:val="30"/>
      <w:szCs w:val="30"/>
      <w:u w:val="none"/>
    </w:rPr>
  </w:style>
  <w:style w:type="character" w:customStyle="1" w:styleId="Bodytext6">
    <w:name w:val="Body text (6)_"/>
    <w:link w:val="Bodytext6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612pt">
    <w:name w:val="Body text (6) + 12 pt"/>
    <w:aliases w:val="Not Bold15,Italic18,Spacing 0 pt56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612pt1">
    <w:name w:val="Body text (6) + 12 pt1"/>
    <w:aliases w:val="Spacing 0 pt55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NotBold">
    <w:name w:val="Header or footer + Not Bold"/>
    <w:aliases w:val="Italic17,Spacing 0 pt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Heading4">
    <w:name w:val="Heading #4_"/>
    <w:link w:val="Heading4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4NotBold">
    <w:name w:val="Heading #4 + Not Bold"/>
    <w:aliases w:val="Italic16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5">
    <w:name w:val="Heading #5_"/>
    <w:link w:val="Heading5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44pt">
    <w:name w:val="Body text (4) + 4 pt"/>
    <w:aliases w:val="Italic15,Spacing 0 pt53"/>
    <w:rPr>
      <w:rFonts w:ascii="Times New Roman" w:hAnsi="Times New Roman" w:cs="Times New Roman"/>
      <w:i/>
      <w:iCs/>
      <w:spacing w:val="-3"/>
      <w:sz w:val="8"/>
      <w:szCs w:val="8"/>
      <w:u w:val="none"/>
    </w:rPr>
  </w:style>
  <w:style w:type="character" w:customStyle="1" w:styleId="Headerorfooter0">
    <w:name w:val="Header or footer"/>
    <w:rPr>
      <w:rFonts w:ascii="Times New Roman" w:hAnsi="Times New Roman" w:cs="Times New Roman"/>
      <w:b/>
      <w:bCs/>
      <w:spacing w:val="5"/>
      <w:u w:val="single"/>
    </w:rPr>
  </w:style>
  <w:style w:type="character" w:customStyle="1" w:styleId="Bodytext210pt">
    <w:name w:val="Body text (2) + 10 pt"/>
    <w:aliases w:val="Not Bold14,Spacing 0 pt52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Heading1">
    <w:name w:val="Heading #1_"/>
    <w:link w:val="Heading10"/>
    <w:locked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Heading112pt">
    <w:name w:val="Heading #1 + 12 pt"/>
    <w:aliases w:val="Not Bold13,Italic14,Spacing 0 pt51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Heading112pt1">
    <w:name w:val="Heading #1 + 12 pt1"/>
    <w:aliases w:val="Spacing 0 pt50"/>
    <w:rPr>
      <w:rFonts w:ascii="Times New Roman" w:hAnsi="Times New Roman" w:cs="Times New Roman"/>
      <w:b/>
      <w:bCs/>
      <w:noProof/>
      <w:spacing w:val="4"/>
      <w:sz w:val="24"/>
      <w:szCs w:val="24"/>
      <w:u w:val="none"/>
    </w:rPr>
  </w:style>
  <w:style w:type="character" w:customStyle="1" w:styleId="Headerorfooter4">
    <w:name w:val="Header or footer (4)_"/>
    <w:link w:val="Headerorfooter40"/>
    <w:locked/>
    <w:rPr>
      <w:rFonts w:ascii="Times New Roman" w:hAnsi="Times New Roman" w:cs="Times New Roman"/>
      <w:i/>
      <w:iCs/>
      <w:u w:val="none"/>
    </w:rPr>
  </w:style>
  <w:style w:type="character" w:customStyle="1" w:styleId="Tablecaption">
    <w:name w:val="Table caption_"/>
    <w:link w:val="Tablecaption0"/>
    <w:locked/>
    <w:rPr>
      <w:rFonts w:ascii="Times New Roman" w:hAnsi="Times New Roman" w:cs="Times New Roman"/>
      <w:spacing w:val="2"/>
      <w:u w:val="none"/>
    </w:rPr>
  </w:style>
  <w:style w:type="character" w:customStyle="1" w:styleId="Bodytext7">
    <w:name w:val="Body text (7)_"/>
    <w:link w:val="Bodytext70"/>
    <w:locked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20">
    <w:name w:val="Body text (2)"/>
    <w:rPr>
      <w:rFonts w:ascii="Times New Roman" w:hAnsi="Times New Roman" w:cs="Times New Roman"/>
      <w:b/>
      <w:bCs/>
      <w:spacing w:val="4"/>
      <w:u w:val="single"/>
    </w:rPr>
  </w:style>
  <w:style w:type="character" w:customStyle="1" w:styleId="Heading3">
    <w:name w:val="Heading #3_"/>
    <w:link w:val="Heading30"/>
    <w:locked/>
    <w:rPr>
      <w:rFonts w:ascii="Times New Roman" w:hAnsi="Times New Roman" w:cs="Times New Roman"/>
      <w:spacing w:val="2"/>
      <w:u w:val="none"/>
    </w:rPr>
  </w:style>
  <w:style w:type="character" w:customStyle="1" w:styleId="Heading510pt">
    <w:name w:val="Heading #5 + 10 pt"/>
    <w:aliases w:val="Not Bold12,Spacing 0 pt49"/>
    <w:rPr>
      <w:rFonts w:ascii="Times New Roman" w:hAnsi="Times New Roman" w:cs="Times New Roman"/>
      <w:b/>
      <w:bCs/>
      <w:noProof/>
      <w:spacing w:val="10"/>
      <w:sz w:val="20"/>
      <w:szCs w:val="20"/>
      <w:u w:val="none"/>
    </w:rPr>
  </w:style>
  <w:style w:type="character" w:customStyle="1" w:styleId="Headerorfooter4Bold">
    <w:name w:val="Header or footer (4) + Bold"/>
    <w:aliases w:val="Not Italic4,Spacing 0 pt48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8">
    <w:name w:val="Body text (8)_"/>
    <w:link w:val="Bodytext8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810pt">
    <w:name w:val="Body text (8) + 10 pt"/>
    <w:aliases w:val="Not Bold11,Italic13,Spacing 0 pt47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0pt">
    <w:name w:val="Body text + 10 pt"/>
    <w:aliases w:val="Spacing 0 pt46"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BodytextItalic3">
    <w:name w:val="Body text + Italic3"/>
    <w:aliases w:val="Spacing 0 pt45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62">
    <w:name w:val="Heading #6 (2)_"/>
    <w:link w:val="Heading620"/>
    <w:locked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32">
    <w:name w:val="Heading #3 (2)_"/>
    <w:link w:val="Heading320"/>
    <w:locked/>
    <w:rPr>
      <w:rFonts w:ascii="Times New Roman" w:hAnsi="Times New Roman" w:cs="Times New Roman"/>
      <w:spacing w:val="8"/>
      <w:sz w:val="20"/>
      <w:szCs w:val="20"/>
      <w:u w:val="none"/>
    </w:rPr>
  </w:style>
  <w:style w:type="character" w:customStyle="1" w:styleId="Bodytext10pt4">
    <w:name w:val="Body text + 10 pt4"/>
    <w:aliases w:val="Spacing 0 pt4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Tablecaption2">
    <w:name w:val="Table caption (2)_"/>
    <w:link w:val="Tablecaption20"/>
    <w:locked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5">
    <w:name w:val="Header or footer (5)_"/>
    <w:link w:val="Headerorfooter50"/>
    <w:locked/>
    <w:rPr>
      <w:rFonts w:ascii="Times New Roman" w:hAnsi="Times New Roman" w:cs="Times New Roman"/>
      <w:spacing w:val="3"/>
      <w:u w:val="none"/>
    </w:rPr>
  </w:style>
  <w:style w:type="character" w:customStyle="1" w:styleId="Tableofcontents5">
    <w:name w:val="Table of contents (5)_"/>
    <w:link w:val="Tableofcontents50"/>
    <w:locked/>
    <w:rPr>
      <w:rFonts w:ascii="Times New Roman" w:hAnsi="Times New Roman" w:cs="Times New Roman"/>
      <w:spacing w:val="10"/>
      <w:sz w:val="20"/>
      <w:szCs w:val="20"/>
      <w:u w:val="none"/>
    </w:rPr>
  </w:style>
  <w:style w:type="character" w:customStyle="1" w:styleId="Tableofcontents54pt">
    <w:name w:val="Table of contents (5) + 4 pt"/>
    <w:aliases w:val="Italic12,Spacing 0 pt43"/>
    <w:rPr>
      <w:rFonts w:ascii="Times New Roman" w:hAnsi="Times New Roman" w:cs="Times New Roman"/>
      <w:i/>
      <w:iCs/>
      <w:noProof/>
      <w:spacing w:val="-3"/>
      <w:sz w:val="8"/>
      <w:szCs w:val="8"/>
      <w:u w:val="none"/>
    </w:rPr>
  </w:style>
  <w:style w:type="character" w:customStyle="1" w:styleId="Heading63">
    <w:name w:val="Heading #6 (3)_"/>
    <w:link w:val="Heading630"/>
    <w:locked/>
    <w:rPr>
      <w:rFonts w:ascii="Times New Roman" w:hAnsi="Times New Roman" w:cs="Times New Roman"/>
      <w:spacing w:val="2"/>
      <w:u w:val="none"/>
    </w:rPr>
  </w:style>
  <w:style w:type="character" w:customStyle="1" w:styleId="Heading610pt">
    <w:name w:val="Heading #6 + 10 pt"/>
    <w:aliases w:val="Not Bold10,Italic11,Spacing 0 pt42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Heading6Spacing0pt">
    <w:name w:val="Heading #6 + Spacing 0 pt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412pt">
    <w:name w:val="Body text (4) + 12 pt"/>
    <w:aliases w:val="Bold3,Spacing 0 pt41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Heading2">
    <w:name w:val="Heading #2_"/>
    <w:link w:val="Heading20"/>
    <w:locked/>
    <w:rPr>
      <w:rFonts w:ascii="Times New Roman" w:hAnsi="Times New Roman" w:cs="Times New Roman"/>
      <w:spacing w:val="5"/>
      <w:sz w:val="20"/>
      <w:szCs w:val="20"/>
      <w:u w:val="none"/>
    </w:rPr>
  </w:style>
  <w:style w:type="character" w:customStyle="1" w:styleId="Bodytext10pt3">
    <w:name w:val="Body text + 10 pt3"/>
    <w:aliases w:val="Spacing 0 pt4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5pt1">
    <w:name w:val="Body text + 15 pt1"/>
    <w:aliases w:val="Bold2,Spacing 0 pt39"/>
    <w:rPr>
      <w:rFonts w:ascii="Times New Roman" w:hAnsi="Times New Roman" w:cs="Times New Roman"/>
      <w:b/>
      <w:bCs/>
      <w:noProof/>
      <w:spacing w:val="2"/>
      <w:sz w:val="30"/>
      <w:szCs w:val="30"/>
      <w:u w:val="none"/>
    </w:rPr>
  </w:style>
  <w:style w:type="character" w:customStyle="1" w:styleId="Headerorfooter5Bold">
    <w:name w:val="Header or footer (5) + Bold"/>
    <w:aliases w:val="Spacing 0 pt38"/>
    <w:rPr>
      <w:rFonts w:ascii="Times New Roman" w:hAnsi="Times New Roman" w:cs="Times New Roman"/>
      <w:b/>
      <w:bCs/>
      <w:spacing w:val="5"/>
      <w:u w:val="none"/>
    </w:rPr>
  </w:style>
  <w:style w:type="character" w:customStyle="1" w:styleId="Bodytext9">
    <w:name w:val="Body text (9)_"/>
    <w:link w:val="Bodytext9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5pt">
    <w:name w:val="Body text + 5 pt"/>
    <w:aliases w:val="Italic10,Spacing 0 pt37"/>
    <w:rPr>
      <w:rFonts w:ascii="Times New Roman" w:hAnsi="Times New Roman" w:cs="Times New Roman"/>
      <w:i/>
      <w:iCs/>
      <w:noProof/>
      <w:spacing w:val="0"/>
      <w:sz w:val="10"/>
      <w:szCs w:val="10"/>
      <w:u w:val="none"/>
    </w:rPr>
  </w:style>
  <w:style w:type="character" w:customStyle="1" w:styleId="Bodytext213pt">
    <w:name w:val="Body text (2) + 13 pt"/>
    <w:aliases w:val="Spacing 0 pt36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210pt3">
    <w:name w:val="Body text (2) + 10 pt3"/>
    <w:aliases w:val="Not Bold9,Spacing 0 pt35"/>
    <w:rPr>
      <w:rFonts w:ascii="Times New Roman" w:hAnsi="Times New Roman" w:cs="Times New Roman"/>
      <w:b/>
      <w:bCs/>
      <w:spacing w:val="10"/>
      <w:sz w:val="20"/>
      <w:szCs w:val="20"/>
      <w:u w:val="none"/>
    </w:rPr>
  </w:style>
  <w:style w:type="character" w:customStyle="1" w:styleId="Bodytext10pt2">
    <w:name w:val="Body text + 10 pt2"/>
    <w:aliases w:val="Italic9,Spacing 0 pt34"/>
    <w:rPr>
      <w:rFonts w:ascii="Times New Roman" w:hAnsi="Times New Roman" w:cs="Times New Roman"/>
      <w:i/>
      <w:iCs/>
      <w:spacing w:val="5"/>
      <w:sz w:val="20"/>
      <w:szCs w:val="20"/>
      <w:u w:val="non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noProof/>
      <w:spacing w:val="2"/>
      <w:u w:val="none"/>
    </w:rPr>
  </w:style>
  <w:style w:type="character" w:customStyle="1" w:styleId="Bodytext2Spacing0pt">
    <w:name w:val="Body text (2) + Spacing 0 pt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4Italic">
    <w:name w:val="Body text (4) + Italic"/>
    <w:aliases w:val="Spacing 0 pt33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8NotBold">
    <w:name w:val="Body text (8) + Not Bold"/>
    <w:aliases w:val="Italic8,Spacing 0 pt32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8Spacing0pt">
    <w:name w:val="Body text (8) + Spacing 0 pt"/>
    <w:rPr>
      <w:rFonts w:ascii="Times New Roman" w:hAnsi="Times New Roman" w:cs="Times New Roman"/>
      <w:b/>
      <w:bCs/>
      <w:noProof/>
      <w:spacing w:val="4"/>
      <w:u w:val="none"/>
    </w:rPr>
  </w:style>
  <w:style w:type="character" w:customStyle="1" w:styleId="Bodytext45pt">
    <w:name w:val="Body text (4) + 5 pt"/>
    <w:aliases w:val="Spacing 1 pt"/>
    <w:rPr>
      <w:rFonts w:ascii="Times New Roman" w:hAnsi="Times New Roman" w:cs="Times New Roman"/>
      <w:spacing w:val="36"/>
      <w:sz w:val="10"/>
      <w:szCs w:val="10"/>
      <w:u w:val="none"/>
    </w:rPr>
  </w:style>
  <w:style w:type="character" w:customStyle="1" w:styleId="Bodytext4SmallCaps">
    <w:name w:val="Body text (4) + Small Caps"/>
    <w:rPr>
      <w:rFonts w:ascii="Times New Roman" w:hAnsi="Times New Roman" w:cs="Times New Roman"/>
      <w:smallCaps/>
      <w:spacing w:val="10"/>
      <w:sz w:val="20"/>
      <w:szCs w:val="20"/>
      <w:u w:val="none"/>
    </w:rPr>
  </w:style>
  <w:style w:type="character" w:customStyle="1" w:styleId="Bodytext10">
    <w:name w:val="Body text (10)_"/>
    <w:link w:val="Bodytext100"/>
    <w:locked/>
    <w:rPr>
      <w:rFonts w:ascii="Times New Roman" w:hAnsi="Times New Roman" w:cs="Times New Roman"/>
      <w:spacing w:val="24"/>
      <w:sz w:val="20"/>
      <w:szCs w:val="20"/>
      <w:u w:val="none"/>
    </w:rPr>
  </w:style>
  <w:style w:type="character" w:customStyle="1" w:styleId="Bodytext5Bold">
    <w:name w:val="Body text (5) + Bold"/>
    <w:aliases w:val="Not Italic3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Heading613pt">
    <w:name w:val="Heading #6 + 13 pt"/>
    <w:aliases w:val="Spacing 0 pt31"/>
    <w:rPr>
      <w:rFonts w:ascii="Times New Roman" w:hAnsi="Times New Roman" w:cs="Times New Roman"/>
      <w:b/>
      <w:bCs/>
      <w:spacing w:val="2"/>
      <w:sz w:val="26"/>
      <w:szCs w:val="26"/>
      <w:u w:val="none"/>
    </w:rPr>
  </w:style>
  <w:style w:type="character" w:customStyle="1" w:styleId="Bodytext11">
    <w:name w:val="Body text (11)_"/>
    <w:link w:val="Bodytext110"/>
    <w:locked/>
    <w:rPr>
      <w:rFonts w:ascii="Times New Roman" w:hAnsi="Times New Roman" w:cs="Times New Roman"/>
      <w:spacing w:val="1"/>
      <w:sz w:val="25"/>
      <w:szCs w:val="25"/>
      <w:u w:val="none"/>
    </w:rPr>
  </w:style>
  <w:style w:type="character" w:customStyle="1" w:styleId="Bodytext210pt2">
    <w:name w:val="Body text (2) + 10 pt2"/>
    <w:aliases w:val="Not Bold8,Italic7,Spacing 0 pt30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Bodytext12">
    <w:name w:val="Body text (12)_"/>
    <w:link w:val="Bodytext120"/>
    <w:locked/>
    <w:rPr>
      <w:rFonts w:ascii="Times New Roman" w:hAnsi="Times New Roman" w:cs="Times New Roman"/>
      <w:i/>
      <w:iCs/>
      <w:spacing w:val="3"/>
      <w:u w:val="none"/>
    </w:rPr>
  </w:style>
  <w:style w:type="character" w:customStyle="1" w:styleId="Bodytext12NotItalic">
    <w:name w:val="Body text (12) + Not Italic"/>
    <w:aliases w:val="Spacing 0 pt29"/>
    <w:rPr>
      <w:rFonts w:ascii="Times New Roman" w:hAnsi="Times New Roman" w:cs="Times New Roman"/>
      <w:i/>
      <w:iCs/>
      <w:spacing w:val="4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erorfooter115pt1">
    <w:name w:val="Header or footer + 11.5 pt1"/>
    <w:aliases w:val="Not Bold7,Spacing 0 pt28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2NotItalic1">
    <w:name w:val="Body text (12) + Not Italic1"/>
    <w:aliases w:val="Spacing 0 pt27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12Spacing0pt">
    <w:name w:val="Body text (12) + Spacing 0 pt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9">
    <w:name w:val="Heading #9_"/>
    <w:link w:val="Heading91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915pt">
    <w:name w:val="Heading #9 + 15 pt"/>
    <w:aliases w:val="Spacing 0 pt26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4"/>
      <w:u w:val="none"/>
    </w:rPr>
  </w:style>
  <w:style w:type="character" w:customStyle="1" w:styleId="Bodytext8NotBold1">
    <w:name w:val="Body text (8) + Not Bold1"/>
    <w:aliases w:val="Italic6,Spacing 0 pt25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8Spacing0pt2">
    <w:name w:val="Body text (8) + Spacing 0 pt2"/>
    <w:rPr>
      <w:rFonts w:ascii="Times New Roman" w:hAnsi="Times New Roman" w:cs="Times New Roman"/>
      <w:b/>
      <w:bCs/>
      <w:noProof/>
      <w:spacing w:val="6"/>
      <w:u w:val="none"/>
    </w:rPr>
  </w:style>
  <w:style w:type="character" w:customStyle="1" w:styleId="Bodytext8Spacing0pt1">
    <w:name w:val="Body text (8) + Spacing 0 pt1"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45pt0">
    <w:name w:val="Body text + 4.5 pt"/>
    <w:aliases w:val="Italic5,Spacing 0 pt24"/>
    <w:rPr>
      <w:rFonts w:ascii="Times New Roman" w:hAnsi="Times New Roman" w:cs="Times New Roman"/>
      <w:i/>
      <w:iCs/>
      <w:noProof/>
      <w:spacing w:val="0"/>
      <w:sz w:val="9"/>
      <w:szCs w:val="9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Spacing0pt2">
    <w:name w:val="Body text (2) + Spacing 0 pt2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NotBold2">
    <w:name w:val="Body text (2) + Not Bold2"/>
    <w:aliases w:val="Italic4,Spacing 0 pt23"/>
    <w:rPr>
      <w:rFonts w:ascii="Times New Roman" w:hAnsi="Times New Roman" w:cs="Times New Roman"/>
      <w:b/>
      <w:bCs/>
      <w:i/>
      <w:iCs/>
      <w:spacing w:val="3"/>
      <w:u w:val="none"/>
    </w:rPr>
  </w:style>
  <w:style w:type="character" w:customStyle="1" w:styleId="Bodytext10Spacing0pt">
    <w:name w:val="Body text (10) + Spacing 0 pt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Heading8">
    <w:name w:val="Heading #8_"/>
    <w:link w:val="Heading80"/>
    <w:locked/>
    <w:rPr>
      <w:rFonts w:ascii="Times New Roman" w:hAnsi="Times New Roman" w:cs="Times New Roman"/>
      <w:b/>
      <w:bCs/>
      <w:spacing w:val="6"/>
      <w:u w:val="none"/>
    </w:rPr>
  </w:style>
  <w:style w:type="character" w:customStyle="1" w:styleId="Heading813pt">
    <w:name w:val="Heading #8 + 13 pt"/>
    <w:aliases w:val="Spacing 0 pt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ing815pt">
    <w:name w:val="Heading #8 + 15 pt"/>
    <w:aliases w:val="Spacing 0 pt21"/>
    <w:rPr>
      <w:rFonts w:ascii="Times New Roman" w:hAnsi="Times New Roman" w:cs="Times New Roman"/>
      <w:b/>
      <w:bCs/>
      <w:spacing w:val="6"/>
      <w:sz w:val="30"/>
      <w:szCs w:val="30"/>
      <w:u w:val="none"/>
    </w:rPr>
  </w:style>
  <w:style w:type="character" w:customStyle="1" w:styleId="Heading7">
    <w:name w:val="Heading #7_"/>
    <w:link w:val="Heading70"/>
    <w:locked/>
    <w:rPr>
      <w:rFonts w:ascii="Times New Roman" w:hAnsi="Times New Roman" w:cs="Times New Roman"/>
      <w:spacing w:val="4"/>
      <w:u w:val="none"/>
    </w:rPr>
  </w:style>
  <w:style w:type="character" w:customStyle="1" w:styleId="Bodytext3NotItalic1">
    <w:name w:val="Body text (3) + Not Italic1"/>
    <w:aliases w:val="Spacing 0 pt20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213pt1">
    <w:name w:val="Body text (2) + 13 pt1"/>
    <w:aliases w:val="Spacing 0 pt19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26pt">
    <w:name w:val="Body text (2) + 6 pt"/>
    <w:aliases w:val="Not Bold6,Spacing 0 pt18"/>
    <w:rPr>
      <w:rFonts w:ascii="Times New Roman" w:hAnsi="Times New Roman" w:cs="Times New Roman"/>
      <w:b/>
      <w:bCs/>
      <w:spacing w:val="-6"/>
      <w:sz w:val="12"/>
      <w:szCs w:val="12"/>
      <w:u w:val="none"/>
    </w:rPr>
  </w:style>
  <w:style w:type="character" w:customStyle="1" w:styleId="Bodytext25pt">
    <w:name w:val="Body text (2) + 5 pt"/>
    <w:aliases w:val="Not Bold5,Italic3,Spacing 0 pt17"/>
    <w:rPr>
      <w:rFonts w:ascii="Times New Roman" w:hAnsi="Times New Roman" w:cs="Times New Roman"/>
      <w:b/>
      <w:bCs/>
      <w:i/>
      <w:iCs/>
      <w:noProof/>
      <w:spacing w:val="-11"/>
      <w:sz w:val="10"/>
      <w:szCs w:val="10"/>
      <w:u w:val="none"/>
    </w:rPr>
  </w:style>
  <w:style w:type="character" w:customStyle="1" w:styleId="Bodytext5Bold1">
    <w:name w:val="Body text (5) + Bold1"/>
    <w:aliases w:val="Not Italic2,Spacing 0 pt16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5Spacing0pt">
    <w:name w:val="Body text (5) + Spacing 0 pt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ing913pt">
    <w:name w:val="Heading #9 + 13 pt"/>
    <w:aliases w:val="Spacing 0 pt15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14">
    <w:name w:val="Body text (14)_"/>
    <w:link w:val="Bodytext14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5">
    <w:name w:val="Body text (15)_"/>
    <w:link w:val="Bodytext15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5Tahoma">
    <w:name w:val="Body text (15) + Tahoma"/>
    <w:aliases w:val="10.5 pt"/>
    <w:rPr>
      <w:rFonts w:ascii="Tahoma" w:hAnsi="Tahoma" w:cs="Tahoma"/>
      <w:noProof/>
      <w:sz w:val="21"/>
      <w:szCs w:val="21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4"/>
      <w:u w:val="none"/>
    </w:rPr>
  </w:style>
  <w:style w:type="character" w:customStyle="1" w:styleId="Tableofcontents6">
    <w:name w:val="Table of contents (6)_"/>
    <w:link w:val="Tableofcontents6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Tableofcontents610pt">
    <w:name w:val="Table of contents (6) + 10 pt"/>
    <w:aliases w:val="Not Bold4,Italic2,Spacing 0 pt14"/>
    <w:rPr>
      <w:rFonts w:ascii="Times New Roman" w:hAnsi="Times New Roman" w:cs="Times New Roman"/>
      <w:b/>
      <w:bCs/>
      <w:i/>
      <w:iCs/>
      <w:spacing w:val="5"/>
      <w:sz w:val="20"/>
      <w:szCs w:val="20"/>
      <w:u w:val="none"/>
    </w:rPr>
  </w:style>
  <w:style w:type="character" w:customStyle="1" w:styleId="Tableofcontents5Spacing0pt">
    <w:name w:val="Table of contents (5) + Spacing 0 pt"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Tableofcontents7">
    <w:name w:val="Table of contents (7)_"/>
    <w:link w:val="Tableofcontents70"/>
    <w:locked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16">
    <w:name w:val="Body text (16)_"/>
    <w:link w:val="Bodytext16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7">
    <w:name w:val="Body text (17)_"/>
    <w:link w:val="Bodytext17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712pt">
    <w:name w:val="Body text (17) + 12 pt"/>
    <w:rPr>
      <w:rFonts w:ascii="Times New Roman" w:hAnsi="Times New Roman" w:cs="Times New Roman"/>
      <w:noProof/>
      <w:sz w:val="24"/>
      <w:szCs w:val="24"/>
      <w:u w:val="none"/>
    </w:rPr>
  </w:style>
  <w:style w:type="character" w:customStyle="1" w:styleId="Heading42Spacing0pt">
    <w:name w:val="Heading #4 (2) + Spacing 0 pt"/>
    <w:rPr>
      <w:rFonts w:ascii="Times New Roman" w:hAnsi="Times New Roman" w:cs="Times New Roman"/>
      <w:spacing w:val="4"/>
      <w:u w:val="none"/>
    </w:rPr>
  </w:style>
  <w:style w:type="character" w:customStyle="1" w:styleId="Bodytext18">
    <w:name w:val="Body text (18)_"/>
    <w:link w:val="Bodytext18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9">
    <w:name w:val="Body text (19)_"/>
    <w:link w:val="Bodytext19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19115pt">
    <w:name w:val="Body text (19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Bodytext200">
    <w:name w:val="Body text (20)_"/>
    <w:link w:val="Bodytext201"/>
    <w:locked/>
    <w:rPr>
      <w:rFonts w:ascii="Times New Roman" w:hAnsi="Times New Roman" w:cs="Times New Roman"/>
      <w:spacing w:val="10"/>
      <w:sz w:val="18"/>
      <w:szCs w:val="18"/>
      <w:u w:val="none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4"/>
      <w:u w:val="single"/>
    </w:rPr>
  </w:style>
  <w:style w:type="character" w:customStyle="1" w:styleId="Tableofcontents8">
    <w:name w:val="Table of contents (8)_"/>
    <w:link w:val="Tableofcontents80"/>
    <w:locked/>
    <w:rPr>
      <w:rFonts w:ascii="Times New Roman" w:hAnsi="Times New Roman" w:cs="Times New Roman"/>
      <w:i/>
      <w:iCs/>
      <w:spacing w:val="-11"/>
      <w:sz w:val="10"/>
      <w:szCs w:val="10"/>
      <w:u w:val="none"/>
    </w:rPr>
  </w:style>
  <w:style w:type="character" w:customStyle="1" w:styleId="Tableofcontents3Spacing0pt">
    <w:name w:val="Table of contents (3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210">
    <w:name w:val="Body text (21)_"/>
    <w:link w:val="Bodytext211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2">
    <w:name w:val="Body text (22)_"/>
    <w:link w:val="Bodytext220"/>
    <w:locked/>
    <w:rPr>
      <w:rFonts w:ascii="Times New Roman" w:hAnsi="Times New Roman" w:cs="Times New Roman"/>
      <w:sz w:val="8"/>
      <w:szCs w:val="8"/>
      <w:u w:val="none"/>
    </w:rPr>
  </w:style>
  <w:style w:type="character" w:customStyle="1" w:styleId="Bodytext22115pt">
    <w:name w:val="Body text (22) + 11.5 pt"/>
    <w:rPr>
      <w:rFonts w:ascii="Times New Roman" w:hAnsi="Times New Roman" w:cs="Times New Roman"/>
      <w:noProof/>
      <w:sz w:val="23"/>
      <w:szCs w:val="23"/>
      <w:u w:val="none"/>
    </w:rPr>
  </w:style>
  <w:style w:type="character" w:customStyle="1" w:styleId="Heading4210pt">
    <w:name w:val="Heading #4 (2) + 10 pt"/>
    <w:aliases w:val="Spacing 0 pt13"/>
    <w:rPr>
      <w:rFonts w:ascii="Times New Roman" w:hAnsi="Times New Roman" w:cs="Times New Roman"/>
      <w:spacing w:val="12"/>
      <w:sz w:val="20"/>
      <w:szCs w:val="20"/>
      <w:u w:val="none"/>
    </w:rPr>
  </w:style>
  <w:style w:type="character" w:customStyle="1" w:styleId="Bodytext23">
    <w:name w:val="Body text (23)_"/>
    <w:link w:val="Bodytext23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4Spacing0pt">
    <w:name w:val="Header or footer (4) + Spacing 0 pt"/>
    <w:rPr>
      <w:rFonts w:ascii="Times New Roman" w:hAnsi="Times New Roman" w:cs="Times New Roman"/>
      <w:i/>
      <w:iCs/>
      <w:spacing w:val="4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24">
    <w:name w:val="Body text (24)_"/>
    <w:link w:val="Bodytext24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Bodytext25">
    <w:name w:val="Body text (25)_"/>
    <w:link w:val="Bodytext25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Bodytext25Spacing0pt">
    <w:name w:val="Body text (25) + Spacing 0 pt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Bodytext255pt">
    <w:name w:val="Body text (25) + 5 pt"/>
    <w:aliases w:val="Italic1,Spacing 0 pt12"/>
    <w:rPr>
      <w:rFonts w:ascii="Times New Roman" w:hAnsi="Times New Roman" w:cs="Times New Roman"/>
      <w:i/>
      <w:iCs/>
      <w:noProof/>
      <w:spacing w:val="-11"/>
      <w:sz w:val="10"/>
      <w:szCs w:val="10"/>
      <w:u w:val="none"/>
    </w:rPr>
  </w:style>
  <w:style w:type="character" w:customStyle="1" w:styleId="Headerorfooter4Bold1">
    <w:name w:val="Header or footer (4) + Bold1"/>
    <w:aliases w:val="Not Italic1,Spacing 0 pt11"/>
    <w:rPr>
      <w:rFonts w:ascii="Times New Roman" w:hAnsi="Times New Roman" w:cs="Times New Roman"/>
      <w:b/>
      <w:bCs/>
      <w:i/>
      <w:iCs/>
      <w:spacing w:val="4"/>
      <w:u w:val="none"/>
    </w:rPr>
  </w:style>
  <w:style w:type="character" w:customStyle="1" w:styleId="Bodytext210pt1">
    <w:name w:val="Body text (2) + 10 pt1"/>
    <w:aliases w:val="Not Bold3,Spacing 0 pt10"/>
    <w:rPr>
      <w:rFonts w:ascii="Times New Roman" w:hAnsi="Times New Roman" w:cs="Times New Roman"/>
      <w:b/>
      <w:bCs/>
      <w:noProof/>
      <w:spacing w:val="0"/>
      <w:sz w:val="20"/>
      <w:szCs w:val="20"/>
      <w:u w:val="none"/>
    </w:rPr>
  </w:style>
  <w:style w:type="character" w:customStyle="1" w:styleId="Tablecaption2Spacing0pt">
    <w:name w:val="Table caption (2) + Spacing 0 pt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Bold1">
    <w:name w:val="Body text + Bold1"/>
    <w:aliases w:val="Spacing 0 pt9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Italic1">
    <w:name w:val="Body text + Italic1"/>
    <w:aliases w:val="Spacing 0 pt8"/>
    <w:rPr>
      <w:rFonts w:ascii="Times New Roman" w:hAnsi="Times New Roman" w:cs="Times New Roman"/>
      <w:i/>
      <w:iCs/>
      <w:spacing w:val="3"/>
      <w:u w:val="none"/>
    </w:rPr>
  </w:style>
  <w:style w:type="character" w:customStyle="1" w:styleId="Headerorfooter6">
    <w:name w:val="Header or footer (6)_"/>
    <w:link w:val="Headerorfooter60"/>
    <w:locked/>
    <w:rPr>
      <w:rFonts w:ascii="Times New Roman" w:hAnsi="Times New Roman" w:cs="Times New Roman"/>
      <w:spacing w:val="3"/>
      <w:sz w:val="21"/>
      <w:szCs w:val="21"/>
      <w:u w:val="none"/>
    </w:rPr>
  </w:style>
  <w:style w:type="character" w:customStyle="1" w:styleId="Heading42Italic">
    <w:name w:val="Heading #4 (2) + Italic"/>
    <w:rPr>
      <w:rFonts w:ascii="Times New Roman" w:hAnsi="Times New Roman" w:cs="Times New Roman"/>
      <w:i/>
      <w:iCs/>
      <w:noProof/>
      <w:spacing w:val="2"/>
      <w:u w:val="none"/>
    </w:rPr>
  </w:style>
  <w:style w:type="character" w:customStyle="1" w:styleId="Headerorfooter7">
    <w:name w:val="Header or footer (7)_"/>
    <w:link w:val="Headerorfooter70"/>
    <w:locked/>
    <w:rPr>
      <w:rFonts w:ascii="Times New Roman" w:hAnsi="Times New Roman" w:cs="Times New Roman"/>
      <w:spacing w:val="2"/>
      <w:sz w:val="22"/>
      <w:szCs w:val="22"/>
      <w:u w:val="none"/>
    </w:rPr>
  </w:style>
  <w:style w:type="character" w:customStyle="1" w:styleId="Headerorfooter8">
    <w:name w:val="Header or footer (8)_"/>
    <w:link w:val="Headerorfooter80"/>
    <w:locked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Bodytext2NotBold1">
    <w:name w:val="Body text (2) + Not Bold1"/>
    <w:basedOn w:val="Bodytext2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9">
    <w:name w:val="Header or footer (9)_"/>
    <w:link w:val="Headerorfooter9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22">
    <w:name w:val="Heading #2 (2)_"/>
    <w:link w:val="Heading220"/>
    <w:locked/>
    <w:rPr>
      <w:rFonts w:ascii="Times New Roman" w:hAnsi="Times New Roman" w:cs="Times New Roman"/>
      <w:spacing w:val="4"/>
      <w:u w:val="none"/>
    </w:rPr>
  </w:style>
  <w:style w:type="character" w:customStyle="1" w:styleId="Heading90">
    <w:name w:val="Heading #9"/>
    <w:rPr>
      <w:rFonts w:ascii="Times New Roman" w:hAnsi="Times New Roman" w:cs="Times New Roman"/>
      <w:b/>
      <w:bCs/>
      <w:spacing w:val="6"/>
      <w:u w:val="single"/>
    </w:rPr>
  </w:style>
  <w:style w:type="character" w:customStyle="1" w:styleId="Bodytext13pt">
    <w:name w:val="Body text + 13 pt"/>
    <w:aliases w:val="Bold1,Spacing 0 pt7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Headerorfooter10">
    <w:name w:val="Header or footer (10)_"/>
    <w:link w:val="Headerorfooter100"/>
    <w:locked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erorfooter10pt">
    <w:name w:val="Header or footer + 10 pt"/>
    <w:aliases w:val="Not Bold2,Spacing 0 pt6"/>
    <w:rPr>
      <w:rFonts w:ascii="Times New Roman" w:hAnsi="Times New Roman" w:cs="Times New Roman"/>
      <w:b/>
      <w:bCs/>
      <w:spacing w:val="2"/>
      <w:sz w:val="20"/>
      <w:szCs w:val="20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noProof/>
      <w:spacing w:val="0"/>
      <w:u w:val="none"/>
    </w:rPr>
  </w:style>
  <w:style w:type="character" w:customStyle="1" w:styleId="Heading43">
    <w:name w:val="Heading #4 (3)_"/>
    <w:link w:val="Heading430"/>
    <w:locked/>
    <w:rPr>
      <w:rFonts w:ascii="Times New Roman" w:hAnsi="Times New Roman" w:cs="Times New Roman"/>
      <w:b/>
      <w:bCs/>
      <w:spacing w:val="3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4"/>
      <w:u w:val="none"/>
    </w:rPr>
  </w:style>
  <w:style w:type="character" w:customStyle="1" w:styleId="Heading92">
    <w:name w:val="Heading #9 (2)_"/>
    <w:link w:val="Heading920"/>
    <w:locked/>
    <w:rPr>
      <w:rFonts w:ascii="Times New Roman" w:hAnsi="Times New Roman" w:cs="Times New Roman"/>
      <w:spacing w:val="4"/>
      <w:u w:val="none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spacing w:val="5"/>
      <w:u w:val="none"/>
    </w:rPr>
  </w:style>
  <w:style w:type="character" w:customStyle="1" w:styleId="Heading44">
    <w:name w:val="Heading #4 (4)_"/>
    <w:link w:val="Heading440"/>
    <w:locked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0pt1">
    <w:name w:val="Body text + 10 pt1"/>
    <w:aliases w:val="Spacing 0 pt5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6pt">
    <w:name w:val="Body text + 6 pt"/>
    <w:aliases w:val="Spacing 0 pt4"/>
    <w:rPr>
      <w:rFonts w:ascii="Times New Roman" w:hAnsi="Times New Roman" w:cs="Times New Roman"/>
      <w:spacing w:val="-6"/>
      <w:sz w:val="12"/>
      <w:szCs w:val="12"/>
      <w:u w:val="none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4"/>
      <w:u w:val="none"/>
    </w:rPr>
  </w:style>
  <w:style w:type="character" w:customStyle="1" w:styleId="Tablecaption3">
    <w:name w:val="Table caption (3)_"/>
    <w:link w:val="Tablecaption30"/>
    <w:locked/>
    <w:rPr>
      <w:rFonts w:ascii="Times New Roman" w:hAnsi="Times New Roman" w:cs="Times New Roman"/>
      <w:spacing w:val="9"/>
      <w:sz w:val="20"/>
      <w:szCs w:val="20"/>
      <w:u w:val="none"/>
    </w:rPr>
  </w:style>
  <w:style w:type="character" w:customStyle="1" w:styleId="Bodytext2125pt">
    <w:name w:val="Body text (2) + 12.5 pt"/>
    <w:aliases w:val="Not Bold1,Spacing 0 pt3"/>
    <w:rPr>
      <w:rFonts w:ascii="Times New Roman" w:hAnsi="Times New Roman" w:cs="Times New Roman"/>
      <w:b/>
      <w:bCs/>
      <w:spacing w:val="4"/>
      <w:sz w:val="25"/>
      <w:szCs w:val="25"/>
      <w:u w:val="none"/>
    </w:rPr>
  </w:style>
  <w:style w:type="character" w:customStyle="1" w:styleId="Bodytext125pt">
    <w:name w:val="Body text + 12.5 pt"/>
    <w:aliases w:val="Spacing 0 pt2"/>
    <w:rPr>
      <w:rFonts w:ascii="Times New Roman" w:hAnsi="Times New Roman" w:cs="Times New Roman"/>
      <w:spacing w:val="2"/>
      <w:sz w:val="25"/>
      <w:szCs w:val="25"/>
      <w:u w:val="none"/>
    </w:rPr>
  </w:style>
  <w:style w:type="character" w:customStyle="1" w:styleId="Heading12">
    <w:name w:val="Heading #1 (2)_"/>
    <w:link w:val="Heading120"/>
    <w:locked/>
    <w:rPr>
      <w:rFonts w:ascii="Times New Roman" w:hAnsi="Times New Roman" w:cs="Times New Roman"/>
      <w:sz w:val="25"/>
      <w:szCs w:val="25"/>
      <w:u w:val="none"/>
    </w:rPr>
  </w:style>
  <w:style w:type="character" w:customStyle="1" w:styleId="Heading72">
    <w:name w:val="Heading #7 (2)_"/>
    <w:link w:val="Heading720"/>
    <w:locked/>
    <w:rPr>
      <w:rFonts w:ascii="Times New Roman" w:hAnsi="Times New Roman" w:cs="Times New Roman"/>
      <w:spacing w:val="22"/>
      <w:sz w:val="12"/>
      <w:szCs w:val="12"/>
      <w:u w:val="none"/>
    </w:rPr>
  </w:style>
  <w:style w:type="character" w:customStyle="1" w:styleId="Heading7210pt">
    <w:name w:val="Heading #7 (2) + 10 pt"/>
    <w:aliases w:val="Spacing 0 pt1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Heading23">
    <w:name w:val="Heading #2 (3)_"/>
    <w:link w:val="Heading230"/>
    <w:locked/>
    <w:rPr>
      <w:rFonts w:ascii="Times New Roman" w:hAnsi="Times New Roman" w:cs="Times New Roman"/>
      <w:sz w:val="20"/>
      <w:szCs w:val="20"/>
      <w:u w:val="none"/>
    </w:rPr>
  </w:style>
  <w:style w:type="character" w:customStyle="1" w:styleId="Bodytext26">
    <w:name w:val="Body text (26)_"/>
    <w:link w:val="Bodytext260"/>
    <w:locked/>
    <w:rPr>
      <w:rFonts w:ascii="Times New Roman" w:hAnsi="Times New Roman" w:cs="Times New Roman"/>
      <w:sz w:val="26"/>
      <w:szCs w:val="26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8"/>
      <w:szCs w:val="8"/>
      <w:lang w:eastAsia="en-US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line="240" w:lineRule="atLeast"/>
      <w:jc w:val="center"/>
      <w:outlineLvl w:val="3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295" w:lineRule="exac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after="300" w:line="295" w:lineRule="exac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sz w:val="23"/>
      <w:szCs w:val="23"/>
      <w:lang w:eastAsia="en-US"/>
    </w:rPr>
  </w:style>
  <w:style w:type="paragraph" w:customStyle="1" w:styleId="Headerorfooter1">
    <w:name w:val="Header or footer1"/>
    <w:basedOn w:val="Normal"/>
    <w:link w:val="Headerorfooter"/>
    <w:pPr>
      <w:shd w:val="clear" w:color="auto" w:fill="FFFFFF"/>
      <w:spacing w:line="299" w:lineRule="exact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480" w:after="300" w:line="320" w:lineRule="exact"/>
      <w:outlineLvl w:val="5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4"/>
      <w:lang w:eastAsia="en-US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36"/>
      <w:sz w:val="10"/>
      <w:szCs w:val="10"/>
      <w:lang w:eastAsia="en-US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48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8"/>
      <w:szCs w:val="8"/>
      <w:lang w:eastAsia="en-US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before="480" w:after="480"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before="240" w:line="248" w:lineRule="exact"/>
      <w:jc w:val="both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ing40">
    <w:name w:val="Heading #4"/>
    <w:basedOn w:val="Normal"/>
    <w:link w:val="Heading4"/>
    <w:pPr>
      <w:shd w:val="clear" w:color="auto" w:fill="FFFFFF"/>
      <w:spacing w:before="180" w:line="248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300" w:line="317" w:lineRule="exact"/>
      <w:outlineLvl w:val="4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600" w:line="248" w:lineRule="exact"/>
      <w:jc w:val="both"/>
      <w:outlineLvl w:val="0"/>
    </w:pPr>
    <w:rPr>
      <w:rFonts w:ascii="Times New Roman" w:hAnsi="Times New Roman" w:cs="Times New Roman"/>
      <w:b/>
      <w:bCs/>
      <w:color w:val="auto"/>
      <w:spacing w:val="2"/>
      <w:sz w:val="26"/>
      <w:szCs w:val="26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i/>
      <w:iCs/>
      <w:color w:val="auto"/>
      <w:spacing w:val="-1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89" w:lineRule="exact"/>
      <w:jc w:val="both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i/>
      <w:iCs/>
      <w:color w:val="auto"/>
      <w:spacing w:val="5"/>
      <w:sz w:val="20"/>
      <w:szCs w:val="20"/>
      <w:lang w:eastAsia="en-US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120" w:after="420" w:line="240" w:lineRule="atLeast"/>
      <w:jc w:val="both"/>
      <w:outlineLvl w:val="2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120" w:after="12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2"/>
      <w:lang w:eastAsia="en-US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428" w:lineRule="exact"/>
      <w:jc w:val="both"/>
      <w:outlineLvl w:val="2"/>
    </w:pPr>
    <w:rPr>
      <w:rFonts w:ascii="Times New Roman" w:hAnsi="Times New Roman" w:cs="Times New Roman"/>
      <w:color w:val="auto"/>
      <w:spacing w:val="8"/>
      <w:sz w:val="20"/>
      <w:szCs w:val="20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3"/>
      <w:lang w:eastAsia="en-US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after="120" w:line="240" w:lineRule="atLeast"/>
      <w:ind w:firstLine="660"/>
      <w:jc w:val="both"/>
      <w:outlineLvl w:val="5"/>
    </w:pPr>
    <w:rPr>
      <w:rFonts w:ascii="Times New Roman" w:hAnsi="Times New Roman" w:cs="Times New Roman"/>
      <w:color w:val="auto"/>
      <w:spacing w:val="2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5"/>
      <w:sz w:val="20"/>
      <w:szCs w:val="20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24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after="1020" w:line="436" w:lineRule="exact"/>
      <w:jc w:val="both"/>
    </w:pPr>
    <w:rPr>
      <w:rFonts w:ascii="Times New Roman" w:hAnsi="Times New Roman" w:cs="Times New Roman"/>
      <w:color w:val="auto"/>
      <w:spacing w:val="1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840" w:line="240" w:lineRule="atLeast"/>
      <w:jc w:val="both"/>
    </w:pPr>
    <w:rPr>
      <w:rFonts w:ascii="Times New Roman" w:hAnsi="Times New Roman" w:cs="Times New Roman"/>
      <w:i/>
      <w:iCs/>
      <w:color w:val="auto"/>
      <w:spacing w:val="3"/>
      <w:lang w:eastAsia="en-US"/>
    </w:rPr>
  </w:style>
  <w:style w:type="paragraph" w:customStyle="1" w:styleId="Heading91">
    <w:name w:val="Heading #91"/>
    <w:basedOn w:val="Normal"/>
    <w:link w:val="Heading9"/>
    <w:pPr>
      <w:shd w:val="clear" w:color="auto" w:fill="FFFFFF"/>
      <w:spacing w:before="780" w:after="300" w:line="317" w:lineRule="exact"/>
      <w:jc w:val="center"/>
      <w:outlineLvl w:val="8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0" w:after="420" w:line="320" w:lineRule="exact"/>
      <w:jc w:val="center"/>
      <w:outlineLvl w:val="7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1200" w:after="180" w:line="240" w:lineRule="atLeast"/>
      <w:jc w:val="both"/>
      <w:outlineLvl w:val="6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420" w:after="6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2"/>
      <w:sz w:val="20"/>
      <w:szCs w:val="20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line="439" w:lineRule="exact"/>
      <w:ind w:firstLine="7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2" w:lineRule="exact"/>
      <w:jc w:val="both"/>
    </w:pPr>
    <w:rPr>
      <w:rFonts w:ascii="Times New Roman" w:hAnsi="Times New Roman" w:cs="Times New Roman"/>
      <w:color w:val="auto"/>
      <w:spacing w:val="10"/>
      <w:sz w:val="18"/>
      <w:szCs w:val="18"/>
      <w:lang w:eastAsia="en-US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1"/>
      <w:sz w:val="10"/>
      <w:szCs w:val="10"/>
      <w:lang w:eastAsia="en-US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20">
    <w:name w:val="Body text (22)"/>
    <w:basedOn w:val="Normal"/>
    <w:link w:val="Bodytext22"/>
    <w:pPr>
      <w:shd w:val="clear" w:color="auto" w:fill="FFFFFF"/>
      <w:spacing w:line="439" w:lineRule="exact"/>
      <w:jc w:val="both"/>
    </w:pPr>
    <w:rPr>
      <w:rFonts w:ascii="Times New Roman" w:hAnsi="Times New Roman" w:cs="Times New Roman"/>
      <w:color w:val="auto"/>
      <w:sz w:val="8"/>
      <w:szCs w:val="8"/>
      <w:lang w:eastAsia="en-US"/>
    </w:rPr>
  </w:style>
  <w:style w:type="paragraph" w:customStyle="1" w:styleId="Bodytext230">
    <w:name w:val="Body text (23)"/>
    <w:basedOn w:val="Normal"/>
    <w:link w:val="Bodytext23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line="382" w:lineRule="exact"/>
      <w:jc w:val="both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295" w:lineRule="exact"/>
      <w:jc w:val="right"/>
    </w:pPr>
    <w:rPr>
      <w:rFonts w:ascii="Times New Roman" w:hAnsi="Times New Roman" w:cs="Times New Roman"/>
      <w:color w:val="auto"/>
      <w:spacing w:val="3"/>
      <w:sz w:val="21"/>
      <w:szCs w:val="21"/>
      <w:lang w:eastAsia="en-US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2"/>
      <w:sz w:val="22"/>
      <w:szCs w:val="22"/>
      <w:lang w:eastAsia="en-US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220">
    <w:name w:val="Heading #2 (2)"/>
    <w:basedOn w:val="Normal"/>
    <w:link w:val="Heading22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92" w:lineRule="exact"/>
      <w:jc w:val="right"/>
    </w:pPr>
    <w:rPr>
      <w:rFonts w:ascii="Times New Roman" w:hAnsi="Times New Roman" w:cs="Times New Roman"/>
      <w:color w:val="auto"/>
      <w:spacing w:val="5"/>
      <w:sz w:val="21"/>
      <w:szCs w:val="21"/>
      <w:lang w:eastAsia="en-US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line="382" w:lineRule="exact"/>
      <w:jc w:val="both"/>
      <w:outlineLvl w:val="3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60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4"/>
      <w:lang w:eastAsia="en-US"/>
    </w:rPr>
  </w:style>
  <w:style w:type="paragraph" w:customStyle="1" w:styleId="Heading440">
    <w:name w:val="Heading #4 (4)"/>
    <w:basedOn w:val="Normal"/>
    <w:link w:val="Heading44"/>
    <w:pPr>
      <w:shd w:val="clear" w:color="auto" w:fill="FFFFFF"/>
      <w:spacing w:after="480" w:line="240" w:lineRule="atLeast"/>
      <w:jc w:val="both"/>
      <w:outlineLvl w:val="3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color w:val="auto"/>
      <w:spacing w:val="9"/>
      <w:sz w:val="20"/>
      <w:szCs w:val="20"/>
      <w:lang w:eastAsia="en-US"/>
    </w:rPr>
  </w:style>
  <w:style w:type="paragraph" w:customStyle="1" w:styleId="Heading120">
    <w:name w:val="Heading #1 (2)"/>
    <w:basedOn w:val="Normal"/>
    <w:link w:val="Heading12"/>
    <w:pPr>
      <w:shd w:val="clear" w:color="auto" w:fill="FFFFFF"/>
      <w:spacing w:line="317" w:lineRule="exact"/>
      <w:jc w:val="both"/>
      <w:outlineLvl w:val="0"/>
    </w:pPr>
    <w:rPr>
      <w:rFonts w:ascii="Times New Roman" w:hAnsi="Times New Roman" w:cs="Times New Roman"/>
      <w:color w:val="auto"/>
      <w:spacing w:val="-1"/>
      <w:sz w:val="25"/>
      <w:szCs w:val="25"/>
      <w:lang w:eastAsia="en-US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line="317" w:lineRule="exact"/>
      <w:jc w:val="both"/>
      <w:outlineLvl w:val="6"/>
    </w:pPr>
    <w:rPr>
      <w:rFonts w:ascii="Times New Roman" w:hAnsi="Times New Roman" w:cs="Times New Roman"/>
      <w:color w:val="auto"/>
      <w:spacing w:val="22"/>
      <w:sz w:val="12"/>
      <w:szCs w:val="12"/>
      <w:lang w:eastAsia="en-US"/>
    </w:rPr>
  </w:style>
  <w:style w:type="paragraph" w:customStyle="1" w:styleId="Heading230">
    <w:name w:val="Heading #2 (3)"/>
    <w:basedOn w:val="Normal"/>
    <w:link w:val="Heading23"/>
    <w:pPr>
      <w:shd w:val="clear" w:color="auto" w:fill="FFFFFF"/>
      <w:spacing w:line="320" w:lineRule="exact"/>
      <w:jc w:val="both"/>
      <w:outlineLvl w:val="1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line="320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OnceABox">
    <w:name w:val="OnceABox"/>
    <w:rsid w:val="003729A1"/>
    <w:rPr>
      <w:color w:val="000000"/>
      <w:lang w:val="x-none" w:eastAsia="vi-VN"/>
    </w:rPr>
  </w:style>
  <w:style w:type="table" w:styleId="TableGrid">
    <w:name w:val="Table Grid"/>
    <w:basedOn w:val="TableNormal"/>
    <w:rsid w:val="006A238A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A238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III</vt:lpstr>
    </vt:vector>
  </TitlesOfParts>
  <Company>HOME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III</dc:title>
  <dc:subject/>
  <dc:creator>User</dc:creator>
  <cp:keywords/>
  <dc:description/>
  <cp:lastModifiedBy>Dao Quan</cp:lastModifiedBy>
  <cp:revision>2</cp:revision>
  <dcterms:created xsi:type="dcterms:W3CDTF">2026-05-20T22:01:00Z</dcterms:created>
  <dcterms:modified xsi:type="dcterms:W3CDTF">2026-05-20T22:01:00Z</dcterms:modified>
</cp:coreProperties>
</file>