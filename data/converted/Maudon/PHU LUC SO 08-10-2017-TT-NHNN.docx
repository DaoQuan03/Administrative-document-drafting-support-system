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9228" w14:textId="77777777" w:rsidR="00AF7A0D" w:rsidRPr="00AF7A0D" w:rsidRDefault="00AF7A0D" w:rsidP="00AF7A0D">
      <w:pPr>
        <w:shd w:val="clear" w:color="auto" w:fill="FFFFFF"/>
        <w:spacing w:after="0" w:line="234" w:lineRule="atLeast"/>
        <w:jc w:val="right"/>
        <w:rPr>
          <w:rFonts w:eastAsia="Times New Roman"/>
          <w:szCs w:val="24"/>
        </w:rPr>
      </w:pPr>
      <w:r w:rsidRPr="00AF7A0D">
        <w:rPr>
          <w:rFonts w:eastAsia="Times New Roman"/>
          <w:b/>
          <w:bCs/>
          <w:i/>
          <w:iCs/>
          <w:szCs w:val="24"/>
          <w:lang w:val="vi-VN"/>
        </w:rPr>
        <w:t>Phụ lục số 08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AF7A0D" w:rsidRPr="00AF7A0D" w14:paraId="561842F8" w14:textId="77777777" w:rsidTr="00AF7A0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CEF3C0" w14:textId="77777777" w:rsidR="00AF7A0D" w:rsidRPr="00AF7A0D" w:rsidRDefault="00AF7A0D" w:rsidP="00AF7A0D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F7A0D">
              <w:rPr>
                <w:rFonts w:eastAsia="Times New Roman"/>
                <w:b/>
                <w:bCs/>
                <w:szCs w:val="24"/>
                <w:lang w:val="vi-VN"/>
              </w:rPr>
              <w:t>TÊN DOANH NGHIỆP</w:t>
            </w:r>
            <w:r w:rsidRPr="00AF7A0D">
              <w:rPr>
                <w:rFonts w:eastAsia="Times New Roman"/>
                <w:b/>
                <w:bCs/>
                <w:szCs w:val="24"/>
              </w:rPr>
              <w:br/>
            </w:r>
            <w:r w:rsidRPr="00AF7A0D">
              <w:rPr>
                <w:rFonts w:eastAsia="Times New Roman"/>
                <w:b/>
                <w:bCs/>
                <w:szCs w:val="24"/>
                <w:lang w:val="vi-VN"/>
              </w:rPr>
              <w:t>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6A0A41" w14:textId="77777777" w:rsidR="00AF7A0D" w:rsidRPr="00AF7A0D" w:rsidRDefault="00AF7A0D" w:rsidP="00AF7A0D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F7A0D">
              <w:rPr>
                <w:rFonts w:eastAsia="Times New Roman"/>
                <w:b/>
                <w:bCs/>
                <w:szCs w:val="24"/>
                <w:lang w:val="vi-VN"/>
              </w:rPr>
              <w:t>CỘNG HÒA XÃ HỘI CHỦ NGHĨA VIỆT NAM</w:t>
            </w:r>
            <w:r w:rsidRPr="00AF7A0D">
              <w:rPr>
                <w:rFonts w:eastAsia="Times New Roman"/>
                <w:b/>
                <w:bCs/>
                <w:szCs w:val="24"/>
                <w:lang w:val="vi-VN"/>
              </w:rPr>
              <w:br/>
              <w:t>Độc lập - Tự do - Hạnh phúc</w:t>
            </w:r>
            <w:r w:rsidRPr="00AF7A0D">
              <w:rPr>
                <w:rFonts w:eastAsia="Times New Roman"/>
                <w:b/>
                <w:bCs/>
                <w:szCs w:val="24"/>
                <w:lang w:val="vi-VN"/>
              </w:rPr>
              <w:br/>
              <w:t>---------------</w:t>
            </w:r>
          </w:p>
        </w:tc>
      </w:tr>
      <w:tr w:rsidR="00AF7A0D" w:rsidRPr="00AF7A0D" w14:paraId="5F00C49E" w14:textId="77777777" w:rsidTr="00AF7A0D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CDF862" w14:textId="77777777" w:rsidR="00AF7A0D" w:rsidRPr="00AF7A0D" w:rsidRDefault="00AF7A0D" w:rsidP="00AF7A0D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F7A0D">
              <w:rPr>
                <w:rFonts w:eastAsia="Times New Roman"/>
                <w:szCs w:val="24"/>
                <w:lang w:val="vi-VN"/>
              </w:rPr>
              <w:t>Số:</w:t>
            </w:r>
            <w:r w:rsidRPr="00AF7A0D">
              <w:rPr>
                <w:rFonts w:eastAsia="Times New Roman"/>
                <w:szCs w:val="24"/>
              </w:rPr>
              <w:t>…..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ED511" w14:textId="77777777" w:rsidR="00AF7A0D" w:rsidRPr="00AF7A0D" w:rsidRDefault="00AF7A0D" w:rsidP="00AF7A0D">
            <w:pPr>
              <w:spacing w:before="120" w:after="120" w:line="234" w:lineRule="atLeast"/>
              <w:jc w:val="right"/>
              <w:rPr>
                <w:rFonts w:eastAsia="Times New Roman"/>
                <w:szCs w:val="24"/>
              </w:rPr>
            </w:pPr>
            <w:r w:rsidRPr="00AF7A0D">
              <w:rPr>
                <w:rFonts w:eastAsia="Times New Roman"/>
                <w:i/>
                <w:iCs/>
                <w:szCs w:val="24"/>
              </w:rPr>
              <w:t>…………</w:t>
            </w:r>
            <w:r w:rsidRPr="00AF7A0D">
              <w:rPr>
                <w:rFonts w:eastAsia="Times New Roman"/>
                <w:i/>
                <w:iCs/>
                <w:szCs w:val="24"/>
                <w:lang w:val="vi-VN"/>
              </w:rPr>
              <w:t>, ngày</w:t>
            </w:r>
            <w:r w:rsidRPr="00AF7A0D">
              <w:rPr>
                <w:rFonts w:eastAsia="Times New Roman"/>
                <w:i/>
                <w:iCs/>
                <w:szCs w:val="24"/>
              </w:rPr>
              <w:t> …</w:t>
            </w:r>
            <w:r w:rsidRPr="00AF7A0D">
              <w:rPr>
                <w:rFonts w:eastAsia="Times New Roman"/>
                <w:i/>
                <w:iCs/>
                <w:szCs w:val="24"/>
                <w:lang w:val="vi-VN"/>
              </w:rPr>
              <w:t> tháng</w:t>
            </w:r>
            <w:r w:rsidRPr="00AF7A0D">
              <w:rPr>
                <w:rFonts w:eastAsia="Times New Roman"/>
                <w:i/>
                <w:iCs/>
                <w:szCs w:val="24"/>
              </w:rPr>
              <w:t> …</w:t>
            </w:r>
            <w:r w:rsidRPr="00AF7A0D">
              <w:rPr>
                <w:rFonts w:eastAsia="Times New Roman"/>
                <w:i/>
                <w:iCs/>
                <w:szCs w:val="24"/>
                <w:lang w:val="vi-VN"/>
              </w:rPr>
              <w:t> năm</w:t>
            </w:r>
            <w:r w:rsidRPr="00AF7A0D">
              <w:rPr>
                <w:rFonts w:eastAsia="Times New Roman"/>
                <w:i/>
                <w:iCs/>
                <w:szCs w:val="24"/>
              </w:rPr>
              <w:t> …</w:t>
            </w:r>
          </w:p>
        </w:tc>
      </w:tr>
    </w:tbl>
    <w:p w14:paraId="3B83BA44" w14:textId="77777777" w:rsidR="00AF7A0D" w:rsidRPr="00AF7A0D" w:rsidRDefault="00AF7A0D" w:rsidP="00AF7A0D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AF7A0D">
        <w:rPr>
          <w:rFonts w:eastAsia="Times New Roman"/>
          <w:b/>
          <w:bCs/>
          <w:szCs w:val="24"/>
          <w:lang w:val="vi-VN"/>
        </w:rPr>
        <w:t>ĐƠN ĐỀ NGHỊ CHUYỂN ĐỔI GIẤY PHÉP THU, CHI NGOẠI TỆ VÀ CÁC HOẠT ĐỘNG NGOẠI HỐI KHÁC</w:t>
      </w:r>
    </w:p>
    <w:p w14:paraId="478D8683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AF7A0D">
        <w:rPr>
          <w:rFonts w:eastAsia="Times New Roman"/>
          <w:b/>
          <w:bCs/>
          <w:szCs w:val="24"/>
          <w:lang w:val="vi-VN"/>
        </w:rPr>
        <w:t>(Đối với hoạt động kinh doanh casino)</w:t>
      </w:r>
    </w:p>
    <w:p w14:paraId="1B6E3831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AF7A0D">
        <w:rPr>
          <w:rFonts w:eastAsia="Times New Roman"/>
          <w:b/>
          <w:bCs/>
          <w:szCs w:val="24"/>
          <w:lang w:val="vi-VN"/>
        </w:rPr>
        <w:t>Kính gửi: </w:t>
      </w:r>
      <w:r w:rsidRPr="00AF7A0D">
        <w:rPr>
          <w:rFonts w:eastAsia="Times New Roman"/>
          <w:szCs w:val="24"/>
          <w:lang w:val="vi-VN"/>
        </w:rPr>
        <w:t>Ngân hàng Nhà nước chi nhánh tỉnh, thành phố...</w:t>
      </w:r>
    </w:p>
    <w:p w14:paraId="6E6E7927" w14:textId="77777777" w:rsidR="00AF7A0D" w:rsidRPr="00AF7A0D" w:rsidRDefault="00AF7A0D" w:rsidP="00AF7A0D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Căn cứ Nghị định số 03/2017/NĐ-CP ngày 16 tháng 01 năm 2017 của Chính phủ về kinh doanh casino;</w:t>
      </w:r>
    </w:p>
    <w:p w14:paraId="1F2AC6B4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Căn cứ Thông tư số ... /2017/TT-NHNN ngày... tháng...năm của Ngân hàng Nhà nước Việt Nam hướng dẫn về quản lý ngoại hối đối với hoạt động kinh doanh casino.</w:t>
      </w:r>
    </w:p>
    <w:p w14:paraId="4715B2D8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(Tên doanh nghiệp)... đề nghị Ngân hàng Nhà nước Việt Nam chuyển đ</w:t>
      </w:r>
      <w:r w:rsidRPr="00AF7A0D">
        <w:rPr>
          <w:rFonts w:eastAsia="Times New Roman"/>
          <w:szCs w:val="24"/>
        </w:rPr>
        <w:t>ổ</w:t>
      </w:r>
      <w:r w:rsidRPr="00AF7A0D">
        <w:rPr>
          <w:rFonts w:eastAsia="Times New Roman"/>
          <w:szCs w:val="24"/>
          <w:lang w:val="vi-VN"/>
        </w:rPr>
        <w:t>i Giấy phép thu, chi ngoại tệ và hoạt động ngoại hối khác theo các nội dung sau:</w:t>
      </w:r>
    </w:p>
    <w:p w14:paraId="267ADEF0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b/>
          <w:bCs/>
          <w:szCs w:val="24"/>
          <w:lang w:val="vi-VN"/>
        </w:rPr>
        <w:t>I. Thông tin chung về doanh nghiệp</w:t>
      </w:r>
    </w:p>
    <w:p w14:paraId="52C76831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</w:rPr>
        <w:t>1. </w:t>
      </w:r>
      <w:r w:rsidRPr="00AF7A0D">
        <w:rPr>
          <w:rFonts w:eastAsia="Times New Roman"/>
          <w:szCs w:val="24"/>
          <w:lang w:val="vi-VN"/>
        </w:rPr>
        <w:t>Tên doanh nghiệp</w:t>
      </w:r>
      <w:r w:rsidRPr="00AF7A0D">
        <w:rPr>
          <w:rFonts w:eastAsia="Times New Roman"/>
          <w:szCs w:val="24"/>
        </w:rPr>
        <w:t>:........................................................................................</w:t>
      </w:r>
    </w:p>
    <w:p w14:paraId="46F4F2D2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</w:rPr>
        <w:t>2. </w:t>
      </w:r>
      <w:r w:rsidRPr="00AF7A0D">
        <w:rPr>
          <w:rFonts w:eastAsia="Times New Roman"/>
          <w:szCs w:val="24"/>
          <w:lang w:val="vi-VN"/>
        </w:rPr>
        <w:t>Địa chỉ trụ sở chính:</w:t>
      </w:r>
      <w:r w:rsidRPr="00AF7A0D">
        <w:rPr>
          <w:rFonts w:eastAsia="Times New Roman"/>
          <w:szCs w:val="24"/>
        </w:rPr>
        <w:t>......................................................................................</w:t>
      </w:r>
    </w:p>
    <w:p w14:paraId="3E144605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</w:rPr>
        <w:t>3. </w:t>
      </w:r>
      <w:r w:rsidRPr="00AF7A0D">
        <w:rPr>
          <w:rFonts w:eastAsia="Times New Roman"/>
          <w:szCs w:val="24"/>
          <w:lang w:val="vi-VN"/>
        </w:rPr>
        <w:t>Địa chỉ Điểm kinh doanh casino:</w:t>
      </w:r>
      <w:r w:rsidRPr="00AF7A0D">
        <w:rPr>
          <w:rFonts w:eastAsia="Times New Roman"/>
          <w:szCs w:val="24"/>
        </w:rPr>
        <w:t>....................................................................</w:t>
      </w:r>
    </w:p>
    <w:p w14:paraId="2ACEFE97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</w:rPr>
        <w:t>4. </w:t>
      </w:r>
      <w:r w:rsidRPr="00AF7A0D">
        <w:rPr>
          <w:rFonts w:eastAsia="Times New Roman"/>
          <w:szCs w:val="24"/>
          <w:lang w:val="vi-VN"/>
        </w:rPr>
        <w:t>Số điện thoạ</w:t>
      </w:r>
      <w:r w:rsidRPr="00AF7A0D">
        <w:rPr>
          <w:rFonts w:eastAsia="Times New Roman"/>
          <w:szCs w:val="24"/>
        </w:rPr>
        <w:t>i:....................................... Số </w:t>
      </w:r>
      <w:r w:rsidRPr="00AF7A0D">
        <w:rPr>
          <w:rFonts w:eastAsia="Times New Roman"/>
          <w:szCs w:val="24"/>
          <w:lang w:val="vi-VN"/>
        </w:rPr>
        <w:t>Fax</w:t>
      </w:r>
      <w:r w:rsidRPr="00AF7A0D">
        <w:rPr>
          <w:rFonts w:eastAsia="Times New Roman"/>
          <w:szCs w:val="24"/>
        </w:rPr>
        <w:t>:...........................................</w:t>
      </w:r>
    </w:p>
    <w:p w14:paraId="6209B95A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</w:rPr>
        <w:t>5. </w:t>
      </w:r>
      <w:r w:rsidRPr="00AF7A0D">
        <w:rPr>
          <w:rFonts w:eastAsia="Times New Roman"/>
          <w:szCs w:val="24"/>
          <w:lang w:val="vi-VN"/>
        </w:rPr>
        <w:t>Giấy chứng nhận đăng ký đầu tư/Quyết định chủ trương đầu tư số....ngày....</w:t>
      </w:r>
    </w:p>
    <w:p w14:paraId="2A188B03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</w:rPr>
        <w:t>6. </w:t>
      </w:r>
      <w:r w:rsidRPr="00AF7A0D">
        <w:rPr>
          <w:rFonts w:eastAsia="Times New Roman"/>
          <w:szCs w:val="24"/>
          <w:lang w:val="vi-VN"/>
        </w:rPr>
        <w:t>Giấy chứng nhận đủ điều kiện kinh doanh casino số.... ngày.... (nếu có)</w:t>
      </w:r>
    </w:p>
    <w:p w14:paraId="0A99B95A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7. Văn bản chấp thuận hoạt động thu chi ngoại tệ tiền mặt và các hoạt động ngoại h</w:t>
      </w:r>
      <w:r w:rsidRPr="00AF7A0D">
        <w:rPr>
          <w:rFonts w:eastAsia="Times New Roman"/>
          <w:szCs w:val="24"/>
        </w:rPr>
        <w:t>ố</w:t>
      </w:r>
      <w:r w:rsidRPr="00AF7A0D">
        <w:rPr>
          <w:rFonts w:eastAsia="Times New Roman"/>
          <w:szCs w:val="24"/>
          <w:lang w:val="vi-VN"/>
        </w:rPr>
        <w:t>i khác số.... ngày...</w:t>
      </w:r>
    </w:p>
    <w:p w14:paraId="46685B35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b/>
          <w:bCs/>
          <w:szCs w:val="24"/>
          <w:lang w:val="vi-VN"/>
        </w:rPr>
        <w:t>II. Các nội dung thu, chi ngoại tệ tiền mặt tại văn bản chấp thuận đã được cấp</w:t>
      </w:r>
    </w:p>
    <w:p w14:paraId="2C7FCBDC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1.</w:t>
      </w:r>
    </w:p>
    <w:p w14:paraId="3DBC74F7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2.</w:t>
      </w:r>
    </w:p>
    <w:p w14:paraId="01DFEA7F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</w:rPr>
        <w:t>…………..</w:t>
      </w:r>
    </w:p>
    <w:p w14:paraId="0633B78C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b/>
          <w:bCs/>
          <w:szCs w:val="24"/>
          <w:lang w:val="vi-VN"/>
        </w:rPr>
        <w:t>III. Nội dung xin cấp Giấy phép thu, ch</w:t>
      </w:r>
      <w:r w:rsidRPr="00AF7A0D">
        <w:rPr>
          <w:rFonts w:eastAsia="Times New Roman"/>
          <w:b/>
          <w:bCs/>
          <w:szCs w:val="24"/>
        </w:rPr>
        <w:t>i </w:t>
      </w:r>
      <w:r w:rsidRPr="00AF7A0D">
        <w:rPr>
          <w:rFonts w:eastAsia="Times New Roman"/>
          <w:b/>
          <w:bCs/>
          <w:szCs w:val="24"/>
          <w:lang w:val="vi-VN"/>
        </w:rPr>
        <w:t>ngoại tệ và các hoạt động ngoại h</w:t>
      </w:r>
      <w:r w:rsidRPr="00AF7A0D">
        <w:rPr>
          <w:rFonts w:eastAsia="Times New Roman"/>
          <w:b/>
          <w:bCs/>
          <w:szCs w:val="24"/>
        </w:rPr>
        <w:t>ố</w:t>
      </w:r>
      <w:r w:rsidRPr="00AF7A0D">
        <w:rPr>
          <w:rFonts w:eastAsia="Times New Roman"/>
          <w:b/>
          <w:bCs/>
          <w:szCs w:val="24"/>
          <w:lang w:val="vi-VN"/>
        </w:rPr>
        <w:t>i khác</w:t>
      </w:r>
      <w:r w:rsidRPr="00AF7A0D">
        <w:rPr>
          <w:rFonts w:eastAsia="Times New Roman"/>
          <w:szCs w:val="24"/>
          <w:lang w:val="vi-VN"/>
        </w:rPr>
        <w:t>:</w:t>
      </w:r>
    </w:p>
    <w:p w14:paraId="09152C30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1. Phạm vi thu, chi ngoại tệ và các hoạt động ngoại hối khác:</w:t>
      </w:r>
    </w:p>
    <w:p w14:paraId="0C4CEBFF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Thu, chi (nêu rõ các nhu cầu thu, chi ngoại tệ và các hoạt động ngoại hối khác quy định tại Điều 4 Thông tư số..../2017/TT-NHNN)</w:t>
      </w:r>
    </w:p>
    <w:p w14:paraId="7E06538D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2. Ngân hàng mở tài khoản chuyên dùng ngoại tệ:</w:t>
      </w:r>
    </w:p>
    <w:p w14:paraId="53C0512E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t>3. Ngoại tệ tiền mặt tồn quỹ:</w:t>
      </w:r>
    </w:p>
    <w:p w14:paraId="13F74448" w14:textId="77777777" w:rsidR="00AF7A0D" w:rsidRPr="00AF7A0D" w:rsidRDefault="00AF7A0D" w:rsidP="00AF7A0D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AF7A0D">
        <w:rPr>
          <w:rFonts w:eastAsia="Times New Roman"/>
          <w:szCs w:val="24"/>
          <w:lang w:val="vi-VN"/>
        </w:rPr>
        <w:lastRenderedPageBreak/>
        <w:t>(Tên doanh nghiệp)... xin cam kết chịu trách nhiệm trước pháp luật về sự trung thực, chính xác của nội dung trong đ</w:t>
      </w:r>
      <w:r w:rsidRPr="00AF7A0D">
        <w:rPr>
          <w:rFonts w:eastAsia="Times New Roman"/>
          <w:szCs w:val="24"/>
        </w:rPr>
        <w:t>ơn</w:t>
      </w:r>
      <w:r w:rsidRPr="00AF7A0D">
        <w:rPr>
          <w:rFonts w:eastAsia="Times New Roman"/>
          <w:szCs w:val="24"/>
          <w:lang w:val="vi-VN"/>
        </w:rPr>
        <w:t>, các tài liệu kèm theo và chấp hành nghiêm túc quy định tại Thông tư số .../2017/TT-NHNN và các quy định của pháp luật có liên quan.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8"/>
        <w:gridCol w:w="5848"/>
      </w:tblGrid>
      <w:tr w:rsidR="00AF7A0D" w:rsidRPr="00AF7A0D" w14:paraId="159DA045" w14:textId="77777777" w:rsidTr="00AF7A0D">
        <w:trPr>
          <w:tblCellSpacing w:w="0" w:type="dxa"/>
        </w:trPr>
        <w:tc>
          <w:tcPr>
            <w:tcW w:w="30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032738" w14:textId="77777777" w:rsidR="00AF7A0D" w:rsidRPr="00AF7A0D" w:rsidRDefault="00AF7A0D" w:rsidP="00AF7A0D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58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4577F" w14:textId="77777777" w:rsidR="00AF7A0D" w:rsidRPr="00AF7A0D" w:rsidRDefault="00AF7A0D" w:rsidP="00AF7A0D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AF7A0D">
              <w:rPr>
                <w:rFonts w:eastAsia="Times New Roman"/>
                <w:b/>
                <w:bCs/>
                <w:szCs w:val="24"/>
                <w:lang w:val="vi-VN"/>
              </w:rPr>
              <w:t>NGƯỜI ĐẠI DIỆN HỢP PHÁP CỦA DOANH NGHIỆP</w:t>
            </w:r>
            <w:r w:rsidRPr="00AF7A0D">
              <w:rPr>
                <w:rFonts w:eastAsia="Times New Roman"/>
                <w:b/>
                <w:bCs/>
                <w:szCs w:val="24"/>
              </w:rPr>
              <w:br/>
            </w:r>
            <w:r w:rsidRPr="00AF7A0D">
              <w:rPr>
                <w:rFonts w:eastAsia="Times New Roman"/>
                <w:i/>
                <w:iCs/>
                <w:szCs w:val="24"/>
                <w:lang w:val="vi-VN"/>
              </w:rPr>
              <w:t>(ký, ghi rõ họ tên, đóng dấu)</w:t>
            </w:r>
          </w:p>
        </w:tc>
      </w:tr>
    </w:tbl>
    <w:p w14:paraId="5B1A3794" w14:textId="77777777" w:rsidR="00CC77AC" w:rsidRPr="00AF7A0D" w:rsidRDefault="00CC77AC" w:rsidP="00AF7A0D">
      <w:pPr>
        <w:rPr>
          <w:szCs w:val="24"/>
        </w:rPr>
      </w:pPr>
    </w:p>
    <w:p w14:paraId="17D311AB" w14:textId="77777777" w:rsidR="00AF7A0D" w:rsidRPr="00AF7A0D" w:rsidRDefault="00AF7A0D" w:rsidP="00AF7A0D">
      <w:pPr>
        <w:rPr>
          <w:szCs w:val="24"/>
        </w:rPr>
      </w:pPr>
    </w:p>
    <w:p w14:paraId="17598BFD" w14:textId="77777777" w:rsidR="00AF7A0D" w:rsidRPr="00AF7A0D" w:rsidRDefault="00AF7A0D" w:rsidP="00AF7A0D">
      <w:pPr>
        <w:rPr>
          <w:szCs w:val="24"/>
        </w:rPr>
      </w:pPr>
      <w:r w:rsidRPr="00AF7A0D">
        <w:rPr>
          <w:b/>
          <w:szCs w:val="24"/>
        </w:rPr>
        <w:t>Nguồn</w:t>
      </w:r>
      <w:r w:rsidRPr="00AF7A0D">
        <w:rPr>
          <w:szCs w:val="24"/>
        </w:rPr>
        <w:t>: Thông tư 10/2017/TT-NHNN</w:t>
      </w:r>
    </w:p>
    <w:sectPr w:rsidR="00AF7A0D" w:rsidRPr="00AF7A0D" w:rsidSect="008A72A8">
      <w:type w:val="continuous"/>
      <w:pgSz w:w="12240" w:h="15840"/>
      <w:pgMar w:top="1440" w:right="1800" w:bottom="1440" w:left="180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593C" w14:textId="77777777" w:rsidR="00E32E3F" w:rsidRDefault="00E32E3F">
      <w:pPr>
        <w:spacing w:after="0" w:line="240" w:lineRule="auto"/>
      </w:pPr>
      <w:r>
        <w:separator/>
      </w:r>
    </w:p>
  </w:endnote>
  <w:endnote w:type="continuationSeparator" w:id="0">
    <w:p w14:paraId="793A70DA" w14:textId="77777777" w:rsidR="00E32E3F" w:rsidRDefault="00E32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3AB18" w14:textId="77777777" w:rsidR="00E32E3F" w:rsidRDefault="00E32E3F">
      <w:pPr>
        <w:spacing w:after="0" w:line="240" w:lineRule="auto"/>
      </w:pPr>
      <w:r>
        <w:separator/>
      </w:r>
    </w:p>
  </w:footnote>
  <w:footnote w:type="continuationSeparator" w:id="0">
    <w:p w14:paraId="53C4A52D" w14:textId="77777777" w:rsidR="00E32E3F" w:rsidRDefault="00E32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upperRoman"/>
      <w:lvlText w:val="%1,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11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1222"/>
      <w:numFmt w:val="decimal"/>
      <w:lvlText w:val="%1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5"/>
        <w:w w:val="100"/>
        <w:position w:val="0"/>
        <w:sz w:val="24"/>
        <w:szCs w:val="24"/>
        <w:u w:val="none"/>
      </w:rPr>
    </w:lvl>
  </w:abstractNum>
  <w:num w:numId="1" w16cid:durableId="855919602">
    <w:abstractNumId w:val="0"/>
  </w:num>
  <w:num w:numId="2" w16cid:durableId="1516114048">
    <w:abstractNumId w:val="1"/>
  </w:num>
  <w:num w:numId="3" w16cid:durableId="515001089">
    <w:abstractNumId w:val="2"/>
  </w:num>
  <w:num w:numId="4" w16cid:durableId="994261227">
    <w:abstractNumId w:val="3"/>
  </w:num>
  <w:num w:numId="5" w16cid:durableId="1339119003">
    <w:abstractNumId w:val="4"/>
  </w:num>
  <w:num w:numId="6" w16cid:durableId="1633904400">
    <w:abstractNumId w:val="5"/>
  </w:num>
  <w:num w:numId="7" w16cid:durableId="198128139">
    <w:abstractNumId w:val="6"/>
  </w:num>
  <w:num w:numId="8" w16cid:durableId="261497754">
    <w:abstractNumId w:val="7"/>
  </w:num>
  <w:num w:numId="9" w16cid:durableId="2071659171">
    <w:abstractNumId w:val="8"/>
  </w:num>
  <w:num w:numId="10" w16cid:durableId="1233157093">
    <w:abstractNumId w:val="9"/>
  </w:num>
  <w:num w:numId="11" w16cid:durableId="1441292377">
    <w:abstractNumId w:val="10"/>
  </w:num>
  <w:num w:numId="12" w16cid:durableId="2040857909">
    <w:abstractNumId w:val="11"/>
  </w:num>
  <w:num w:numId="13" w16cid:durableId="2041514938">
    <w:abstractNumId w:val="12"/>
  </w:num>
  <w:num w:numId="14" w16cid:durableId="235938157">
    <w:abstractNumId w:val="13"/>
  </w:num>
  <w:num w:numId="15" w16cid:durableId="338311724">
    <w:abstractNumId w:val="14"/>
  </w:num>
  <w:num w:numId="16" w16cid:durableId="2017460388">
    <w:abstractNumId w:val="15"/>
  </w:num>
  <w:num w:numId="17" w16cid:durableId="874585580">
    <w:abstractNumId w:val="16"/>
  </w:num>
  <w:num w:numId="18" w16cid:durableId="282275069">
    <w:abstractNumId w:val="17"/>
  </w:num>
  <w:num w:numId="19" w16cid:durableId="663431640">
    <w:abstractNumId w:val="18"/>
  </w:num>
  <w:num w:numId="20" w16cid:durableId="1959871186">
    <w:abstractNumId w:val="19"/>
  </w:num>
  <w:num w:numId="21" w16cid:durableId="836118563">
    <w:abstractNumId w:val="20"/>
  </w:num>
  <w:num w:numId="22" w16cid:durableId="9844681">
    <w:abstractNumId w:val="21"/>
  </w:num>
  <w:num w:numId="23" w16cid:durableId="1514033342">
    <w:abstractNumId w:val="22"/>
  </w:num>
  <w:num w:numId="24" w16cid:durableId="1418743741">
    <w:abstractNumId w:val="23"/>
  </w:num>
  <w:num w:numId="25" w16cid:durableId="1469862080">
    <w:abstractNumId w:val="24"/>
  </w:num>
  <w:num w:numId="26" w16cid:durableId="70314141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5FF"/>
    <w:rsid w:val="00005574"/>
    <w:rsid w:val="00005684"/>
    <w:rsid w:val="000110DC"/>
    <w:rsid w:val="000230BC"/>
    <w:rsid w:val="00023128"/>
    <w:rsid w:val="000237CA"/>
    <w:rsid w:val="00031677"/>
    <w:rsid w:val="0004427E"/>
    <w:rsid w:val="00046776"/>
    <w:rsid w:val="00053289"/>
    <w:rsid w:val="00053401"/>
    <w:rsid w:val="00055D1D"/>
    <w:rsid w:val="0005677F"/>
    <w:rsid w:val="000606A0"/>
    <w:rsid w:val="00061C8F"/>
    <w:rsid w:val="000671FC"/>
    <w:rsid w:val="0008180F"/>
    <w:rsid w:val="000833FC"/>
    <w:rsid w:val="00085291"/>
    <w:rsid w:val="00085B17"/>
    <w:rsid w:val="00087206"/>
    <w:rsid w:val="000A2587"/>
    <w:rsid w:val="000A5708"/>
    <w:rsid w:val="000B0818"/>
    <w:rsid w:val="000B5A81"/>
    <w:rsid w:val="000B6172"/>
    <w:rsid w:val="000C2BE2"/>
    <w:rsid w:val="000C599D"/>
    <w:rsid w:val="000C7ADD"/>
    <w:rsid w:val="000C7DB9"/>
    <w:rsid w:val="000D0B32"/>
    <w:rsid w:val="00105004"/>
    <w:rsid w:val="001059EF"/>
    <w:rsid w:val="0011405E"/>
    <w:rsid w:val="0011571A"/>
    <w:rsid w:val="00137429"/>
    <w:rsid w:val="00137A21"/>
    <w:rsid w:val="00141B54"/>
    <w:rsid w:val="00143E97"/>
    <w:rsid w:val="00153A2E"/>
    <w:rsid w:val="00154EFB"/>
    <w:rsid w:val="001617D4"/>
    <w:rsid w:val="00164DF7"/>
    <w:rsid w:val="00173C2C"/>
    <w:rsid w:val="0017569C"/>
    <w:rsid w:val="0018017D"/>
    <w:rsid w:val="00194DE1"/>
    <w:rsid w:val="00194DE4"/>
    <w:rsid w:val="001978EE"/>
    <w:rsid w:val="001A0C94"/>
    <w:rsid w:val="001A6ED4"/>
    <w:rsid w:val="001B0A1A"/>
    <w:rsid w:val="001B2205"/>
    <w:rsid w:val="001B475A"/>
    <w:rsid w:val="001C4FD8"/>
    <w:rsid w:val="001C5F0E"/>
    <w:rsid w:val="001D6562"/>
    <w:rsid w:val="001E4288"/>
    <w:rsid w:val="001F10CF"/>
    <w:rsid w:val="001F3C10"/>
    <w:rsid w:val="002055F4"/>
    <w:rsid w:val="00205E11"/>
    <w:rsid w:val="00213274"/>
    <w:rsid w:val="00213300"/>
    <w:rsid w:val="002136D9"/>
    <w:rsid w:val="00216FAC"/>
    <w:rsid w:val="00217A86"/>
    <w:rsid w:val="00220E27"/>
    <w:rsid w:val="0023110A"/>
    <w:rsid w:val="002339DB"/>
    <w:rsid w:val="0024481C"/>
    <w:rsid w:val="00246A6C"/>
    <w:rsid w:val="00251A01"/>
    <w:rsid w:val="0025443E"/>
    <w:rsid w:val="00261ACB"/>
    <w:rsid w:val="00272184"/>
    <w:rsid w:val="00281D0E"/>
    <w:rsid w:val="00284FA5"/>
    <w:rsid w:val="00291438"/>
    <w:rsid w:val="00294A81"/>
    <w:rsid w:val="002A41B0"/>
    <w:rsid w:val="002A52BA"/>
    <w:rsid w:val="002C06C2"/>
    <w:rsid w:val="002C1A37"/>
    <w:rsid w:val="002C25D5"/>
    <w:rsid w:val="002C71C0"/>
    <w:rsid w:val="002C74EE"/>
    <w:rsid w:val="002D67C1"/>
    <w:rsid w:val="002E086E"/>
    <w:rsid w:val="002E2858"/>
    <w:rsid w:val="002E5E49"/>
    <w:rsid w:val="002F179B"/>
    <w:rsid w:val="002F2081"/>
    <w:rsid w:val="002F4AE8"/>
    <w:rsid w:val="002F5F51"/>
    <w:rsid w:val="003025AC"/>
    <w:rsid w:val="00302FF8"/>
    <w:rsid w:val="003045A3"/>
    <w:rsid w:val="003114D1"/>
    <w:rsid w:val="00313EC9"/>
    <w:rsid w:val="003177E0"/>
    <w:rsid w:val="003225FD"/>
    <w:rsid w:val="0032319E"/>
    <w:rsid w:val="003261DD"/>
    <w:rsid w:val="0033653E"/>
    <w:rsid w:val="003405CF"/>
    <w:rsid w:val="003446C1"/>
    <w:rsid w:val="00350212"/>
    <w:rsid w:val="003504CE"/>
    <w:rsid w:val="00353B21"/>
    <w:rsid w:val="00355DE2"/>
    <w:rsid w:val="0036618A"/>
    <w:rsid w:val="00371D43"/>
    <w:rsid w:val="00381425"/>
    <w:rsid w:val="003A01E2"/>
    <w:rsid w:val="003A0D12"/>
    <w:rsid w:val="003A10C4"/>
    <w:rsid w:val="003B2B12"/>
    <w:rsid w:val="003B3A00"/>
    <w:rsid w:val="003C4E7D"/>
    <w:rsid w:val="003D0621"/>
    <w:rsid w:val="003D1E22"/>
    <w:rsid w:val="003E0A28"/>
    <w:rsid w:val="003E3F41"/>
    <w:rsid w:val="003E4359"/>
    <w:rsid w:val="003F1116"/>
    <w:rsid w:val="003F1EC5"/>
    <w:rsid w:val="00400C81"/>
    <w:rsid w:val="00401DAC"/>
    <w:rsid w:val="004024A2"/>
    <w:rsid w:val="00404E5C"/>
    <w:rsid w:val="0042301B"/>
    <w:rsid w:val="004252E4"/>
    <w:rsid w:val="00425EDF"/>
    <w:rsid w:val="00431EA1"/>
    <w:rsid w:val="0043272C"/>
    <w:rsid w:val="004412B0"/>
    <w:rsid w:val="0044574B"/>
    <w:rsid w:val="0044639A"/>
    <w:rsid w:val="00446A9E"/>
    <w:rsid w:val="004548F8"/>
    <w:rsid w:val="00467554"/>
    <w:rsid w:val="00471D5F"/>
    <w:rsid w:val="00471EB5"/>
    <w:rsid w:val="00473295"/>
    <w:rsid w:val="004852BE"/>
    <w:rsid w:val="00492E2A"/>
    <w:rsid w:val="00496B43"/>
    <w:rsid w:val="0049731F"/>
    <w:rsid w:val="004A7C6F"/>
    <w:rsid w:val="004B1FD2"/>
    <w:rsid w:val="004B2EBD"/>
    <w:rsid w:val="004C01ED"/>
    <w:rsid w:val="004C568A"/>
    <w:rsid w:val="004C5F57"/>
    <w:rsid w:val="004C7FC4"/>
    <w:rsid w:val="004D7EA3"/>
    <w:rsid w:val="004E279D"/>
    <w:rsid w:val="004E6B2C"/>
    <w:rsid w:val="004F4A35"/>
    <w:rsid w:val="005009C4"/>
    <w:rsid w:val="00502168"/>
    <w:rsid w:val="005104E1"/>
    <w:rsid w:val="00510C79"/>
    <w:rsid w:val="00523FF8"/>
    <w:rsid w:val="00526CB9"/>
    <w:rsid w:val="00527688"/>
    <w:rsid w:val="005309E5"/>
    <w:rsid w:val="00530BC4"/>
    <w:rsid w:val="005312A0"/>
    <w:rsid w:val="00531E59"/>
    <w:rsid w:val="005362BA"/>
    <w:rsid w:val="00537ECA"/>
    <w:rsid w:val="005517EB"/>
    <w:rsid w:val="00551FEB"/>
    <w:rsid w:val="0056487B"/>
    <w:rsid w:val="005668DC"/>
    <w:rsid w:val="005918BA"/>
    <w:rsid w:val="005928C0"/>
    <w:rsid w:val="005943FE"/>
    <w:rsid w:val="005A21A0"/>
    <w:rsid w:val="005B1EA0"/>
    <w:rsid w:val="005B41A7"/>
    <w:rsid w:val="005B6A9F"/>
    <w:rsid w:val="005B7C1E"/>
    <w:rsid w:val="005C077A"/>
    <w:rsid w:val="005C3B2C"/>
    <w:rsid w:val="005C4BCC"/>
    <w:rsid w:val="005D6715"/>
    <w:rsid w:val="005F4931"/>
    <w:rsid w:val="005F72EC"/>
    <w:rsid w:val="00600BE6"/>
    <w:rsid w:val="0060584C"/>
    <w:rsid w:val="00606B5E"/>
    <w:rsid w:val="00617A54"/>
    <w:rsid w:val="006203C3"/>
    <w:rsid w:val="00620854"/>
    <w:rsid w:val="00623BC4"/>
    <w:rsid w:val="00631FCB"/>
    <w:rsid w:val="00633540"/>
    <w:rsid w:val="00634245"/>
    <w:rsid w:val="00634C56"/>
    <w:rsid w:val="00636728"/>
    <w:rsid w:val="00637210"/>
    <w:rsid w:val="00646559"/>
    <w:rsid w:val="00647B7B"/>
    <w:rsid w:val="00647F21"/>
    <w:rsid w:val="006601AF"/>
    <w:rsid w:val="00660919"/>
    <w:rsid w:val="006609DC"/>
    <w:rsid w:val="00660FBC"/>
    <w:rsid w:val="00662D26"/>
    <w:rsid w:val="00663A6D"/>
    <w:rsid w:val="00666E2F"/>
    <w:rsid w:val="00672A21"/>
    <w:rsid w:val="00676DF6"/>
    <w:rsid w:val="0068295D"/>
    <w:rsid w:val="00683467"/>
    <w:rsid w:val="00686AE6"/>
    <w:rsid w:val="00687760"/>
    <w:rsid w:val="00690D2D"/>
    <w:rsid w:val="0069105B"/>
    <w:rsid w:val="00694A8D"/>
    <w:rsid w:val="00695FD5"/>
    <w:rsid w:val="00697A01"/>
    <w:rsid w:val="006A18C9"/>
    <w:rsid w:val="006B5BA0"/>
    <w:rsid w:val="006B6D76"/>
    <w:rsid w:val="006C3FD6"/>
    <w:rsid w:val="006D15E7"/>
    <w:rsid w:val="006D22A3"/>
    <w:rsid w:val="006D333D"/>
    <w:rsid w:val="006D548F"/>
    <w:rsid w:val="006D5608"/>
    <w:rsid w:val="006D6CEC"/>
    <w:rsid w:val="006D74AE"/>
    <w:rsid w:val="006E07C2"/>
    <w:rsid w:val="006E6671"/>
    <w:rsid w:val="006F27DB"/>
    <w:rsid w:val="006F629D"/>
    <w:rsid w:val="006F68BE"/>
    <w:rsid w:val="00700114"/>
    <w:rsid w:val="007017F6"/>
    <w:rsid w:val="00714AF7"/>
    <w:rsid w:val="0071519F"/>
    <w:rsid w:val="00716BC4"/>
    <w:rsid w:val="00716E6A"/>
    <w:rsid w:val="00732DE1"/>
    <w:rsid w:val="007373CE"/>
    <w:rsid w:val="00742856"/>
    <w:rsid w:val="007447F6"/>
    <w:rsid w:val="007545FC"/>
    <w:rsid w:val="00766BDE"/>
    <w:rsid w:val="007777F6"/>
    <w:rsid w:val="00780DDA"/>
    <w:rsid w:val="00782682"/>
    <w:rsid w:val="00783A84"/>
    <w:rsid w:val="007A2F0F"/>
    <w:rsid w:val="007A6611"/>
    <w:rsid w:val="007A74BC"/>
    <w:rsid w:val="007B01FD"/>
    <w:rsid w:val="007B2743"/>
    <w:rsid w:val="007B2D68"/>
    <w:rsid w:val="007B3139"/>
    <w:rsid w:val="007B7C8F"/>
    <w:rsid w:val="007C2CED"/>
    <w:rsid w:val="007C6E09"/>
    <w:rsid w:val="007C7376"/>
    <w:rsid w:val="007D574F"/>
    <w:rsid w:val="007E3115"/>
    <w:rsid w:val="00801B02"/>
    <w:rsid w:val="00801B68"/>
    <w:rsid w:val="008066AA"/>
    <w:rsid w:val="00811C88"/>
    <w:rsid w:val="008138EE"/>
    <w:rsid w:val="00816B98"/>
    <w:rsid w:val="00832028"/>
    <w:rsid w:val="008440B1"/>
    <w:rsid w:val="00844F97"/>
    <w:rsid w:val="0084648D"/>
    <w:rsid w:val="00853709"/>
    <w:rsid w:val="00856301"/>
    <w:rsid w:val="00857F43"/>
    <w:rsid w:val="008677FA"/>
    <w:rsid w:val="0087504F"/>
    <w:rsid w:val="0087636C"/>
    <w:rsid w:val="008924D8"/>
    <w:rsid w:val="00892A5B"/>
    <w:rsid w:val="00894F87"/>
    <w:rsid w:val="008A0A4D"/>
    <w:rsid w:val="008A6A25"/>
    <w:rsid w:val="008A72A8"/>
    <w:rsid w:val="008B0536"/>
    <w:rsid w:val="008C28C4"/>
    <w:rsid w:val="008D05EC"/>
    <w:rsid w:val="008D563C"/>
    <w:rsid w:val="008D7A98"/>
    <w:rsid w:val="008E5350"/>
    <w:rsid w:val="0090713A"/>
    <w:rsid w:val="00910521"/>
    <w:rsid w:val="00911A7E"/>
    <w:rsid w:val="009135C1"/>
    <w:rsid w:val="009142BD"/>
    <w:rsid w:val="00923835"/>
    <w:rsid w:val="00927309"/>
    <w:rsid w:val="00930509"/>
    <w:rsid w:val="009417B1"/>
    <w:rsid w:val="00942596"/>
    <w:rsid w:val="00942E05"/>
    <w:rsid w:val="00944D37"/>
    <w:rsid w:val="00946C2B"/>
    <w:rsid w:val="0096013F"/>
    <w:rsid w:val="00960572"/>
    <w:rsid w:val="0096444D"/>
    <w:rsid w:val="009655FF"/>
    <w:rsid w:val="009670B8"/>
    <w:rsid w:val="00970136"/>
    <w:rsid w:val="00970A72"/>
    <w:rsid w:val="00973B78"/>
    <w:rsid w:val="00977520"/>
    <w:rsid w:val="009810BC"/>
    <w:rsid w:val="009830EC"/>
    <w:rsid w:val="009918E7"/>
    <w:rsid w:val="00995509"/>
    <w:rsid w:val="0099669A"/>
    <w:rsid w:val="009A4106"/>
    <w:rsid w:val="009C5723"/>
    <w:rsid w:val="009C7949"/>
    <w:rsid w:val="009C795C"/>
    <w:rsid w:val="009D24D1"/>
    <w:rsid w:val="009D2E48"/>
    <w:rsid w:val="009D64FC"/>
    <w:rsid w:val="009D6B08"/>
    <w:rsid w:val="009E392C"/>
    <w:rsid w:val="009E5260"/>
    <w:rsid w:val="00A23C7A"/>
    <w:rsid w:val="00A34495"/>
    <w:rsid w:val="00A34FB8"/>
    <w:rsid w:val="00A3666C"/>
    <w:rsid w:val="00A409E7"/>
    <w:rsid w:val="00A42F29"/>
    <w:rsid w:val="00A4404D"/>
    <w:rsid w:val="00A47FB7"/>
    <w:rsid w:val="00A51958"/>
    <w:rsid w:val="00A718E5"/>
    <w:rsid w:val="00A83456"/>
    <w:rsid w:val="00A9163E"/>
    <w:rsid w:val="00A95127"/>
    <w:rsid w:val="00A958F9"/>
    <w:rsid w:val="00A96D89"/>
    <w:rsid w:val="00AA66C9"/>
    <w:rsid w:val="00AB098D"/>
    <w:rsid w:val="00AB4A7D"/>
    <w:rsid w:val="00AD3ED3"/>
    <w:rsid w:val="00AE11C9"/>
    <w:rsid w:val="00AF31CC"/>
    <w:rsid w:val="00AF45E8"/>
    <w:rsid w:val="00AF75B5"/>
    <w:rsid w:val="00AF7A0D"/>
    <w:rsid w:val="00B0040F"/>
    <w:rsid w:val="00B0348E"/>
    <w:rsid w:val="00B072D2"/>
    <w:rsid w:val="00B1353B"/>
    <w:rsid w:val="00B20437"/>
    <w:rsid w:val="00B23CEE"/>
    <w:rsid w:val="00B3119B"/>
    <w:rsid w:val="00B36033"/>
    <w:rsid w:val="00B428DC"/>
    <w:rsid w:val="00B46B59"/>
    <w:rsid w:val="00B50782"/>
    <w:rsid w:val="00B50C17"/>
    <w:rsid w:val="00B5435B"/>
    <w:rsid w:val="00B62144"/>
    <w:rsid w:val="00B63502"/>
    <w:rsid w:val="00B770D1"/>
    <w:rsid w:val="00B800E8"/>
    <w:rsid w:val="00B91185"/>
    <w:rsid w:val="00BA2B5D"/>
    <w:rsid w:val="00BA2C59"/>
    <w:rsid w:val="00BB112B"/>
    <w:rsid w:val="00BB1F55"/>
    <w:rsid w:val="00BC03BA"/>
    <w:rsid w:val="00BD1E40"/>
    <w:rsid w:val="00BD2B75"/>
    <w:rsid w:val="00BE50D0"/>
    <w:rsid w:val="00BE5286"/>
    <w:rsid w:val="00BF564F"/>
    <w:rsid w:val="00BF66CD"/>
    <w:rsid w:val="00C04EDB"/>
    <w:rsid w:val="00C07C81"/>
    <w:rsid w:val="00C13A7C"/>
    <w:rsid w:val="00C14BAC"/>
    <w:rsid w:val="00C1742E"/>
    <w:rsid w:val="00C35DFD"/>
    <w:rsid w:val="00C4138E"/>
    <w:rsid w:val="00C476B7"/>
    <w:rsid w:val="00C519FC"/>
    <w:rsid w:val="00C55ADE"/>
    <w:rsid w:val="00C5615A"/>
    <w:rsid w:val="00C57337"/>
    <w:rsid w:val="00C61ED6"/>
    <w:rsid w:val="00C63804"/>
    <w:rsid w:val="00C655B0"/>
    <w:rsid w:val="00C65C80"/>
    <w:rsid w:val="00C7746E"/>
    <w:rsid w:val="00C82113"/>
    <w:rsid w:val="00C900CB"/>
    <w:rsid w:val="00C941FA"/>
    <w:rsid w:val="00CA7B3B"/>
    <w:rsid w:val="00CB4117"/>
    <w:rsid w:val="00CB54A2"/>
    <w:rsid w:val="00CC1873"/>
    <w:rsid w:val="00CC4B94"/>
    <w:rsid w:val="00CC77AC"/>
    <w:rsid w:val="00CD5F7A"/>
    <w:rsid w:val="00CD7B64"/>
    <w:rsid w:val="00CE35DF"/>
    <w:rsid w:val="00CE6522"/>
    <w:rsid w:val="00CF0667"/>
    <w:rsid w:val="00CF0C0C"/>
    <w:rsid w:val="00CF69AB"/>
    <w:rsid w:val="00D038EC"/>
    <w:rsid w:val="00D14A13"/>
    <w:rsid w:val="00D21256"/>
    <w:rsid w:val="00D23344"/>
    <w:rsid w:val="00D24BBC"/>
    <w:rsid w:val="00D30E27"/>
    <w:rsid w:val="00D31941"/>
    <w:rsid w:val="00D430DB"/>
    <w:rsid w:val="00D51209"/>
    <w:rsid w:val="00D5622A"/>
    <w:rsid w:val="00D562A8"/>
    <w:rsid w:val="00D62204"/>
    <w:rsid w:val="00D65108"/>
    <w:rsid w:val="00D65F9F"/>
    <w:rsid w:val="00D74502"/>
    <w:rsid w:val="00DA24B4"/>
    <w:rsid w:val="00DA44AC"/>
    <w:rsid w:val="00DA5FEE"/>
    <w:rsid w:val="00DB5A72"/>
    <w:rsid w:val="00DD3F43"/>
    <w:rsid w:val="00DD48A9"/>
    <w:rsid w:val="00DE6912"/>
    <w:rsid w:val="00DE6DEB"/>
    <w:rsid w:val="00DF1AF7"/>
    <w:rsid w:val="00DF2842"/>
    <w:rsid w:val="00DF37D2"/>
    <w:rsid w:val="00DF4B06"/>
    <w:rsid w:val="00E07171"/>
    <w:rsid w:val="00E11517"/>
    <w:rsid w:val="00E149B4"/>
    <w:rsid w:val="00E25DE9"/>
    <w:rsid w:val="00E3151C"/>
    <w:rsid w:val="00E32E3F"/>
    <w:rsid w:val="00E3527F"/>
    <w:rsid w:val="00E45FEA"/>
    <w:rsid w:val="00E46BCE"/>
    <w:rsid w:val="00E5064C"/>
    <w:rsid w:val="00E508A1"/>
    <w:rsid w:val="00E5130D"/>
    <w:rsid w:val="00E6496F"/>
    <w:rsid w:val="00E83385"/>
    <w:rsid w:val="00E9002C"/>
    <w:rsid w:val="00E91E5E"/>
    <w:rsid w:val="00EA44A1"/>
    <w:rsid w:val="00EA5129"/>
    <w:rsid w:val="00EA5CE6"/>
    <w:rsid w:val="00EB25E0"/>
    <w:rsid w:val="00EC3618"/>
    <w:rsid w:val="00EE1A3A"/>
    <w:rsid w:val="00F06766"/>
    <w:rsid w:val="00F1394B"/>
    <w:rsid w:val="00F16DCE"/>
    <w:rsid w:val="00F245D7"/>
    <w:rsid w:val="00F31B0E"/>
    <w:rsid w:val="00F31C54"/>
    <w:rsid w:val="00F42193"/>
    <w:rsid w:val="00F443C0"/>
    <w:rsid w:val="00F46D7E"/>
    <w:rsid w:val="00F50278"/>
    <w:rsid w:val="00F5666E"/>
    <w:rsid w:val="00F6542A"/>
    <w:rsid w:val="00F6599E"/>
    <w:rsid w:val="00F65D95"/>
    <w:rsid w:val="00F912D1"/>
    <w:rsid w:val="00FA0D56"/>
    <w:rsid w:val="00FC578D"/>
    <w:rsid w:val="00FE28C1"/>
    <w:rsid w:val="00FE6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B24C36"/>
  <w15:chartTrackingRefBased/>
  <w15:docId w15:val="{B510458C-96A8-4706-8966-C351DB950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139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9655FF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nhideWhenUsed/>
    <w:rsid w:val="009655FF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rsid w:val="00BE5286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BE5286"/>
    <w:rPr>
      <w:rFonts w:ascii="Times New Roman" w:eastAsia="Times New Roman" w:hAnsi="Times New Roman"/>
    </w:rPr>
  </w:style>
  <w:style w:type="character" w:customStyle="1" w:styleId="Headerorfooter2">
    <w:name w:val="Header or footer (2)_"/>
    <w:link w:val="Headerorfooter20"/>
    <w:rsid w:val="00BF564F"/>
    <w:rPr>
      <w:rFonts w:ascii="Times New Roman" w:hAnsi="Times New Roman"/>
      <w:b/>
      <w:bCs/>
      <w:spacing w:val="5"/>
      <w:sz w:val="21"/>
      <w:szCs w:val="21"/>
      <w:shd w:val="clear" w:color="auto" w:fill="FFFFFF"/>
    </w:rPr>
  </w:style>
  <w:style w:type="character" w:customStyle="1" w:styleId="Headerorfooter">
    <w:name w:val="Header or footer_"/>
    <w:link w:val="Headerorfooter1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Headerorfooter105pt">
    <w:name w:val="Header or footer + 10.5 pt"/>
    <w:aliases w:val="Spacing 0 pt,Body text (2) + Not Italic"/>
    <w:rsid w:val="00BF564F"/>
    <w:rPr>
      <w:rFonts w:ascii="Times New Roman" w:hAnsi="Times New Roman" w:cs="Times New Roman"/>
      <w:b/>
      <w:bCs/>
      <w:spacing w:val="5"/>
      <w:sz w:val="21"/>
      <w:szCs w:val="21"/>
      <w:u w:val="single"/>
    </w:rPr>
  </w:style>
  <w:style w:type="character" w:customStyle="1" w:styleId="Headerorfooter105pt1">
    <w:name w:val="Header or footer + 10.5 pt1"/>
    <w:aliases w:val="Spacing 0 pt36,Table caption (10) + Bold"/>
    <w:rsid w:val="00BF564F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Bodytext2">
    <w:name w:val="Body text (2)_"/>
    <w:link w:val="Bodytext20"/>
    <w:rsid w:val="00BF564F"/>
    <w:rPr>
      <w:rFonts w:ascii="Times New Roman" w:hAnsi="Times New Roman"/>
      <w:b/>
      <w:bCs/>
      <w:i/>
      <w:iCs/>
      <w:shd w:val="clear" w:color="auto" w:fill="FFFFFF"/>
    </w:rPr>
  </w:style>
  <w:style w:type="character" w:customStyle="1" w:styleId="Bodytext2NotBold">
    <w:name w:val="Body text (2) + Not Bold"/>
    <w:aliases w:val="Not Italic,Spacing 0 pt35,Body text + 4.5 pt,Scale 200%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Bodytext3">
    <w:name w:val="Body text (3)_"/>
    <w:link w:val="Bodytext31"/>
    <w:rsid w:val="00BF564F"/>
    <w:rPr>
      <w:rFonts w:ascii="Times New Roman" w:hAnsi="Times New Roman"/>
      <w:b/>
      <w:bCs/>
      <w:spacing w:val="2"/>
      <w:shd w:val="clear" w:color="auto" w:fill="FFFFFF"/>
    </w:rPr>
  </w:style>
  <w:style w:type="character" w:customStyle="1" w:styleId="Bodytext4">
    <w:name w:val="Body text (4)_"/>
    <w:link w:val="Bodytext40"/>
    <w:rsid w:val="00BF564F"/>
    <w:rPr>
      <w:rFonts w:ascii="David" w:cs="David"/>
      <w:i/>
      <w:iCs/>
      <w:spacing w:val="6"/>
      <w:sz w:val="9"/>
      <w:szCs w:val="9"/>
      <w:shd w:val="clear" w:color="auto" w:fill="FFFFFF"/>
    </w:rPr>
  </w:style>
  <w:style w:type="character" w:customStyle="1" w:styleId="Bodytext">
    <w:name w:val="Body text_"/>
    <w:link w:val="Bodytext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Bold">
    <w:name w:val="Body text + Bold"/>
    <w:aliases w:val="Italic,Spacing 0 pt34,Spacing 0 pt85,Body text + 9 pt7,Bold14,Body text + Georgia2,10 pt3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Bodytext3NotBold">
    <w:name w:val="Body text (3) + Not Bold"/>
    <w:aliases w:val="Spacing 0 pt33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5">
    <w:name w:val="Body text (5)_"/>
    <w:link w:val="Bodytext50"/>
    <w:rsid w:val="00BF564F"/>
    <w:rPr>
      <w:rFonts w:ascii="Times New Roman" w:hAnsi="Times New Roman"/>
      <w:b/>
      <w:bCs/>
      <w:spacing w:val="2"/>
      <w:sz w:val="19"/>
      <w:szCs w:val="19"/>
      <w:shd w:val="clear" w:color="auto" w:fill="FFFFFF"/>
    </w:rPr>
  </w:style>
  <w:style w:type="character" w:customStyle="1" w:styleId="Bodytext5Italic">
    <w:name w:val="Body text (5) + Italic"/>
    <w:aliases w:val="Spacing 0 pt32,Table caption (11) + 12 pt"/>
    <w:rsid w:val="00BF564F"/>
    <w:rPr>
      <w:rFonts w:ascii="Times New Roman" w:hAnsi="Times New Roman" w:cs="Times New Roman"/>
      <w:b/>
      <w:bCs/>
      <w:i/>
      <w:iCs/>
      <w:noProof/>
      <w:spacing w:val="1"/>
      <w:sz w:val="19"/>
      <w:szCs w:val="19"/>
      <w:u w:val="none"/>
    </w:rPr>
  </w:style>
  <w:style w:type="character" w:customStyle="1" w:styleId="Picturecaption">
    <w:name w:val="Picture caption_"/>
    <w:link w:val="Picturecaption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PicturecaptionBold">
    <w:name w:val="Picture caption + Bold"/>
    <w:aliases w:val="Italic12,Spacing 0 pt31,Body text (13) + Times New Roman,6 pt,Spacing 0 pt58"/>
    <w:rsid w:val="00BF564F"/>
    <w:rPr>
      <w:rFonts w:ascii="Times New Roman" w:hAnsi="Times New Roman" w:cs="Times New Roman"/>
      <w:b/>
      <w:bCs/>
      <w:i/>
      <w:iCs/>
      <w:spacing w:val="0"/>
      <w:u w:val="none"/>
    </w:rPr>
  </w:style>
  <w:style w:type="character" w:customStyle="1" w:styleId="Picturecaption2">
    <w:name w:val="Picture caption (2)_"/>
    <w:link w:val="Picturecaption20"/>
    <w:rsid w:val="00BF564F"/>
    <w:rPr>
      <w:rFonts w:ascii="Times New Roman" w:hAnsi="Times New Roman"/>
      <w:spacing w:val="13"/>
      <w:sz w:val="22"/>
      <w:szCs w:val="22"/>
      <w:shd w:val="clear" w:color="auto" w:fill="FFFFFF"/>
    </w:rPr>
  </w:style>
  <w:style w:type="character" w:customStyle="1" w:styleId="Heading3">
    <w:name w:val="Heading #3_"/>
    <w:link w:val="Heading31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0">
    <w:name w:val="Header or footer"/>
    <w:rsid w:val="00BF564F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Bodytext95pt">
    <w:name w:val="Body text + 9.5 pt"/>
    <w:aliases w:val="Bold,Spacing 0 pt30,Body text + 9 pt,Spacing 0 pt83,Italic14,Spacing 0 pt69"/>
    <w:rsid w:val="00BF564F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character" w:customStyle="1" w:styleId="Bodytext95pt3">
    <w:name w:val="Body text + 9.5 pt3"/>
    <w:aliases w:val="Bold12,Italic11,Body text + 9 pt5,Italic15,Spacing 0 pt75,Body text (13) + Corbel,10 pt9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Bodytext10pt">
    <w:name w:val="Body text + 10 pt"/>
    <w:aliases w:val="Bold11,Spacing 0 pt29,Bold15,Spacing 0 pt78,Body text + 9 pt4,Spacing 0 pt73,Table caption (10) + Italic"/>
    <w:rsid w:val="00BF564F"/>
    <w:rPr>
      <w:rFonts w:ascii="Times New Roman" w:hAnsi="Times New Roman" w:cs="Times New Roman"/>
      <w:b/>
      <w:bCs/>
      <w:spacing w:val="3"/>
      <w:sz w:val="20"/>
      <w:szCs w:val="20"/>
      <w:u w:val="none"/>
    </w:rPr>
  </w:style>
  <w:style w:type="character" w:customStyle="1" w:styleId="Bodytext6">
    <w:name w:val="Body text (6)_"/>
    <w:link w:val="Bodytext60"/>
    <w:rsid w:val="00BF564F"/>
    <w:rPr>
      <w:rFonts w:ascii="Microsoft Sans Serif" w:hAnsi="Microsoft Sans Serif" w:cs="Microsoft Sans Serif"/>
      <w:noProof/>
      <w:w w:val="60"/>
      <w:sz w:val="13"/>
      <w:szCs w:val="13"/>
      <w:shd w:val="clear" w:color="auto" w:fill="FFFFFF"/>
    </w:rPr>
  </w:style>
  <w:style w:type="character" w:customStyle="1" w:styleId="Bodytext30">
    <w:name w:val="Body text (3)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Bold5">
    <w:name w:val="Body text + Bold5"/>
    <w:aliases w:val="Spacing 0 pt28"/>
    <w:rsid w:val="00BF564F"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1">
    <w:name w:val="Heading #1_"/>
    <w:link w:val="Heading1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Headerorfooter3">
    <w:name w:val="Header or footer (3)_"/>
    <w:link w:val="Headerorfooter30"/>
    <w:rsid w:val="00BF564F"/>
    <w:rPr>
      <w:rFonts w:ascii="Times New Roman" w:hAnsi="Times New Roman"/>
      <w:spacing w:val="3"/>
      <w:shd w:val="clear" w:color="auto" w:fill="FFFFFF"/>
    </w:rPr>
  </w:style>
  <w:style w:type="character" w:customStyle="1" w:styleId="Headerorfooter4">
    <w:name w:val="Header or footer (4)_"/>
    <w:link w:val="Headerorfooter40"/>
    <w:rsid w:val="00BF564F"/>
    <w:rPr>
      <w:rFonts w:ascii="Times New Roman" w:hAnsi="Times New Roman"/>
      <w:b/>
      <w:bCs/>
      <w:i/>
      <w:iCs/>
      <w:spacing w:val="1"/>
      <w:shd w:val="clear" w:color="auto" w:fill="FFFFFF"/>
    </w:rPr>
  </w:style>
  <w:style w:type="character" w:customStyle="1" w:styleId="Heading2">
    <w:name w:val="Heading #2_"/>
    <w:link w:val="Heading2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7">
    <w:name w:val="Body text (7)_"/>
    <w:link w:val="Bodytext70"/>
    <w:rsid w:val="00BF564F"/>
    <w:rPr>
      <w:rFonts w:ascii="Times New Roman" w:hAnsi="Times New Roman"/>
      <w:b/>
      <w:bCs/>
      <w:spacing w:val="10"/>
      <w:sz w:val="21"/>
      <w:szCs w:val="21"/>
      <w:shd w:val="clear" w:color="auto" w:fill="FFFFFF"/>
    </w:rPr>
  </w:style>
  <w:style w:type="character" w:customStyle="1" w:styleId="Bodytext8">
    <w:name w:val="Body text (8)_"/>
    <w:link w:val="Bodytext80"/>
    <w:rsid w:val="00BF564F"/>
    <w:rPr>
      <w:rFonts w:ascii="Microsoft Sans Serif" w:hAnsi="Microsoft Sans Serif" w:cs="Microsoft Sans Serif"/>
      <w:spacing w:val="-10"/>
      <w:shd w:val="clear" w:color="auto" w:fill="FFFFFF"/>
    </w:rPr>
  </w:style>
  <w:style w:type="character" w:customStyle="1" w:styleId="Bodytext9">
    <w:name w:val="Body text (9)_"/>
    <w:link w:val="Bodytext90"/>
    <w:rsid w:val="00BF564F"/>
    <w:rPr>
      <w:rFonts w:ascii="Times New Roman" w:hAnsi="Times New Roman"/>
      <w:b/>
      <w:bCs/>
      <w:spacing w:val="3"/>
      <w:sz w:val="25"/>
      <w:szCs w:val="25"/>
      <w:shd w:val="clear" w:color="auto" w:fill="FFFFFF"/>
    </w:rPr>
  </w:style>
  <w:style w:type="character" w:customStyle="1" w:styleId="BodytextBold4">
    <w:name w:val="Body text + Bold4"/>
    <w:aliases w:val="Spacing 0 pt27"/>
    <w:rsid w:val="00BF564F"/>
    <w:rPr>
      <w:rFonts w:ascii="Times New Roman" w:hAnsi="Times New Roman" w:cs="Times New Roman"/>
      <w:b/>
      <w:bCs/>
      <w:spacing w:val="2"/>
      <w:u w:val="single"/>
    </w:rPr>
  </w:style>
  <w:style w:type="character" w:customStyle="1" w:styleId="Bodytext10">
    <w:name w:val="Body text (10)_"/>
    <w:link w:val="Bodytext100"/>
    <w:rsid w:val="00BF564F"/>
    <w:rPr>
      <w:rFonts w:ascii="Microsoft Sans Serif" w:hAnsi="Microsoft Sans Serif" w:cs="Microsoft Sans Serif"/>
      <w:noProof/>
      <w:sz w:val="18"/>
      <w:szCs w:val="18"/>
      <w:shd w:val="clear" w:color="auto" w:fill="FFFFFF"/>
    </w:rPr>
  </w:style>
  <w:style w:type="character" w:customStyle="1" w:styleId="BodytextSpacing1pt">
    <w:name w:val="Body text + Spacing 1 pt"/>
    <w:rsid w:val="00BF564F"/>
    <w:rPr>
      <w:rFonts w:ascii="Times New Roman" w:hAnsi="Times New Roman" w:cs="Times New Roman"/>
      <w:spacing w:val="25"/>
      <w:u w:val="none"/>
    </w:rPr>
  </w:style>
  <w:style w:type="character" w:customStyle="1" w:styleId="Bodytext11">
    <w:name w:val="Body text (11)_"/>
    <w:link w:val="Bodytext110"/>
    <w:rsid w:val="00BF564F"/>
    <w:rPr>
      <w:rFonts w:ascii="Times New Roman" w:hAnsi="Times New Roman"/>
      <w:shd w:val="clear" w:color="auto" w:fill="FFFFFF"/>
    </w:rPr>
  </w:style>
  <w:style w:type="character" w:customStyle="1" w:styleId="Bodytext12">
    <w:name w:val="Body text (12)_"/>
    <w:link w:val="Bodytext120"/>
    <w:rsid w:val="00BF564F"/>
    <w:rPr>
      <w:rFonts w:ascii="Times New Roman" w:hAnsi="Times New Roman"/>
      <w:b/>
      <w:bCs/>
      <w:sz w:val="23"/>
      <w:szCs w:val="23"/>
      <w:shd w:val="clear" w:color="auto" w:fill="FFFFFF"/>
    </w:rPr>
  </w:style>
  <w:style w:type="character" w:customStyle="1" w:styleId="Bodytext0">
    <w:name w:val="Body text"/>
    <w:rsid w:val="00BF564F"/>
  </w:style>
  <w:style w:type="character" w:customStyle="1" w:styleId="Bodytext2Spacing0pt">
    <w:name w:val="Body text (2) + Spacing 0 pt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Spacing0pt">
    <w:name w:val="Body text (3) + Spacing 0 pt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3Spacing0pt1">
    <w:name w:val="Body text (3) + Spacing 0 pt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Spacing0pt">
    <w:name w:val="Header or footer (2) + Spacing 0 pt"/>
    <w:rsid w:val="00BF564F"/>
    <w:rPr>
      <w:rFonts w:ascii="Times New Roman" w:hAnsi="Times New Roman" w:cs="Times New Roman"/>
      <w:b/>
      <w:bCs/>
      <w:spacing w:val="12"/>
      <w:sz w:val="21"/>
      <w:szCs w:val="21"/>
      <w:u w:val="none"/>
    </w:rPr>
  </w:style>
  <w:style w:type="character" w:customStyle="1" w:styleId="Tableofcontents">
    <w:name w:val="Table of contents_"/>
    <w:link w:val="Tableofcontents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TableofcontentsBold">
    <w:name w:val="Table of contents + Bold"/>
    <w:aliases w:val="Italic10,Spacing 0 pt26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TableofcontentsBold1">
    <w:name w:val="Table of contents + Bold1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21">
    <w:name w:val="Header or footer2"/>
    <w:rsid w:val="00BF564F"/>
  </w:style>
  <w:style w:type="character" w:customStyle="1" w:styleId="BodytextBold3">
    <w:name w:val="Body text + Bold3"/>
    <w:aliases w:val="Spacing 0 pt37"/>
    <w:rsid w:val="00BF564F"/>
    <w:rPr>
      <w:rFonts w:ascii="Times New Roman" w:hAnsi="Times New Roman" w:cs="Times New Roman"/>
      <w:b/>
      <w:bCs/>
      <w:spacing w:val="1"/>
      <w:u w:val="none"/>
    </w:rPr>
  </w:style>
  <w:style w:type="character" w:customStyle="1" w:styleId="Headerorfooter3Spacing0pt">
    <w:name w:val="Header or footer (3) + Spacing 0 pt"/>
    <w:rsid w:val="00BF564F"/>
    <w:rPr>
      <w:rFonts w:ascii="Times New Roman" w:hAnsi="Times New Roman" w:cs="Times New Roman"/>
      <w:spacing w:val="2"/>
      <w:u w:val="none"/>
    </w:rPr>
  </w:style>
  <w:style w:type="character" w:customStyle="1" w:styleId="BodytextSpacing3pt">
    <w:name w:val="Body text + Spacing 3 pt"/>
    <w:rsid w:val="00BF564F"/>
    <w:rPr>
      <w:rFonts w:ascii="Times New Roman" w:hAnsi="Times New Roman" w:cs="Times New Roman"/>
      <w:spacing w:val="64"/>
      <w:u w:val="none"/>
    </w:rPr>
  </w:style>
  <w:style w:type="character" w:customStyle="1" w:styleId="BodytextBold2">
    <w:name w:val="Body text + Bold2"/>
    <w:rsid w:val="00BF564F"/>
    <w:rPr>
      <w:rFonts w:ascii="Times New Roman" w:hAnsi="Times New Roman" w:cs="Times New Roman"/>
      <w:b/>
      <w:bCs/>
      <w:spacing w:val="1"/>
      <w:u w:val="single"/>
    </w:rPr>
  </w:style>
  <w:style w:type="character" w:customStyle="1" w:styleId="BodytextBold1">
    <w:name w:val="Body text + Bold1"/>
    <w:aliases w:val="Italic9,Spacing 0 pt25,Body text (35) + Times New Roman1,6 pt1"/>
    <w:rsid w:val="00BF564F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Heading30">
    <w:name w:val="Heading #3"/>
    <w:rsid w:val="00BF564F"/>
  </w:style>
  <w:style w:type="character" w:customStyle="1" w:styleId="Heading4">
    <w:name w:val="Heading #4_"/>
    <w:link w:val="Heading40"/>
    <w:rsid w:val="00BF564F"/>
    <w:rPr>
      <w:rFonts w:ascii="Times New Roman" w:hAnsi="Times New Roman"/>
      <w:b/>
      <w:bCs/>
      <w:spacing w:val="1"/>
      <w:shd w:val="clear" w:color="auto" w:fill="FFFFFF"/>
    </w:rPr>
  </w:style>
  <w:style w:type="character" w:customStyle="1" w:styleId="BodytextGeorgia">
    <w:name w:val="Body text + Georgia"/>
    <w:aliases w:val="8 pt,Spacing 0 pt24,8.5 pt,Spacing 0 pt76,Body text + Franklin Gothic Demi,9 pt,Body text + Tahoma2"/>
    <w:rsid w:val="00BF564F"/>
    <w:rPr>
      <w:rFonts w:ascii="Georgia" w:hAnsi="Georgia" w:cs="Georgia"/>
      <w:noProof/>
      <w:spacing w:val="0"/>
      <w:sz w:val="16"/>
      <w:szCs w:val="16"/>
      <w:u w:val="none"/>
    </w:rPr>
  </w:style>
  <w:style w:type="character" w:customStyle="1" w:styleId="Bodytext13">
    <w:name w:val="Body text (13)_"/>
    <w:link w:val="Bodytext13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13NotItalic">
    <w:name w:val="Body text (13) + Not Italic"/>
    <w:aliases w:val="Spacing 0 pt23,Body text (2) + Not Italic1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2">
    <w:name w:val="Table caption (2)_"/>
    <w:link w:val="Tablecaption20"/>
    <w:rsid w:val="00BF564F"/>
    <w:rPr>
      <w:rFonts w:ascii="Times New Roman" w:hAnsi="Times New Roman"/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95pt2">
    <w:name w:val="Body text + 9.5 pt2"/>
    <w:aliases w:val="Bold10,Body text + 9 pt3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Tablecaption2NotItalic">
    <w:name w:val="Table caption (2) + Not Italic"/>
    <w:aliases w:val="Spacing 0 pt22"/>
    <w:rsid w:val="00BF564F"/>
    <w:rPr>
      <w:rFonts w:ascii="Times New Roman" w:hAnsi="Times New Roman" w:cs="Times New Roman"/>
      <w:b/>
      <w:bCs/>
      <w:i/>
      <w:iCs/>
      <w:spacing w:val="1"/>
      <w:sz w:val="19"/>
      <w:szCs w:val="19"/>
      <w:u w:val="none"/>
    </w:rPr>
  </w:style>
  <w:style w:type="character" w:customStyle="1" w:styleId="Tablecaption3">
    <w:name w:val="Table caption (3)_"/>
    <w:link w:val="Tablecaption30"/>
    <w:rsid w:val="00BF564F"/>
    <w:rPr>
      <w:rFonts w:ascii="Times New Roman" w:hAnsi="Times New Roman"/>
      <w:spacing w:val="1"/>
      <w:shd w:val="clear" w:color="auto" w:fill="FFFFFF"/>
    </w:rPr>
  </w:style>
  <w:style w:type="character" w:customStyle="1" w:styleId="Bodytext5Spacing0pt">
    <w:name w:val="Body text (5) + Spacing 0 pt"/>
    <w:rsid w:val="00BF564F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character" w:customStyle="1" w:styleId="BodytextCordiaUPC">
    <w:name w:val="Body text + CordiaUPC"/>
    <w:aliases w:val="15 pt,Spacing 0 pt21,14 pt,Spacing 0 pt52"/>
    <w:rsid w:val="00BF564F"/>
    <w:rPr>
      <w:rFonts w:ascii="CordiaUPC" w:hAnsi="CordiaUPC" w:cs="CordiaUPC"/>
      <w:spacing w:val="-3"/>
      <w:sz w:val="30"/>
      <w:szCs w:val="30"/>
      <w:u w:val="none"/>
    </w:rPr>
  </w:style>
  <w:style w:type="character" w:customStyle="1" w:styleId="Bodytext10pt1">
    <w:name w:val="Body text + 10 pt1"/>
    <w:aliases w:val="Spacing 0 pt20"/>
    <w:rsid w:val="00BF564F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Impact">
    <w:name w:val="Body text + Impact"/>
    <w:aliases w:val="9.5 pt,Spacing 0 pt19,Body text + Franklin Gothic Demi2,10 pt2,Body text + Franklin Gothic Demi1,Spacing 1 pt1"/>
    <w:rsid w:val="00BF564F"/>
    <w:rPr>
      <w:rFonts w:ascii="Impact" w:hAnsi="Impact" w:cs="Impact"/>
      <w:spacing w:val="5"/>
      <w:sz w:val="19"/>
      <w:szCs w:val="19"/>
      <w:u w:val="none"/>
    </w:rPr>
  </w:style>
  <w:style w:type="character" w:customStyle="1" w:styleId="BodytextCordiaUPC1">
    <w:name w:val="Body text + CordiaUPC1"/>
    <w:aliases w:val="15 pt1,Bold9,Italic8,Spacing 0 pt18,Body text + 9 pt2,Spacing 0 pt45"/>
    <w:rsid w:val="00BF564F"/>
    <w:rPr>
      <w:rFonts w:ascii="CordiaUPC" w:hAnsi="CordiaUPC" w:cs="CordiaUPC"/>
      <w:b/>
      <w:bCs/>
      <w:i/>
      <w:iCs/>
      <w:noProof/>
      <w:spacing w:val="0"/>
      <w:sz w:val="30"/>
      <w:szCs w:val="30"/>
      <w:u w:val="none"/>
    </w:rPr>
  </w:style>
  <w:style w:type="character" w:customStyle="1" w:styleId="Bodytext11pt">
    <w:name w:val="Body text + 11 pt"/>
    <w:aliases w:val="Bold8,Italic7,Spacing 0 pt17,Body text (31) + Georgia,Body text + Tahoma,4 pt,Table caption (8) + Italic1"/>
    <w:rsid w:val="00BF564F"/>
    <w:rPr>
      <w:rFonts w:ascii="Times New Roman" w:hAnsi="Times New Roman" w:cs="Times New Roman"/>
      <w:b/>
      <w:bCs/>
      <w:i/>
      <w:iCs/>
      <w:noProof/>
      <w:spacing w:val="0"/>
      <w:sz w:val="22"/>
      <w:szCs w:val="22"/>
      <w:u w:val="none"/>
    </w:rPr>
  </w:style>
  <w:style w:type="character" w:customStyle="1" w:styleId="BodytextGeorgia1">
    <w:name w:val="Body text + Georgia1"/>
    <w:aliases w:val="10 pt,Spacing 0 pt16,Body text + Corbel,Spacing 0 pt74,11.5 pt"/>
    <w:rsid w:val="00BF564F"/>
    <w:rPr>
      <w:rFonts w:ascii="Georgia" w:hAnsi="Georgia" w:cs="Georgia"/>
      <w:noProof/>
      <w:spacing w:val="0"/>
      <w:sz w:val="20"/>
      <w:szCs w:val="20"/>
      <w:u w:val="none"/>
    </w:rPr>
  </w:style>
  <w:style w:type="character" w:customStyle="1" w:styleId="Bodytext2Spacing0pt1">
    <w:name w:val="Body text (2) + Spacing 0 pt1"/>
    <w:rsid w:val="00BF564F"/>
    <w:rPr>
      <w:rFonts w:ascii="Times New Roman" w:hAnsi="Times New Roman" w:cs="Times New Roman"/>
      <w:b/>
      <w:bCs/>
      <w:i/>
      <w:iCs/>
      <w:spacing w:val="2"/>
      <w:u w:val="single"/>
    </w:rPr>
  </w:style>
  <w:style w:type="character" w:customStyle="1" w:styleId="Bodytext2NotBold1">
    <w:name w:val="Body text (2) + Not Bold1"/>
    <w:aliases w:val="Not Italic3,Spacing 0 pt15,Body text (33) + Lucida Sans Unicode,Not Bold1"/>
    <w:rsid w:val="00BF564F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Tablecaption4">
    <w:name w:val="Table caption (4)_"/>
    <w:link w:val="Tablecaption40"/>
    <w:rsid w:val="00BF564F"/>
    <w:rPr>
      <w:rFonts w:ascii="Times New Roman" w:hAnsi="Times New Roman"/>
      <w:b/>
      <w:bCs/>
      <w:i/>
      <w:iCs/>
      <w:spacing w:val="2"/>
      <w:shd w:val="clear" w:color="auto" w:fill="FFFFFF"/>
    </w:rPr>
  </w:style>
  <w:style w:type="character" w:customStyle="1" w:styleId="Bodytext105pt">
    <w:name w:val="Body text + 10.5 pt"/>
    <w:aliases w:val="Bold7,Italic6,Spacing 0 pt14,Spacing 1 pt2,Body text + 9 pt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05pt2">
    <w:name w:val="Body text + 10.5 pt2"/>
    <w:aliases w:val="Bold6,Italic5,Spacing 0 pt13,Body text + 13 pt,Scale 10%,Table caption (13) + 9 pt,Body text (7) + Not Italic1"/>
    <w:rsid w:val="00BF564F"/>
    <w:rPr>
      <w:rFonts w:ascii="Times New Roman" w:hAnsi="Times New Roman" w:cs="Times New Roman"/>
      <w:b/>
      <w:bCs/>
      <w:i/>
      <w:iCs/>
      <w:noProof/>
      <w:spacing w:val="0"/>
      <w:sz w:val="21"/>
      <w:szCs w:val="21"/>
      <w:u w:val="none"/>
    </w:rPr>
  </w:style>
  <w:style w:type="character" w:customStyle="1" w:styleId="Bodytext14">
    <w:name w:val="Body text (14)_"/>
    <w:link w:val="Bodytext141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95pt1">
    <w:name w:val="Body text + 9.5 pt1"/>
    <w:aliases w:val="Bold5,Italic4,Spacing 0 pt12,Body text (37) + 9 pt"/>
    <w:rsid w:val="00BF564F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11pt2">
    <w:name w:val="Body text + 11 pt2"/>
    <w:aliases w:val="Bold4,Body text + 8.5 pt"/>
    <w:rsid w:val="00BF564F"/>
    <w:rPr>
      <w:rFonts w:ascii="Times New Roman" w:hAnsi="Times New Roman" w:cs="Times New Roman"/>
      <w:b/>
      <w:bCs/>
      <w:spacing w:val="1"/>
      <w:sz w:val="22"/>
      <w:szCs w:val="22"/>
      <w:u w:val="none"/>
    </w:rPr>
  </w:style>
  <w:style w:type="character" w:customStyle="1" w:styleId="Tablecaption">
    <w:name w:val="Table caption_"/>
    <w:link w:val="Tablecaption0"/>
    <w:rsid w:val="00BF564F"/>
    <w:rPr>
      <w:rFonts w:ascii="Times New Roman" w:hAnsi="Times New Roman"/>
      <w:b/>
      <w:bCs/>
      <w:spacing w:val="1"/>
      <w:sz w:val="22"/>
      <w:szCs w:val="22"/>
      <w:shd w:val="clear" w:color="auto" w:fill="FFFFFF"/>
    </w:rPr>
  </w:style>
  <w:style w:type="character" w:customStyle="1" w:styleId="Bodytext140">
    <w:name w:val="Body text (14)"/>
    <w:rsid w:val="00BF564F"/>
    <w:rPr>
      <w:rFonts w:ascii="Times New Roman" w:hAnsi="Times New Roman" w:cs="Times New Roman"/>
      <w:b/>
      <w:bCs/>
      <w:spacing w:val="1"/>
      <w:sz w:val="22"/>
      <w:szCs w:val="22"/>
      <w:u w:val="single"/>
    </w:rPr>
  </w:style>
  <w:style w:type="character" w:customStyle="1" w:styleId="Bodytext15">
    <w:name w:val="Body text (15)_"/>
    <w:link w:val="Bodytext150"/>
    <w:rsid w:val="00BF564F"/>
    <w:rPr>
      <w:rFonts w:ascii="Times New Roman" w:hAnsi="Times New Roman"/>
      <w:b/>
      <w:bCs/>
      <w:spacing w:val="17"/>
      <w:sz w:val="15"/>
      <w:szCs w:val="15"/>
      <w:shd w:val="clear" w:color="auto" w:fill="FFFFFF"/>
    </w:rPr>
  </w:style>
  <w:style w:type="character" w:customStyle="1" w:styleId="Bodytext105pt1">
    <w:name w:val="Body text + 10.5 pt1"/>
    <w:aliases w:val="Bold3,Italic3,Spacing 0 pt11,Body text (37) + 9 pt1"/>
    <w:rsid w:val="00BF564F"/>
    <w:rPr>
      <w:rFonts w:ascii="Times New Roman" w:hAnsi="Times New Roman" w:cs="Times New Roman"/>
      <w:b/>
      <w:bCs/>
      <w:i/>
      <w:iCs/>
      <w:spacing w:val="3"/>
      <w:sz w:val="21"/>
      <w:szCs w:val="21"/>
      <w:u w:val="none"/>
    </w:rPr>
  </w:style>
  <w:style w:type="character" w:customStyle="1" w:styleId="Bodytext211pt">
    <w:name w:val="Body text (2) + 11 pt"/>
    <w:aliases w:val="Not Italic2,Spacing 0 pt10,Body text (35) + Times New Roman,6 pt2"/>
    <w:rsid w:val="00BF564F"/>
    <w:rPr>
      <w:rFonts w:ascii="Times New Roman" w:hAnsi="Times New Roman" w:cs="Times New Roman"/>
      <w:b/>
      <w:bCs/>
      <w:i/>
      <w:iCs/>
      <w:spacing w:val="1"/>
      <w:sz w:val="22"/>
      <w:szCs w:val="22"/>
      <w:u w:val="none"/>
    </w:rPr>
  </w:style>
  <w:style w:type="character" w:customStyle="1" w:styleId="Bodytext16">
    <w:name w:val="Body text (16)_"/>
    <w:link w:val="Bodytext160"/>
    <w:rsid w:val="00BF564F"/>
    <w:rPr>
      <w:rFonts w:ascii="Georgia" w:hAnsi="Georgia" w:cs="Georgia"/>
      <w:spacing w:val="3"/>
      <w:sz w:val="19"/>
      <w:szCs w:val="19"/>
      <w:shd w:val="clear" w:color="auto" w:fill="FFFFFF"/>
    </w:rPr>
  </w:style>
  <w:style w:type="character" w:customStyle="1" w:styleId="Bodytext17">
    <w:name w:val="Body text (17)_"/>
    <w:link w:val="Bodytext17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412pt">
    <w:name w:val="Body text (14) + 12 pt"/>
    <w:aliases w:val="Italic2,Spacing 0 pt9,Body text (40) + Italic,Body text (3) + Not Bold1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18">
    <w:name w:val="Body text (18)_"/>
    <w:link w:val="Bodytext180"/>
    <w:rsid w:val="00BF564F"/>
    <w:rPr>
      <w:rFonts w:ascii="Georgia" w:hAnsi="Georgia" w:cs="Georgia"/>
      <w:spacing w:val="1"/>
      <w:shd w:val="clear" w:color="auto" w:fill="FFFFFF"/>
    </w:rPr>
  </w:style>
  <w:style w:type="character" w:customStyle="1" w:styleId="Bodytext200">
    <w:name w:val="Body text (20)_"/>
    <w:link w:val="Bodytext201"/>
    <w:rsid w:val="00BF564F"/>
    <w:rPr>
      <w:rFonts w:ascii="Georgia" w:hAnsi="Georgia" w:cs="Georgia"/>
      <w:spacing w:val="6"/>
      <w:sz w:val="18"/>
      <w:szCs w:val="18"/>
      <w:shd w:val="clear" w:color="auto" w:fill="FFFFFF"/>
    </w:rPr>
  </w:style>
  <w:style w:type="character" w:customStyle="1" w:styleId="Bodytext22">
    <w:name w:val="Body text (22)_"/>
    <w:link w:val="Bodytext220"/>
    <w:rsid w:val="00BF564F"/>
    <w:rPr>
      <w:rFonts w:ascii="Georgia" w:hAnsi="Georgia" w:cs="Georgia"/>
      <w:spacing w:val="2"/>
      <w:sz w:val="19"/>
      <w:szCs w:val="19"/>
      <w:shd w:val="clear" w:color="auto" w:fill="FFFFFF"/>
    </w:rPr>
  </w:style>
  <w:style w:type="character" w:customStyle="1" w:styleId="Bodytext19">
    <w:name w:val="Body text (19)_"/>
    <w:link w:val="Bodytext190"/>
    <w:rsid w:val="00BF564F"/>
    <w:rPr>
      <w:rFonts w:ascii="Times New Roman" w:hAnsi="Times New Roman"/>
      <w:spacing w:val="5"/>
      <w:shd w:val="clear" w:color="auto" w:fill="FFFFFF"/>
    </w:rPr>
  </w:style>
  <w:style w:type="character" w:customStyle="1" w:styleId="Bodytext21">
    <w:name w:val="Body text (21)_"/>
    <w:link w:val="Bodytext210"/>
    <w:rsid w:val="00BF564F"/>
    <w:rPr>
      <w:rFonts w:ascii="Times New Roman" w:hAnsi="Times New Roman"/>
      <w:spacing w:val="1"/>
      <w:sz w:val="21"/>
      <w:szCs w:val="21"/>
      <w:shd w:val="clear" w:color="auto" w:fill="FFFFFF"/>
    </w:rPr>
  </w:style>
  <w:style w:type="character" w:customStyle="1" w:styleId="BodytextConsolas">
    <w:name w:val="Body text + Consolas"/>
    <w:aliases w:val="5 pt,Spacing 0 pt8"/>
    <w:rsid w:val="00BF564F"/>
    <w:rPr>
      <w:rFonts w:ascii="Consolas" w:hAnsi="Consolas" w:cs="Consolas"/>
      <w:noProof/>
      <w:spacing w:val="0"/>
      <w:sz w:val="10"/>
      <w:szCs w:val="10"/>
      <w:u w:val="none"/>
    </w:rPr>
  </w:style>
  <w:style w:type="character" w:customStyle="1" w:styleId="Bodytext4pt">
    <w:name w:val="Body text + 4 pt"/>
    <w:aliases w:val="Spacing 0 pt7,Scale 200%1"/>
    <w:rsid w:val="00BF564F"/>
    <w:rPr>
      <w:rFonts w:ascii="Times New Roman" w:hAnsi="Times New Roman" w:cs="Times New Roman"/>
      <w:spacing w:val="3"/>
      <w:sz w:val="8"/>
      <w:szCs w:val="8"/>
      <w:u w:val="none"/>
    </w:rPr>
  </w:style>
  <w:style w:type="character" w:customStyle="1" w:styleId="Headerorfooter5">
    <w:name w:val="Header or footer (5)_"/>
    <w:link w:val="Headerorfooter50"/>
    <w:rsid w:val="00BF564F"/>
    <w:rPr>
      <w:rFonts w:ascii="CordiaUPC" w:hAnsi="CordiaUPC" w:cs="CordiaUPC"/>
      <w:b/>
      <w:bCs/>
      <w:spacing w:val="4"/>
      <w:sz w:val="32"/>
      <w:szCs w:val="32"/>
      <w:shd w:val="clear" w:color="auto" w:fill="FFFFFF"/>
    </w:rPr>
  </w:style>
  <w:style w:type="character" w:customStyle="1" w:styleId="Headerorfooter6">
    <w:name w:val="Header or footer (6)_"/>
    <w:link w:val="Headerorfooter60"/>
    <w:rsid w:val="00BF564F"/>
    <w:rPr>
      <w:rFonts w:ascii="Times New Roman" w:hAnsi="Times New Roman"/>
      <w:spacing w:val="6"/>
      <w:sz w:val="23"/>
      <w:szCs w:val="23"/>
      <w:shd w:val="clear" w:color="auto" w:fill="FFFFFF"/>
    </w:rPr>
  </w:style>
  <w:style w:type="character" w:customStyle="1" w:styleId="Bodytext55pt">
    <w:name w:val="Body text + 5.5 pt"/>
    <w:aliases w:val="Spacing 0 pt6,Body text (42) + Italic"/>
    <w:rsid w:val="00BF564F"/>
    <w:rPr>
      <w:rFonts w:ascii="Times New Roman" w:hAnsi="Times New Roman" w:cs="Times New Roman"/>
      <w:spacing w:val="8"/>
      <w:sz w:val="11"/>
      <w:szCs w:val="11"/>
      <w:u w:val="none"/>
    </w:rPr>
  </w:style>
  <w:style w:type="character" w:customStyle="1" w:styleId="Bodytext4pt1">
    <w:name w:val="Body text + 4 pt1"/>
    <w:aliases w:val="Italic1,Spacing 0 pt5,Body text (5) + Italic1,Table caption (14) + Bold"/>
    <w:rsid w:val="00BF564F"/>
    <w:rPr>
      <w:rFonts w:ascii="Times New Roman" w:hAnsi="Times New Roman" w:cs="Times New Roman"/>
      <w:i/>
      <w:iCs/>
      <w:noProof/>
      <w:spacing w:val="0"/>
      <w:sz w:val="8"/>
      <w:szCs w:val="8"/>
      <w:u w:val="none"/>
    </w:rPr>
  </w:style>
  <w:style w:type="character" w:customStyle="1" w:styleId="Bodytext23">
    <w:name w:val="Body text2"/>
    <w:rsid w:val="00BF564F"/>
    <w:rPr>
      <w:rFonts w:ascii="Times New Roman" w:hAnsi="Times New Roman" w:cs="Times New Roman"/>
      <w:spacing w:val="1"/>
      <w:u w:val="single"/>
    </w:rPr>
  </w:style>
  <w:style w:type="character" w:customStyle="1" w:styleId="Bodytext230">
    <w:name w:val="Body text (23)_"/>
    <w:link w:val="Bodytext231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Tablecaption5">
    <w:name w:val="Table caption (5)_"/>
    <w:link w:val="Tablecaption50"/>
    <w:rsid w:val="00BF564F"/>
    <w:rPr>
      <w:rFonts w:ascii="Times New Roman" w:hAnsi="Times New Roman"/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Bodytext11pt1">
    <w:name w:val="Body text + 11 pt1"/>
    <w:aliases w:val="Bold2,Spacing 1 pt,Body text + Tahoma1,8.5 pt1"/>
    <w:rsid w:val="00BF564F"/>
    <w:rPr>
      <w:rFonts w:ascii="Times New Roman" w:hAnsi="Times New Roman" w:cs="Times New Roman"/>
      <w:b/>
      <w:bCs/>
      <w:spacing w:val="35"/>
      <w:sz w:val="22"/>
      <w:szCs w:val="22"/>
      <w:u w:val="none"/>
    </w:rPr>
  </w:style>
  <w:style w:type="character" w:customStyle="1" w:styleId="Bodytext2312pt">
    <w:name w:val="Body text (23) + 12 pt"/>
    <w:aliases w:val="Spacing 0 pt4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single"/>
    </w:rPr>
  </w:style>
  <w:style w:type="character" w:customStyle="1" w:styleId="Bodytext2312pt1">
    <w:name w:val="Body text (23) + 12 pt1"/>
    <w:aliases w:val="Spacing 0 pt3,Heading #4 + Not Bold"/>
    <w:rsid w:val="00BF564F"/>
    <w:rPr>
      <w:rFonts w:ascii="Times New Roman" w:hAnsi="Times New Roman" w:cs="Times New Roman"/>
      <w:b/>
      <w:bCs/>
      <w:i/>
      <w:iCs/>
      <w:spacing w:val="2"/>
      <w:sz w:val="24"/>
      <w:szCs w:val="24"/>
      <w:u w:val="none"/>
    </w:rPr>
  </w:style>
  <w:style w:type="character" w:customStyle="1" w:styleId="Bodytext2311pt">
    <w:name w:val="Body text (23) + 11 pt"/>
    <w:aliases w:val="Not Italic1,Spacing 0 pt2,Body text (36) + 27 pt,Body text (28) + Corbel,10 pt1,Scale 100%"/>
    <w:rsid w:val="00BF564F"/>
    <w:rPr>
      <w:rFonts w:ascii="Times New Roman" w:hAnsi="Times New Roman" w:cs="Times New Roman"/>
      <w:b/>
      <w:bCs/>
      <w:i/>
      <w:iCs/>
      <w:noProof/>
      <w:spacing w:val="1"/>
      <w:sz w:val="22"/>
      <w:szCs w:val="22"/>
      <w:u w:val="none"/>
    </w:rPr>
  </w:style>
  <w:style w:type="character" w:customStyle="1" w:styleId="Bodytext75pt">
    <w:name w:val="Body text + 7.5 pt"/>
    <w:aliases w:val="Bold1,Spacing 0 pt1,Body text + 13 pt1,Scale 20%,Body text (36) + 12.5 pt"/>
    <w:rsid w:val="00BF564F"/>
    <w:rPr>
      <w:rFonts w:ascii="Times New Roman" w:hAnsi="Times New Roman" w:cs="Times New Roman"/>
      <w:b/>
      <w:bCs/>
      <w:spacing w:val="17"/>
      <w:sz w:val="15"/>
      <w:szCs w:val="15"/>
      <w:u w:val="none"/>
    </w:rPr>
  </w:style>
  <w:style w:type="character" w:customStyle="1" w:styleId="Headerorfooter7">
    <w:name w:val="Header or footer (7)_"/>
    <w:link w:val="Headerorfooter70"/>
    <w:rsid w:val="00BF564F"/>
    <w:rPr>
      <w:rFonts w:ascii="Times New Roman" w:hAnsi="Times New Roman"/>
      <w:spacing w:val="4"/>
      <w:sz w:val="23"/>
      <w:szCs w:val="23"/>
      <w:shd w:val="clear" w:color="auto" w:fill="FFFFFF"/>
    </w:rPr>
  </w:style>
  <w:style w:type="character" w:customStyle="1" w:styleId="Bodytext24">
    <w:name w:val="Body text (24)_"/>
    <w:link w:val="Bodytext240"/>
    <w:rsid w:val="00BF564F"/>
    <w:rPr>
      <w:rFonts w:ascii="Times New Roman" w:hAnsi="Times New Roman"/>
      <w:b/>
      <w:bCs/>
      <w:i/>
      <w:iCs/>
      <w:spacing w:val="11"/>
      <w:sz w:val="21"/>
      <w:szCs w:val="21"/>
      <w:shd w:val="clear" w:color="auto" w:fill="FFFFFF"/>
    </w:rPr>
  </w:style>
  <w:style w:type="character" w:customStyle="1" w:styleId="Bodytext1412pt1">
    <w:name w:val="Body text (14) + 12 pt1"/>
    <w:aliases w:val="Not Bold,Body text (6) + 9.5 pt,Spacing 0 pt63"/>
    <w:rsid w:val="00BF564F"/>
    <w:rPr>
      <w:rFonts w:ascii="Times New Roman" w:hAnsi="Times New Roman" w:cs="Times New Roman"/>
      <w:b/>
      <w:bCs/>
      <w:spacing w:val="1"/>
      <w:sz w:val="24"/>
      <w:szCs w:val="24"/>
      <w:u w:val="none"/>
    </w:rPr>
  </w:style>
  <w:style w:type="paragraph" w:customStyle="1" w:styleId="Headerorfooter20">
    <w:name w:val="Header or footer (2)"/>
    <w:basedOn w:val="Normal"/>
    <w:link w:val="Headerorfooter2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pacing w:val="5"/>
      <w:sz w:val="21"/>
      <w:szCs w:val="21"/>
    </w:rPr>
  </w:style>
  <w:style w:type="paragraph" w:customStyle="1" w:styleId="Headerorfooter1">
    <w:name w:val="Header or footer1"/>
    <w:basedOn w:val="Normal"/>
    <w:link w:val="Headerorfooter"/>
    <w:rsid w:val="00BF564F"/>
    <w:pPr>
      <w:widowControl w:val="0"/>
      <w:shd w:val="clear" w:color="auto" w:fill="FFFFFF"/>
      <w:spacing w:after="0" w:line="293" w:lineRule="exact"/>
      <w:jc w:val="both"/>
    </w:pPr>
    <w:rPr>
      <w:b/>
      <w:bCs/>
      <w:sz w:val="23"/>
      <w:szCs w:val="23"/>
    </w:rPr>
  </w:style>
  <w:style w:type="paragraph" w:customStyle="1" w:styleId="Bodytext20">
    <w:name w:val="Body text (2)"/>
    <w:basedOn w:val="Normal"/>
    <w:link w:val="Bodytext2"/>
    <w:rsid w:val="00BF564F"/>
    <w:pPr>
      <w:widowControl w:val="0"/>
      <w:shd w:val="clear" w:color="auto" w:fill="FFFFFF"/>
      <w:spacing w:after="480" w:line="240" w:lineRule="atLeast"/>
      <w:jc w:val="both"/>
    </w:pPr>
    <w:rPr>
      <w:b/>
      <w:bCs/>
      <w:i/>
      <w:iCs/>
      <w:sz w:val="20"/>
      <w:szCs w:val="20"/>
    </w:rPr>
  </w:style>
  <w:style w:type="paragraph" w:customStyle="1" w:styleId="Bodytext31">
    <w:name w:val="Body text (3)1"/>
    <w:basedOn w:val="Normal"/>
    <w:link w:val="Bodytext3"/>
    <w:rsid w:val="00BF564F"/>
    <w:pPr>
      <w:widowControl w:val="0"/>
      <w:shd w:val="clear" w:color="auto" w:fill="FFFFFF"/>
      <w:spacing w:before="480" w:after="240" w:line="240" w:lineRule="atLeast"/>
      <w:ind w:hanging="2120"/>
      <w:jc w:val="center"/>
    </w:pPr>
    <w:rPr>
      <w:b/>
      <w:bCs/>
      <w:spacing w:val="2"/>
      <w:sz w:val="20"/>
      <w:szCs w:val="20"/>
    </w:rPr>
  </w:style>
  <w:style w:type="paragraph" w:customStyle="1" w:styleId="Bodytext40">
    <w:name w:val="Body text (4)"/>
    <w:basedOn w:val="Normal"/>
    <w:link w:val="Bodytext4"/>
    <w:rsid w:val="00BF564F"/>
    <w:pPr>
      <w:widowControl w:val="0"/>
      <w:shd w:val="clear" w:color="auto" w:fill="FFFFFF"/>
      <w:spacing w:before="240" w:after="240" w:line="240" w:lineRule="atLeast"/>
    </w:pPr>
    <w:rPr>
      <w:rFonts w:ascii="David" w:hAnsi="Calibri" w:cs="David"/>
      <w:i/>
      <w:iCs/>
      <w:spacing w:val="6"/>
      <w:sz w:val="9"/>
      <w:szCs w:val="9"/>
    </w:rPr>
  </w:style>
  <w:style w:type="paragraph" w:customStyle="1" w:styleId="Bodytext1">
    <w:name w:val="Body text1"/>
    <w:basedOn w:val="Normal"/>
    <w:link w:val="Bodytext"/>
    <w:rsid w:val="00BF564F"/>
    <w:pPr>
      <w:widowControl w:val="0"/>
      <w:shd w:val="clear" w:color="auto" w:fill="FFFFFF"/>
      <w:spacing w:before="60" w:after="60" w:line="302" w:lineRule="exact"/>
      <w:ind w:hanging="1980"/>
      <w:jc w:val="both"/>
    </w:pPr>
    <w:rPr>
      <w:spacing w:val="1"/>
      <w:sz w:val="20"/>
      <w:szCs w:val="20"/>
    </w:rPr>
  </w:style>
  <w:style w:type="paragraph" w:customStyle="1" w:styleId="Bodytext50">
    <w:name w:val="Body text (5)"/>
    <w:basedOn w:val="Normal"/>
    <w:link w:val="Bodytext5"/>
    <w:rsid w:val="00BF564F"/>
    <w:pPr>
      <w:widowControl w:val="0"/>
      <w:shd w:val="clear" w:color="auto" w:fill="FFFFFF"/>
      <w:spacing w:after="0" w:line="259" w:lineRule="exact"/>
      <w:jc w:val="both"/>
    </w:pPr>
    <w:rPr>
      <w:b/>
      <w:bCs/>
      <w:spacing w:val="2"/>
      <w:sz w:val="19"/>
      <w:szCs w:val="19"/>
    </w:rPr>
  </w:style>
  <w:style w:type="paragraph" w:customStyle="1" w:styleId="Picturecaption0">
    <w:name w:val="Picture caption"/>
    <w:basedOn w:val="Normal"/>
    <w:link w:val="Picturecaption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0"/>
      <w:szCs w:val="20"/>
    </w:rPr>
  </w:style>
  <w:style w:type="paragraph" w:customStyle="1" w:styleId="Picturecaption20">
    <w:name w:val="Picture caption (2)"/>
    <w:basedOn w:val="Normal"/>
    <w:link w:val="Picturecaption2"/>
    <w:rsid w:val="00BF564F"/>
    <w:pPr>
      <w:widowControl w:val="0"/>
      <w:shd w:val="clear" w:color="auto" w:fill="FFFFFF"/>
      <w:spacing w:after="0" w:line="240" w:lineRule="atLeast"/>
    </w:pPr>
    <w:rPr>
      <w:spacing w:val="13"/>
      <w:sz w:val="22"/>
    </w:rPr>
  </w:style>
  <w:style w:type="paragraph" w:customStyle="1" w:styleId="Heading31">
    <w:name w:val="Heading #31"/>
    <w:basedOn w:val="Normal"/>
    <w:link w:val="Heading3"/>
    <w:rsid w:val="00BF564F"/>
    <w:pPr>
      <w:widowControl w:val="0"/>
      <w:shd w:val="clear" w:color="auto" w:fill="FFFFFF"/>
      <w:spacing w:before="540" w:after="0" w:line="240" w:lineRule="atLeast"/>
      <w:outlineLvl w:val="2"/>
    </w:pPr>
    <w:rPr>
      <w:spacing w:val="1"/>
      <w:sz w:val="20"/>
      <w:szCs w:val="20"/>
    </w:rPr>
  </w:style>
  <w:style w:type="paragraph" w:customStyle="1" w:styleId="Bodytext60">
    <w:name w:val="Body text (6)"/>
    <w:basedOn w:val="Normal"/>
    <w:link w:val="Bodytext6"/>
    <w:rsid w:val="00BF564F"/>
    <w:pPr>
      <w:widowControl w:val="0"/>
      <w:shd w:val="clear" w:color="auto" w:fill="FFFFFF"/>
      <w:spacing w:after="0" w:line="240" w:lineRule="atLeast"/>
    </w:pPr>
    <w:rPr>
      <w:rFonts w:ascii="Microsoft Sans Serif" w:hAnsi="Microsoft Sans Serif" w:cs="Microsoft Sans Serif"/>
      <w:noProof/>
      <w:w w:val="60"/>
      <w:sz w:val="13"/>
      <w:szCs w:val="13"/>
    </w:rPr>
  </w:style>
  <w:style w:type="paragraph" w:customStyle="1" w:styleId="Heading10">
    <w:name w:val="Heading #1"/>
    <w:basedOn w:val="Normal"/>
    <w:link w:val="Heading1"/>
    <w:rsid w:val="00BF564F"/>
    <w:pPr>
      <w:widowControl w:val="0"/>
      <w:shd w:val="clear" w:color="auto" w:fill="FFFFFF"/>
      <w:spacing w:after="60" w:line="302" w:lineRule="exact"/>
      <w:jc w:val="both"/>
      <w:outlineLvl w:val="0"/>
    </w:pPr>
    <w:rPr>
      <w:spacing w:val="1"/>
      <w:sz w:val="20"/>
      <w:szCs w:val="20"/>
    </w:rPr>
  </w:style>
  <w:style w:type="paragraph" w:customStyle="1" w:styleId="Headerorfooter30">
    <w:name w:val="Header or footer (3)"/>
    <w:basedOn w:val="Normal"/>
    <w:link w:val="Headerorfooter3"/>
    <w:rsid w:val="00BF564F"/>
    <w:pPr>
      <w:widowControl w:val="0"/>
      <w:shd w:val="clear" w:color="auto" w:fill="FFFFFF"/>
      <w:spacing w:after="0" w:line="240" w:lineRule="atLeast"/>
    </w:pPr>
    <w:rPr>
      <w:spacing w:val="3"/>
      <w:sz w:val="20"/>
      <w:szCs w:val="20"/>
    </w:rPr>
  </w:style>
  <w:style w:type="paragraph" w:customStyle="1" w:styleId="Headerorfooter40">
    <w:name w:val="Header or footer (4)"/>
    <w:basedOn w:val="Normal"/>
    <w:link w:val="Headerorfooter4"/>
    <w:rsid w:val="00BF564F"/>
    <w:pPr>
      <w:widowControl w:val="0"/>
      <w:shd w:val="clear" w:color="auto" w:fill="FFFFFF"/>
      <w:spacing w:after="0" w:line="418" w:lineRule="exact"/>
    </w:pPr>
    <w:rPr>
      <w:b/>
      <w:bCs/>
      <w:i/>
      <w:iCs/>
      <w:spacing w:val="1"/>
      <w:sz w:val="20"/>
      <w:szCs w:val="20"/>
    </w:rPr>
  </w:style>
  <w:style w:type="paragraph" w:customStyle="1" w:styleId="Heading20">
    <w:name w:val="Heading #2"/>
    <w:basedOn w:val="Normal"/>
    <w:link w:val="Heading2"/>
    <w:rsid w:val="00BF564F"/>
    <w:pPr>
      <w:widowControl w:val="0"/>
      <w:shd w:val="clear" w:color="auto" w:fill="FFFFFF"/>
      <w:spacing w:after="60" w:line="312" w:lineRule="exact"/>
      <w:jc w:val="both"/>
      <w:outlineLvl w:val="1"/>
    </w:pPr>
    <w:rPr>
      <w:spacing w:val="1"/>
      <w:sz w:val="20"/>
      <w:szCs w:val="20"/>
    </w:rPr>
  </w:style>
  <w:style w:type="paragraph" w:customStyle="1" w:styleId="Bodytext70">
    <w:name w:val="Body text (7)"/>
    <w:basedOn w:val="Normal"/>
    <w:link w:val="Bodytext7"/>
    <w:rsid w:val="00BF564F"/>
    <w:pPr>
      <w:widowControl w:val="0"/>
      <w:shd w:val="clear" w:color="auto" w:fill="FFFFFF"/>
      <w:spacing w:after="60" w:line="240" w:lineRule="atLeast"/>
    </w:pPr>
    <w:rPr>
      <w:b/>
      <w:bCs/>
      <w:spacing w:val="10"/>
      <w:sz w:val="21"/>
      <w:szCs w:val="21"/>
    </w:rPr>
  </w:style>
  <w:style w:type="paragraph" w:customStyle="1" w:styleId="Bodytext80">
    <w:name w:val="Body text (8)"/>
    <w:basedOn w:val="Normal"/>
    <w:link w:val="Bodytext8"/>
    <w:rsid w:val="00BF564F"/>
    <w:pPr>
      <w:widowControl w:val="0"/>
      <w:shd w:val="clear" w:color="auto" w:fill="FFFFFF"/>
      <w:spacing w:before="60" w:after="60" w:line="240" w:lineRule="atLeast"/>
    </w:pPr>
    <w:rPr>
      <w:rFonts w:ascii="Microsoft Sans Serif" w:hAnsi="Microsoft Sans Serif" w:cs="Microsoft Sans Serif"/>
      <w:spacing w:val="-10"/>
      <w:sz w:val="20"/>
      <w:szCs w:val="20"/>
    </w:rPr>
  </w:style>
  <w:style w:type="paragraph" w:customStyle="1" w:styleId="Bodytext90">
    <w:name w:val="Body text (9)"/>
    <w:basedOn w:val="Normal"/>
    <w:link w:val="Bodytext9"/>
    <w:rsid w:val="00BF564F"/>
    <w:pPr>
      <w:widowControl w:val="0"/>
      <w:shd w:val="clear" w:color="auto" w:fill="FFFFFF"/>
      <w:spacing w:before="60" w:after="0" w:line="240" w:lineRule="atLeast"/>
    </w:pPr>
    <w:rPr>
      <w:b/>
      <w:bCs/>
      <w:spacing w:val="3"/>
      <w:sz w:val="25"/>
      <w:szCs w:val="25"/>
    </w:rPr>
  </w:style>
  <w:style w:type="paragraph" w:customStyle="1" w:styleId="Bodytext100">
    <w:name w:val="Body text (10)"/>
    <w:basedOn w:val="Normal"/>
    <w:link w:val="Bodytext10"/>
    <w:rsid w:val="00BF564F"/>
    <w:pPr>
      <w:widowControl w:val="0"/>
      <w:shd w:val="clear" w:color="auto" w:fill="FFFFFF"/>
      <w:spacing w:after="0" w:line="240" w:lineRule="atLeast"/>
      <w:jc w:val="right"/>
    </w:pPr>
    <w:rPr>
      <w:rFonts w:ascii="Microsoft Sans Serif" w:hAnsi="Microsoft Sans Serif" w:cs="Microsoft Sans Serif"/>
      <w:noProof/>
      <w:sz w:val="18"/>
      <w:szCs w:val="18"/>
    </w:rPr>
  </w:style>
  <w:style w:type="paragraph" w:customStyle="1" w:styleId="Bodytext110">
    <w:name w:val="Body text (11)"/>
    <w:basedOn w:val="Normal"/>
    <w:link w:val="Bodytext11"/>
    <w:rsid w:val="00BF564F"/>
    <w:pPr>
      <w:widowControl w:val="0"/>
      <w:shd w:val="clear" w:color="auto" w:fill="FFFFFF"/>
      <w:spacing w:after="0" w:line="418" w:lineRule="exact"/>
      <w:jc w:val="both"/>
    </w:pPr>
    <w:rPr>
      <w:sz w:val="20"/>
      <w:szCs w:val="20"/>
    </w:rPr>
  </w:style>
  <w:style w:type="paragraph" w:customStyle="1" w:styleId="Bodytext120">
    <w:name w:val="Body text (12)"/>
    <w:basedOn w:val="Normal"/>
    <w:link w:val="Bodytext12"/>
    <w:rsid w:val="00BF564F"/>
    <w:pPr>
      <w:widowControl w:val="0"/>
      <w:shd w:val="clear" w:color="auto" w:fill="FFFFFF"/>
      <w:spacing w:after="0" w:line="240" w:lineRule="atLeast"/>
    </w:pPr>
    <w:rPr>
      <w:b/>
      <w:bCs/>
      <w:sz w:val="23"/>
      <w:szCs w:val="23"/>
    </w:rPr>
  </w:style>
  <w:style w:type="paragraph" w:customStyle="1" w:styleId="Tableofcontents0">
    <w:name w:val="Table of contents"/>
    <w:basedOn w:val="Normal"/>
    <w:link w:val="Tableofcontents"/>
    <w:rsid w:val="00BF564F"/>
    <w:pPr>
      <w:widowControl w:val="0"/>
      <w:shd w:val="clear" w:color="auto" w:fill="FFFFFF"/>
      <w:spacing w:after="0" w:line="418" w:lineRule="exact"/>
      <w:jc w:val="both"/>
    </w:pPr>
    <w:rPr>
      <w:spacing w:val="1"/>
      <w:sz w:val="20"/>
      <w:szCs w:val="20"/>
    </w:rPr>
  </w:style>
  <w:style w:type="paragraph" w:customStyle="1" w:styleId="Heading40">
    <w:name w:val="Heading #4"/>
    <w:basedOn w:val="Normal"/>
    <w:link w:val="Heading4"/>
    <w:rsid w:val="00BF564F"/>
    <w:pPr>
      <w:widowControl w:val="0"/>
      <w:shd w:val="clear" w:color="auto" w:fill="FFFFFF"/>
      <w:spacing w:after="120" w:line="240" w:lineRule="atLeast"/>
      <w:ind w:firstLine="660"/>
      <w:jc w:val="both"/>
      <w:outlineLvl w:val="3"/>
    </w:pPr>
    <w:rPr>
      <w:b/>
      <w:bCs/>
      <w:spacing w:val="1"/>
      <w:sz w:val="20"/>
      <w:szCs w:val="20"/>
    </w:rPr>
  </w:style>
  <w:style w:type="paragraph" w:customStyle="1" w:styleId="Bodytext130">
    <w:name w:val="Body text (13)"/>
    <w:basedOn w:val="Normal"/>
    <w:link w:val="Bodytext13"/>
    <w:rsid w:val="00BF564F"/>
    <w:pPr>
      <w:widowControl w:val="0"/>
      <w:shd w:val="clear" w:color="auto" w:fill="FFFFFF"/>
      <w:spacing w:before="60" w:after="0" w:line="278" w:lineRule="exact"/>
      <w:jc w:val="both"/>
    </w:pPr>
    <w:rPr>
      <w:b/>
      <w:bCs/>
      <w:i/>
      <w:iCs/>
      <w:spacing w:val="4"/>
      <w:sz w:val="19"/>
      <w:szCs w:val="19"/>
    </w:rPr>
  </w:style>
  <w:style w:type="paragraph" w:customStyle="1" w:styleId="Tablecaption20">
    <w:name w:val="Table caption (2)"/>
    <w:basedOn w:val="Normal"/>
    <w:link w:val="Tablecaption2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4"/>
      <w:sz w:val="19"/>
      <w:szCs w:val="19"/>
    </w:rPr>
  </w:style>
  <w:style w:type="paragraph" w:customStyle="1" w:styleId="Tablecaption30">
    <w:name w:val="Table caption (3)"/>
    <w:basedOn w:val="Normal"/>
    <w:link w:val="Tablecaption3"/>
    <w:rsid w:val="00BF564F"/>
    <w:pPr>
      <w:widowControl w:val="0"/>
      <w:shd w:val="clear" w:color="auto" w:fill="FFFFFF"/>
      <w:spacing w:after="0" w:line="322" w:lineRule="exact"/>
      <w:jc w:val="both"/>
    </w:pPr>
    <w:rPr>
      <w:spacing w:val="1"/>
      <w:sz w:val="20"/>
      <w:szCs w:val="20"/>
    </w:rPr>
  </w:style>
  <w:style w:type="paragraph" w:customStyle="1" w:styleId="Tablecaption40">
    <w:name w:val="Table caption (4)"/>
    <w:basedOn w:val="Normal"/>
    <w:link w:val="Tablecaption4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2"/>
      <w:sz w:val="20"/>
      <w:szCs w:val="20"/>
    </w:rPr>
  </w:style>
  <w:style w:type="paragraph" w:customStyle="1" w:styleId="Bodytext141">
    <w:name w:val="Body text (14)1"/>
    <w:basedOn w:val="Normal"/>
    <w:link w:val="Bodytext14"/>
    <w:rsid w:val="00BF564F"/>
    <w:pPr>
      <w:widowControl w:val="0"/>
      <w:shd w:val="clear" w:color="auto" w:fill="FFFFFF"/>
      <w:spacing w:after="0" w:line="240" w:lineRule="atLeast"/>
      <w:jc w:val="both"/>
    </w:pPr>
    <w:rPr>
      <w:b/>
      <w:bCs/>
      <w:spacing w:val="1"/>
      <w:sz w:val="22"/>
    </w:rPr>
  </w:style>
  <w:style w:type="paragraph" w:customStyle="1" w:styleId="Tablecaption0">
    <w:name w:val="Table caption"/>
    <w:basedOn w:val="Normal"/>
    <w:link w:val="Tablecaption"/>
    <w:rsid w:val="00BF564F"/>
    <w:pPr>
      <w:widowControl w:val="0"/>
      <w:shd w:val="clear" w:color="auto" w:fill="FFFFFF"/>
      <w:spacing w:before="60" w:after="60" w:line="240" w:lineRule="atLeast"/>
      <w:jc w:val="both"/>
    </w:pPr>
    <w:rPr>
      <w:b/>
      <w:bCs/>
      <w:spacing w:val="1"/>
      <w:sz w:val="22"/>
    </w:rPr>
  </w:style>
  <w:style w:type="paragraph" w:customStyle="1" w:styleId="Bodytext150">
    <w:name w:val="Body text (15)"/>
    <w:basedOn w:val="Normal"/>
    <w:link w:val="Bodytext15"/>
    <w:rsid w:val="00BF564F"/>
    <w:pPr>
      <w:widowControl w:val="0"/>
      <w:shd w:val="clear" w:color="auto" w:fill="FFFFFF"/>
      <w:spacing w:after="60" w:line="240" w:lineRule="atLeast"/>
      <w:jc w:val="both"/>
    </w:pPr>
    <w:rPr>
      <w:b/>
      <w:bCs/>
      <w:spacing w:val="17"/>
      <w:sz w:val="15"/>
      <w:szCs w:val="15"/>
    </w:rPr>
  </w:style>
  <w:style w:type="paragraph" w:customStyle="1" w:styleId="Bodytext160">
    <w:name w:val="Body text (16)"/>
    <w:basedOn w:val="Normal"/>
    <w:link w:val="Bodytext16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3"/>
      <w:sz w:val="19"/>
      <w:szCs w:val="19"/>
    </w:rPr>
  </w:style>
  <w:style w:type="paragraph" w:customStyle="1" w:styleId="Bodytext170">
    <w:name w:val="Body text (17)"/>
    <w:basedOn w:val="Normal"/>
    <w:link w:val="Bodytext17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80">
    <w:name w:val="Body text (18)"/>
    <w:basedOn w:val="Normal"/>
    <w:link w:val="Bodytext18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1"/>
      <w:sz w:val="20"/>
      <w:szCs w:val="20"/>
    </w:rPr>
  </w:style>
  <w:style w:type="paragraph" w:customStyle="1" w:styleId="Bodytext201">
    <w:name w:val="Body text (20)"/>
    <w:basedOn w:val="Normal"/>
    <w:link w:val="Bodytext200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6"/>
      <w:sz w:val="18"/>
      <w:szCs w:val="18"/>
    </w:rPr>
  </w:style>
  <w:style w:type="paragraph" w:customStyle="1" w:styleId="Bodytext220">
    <w:name w:val="Body text (22)"/>
    <w:basedOn w:val="Normal"/>
    <w:link w:val="Bodytext22"/>
    <w:rsid w:val="00BF564F"/>
    <w:pPr>
      <w:widowControl w:val="0"/>
      <w:shd w:val="clear" w:color="auto" w:fill="FFFFFF"/>
      <w:spacing w:after="0" w:line="240" w:lineRule="atLeast"/>
    </w:pPr>
    <w:rPr>
      <w:rFonts w:ascii="Georgia" w:hAnsi="Georgia" w:cs="Georgia"/>
      <w:spacing w:val="2"/>
      <w:sz w:val="19"/>
      <w:szCs w:val="19"/>
    </w:rPr>
  </w:style>
  <w:style w:type="paragraph" w:customStyle="1" w:styleId="Bodytext190">
    <w:name w:val="Body text (19)"/>
    <w:basedOn w:val="Normal"/>
    <w:link w:val="Bodytext19"/>
    <w:rsid w:val="00BF564F"/>
    <w:pPr>
      <w:widowControl w:val="0"/>
      <w:shd w:val="clear" w:color="auto" w:fill="FFFFFF"/>
      <w:spacing w:after="0" w:line="240" w:lineRule="atLeast"/>
    </w:pPr>
    <w:rPr>
      <w:spacing w:val="5"/>
      <w:sz w:val="20"/>
      <w:szCs w:val="20"/>
    </w:rPr>
  </w:style>
  <w:style w:type="paragraph" w:customStyle="1" w:styleId="Bodytext210">
    <w:name w:val="Body text (21)"/>
    <w:basedOn w:val="Normal"/>
    <w:link w:val="Bodytext21"/>
    <w:rsid w:val="00BF564F"/>
    <w:pPr>
      <w:widowControl w:val="0"/>
      <w:shd w:val="clear" w:color="auto" w:fill="FFFFFF"/>
      <w:spacing w:after="0" w:line="240" w:lineRule="atLeast"/>
    </w:pPr>
    <w:rPr>
      <w:spacing w:val="1"/>
      <w:sz w:val="21"/>
      <w:szCs w:val="21"/>
    </w:rPr>
  </w:style>
  <w:style w:type="paragraph" w:customStyle="1" w:styleId="Headerorfooter50">
    <w:name w:val="Header or footer (5)"/>
    <w:basedOn w:val="Normal"/>
    <w:link w:val="Headerorfooter5"/>
    <w:rsid w:val="00BF564F"/>
    <w:pPr>
      <w:widowControl w:val="0"/>
      <w:shd w:val="clear" w:color="auto" w:fill="FFFFFF"/>
      <w:spacing w:after="0" w:line="240" w:lineRule="atLeast"/>
    </w:pPr>
    <w:rPr>
      <w:rFonts w:ascii="CordiaUPC" w:hAnsi="CordiaUPC" w:cs="CordiaUPC"/>
      <w:b/>
      <w:bCs/>
      <w:spacing w:val="4"/>
      <w:sz w:val="32"/>
      <w:szCs w:val="32"/>
    </w:rPr>
  </w:style>
  <w:style w:type="paragraph" w:customStyle="1" w:styleId="Headerorfooter60">
    <w:name w:val="Header or footer (6)"/>
    <w:basedOn w:val="Normal"/>
    <w:link w:val="Headerorfooter6"/>
    <w:rsid w:val="00BF564F"/>
    <w:pPr>
      <w:widowControl w:val="0"/>
      <w:shd w:val="clear" w:color="auto" w:fill="FFFFFF"/>
      <w:spacing w:after="0" w:line="240" w:lineRule="atLeast"/>
      <w:jc w:val="right"/>
    </w:pPr>
    <w:rPr>
      <w:spacing w:val="6"/>
      <w:sz w:val="23"/>
      <w:szCs w:val="23"/>
    </w:rPr>
  </w:style>
  <w:style w:type="paragraph" w:customStyle="1" w:styleId="Bodytext231">
    <w:name w:val="Body text (23)"/>
    <w:basedOn w:val="Normal"/>
    <w:link w:val="Bodytext230"/>
    <w:rsid w:val="00BF564F"/>
    <w:pPr>
      <w:widowControl w:val="0"/>
      <w:shd w:val="clear" w:color="auto" w:fill="FFFFFF"/>
      <w:spacing w:after="240" w:line="326" w:lineRule="exact"/>
      <w:jc w:val="center"/>
    </w:pPr>
    <w:rPr>
      <w:b/>
      <w:bCs/>
      <w:i/>
      <w:iCs/>
      <w:spacing w:val="3"/>
      <w:sz w:val="21"/>
      <w:szCs w:val="21"/>
    </w:rPr>
  </w:style>
  <w:style w:type="paragraph" w:customStyle="1" w:styleId="Tablecaption50">
    <w:name w:val="Table caption (5)"/>
    <w:basedOn w:val="Normal"/>
    <w:link w:val="Tablecaption5"/>
    <w:rsid w:val="00BF564F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3"/>
      <w:sz w:val="21"/>
      <w:szCs w:val="21"/>
    </w:rPr>
  </w:style>
  <w:style w:type="paragraph" w:customStyle="1" w:styleId="Headerorfooter70">
    <w:name w:val="Header or footer (7)"/>
    <w:basedOn w:val="Normal"/>
    <w:link w:val="Headerorfooter7"/>
    <w:rsid w:val="00BF564F"/>
    <w:pPr>
      <w:widowControl w:val="0"/>
      <w:shd w:val="clear" w:color="auto" w:fill="FFFFFF"/>
      <w:spacing w:after="0" w:line="240" w:lineRule="atLeast"/>
    </w:pPr>
    <w:rPr>
      <w:spacing w:val="4"/>
      <w:sz w:val="23"/>
      <w:szCs w:val="23"/>
    </w:rPr>
  </w:style>
  <w:style w:type="paragraph" w:customStyle="1" w:styleId="Bodytext240">
    <w:name w:val="Body text (24)"/>
    <w:basedOn w:val="Normal"/>
    <w:link w:val="Bodytext24"/>
    <w:rsid w:val="00BF564F"/>
    <w:pPr>
      <w:widowControl w:val="0"/>
      <w:shd w:val="clear" w:color="auto" w:fill="FFFFFF"/>
      <w:spacing w:before="120" w:after="0" w:line="398" w:lineRule="exact"/>
      <w:jc w:val="center"/>
    </w:pPr>
    <w:rPr>
      <w:b/>
      <w:bCs/>
      <w:i/>
      <w:iCs/>
      <w:spacing w:val="11"/>
      <w:sz w:val="21"/>
      <w:szCs w:val="21"/>
    </w:rPr>
  </w:style>
  <w:style w:type="paragraph" w:customStyle="1" w:styleId="CharCharCharCharCharCharChar">
    <w:name w:val=" Char Char Char Char Char Char Char"/>
    <w:autoRedefine/>
    <w:rsid w:val="00BF564F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BF564F"/>
    <w:rPr>
      <w:rFonts w:ascii="Courier New" w:eastAsia="Courier New" w:hAnsi="Courier New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semiHidden/>
    <w:rsid w:val="00DA44AC"/>
    <w:rPr>
      <w:vertAlign w:val="superscript"/>
    </w:rPr>
  </w:style>
  <w:style w:type="character" w:customStyle="1" w:styleId="Heading12">
    <w:name w:val="Heading #1 (2)_"/>
    <w:link w:val="Heading120"/>
    <w:rsid w:val="00F31C54"/>
    <w:rPr>
      <w:rFonts w:ascii="Times New Roman" w:hAnsi="Times New Roman"/>
      <w:i/>
      <w:iCs/>
      <w:spacing w:val="6"/>
      <w:shd w:val="clear" w:color="auto" w:fill="FFFFFF"/>
    </w:rPr>
  </w:style>
  <w:style w:type="character" w:customStyle="1" w:styleId="Heading12Spacing0pt">
    <w:name w:val="Heading #1 (2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BodytextItalic">
    <w:name w:val="Body text + Italic"/>
    <w:aliases w:val="Spacing 0 pt84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9pt8">
    <w:name w:val="Body text + 9 pt8"/>
    <w:aliases w:val="Bold16,Spacing 0 pt82"/>
    <w:rsid w:val="00F31C54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6NotItalic">
    <w:name w:val="Body text (6) + Not Italic"/>
    <w:aliases w:val="Spacing 0 pt81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Headerorfooter2115pt">
    <w:name w:val="Header or footer (2) + 11.5 pt"/>
    <w:aliases w:val="Spacing 0 pt80"/>
    <w:rsid w:val="00F31C54"/>
    <w:rPr>
      <w:rFonts w:ascii="Times New Roman" w:hAnsi="Times New Roman" w:cs="Times New Roman"/>
      <w:spacing w:val="13"/>
      <w:sz w:val="23"/>
      <w:szCs w:val="23"/>
      <w:u w:val="none"/>
    </w:rPr>
  </w:style>
  <w:style w:type="character" w:customStyle="1" w:styleId="Tablecaption3NotItalic">
    <w:name w:val="Table caption (3) + Not Italic"/>
    <w:aliases w:val="Spacing 0 pt79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9pt6">
    <w:name w:val="Body text + 9 pt6"/>
    <w:aliases w:val="Bold13,Spacing 0 pt77"/>
    <w:rsid w:val="00F31C54"/>
    <w:rPr>
      <w:rFonts w:ascii="Times New Roman" w:hAnsi="Times New Roman" w:cs="Times New Roman"/>
      <w:b/>
      <w:bCs/>
      <w:spacing w:val="7"/>
      <w:sz w:val="18"/>
      <w:szCs w:val="18"/>
      <w:u w:val="none"/>
    </w:rPr>
  </w:style>
  <w:style w:type="character" w:customStyle="1" w:styleId="Footnote">
    <w:name w:val="Footnote_"/>
    <w:link w:val="Footnote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BodytextCorbel2">
    <w:name w:val="Body text + Corbel2"/>
    <w:aliases w:val="6.5 pt,Spacing 0 pt72"/>
    <w:rsid w:val="00F31C54"/>
    <w:rPr>
      <w:rFonts w:ascii="Corbel" w:hAnsi="Corbel" w:cs="Corbel"/>
      <w:noProof/>
      <w:spacing w:val="0"/>
      <w:sz w:val="13"/>
      <w:szCs w:val="13"/>
      <w:u w:val="none"/>
    </w:rPr>
  </w:style>
  <w:style w:type="character" w:customStyle="1" w:styleId="Bodytext6pt">
    <w:name w:val="Body text + 6 pt"/>
    <w:aliases w:val="Spacing 0 pt71"/>
    <w:rsid w:val="00F31C54"/>
    <w:rPr>
      <w:rFonts w:ascii="Times New Roman" w:hAnsi="Times New Roman" w:cs="Times New Roman"/>
      <w:noProof/>
      <w:spacing w:val="0"/>
      <w:sz w:val="12"/>
      <w:szCs w:val="12"/>
      <w:u w:val="none"/>
    </w:rPr>
  </w:style>
  <w:style w:type="character" w:customStyle="1" w:styleId="Bodytext5Corbel">
    <w:name w:val="Body text (5) + Corbel"/>
    <w:aliases w:val="10 pt10,Spacing 0 pt70"/>
    <w:rsid w:val="00F31C54"/>
    <w:rPr>
      <w:rFonts w:ascii="Corbel" w:hAnsi="Corbel" w:cs="Corbel"/>
      <w:b/>
      <w:bCs/>
      <w:spacing w:val="-15"/>
      <w:sz w:val="20"/>
      <w:szCs w:val="20"/>
      <w:u w:val="none"/>
    </w:rPr>
  </w:style>
  <w:style w:type="character" w:customStyle="1" w:styleId="Bodytext65pt">
    <w:name w:val="Body text + 6.5 pt"/>
    <w:aliases w:val="Spacing 0 pt68"/>
    <w:rsid w:val="00F31C54"/>
    <w:rPr>
      <w:rFonts w:ascii="Times New Roman" w:hAnsi="Times New Roman" w:cs="Times New Roman"/>
      <w:noProof/>
      <w:spacing w:val="0"/>
      <w:sz w:val="13"/>
      <w:szCs w:val="13"/>
      <w:u w:val="none"/>
    </w:rPr>
  </w:style>
  <w:style w:type="character" w:customStyle="1" w:styleId="Bodytext7NotItalic">
    <w:name w:val="Body text (7) + Not Italic"/>
    <w:aliases w:val="Spacing 0 pt67"/>
    <w:rsid w:val="00F31C54"/>
    <w:rPr>
      <w:rFonts w:ascii="Times New Roman" w:hAnsi="Times New Roman" w:cs="Times New Roman"/>
      <w:b/>
      <w:bCs/>
      <w:i/>
      <w:iCs/>
      <w:spacing w:val="4"/>
      <w:sz w:val="18"/>
      <w:szCs w:val="18"/>
      <w:u w:val="none"/>
    </w:rPr>
  </w:style>
  <w:style w:type="character" w:customStyle="1" w:styleId="Bodytext6NotItalic1">
    <w:name w:val="Body text (6) + Not Italic1"/>
    <w:aliases w:val="Spacing 0 pt66"/>
    <w:rsid w:val="00F31C54"/>
    <w:rPr>
      <w:rFonts w:ascii="Times New Roman" w:hAnsi="Times New Roman" w:cs="Times New Roman"/>
      <w:b/>
      <w:bCs/>
      <w:i/>
      <w:iCs/>
      <w:spacing w:val="6"/>
      <w:sz w:val="18"/>
      <w:szCs w:val="18"/>
      <w:u w:val="none"/>
    </w:rPr>
  </w:style>
  <w:style w:type="character" w:customStyle="1" w:styleId="Bodytext2125pt">
    <w:name w:val="Body text (2) + 12.5 pt"/>
    <w:aliases w:val="Spacing 0 pt65"/>
    <w:rsid w:val="00F31C54"/>
    <w:rPr>
      <w:rFonts w:ascii="Times New Roman" w:hAnsi="Times New Roman" w:cs="Times New Roman"/>
      <w:i/>
      <w:iCs/>
      <w:spacing w:val="-2"/>
      <w:sz w:val="25"/>
      <w:szCs w:val="25"/>
      <w:u w:val="none"/>
    </w:rPr>
  </w:style>
  <w:style w:type="character" w:customStyle="1" w:styleId="Tablecaption512pt">
    <w:name w:val="Table caption (5) + 12 pt"/>
    <w:aliases w:val="Italic13,Spacing 0 pt64"/>
    <w:rsid w:val="00F31C54"/>
    <w:rPr>
      <w:rFonts w:ascii="Times New Roman" w:hAnsi="Times New Roman" w:cs="Times New Roman"/>
      <w:i/>
      <w:iCs/>
      <w:spacing w:val="2"/>
      <w:sz w:val="24"/>
      <w:szCs w:val="24"/>
      <w:u w:val="none"/>
    </w:rPr>
  </w:style>
  <w:style w:type="character" w:customStyle="1" w:styleId="Bodytext695pt1">
    <w:name w:val="Body text (6) + 9.5 pt1"/>
    <w:aliases w:val="Not Bold4,Spacing 0 pt62"/>
    <w:rsid w:val="00F31C54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6Spacing0pt">
    <w:name w:val="Body text (6) + Spacing 0 pt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none"/>
    </w:rPr>
  </w:style>
  <w:style w:type="character" w:customStyle="1" w:styleId="Bodytext56pt">
    <w:name w:val="Body text (5) + 6 pt"/>
    <w:aliases w:val="Not Bold3,Spacing 0 pt61"/>
    <w:rsid w:val="00F31C54"/>
    <w:rPr>
      <w:rFonts w:ascii="Times New Roman" w:hAnsi="Times New Roman" w:cs="Times New Roman"/>
      <w:b/>
      <w:bCs/>
      <w:spacing w:val="4"/>
      <w:sz w:val="12"/>
      <w:szCs w:val="12"/>
      <w:u w:val="none"/>
    </w:rPr>
  </w:style>
  <w:style w:type="character" w:customStyle="1" w:styleId="Bodytext10NotItalic">
    <w:name w:val="Body text (10) + Not Italic"/>
    <w:aliases w:val="Spacing 0 pt60"/>
    <w:rsid w:val="00F31C54"/>
    <w:rPr>
      <w:rFonts w:ascii="Times New Roman" w:hAnsi="Times New Roman" w:cs="Times New Roman"/>
      <w:i/>
      <w:iCs/>
      <w:noProof/>
      <w:spacing w:val="0"/>
      <w:sz w:val="25"/>
      <w:szCs w:val="25"/>
      <w:u w:val="none"/>
    </w:rPr>
  </w:style>
  <w:style w:type="character" w:customStyle="1" w:styleId="Bodytext12NotItalic">
    <w:name w:val="Body text (12) + Not Italic"/>
    <w:aliases w:val="Spacing 0 pt59"/>
    <w:rsid w:val="00F31C54"/>
    <w:rPr>
      <w:rFonts w:ascii="Times New Roman" w:hAnsi="Times New Roman" w:cs="Times New Roman"/>
      <w:b/>
      <w:bCs/>
      <w:i/>
      <w:iCs/>
      <w:spacing w:val="7"/>
      <w:u w:val="none"/>
    </w:rPr>
  </w:style>
  <w:style w:type="character" w:customStyle="1" w:styleId="Heading22">
    <w:name w:val="Heading #2 (2)_"/>
    <w:link w:val="Heading220"/>
    <w:rsid w:val="00F31C54"/>
    <w:rPr>
      <w:rFonts w:ascii="Times New Roman" w:hAnsi="Times New Roman"/>
      <w:b/>
      <w:bCs/>
      <w:i/>
      <w:iCs/>
      <w:spacing w:val="4"/>
      <w:shd w:val="clear" w:color="auto" w:fill="FFFFFF"/>
    </w:rPr>
  </w:style>
  <w:style w:type="character" w:customStyle="1" w:styleId="Heading23">
    <w:name w:val="Heading #2 (3)_"/>
    <w:link w:val="Heading23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230">
    <w:name w:val="Heading #2 (3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Italic">
    <w:name w:val="Body text (11) + Italic"/>
    <w:aliases w:val="Spacing 0 pt57"/>
    <w:rsid w:val="00F31C54"/>
    <w:rPr>
      <w:rFonts w:ascii="Times New Roman" w:hAnsi="Times New Roman" w:cs="Times New Roman"/>
      <w:i/>
      <w:iCs/>
      <w:noProof/>
      <w:spacing w:val="0"/>
      <w:sz w:val="12"/>
      <w:szCs w:val="12"/>
      <w:u w:val="none"/>
    </w:rPr>
  </w:style>
  <w:style w:type="character" w:customStyle="1" w:styleId="Tablecaption6">
    <w:name w:val="Table caption (6)_"/>
    <w:link w:val="Tablecaption6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Tablecaption60">
    <w:name w:val="Table caption (6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Tablecaption7">
    <w:name w:val="Table caption (7)_"/>
    <w:link w:val="Tablecaption70"/>
    <w:rsid w:val="00F31C54"/>
    <w:rPr>
      <w:rFonts w:ascii="Corbel" w:hAnsi="Corbel" w:cs="Corbel"/>
      <w:spacing w:val="-11"/>
      <w:shd w:val="clear" w:color="auto" w:fill="FFFFFF"/>
    </w:rPr>
  </w:style>
  <w:style w:type="character" w:customStyle="1" w:styleId="Tablecaption7Italic">
    <w:name w:val="Table caption (7) + Italic"/>
    <w:aliases w:val="Spacing 0 pt56"/>
    <w:rsid w:val="00F31C54"/>
    <w:rPr>
      <w:rFonts w:ascii="Corbel" w:hAnsi="Corbel" w:cs="Corbel"/>
      <w:i/>
      <w:iCs/>
      <w:noProof/>
      <w:spacing w:val="0"/>
      <w:sz w:val="20"/>
      <w:szCs w:val="20"/>
      <w:u w:val="none"/>
    </w:rPr>
  </w:style>
  <w:style w:type="character" w:customStyle="1" w:styleId="Bodytext32">
    <w:name w:val="Body text3"/>
    <w:rsid w:val="00F31C54"/>
    <w:rPr>
      <w:rFonts w:ascii="Times New Roman" w:hAnsi="Times New Roman" w:cs="Times New Roman"/>
      <w:spacing w:val="5"/>
      <w:u w:val="single"/>
    </w:rPr>
  </w:style>
  <w:style w:type="character" w:customStyle="1" w:styleId="BodytextItalic2">
    <w:name w:val="Body text + Italic2"/>
    <w:aliases w:val="Spacing 0 pt55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42">
    <w:name w:val="Heading #4 (2)_"/>
    <w:link w:val="Heading421"/>
    <w:rsid w:val="00F31C54"/>
    <w:rPr>
      <w:rFonts w:ascii="Times New Roman" w:hAnsi="Times New Roman"/>
      <w:i/>
      <w:iCs/>
      <w:spacing w:val="2"/>
      <w:shd w:val="clear" w:color="auto" w:fill="FFFFFF"/>
    </w:rPr>
  </w:style>
  <w:style w:type="character" w:customStyle="1" w:styleId="Heading420">
    <w:name w:val="Heading #4 (2)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11Corbel">
    <w:name w:val="Body text (11) + Corbel"/>
    <w:aliases w:val="10 pt8,Spacing 0 pt54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18TimesNewRoman">
    <w:name w:val="Body text (18) + Times New Roman"/>
    <w:aliases w:val="6 pt3,Spacing 0 pt53"/>
    <w:rsid w:val="00F31C54"/>
    <w:rPr>
      <w:rFonts w:ascii="Times New Roman" w:hAnsi="Times New Roman" w:cs="Times New Roman"/>
      <w:spacing w:val="1"/>
      <w:sz w:val="12"/>
      <w:szCs w:val="12"/>
      <w:u w:val="none"/>
    </w:rPr>
  </w:style>
  <w:style w:type="character" w:customStyle="1" w:styleId="Bodytext4Corbel">
    <w:name w:val="Body text (4) + Corbel"/>
    <w:aliases w:val="10 pt7,Not Bold2,Spacing 0 pt51"/>
    <w:rsid w:val="00F31C54"/>
    <w:rPr>
      <w:rFonts w:ascii="Corbel" w:hAnsi="Corbel" w:cs="Corbel"/>
      <w:b/>
      <w:bCs/>
      <w:noProof/>
      <w:spacing w:val="1"/>
      <w:sz w:val="20"/>
      <w:szCs w:val="20"/>
      <w:u w:val="none"/>
    </w:rPr>
  </w:style>
  <w:style w:type="character" w:customStyle="1" w:styleId="Bodytext25">
    <w:name w:val="Body text (25)_"/>
    <w:link w:val="Bodytext250"/>
    <w:rsid w:val="00F31C54"/>
    <w:rPr>
      <w:rFonts w:ascii="Corbel" w:hAnsi="Corbel" w:cs="Corbel"/>
      <w:spacing w:val="11"/>
      <w:sz w:val="28"/>
      <w:szCs w:val="28"/>
      <w:shd w:val="clear" w:color="auto" w:fill="FFFFFF"/>
    </w:rPr>
  </w:style>
  <w:style w:type="character" w:customStyle="1" w:styleId="Bodytext12NotBold">
    <w:name w:val="Body text (12) + Not Bold"/>
    <w:aliases w:val="Not Italic4,Spacing 0 pt50"/>
    <w:rsid w:val="00F31C54"/>
    <w:rPr>
      <w:rFonts w:ascii="Times New Roman" w:hAnsi="Times New Roman" w:cs="Times New Roman"/>
      <w:b/>
      <w:bCs/>
      <w:i/>
      <w:iCs/>
      <w:spacing w:val="5"/>
      <w:u w:val="none"/>
    </w:rPr>
  </w:style>
  <w:style w:type="character" w:customStyle="1" w:styleId="Bodytext6pt1">
    <w:name w:val="Body text + 6 pt1"/>
    <w:aliases w:val="Spacing 0 pt49"/>
    <w:rsid w:val="00F31C54"/>
    <w:rPr>
      <w:rFonts w:ascii="Times New Roman" w:hAnsi="Times New Roman" w:cs="Times New Roman"/>
      <w:spacing w:val="5"/>
      <w:sz w:val="12"/>
      <w:szCs w:val="12"/>
      <w:u w:val="none"/>
    </w:rPr>
  </w:style>
  <w:style w:type="character" w:customStyle="1" w:styleId="BodytextCorbel1">
    <w:name w:val="Body text + Corbel1"/>
    <w:aliases w:val="10 pt6,Spacing 0 pt48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Bodytext26">
    <w:name w:val="Body text (26)_"/>
    <w:link w:val="Bodytext260"/>
    <w:rsid w:val="00F31C54"/>
    <w:rPr>
      <w:rFonts w:ascii="Times New Roman" w:hAnsi="Times New Roman"/>
      <w:b/>
      <w:bCs/>
      <w:spacing w:val="20"/>
      <w:sz w:val="26"/>
      <w:szCs w:val="26"/>
      <w:shd w:val="clear" w:color="auto" w:fill="FFFFFF"/>
    </w:rPr>
  </w:style>
  <w:style w:type="character" w:customStyle="1" w:styleId="Bodytext27">
    <w:name w:val="Body text (27)_"/>
    <w:link w:val="Bodytext270"/>
    <w:rsid w:val="00F31C54"/>
    <w:rPr>
      <w:rFonts w:ascii="Corbel" w:hAnsi="Corbel" w:cs="Corbel"/>
      <w:b/>
      <w:bCs/>
      <w:spacing w:val="-15"/>
      <w:shd w:val="clear" w:color="auto" w:fill="FFFFFF"/>
    </w:rPr>
  </w:style>
  <w:style w:type="character" w:customStyle="1" w:styleId="Bodytext28">
    <w:name w:val="Body text (28)_"/>
    <w:link w:val="Bodytext280"/>
    <w:rsid w:val="00F31C54"/>
    <w:rPr>
      <w:rFonts w:ascii="Times New Roman" w:hAnsi="Times New Roman"/>
      <w:spacing w:val="2"/>
      <w:w w:val="200"/>
      <w:sz w:val="8"/>
      <w:szCs w:val="8"/>
      <w:shd w:val="clear" w:color="auto" w:fill="FFFFFF"/>
    </w:rPr>
  </w:style>
  <w:style w:type="character" w:customStyle="1" w:styleId="Bodytext29">
    <w:name w:val="Body text (29)_"/>
    <w:link w:val="Bodytext290"/>
    <w:rsid w:val="00F31C54"/>
    <w:rPr>
      <w:rFonts w:ascii="Times New Roman" w:hAnsi="Times New Roman"/>
      <w:spacing w:val="-3"/>
      <w:sz w:val="10"/>
      <w:szCs w:val="10"/>
      <w:shd w:val="clear" w:color="auto" w:fill="FFFFFF"/>
    </w:rPr>
  </w:style>
  <w:style w:type="character" w:customStyle="1" w:styleId="Bodytext29Corbel">
    <w:name w:val="Body text (29) + Corbel"/>
    <w:aliases w:val="10 pt5,Spacing 0 pt47"/>
    <w:rsid w:val="00F31C54"/>
    <w:rPr>
      <w:rFonts w:ascii="Corbel" w:hAnsi="Corbel" w:cs="Corbel"/>
      <w:noProof/>
      <w:spacing w:val="1"/>
      <w:sz w:val="20"/>
      <w:szCs w:val="20"/>
      <w:u w:val="none"/>
    </w:rPr>
  </w:style>
  <w:style w:type="character" w:customStyle="1" w:styleId="Tablecaption8">
    <w:name w:val="Table caption (8)_"/>
    <w:link w:val="Tablecaption80"/>
    <w:rsid w:val="00F31C54"/>
    <w:rPr>
      <w:rFonts w:ascii="Times New Roman" w:hAnsi="Times New Roman"/>
      <w:b/>
      <w:bCs/>
      <w:spacing w:val="4"/>
      <w:sz w:val="18"/>
      <w:szCs w:val="18"/>
      <w:shd w:val="clear" w:color="auto" w:fill="FFFFFF"/>
    </w:rPr>
  </w:style>
  <w:style w:type="character" w:customStyle="1" w:styleId="Tablecaption8Italic">
    <w:name w:val="Table caption (8) + Italic"/>
    <w:aliases w:val="Spacing 0 pt46"/>
    <w:rsid w:val="00F31C54"/>
    <w:rPr>
      <w:rFonts w:ascii="Times New Roman" w:hAnsi="Times New Roman" w:cs="Times New Roman"/>
      <w:b/>
      <w:bCs/>
      <w:i/>
      <w:iCs/>
      <w:spacing w:val="3"/>
      <w:sz w:val="18"/>
      <w:szCs w:val="18"/>
      <w:u w:val="single"/>
    </w:rPr>
  </w:style>
  <w:style w:type="character" w:customStyle="1" w:styleId="Bodytext310">
    <w:name w:val="Body text (31)_"/>
    <w:link w:val="Bodytext311"/>
    <w:rsid w:val="00F31C54"/>
    <w:rPr>
      <w:rFonts w:ascii="Lucida Sans Unicode" w:hAnsi="Lucida Sans Unicode" w:cs="Lucida Sans Unicode"/>
      <w:sz w:val="8"/>
      <w:szCs w:val="8"/>
      <w:shd w:val="clear" w:color="auto" w:fill="FFFFFF"/>
    </w:rPr>
  </w:style>
  <w:style w:type="character" w:customStyle="1" w:styleId="Heading4Spacing0pt">
    <w:name w:val="Heading #4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HeaderorfooterSpacing0pt">
    <w:name w:val="Header or footer + Spacing 0 pt"/>
    <w:rsid w:val="00F31C54"/>
    <w:rPr>
      <w:rFonts w:ascii="Times New Roman" w:hAnsi="Times New Roman" w:cs="Times New Roman"/>
      <w:spacing w:val="10"/>
      <w:sz w:val="23"/>
      <w:szCs w:val="23"/>
      <w:u w:val="none"/>
    </w:rPr>
  </w:style>
  <w:style w:type="character" w:customStyle="1" w:styleId="Heading4Italic">
    <w:name w:val="Heading #4 + Italic"/>
    <w:aliases w:val="Spacing 0 pt44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12NotItalic1">
    <w:name w:val="Body text (12) + Not Italic1"/>
    <w:aliases w:val="Spacing 0 pt43"/>
    <w:rsid w:val="00F31C54"/>
    <w:rPr>
      <w:rFonts w:ascii="Times New Roman" w:hAnsi="Times New Roman" w:cs="Times New Roman"/>
      <w:b/>
      <w:bCs/>
      <w:i/>
      <w:iCs/>
      <w:spacing w:val="8"/>
      <w:u w:val="none"/>
    </w:rPr>
  </w:style>
  <w:style w:type="character" w:customStyle="1" w:styleId="Bodytext12Spacing0pt">
    <w:name w:val="Body text (1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Bodytext3Italic">
    <w:name w:val="Body text (3) + Italic"/>
    <w:aliases w:val="Spacing 0 pt42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Tablecaption9">
    <w:name w:val="Table caption (9)_"/>
    <w:link w:val="Tablecaption91"/>
    <w:rsid w:val="00F31C54"/>
    <w:rPr>
      <w:rFonts w:ascii="Times New Roman" w:hAnsi="Times New Roman"/>
      <w:b/>
      <w:bCs/>
      <w:i/>
      <w:iCs/>
      <w:spacing w:val="5"/>
      <w:sz w:val="18"/>
      <w:szCs w:val="18"/>
      <w:shd w:val="clear" w:color="auto" w:fill="FFFFFF"/>
    </w:rPr>
  </w:style>
  <w:style w:type="character" w:customStyle="1" w:styleId="Bodytext232">
    <w:name w:val="Body text (2)3"/>
    <w:rsid w:val="00F31C54"/>
    <w:rPr>
      <w:rFonts w:ascii="Times New Roman" w:hAnsi="Times New Roman" w:cs="Times New Roman"/>
      <w:b w:val="0"/>
      <w:bCs w:val="0"/>
      <w:i/>
      <w:iCs/>
      <w:spacing w:val="2"/>
      <w:u w:val="none"/>
      <w:shd w:val="clear" w:color="auto" w:fill="FFFFFF"/>
    </w:rPr>
  </w:style>
  <w:style w:type="character" w:customStyle="1" w:styleId="Bodytext221">
    <w:name w:val="Body text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Italic1">
    <w:name w:val="Body text + Italic1"/>
    <w:aliases w:val="Spacing 0 pt41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11Spacing0pt">
    <w:name w:val="Body text (11) + Spacing 0 pt"/>
    <w:rsid w:val="00F31C54"/>
    <w:rPr>
      <w:rFonts w:ascii="Times New Roman" w:hAnsi="Times New Roman" w:cs="Times New Roman"/>
      <w:spacing w:val="-3"/>
      <w:sz w:val="12"/>
      <w:szCs w:val="12"/>
      <w:u w:val="none"/>
    </w:rPr>
  </w:style>
  <w:style w:type="character" w:customStyle="1" w:styleId="Bodytext320">
    <w:name w:val="Body text (32)_"/>
    <w:link w:val="Bodytext321"/>
    <w:rsid w:val="00F31C54"/>
    <w:rPr>
      <w:rFonts w:ascii="Times New Roman" w:hAnsi="Times New Roman"/>
      <w:sz w:val="10"/>
      <w:szCs w:val="10"/>
      <w:shd w:val="clear" w:color="auto" w:fill="FFFFFF"/>
    </w:rPr>
  </w:style>
  <w:style w:type="character" w:customStyle="1" w:styleId="Bodytext12NotBold1">
    <w:name w:val="Body text (12) + Not Bold1"/>
    <w:aliases w:val="Spacing 0 pt40"/>
    <w:rsid w:val="00F31C54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Bodytext33">
    <w:name w:val="Body text (33)_"/>
    <w:link w:val="Bodytext330"/>
    <w:rsid w:val="00F31C54"/>
    <w:rPr>
      <w:rFonts w:ascii="Georgia" w:hAnsi="Georgia" w:cs="Georgia"/>
      <w:b/>
      <w:bCs/>
      <w:i/>
      <w:iCs/>
      <w:sz w:val="8"/>
      <w:szCs w:val="8"/>
      <w:shd w:val="clear" w:color="auto" w:fill="FFFFFF"/>
    </w:rPr>
  </w:style>
  <w:style w:type="character" w:customStyle="1" w:styleId="Bodytext33NotBold">
    <w:name w:val="Body text (33) + Not Bold"/>
    <w:rsid w:val="00F31C54"/>
  </w:style>
  <w:style w:type="character" w:customStyle="1" w:styleId="Bodytext26Spacing0pt">
    <w:name w:val="Body text (26) + Spacing 0 pt"/>
    <w:rsid w:val="00F31C54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character" w:customStyle="1" w:styleId="Bodytext2612pt">
    <w:name w:val="Body text (26) + 12 pt"/>
    <w:aliases w:val="Spacing 0 pt39"/>
    <w:rsid w:val="00F31C54"/>
    <w:rPr>
      <w:rFonts w:ascii="Times New Roman" w:hAnsi="Times New Roman" w:cs="Times New Roman"/>
      <w:b/>
      <w:bCs/>
      <w:spacing w:val="8"/>
      <w:sz w:val="24"/>
      <w:szCs w:val="24"/>
      <w:u w:val="none"/>
    </w:rPr>
  </w:style>
  <w:style w:type="character" w:customStyle="1" w:styleId="Heading22Spacing0pt">
    <w:name w:val="Heading #2 (2) + Spacing 0 pt"/>
    <w:rsid w:val="00F31C54"/>
    <w:rPr>
      <w:rFonts w:ascii="Times New Roman" w:hAnsi="Times New Roman" w:cs="Times New Roman"/>
      <w:b/>
      <w:bCs/>
      <w:i/>
      <w:iCs/>
      <w:spacing w:val="6"/>
      <w:u w:val="none"/>
    </w:rPr>
  </w:style>
  <w:style w:type="character" w:customStyle="1" w:styleId="Heading32">
    <w:name w:val="Heading #32"/>
    <w:rsid w:val="00F31C54"/>
    <w:rPr>
      <w:rFonts w:ascii="Times New Roman" w:hAnsi="Times New Roman" w:cs="Times New Roman"/>
      <w:spacing w:val="5"/>
      <w:u w:val="none"/>
      <w:shd w:val="clear" w:color="auto" w:fill="FFFFFF"/>
    </w:rPr>
  </w:style>
  <w:style w:type="character" w:customStyle="1" w:styleId="Heading233">
    <w:name w:val="Heading #2 (3)3"/>
    <w:rsid w:val="00F31C54"/>
  </w:style>
  <w:style w:type="character" w:customStyle="1" w:styleId="Heading423">
    <w:name w:val="Heading #4 (2)3"/>
    <w:rsid w:val="00F31C54"/>
  </w:style>
  <w:style w:type="character" w:customStyle="1" w:styleId="Bodytext11Corbel1">
    <w:name w:val="Body text (11) + Corbel1"/>
    <w:aliases w:val="10 pt4,Spacing 0 pt38"/>
    <w:rsid w:val="00F31C54"/>
    <w:rPr>
      <w:rFonts w:ascii="Corbel" w:hAnsi="Corbel" w:cs="Corbel"/>
      <w:noProof/>
      <w:spacing w:val="0"/>
      <w:sz w:val="20"/>
      <w:szCs w:val="20"/>
      <w:u w:val="none"/>
    </w:rPr>
  </w:style>
  <w:style w:type="character" w:customStyle="1" w:styleId="Tablecaption10">
    <w:name w:val="Table caption (10)_"/>
    <w:link w:val="Tablecaption100"/>
    <w:rsid w:val="00F31C54"/>
    <w:rPr>
      <w:rFonts w:ascii="Times New Roman" w:hAnsi="Times New Roman"/>
      <w:spacing w:val="5"/>
      <w:shd w:val="clear" w:color="auto" w:fill="FFFFFF"/>
    </w:rPr>
  </w:style>
  <w:style w:type="character" w:customStyle="1" w:styleId="Tablecaption11">
    <w:name w:val="Table caption (11)_"/>
    <w:link w:val="Tablecaption110"/>
    <w:rsid w:val="00F31C54"/>
    <w:rPr>
      <w:rFonts w:ascii="Times New Roman" w:hAnsi="Times New Roman"/>
      <w:b/>
      <w:bCs/>
      <w:spacing w:val="6"/>
      <w:sz w:val="26"/>
      <w:szCs w:val="26"/>
      <w:shd w:val="clear" w:color="auto" w:fill="FFFFFF"/>
    </w:rPr>
  </w:style>
  <w:style w:type="character" w:customStyle="1" w:styleId="Bodytext34">
    <w:name w:val="Body text (34)_"/>
    <w:link w:val="Bodytext340"/>
    <w:rsid w:val="00F31C54"/>
    <w:rPr>
      <w:rFonts w:ascii="Times New Roman" w:hAnsi="Times New Roman"/>
      <w:b/>
      <w:bCs/>
      <w:spacing w:val="-15"/>
      <w:sz w:val="18"/>
      <w:szCs w:val="18"/>
      <w:shd w:val="clear" w:color="auto" w:fill="FFFFFF"/>
    </w:rPr>
  </w:style>
  <w:style w:type="character" w:customStyle="1" w:styleId="Heading43">
    <w:name w:val="Heading #4 (3)_"/>
    <w:link w:val="Heading431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Heading430">
    <w:name w:val="Heading #4 (3)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Tablecaption12">
    <w:name w:val="Table caption (12)_"/>
    <w:link w:val="Tablecaption120"/>
    <w:rsid w:val="00F31C54"/>
    <w:rPr>
      <w:rFonts w:ascii="Times New Roman" w:hAnsi="Times New Roman"/>
      <w:b/>
      <w:bCs/>
      <w:i/>
      <w:iCs/>
      <w:spacing w:val="6"/>
      <w:shd w:val="clear" w:color="auto" w:fill="FFFFFF"/>
    </w:rPr>
  </w:style>
  <w:style w:type="character" w:customStyle="1" w:styleId="Bodytext12Spacing0pt1">
    <w:name w:val="Body text (12) + Spacing 0 pt1"/>
    <w:rsid w:val="00F31C54"/>
    <w:rPr>
      <w:rFonts w:ascii="Times New Roman" w:hAnsi="Times New Roman" w:cs="Times New Roman"/>
      <w:b/>
      <w:bCs/>
      <w:i/>
      <w:iCs/>
      <w:spacing w:val="6"/>
      <w:u w:val="single"/>
    </w:rPr>
  </w:style>
  <w:style w:type="character" w:customStyle="1" w:styleId="Bodytext28Spacing0pt">
    <w:name w:val="Body text (28) + Spacing 0 pt"/>
    <w:rsid w:val="00F31C54"/>
    <w:rPr>
      <w:rFonts w:ascii="Times New Roman" w:hAnsi="Times New Roman" w:cs="Times New Roman"/>
      <w:spacing w:val="-5"/>
      <w:w w:val="200"/>
      <w:sz w:val="8"/>
      <w:szCs w:val="8"/>
      <w:u w:val="none"/>
    </w:rPr>
  </w:style>
  <w:style w:type="character" w:customStyle="1" w:styleId="Heading232">
    <w:name w:val="Heading #2 (3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35">
    <w:name w:val="Body text (35)_"/>
    <w:link w:val="Bodytext350"/>
    <w:rsid w:val="00F31C54"/>
    <w:rPr>
      <w:rFonts w:ascii="Georgia" w:hAnsi="Georgia" w:cs="Georgia"/>
      <w:i/>
      <w:iCs/>
      <w:spacing w:val="28"/>
      <w:shd w:val="clear" w:color="auto" w:fill="FFFFFF"/>
    </w:rPr>
  </w:style>
  <w:style w:type="character" w:customStyle="1" w:styleId="TablecaptionSpacing0pt">
    <w:name w:val="Table caption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7Spacing0pt">
    <w:name w:val="Body text (7) + Spacing 0 pt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7Spacing0pt1">
    <w:name w:val="Body text (7) + Spacing 0 pt1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none"/>
    </w:rPr>
  </w:style>
  <w:style w:type="character" w:customStyle="1" w:styleId="Tablecaption2Spacing0pt">
    <w:name w:val="Table caption (2) + Spacing 0 pt"/>
    <w:rsid w:val="00F31C54"/>
    <w:rPr>
      <w:rFonts w:ascii="Times New Roman" w:hAnsi="Times New Roman" w:cs="Times New Roman"/>
      <w:i/>
      <w:iCs/>
      <w:spacing w:val="2"/>
      <w:sz w:val="19"/>
      <w:szCs w:val="19"/>
      <w:u w:val="single"/>
    </w:rPr>
  </w:style>
  <w:style w:type="character" w:customStyle="1" w:styleId="Tablecaption2Spacing0pt1">
    <w:name w:val="Table caption (2) + Spacing 0 pt1"/>
    <w:rsid w:val="00F31C54"/>
    <w:rPr>
      <w:rFonts w:ascii="Times New Roman" w:hAnsi="Times New Roman" w:cs="Times New Roman"/>
      <w:i/>
      <w:iCs/>
      <w:spacing w:val="2"/>
      <w:sz w:val="19"/>
      <w:szCs w:val="19"/>
      <w:u w:val="none"/>
    </w:rPr>
  </w:style>
  <w:style w:type="character" w:customStyle="1" w:styleId="Tablecaption8Spacing0pt">
    <w:name w:val="Table caption (8) + Spacing 0 pt"/>
    <w:rsid w:val="00F31C54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Tablecaption13">
    <w:name w:val="Table caption (13)_"/>
    <w:link w:val="Tablecaption13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6">
    <w:name w:val="Body text (36)_"/>
    <w:link w:val="Bodytext36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36Spacing0pt">
    <w:name w:val="Body text (36) + Spacing 0 pt"/>
    <w:rsid w:val="00F31C5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2Spacing0pt">
    <w:name w:val="Heading #2 + Spacing 0 pt"/>
    <w:rsid w:val="00F31C54"/>
    <w:rPr>
      <w:rFonts w:ascii="Times New Roman" w:hAnsi="Times New Roman" w:cs="Times New Roman"/>
      <w:b/>
      <w:bCs/>
      <w:spacing w:val="8"/>
      <w:u w:val="none"/>
    </w:rPr>
  </w:style>
  <w:style w:type="character" w:customStyle="1" w:styleId="Bodytext37">
    <w:name w:val="Body text (37)_"/>
    <w:link w:val="Bodytext370"/>
    <w:rsid w:val="00F31C54"/>
    <w:rPr>
      <w:rFonts w:ascii="Times New Roman" w:hAnsi="Times New Roman"/>
      <w:b/>
      <w:bCs/>
      <w:spacing w:val="5"/>
      <w:sz w:val="17"/>
      <w:szCs w:val="17"/>
      <w:shd w:val="clear" w:color="auto" w:fill="FFFFFF"/>
    </w:rPr>
  </w:style>
  <w:style w:type="character" w:customStyle="1" w:styleId="Bodytext38">
    <w:name w:val="Body text (38)_"/>
    <w:link w:val="Bodytext380"/>
    <w:rsid w:val="00F31C54"/>
    <w:rPr>
      <w:rFonts w:ascii="Times New Roman" w:hAnsi="Times New Roman"/>
      <w:spacing w:val="-19"/>
      <w:sz w:val="54"/>
      <w:szCs w:val="54"/>
      <w:shd w:val="clear" w:color="auto" w:fill="FFFFFF"/>
    </w:rPr>
  </w:style>
  <w:style w:type="character" w:customStyle="1" w:styleId="Bodytext36Spacing-2pt">
    <w:name w:val="Body text (36) + Spacing -2 pt"/>
    <w:rsid w:val="00F31C54"/>
    <w:rPr>
      <w:rFonts w:ascii="Times New Roman" w:hAnsi="Times New Roman" w:cs="Times New Roman"/>
      <w:i/>
      <w:iCs/>
      <w:spacing w:val="-45"/>
      <w:u w:val="none"/>
    </w:rPr>
  </w:style>
  <w:style w:type="character" w:customStyle="1" w:styleId="Bodytext39">
    <w:name w:val="Body text (39)_"/>
    <w:link w:val="Bodytext39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Bodytext400">
    <w:name w:val="Body text (40)_"/>
    <w:link w:val="Bodytext401"/>
    <w:rsid w:val="00F31C54"/>
    <w:rPr>
      <w:rFonts w:ascii="Times New Roman" w:hAnsi="Times New Roman"/>
      <w:spacing w:val="35"/>
      <w:sz w:val="8"/>
      <w:szCs w:val="8"/>
      <w:shd w:val="clear" w:color="auto" w:fill="FFFFFF"/>
    </w:rPr>
  </w:style>
  <w:style w:type="character" w:customStyle="1" w:styleId="Bodytext21Spacing0pt">
    <w:name w:val="Body text (21) + Spacing 0 pt"/>
    <w:rsid w:val="00F31C54"/>
    <w:rPr>
      <w:rFonts w:ascii="Times New Roman" w:hAnsi="Times New Roman" w:cs="Times New Roman"/>
      <w:i/>
      <w:iCs/>
      <w:spacing w:val="-16"/>
      <w:sz w:val="12"/>
      <w:szCs w:val="12"/>
      <w:u w:val="none"/>
    </w:rPr>
  </w:style>
  <w:style w:type="character" w:customStyle="1" w:styleId="Bodytext41">
    <w:name w:val="Body text (41)_"/>
    <w:link w:val="Bodytext410"/>
    <w:rsid w:val="00F31C54"/>
    <w:rPr>
      <w:rFonts w:ascii="Georgia" w:hAnsi="Georgia" w:cs="Georgia"/>
      <w:shd w:val="clear" w:color="auto" w:fill="FFFFFF"/>
    </w:rPr>
  </w:style>
  <w:style w:type="character" w:customStyle="1" w:styleId="Bodytext42">
    <w:name w:val="Body text (42)_"/>
    <w:link w:val="Bodytext420"/>
    <w:rsid w:val="00F31C54"/>
    <w:rPr>
      <w:rFonts w:ascii="Georgia" w:hAnsi="Georgia" w:cs="Georgia"/>
      <w:spacing w:val="7"/>
      <w:shd w:val="clear" w:color="auto" w:fill="FFFFFF"/>
    </w:rPr>
  </w:style>
  <w:style w:type="character" w:customStyle="1" w:styleId="Bodytext43">
    <w:name w:val="Body text (43)_"/>
    <w:link w:val="Bodytext43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Bodytext44">
    <w:name w:val="Body text (44)_"/>
    <w:link w:val="Bodytext440"/>
    <w:rsid w:val="00F31C54"/>
    <w:rPr>
      <w:rFonts w:ascii="Times New Roman" w:hAnsi="Times New Roman"/>
      <w:sz w:val="11"/>
      <w:szCs w:val="11"/>
      <w:shd w:val="clear" w:color="auto" w:fill="FFFFFF"/>
    </w:rPr>
  </w:style>
  <w:style w:type="character" w:customStyle="1" w:styleId="Bodytext44Italic">
    <w:name w:val="Body text (44) + Italic"/>
    <w:rsid w:val="00F31C54"/>
    <w:rPr>
      <w:rFonts w:ascii="Times New Roman" w:hAnsi="Times New Roman" w:cs="Times New Roman"/>
      <w:i/>
      <w:iCs/>
      <w:noProof/>
      <w:sz w:val="11"/>
      <w:szCs w:val="11"/>
      <w:u w:val="none"/>
    </w:rPr>
  </w:style>
  <w:style w:type="character" w:customStyle="1" w:styleId="Bodytext45">
    <w:name w:val="Body text (45)_"/>
    <w:link w:val="Bodytext450"/>
    <w:rsid w:val="00F31C54"/>
    <w:rPr>
      <w:rFonts w:ascii="Tahoma" w:hAnsi="Tahoma" w:cs="Tahoma"/>
      <w:noProof/>
      <w:w w:val="250"/>
      <w:sz w:val="8"/>
      <w:szCs w:val="8"/>
      <w:shd w:val="clear" w:color="auto" w:fill="FFFFFF"/>
    </w:rPr>
  </w:style>
  <w:style w:type="character" w:customStyle="1" w:styleId="Bodytext16Spacing0pt">
    <w:name w:val="Body text (16) + Spacing 0 pt"/>
    <w:rsid w:val="00F31C54"/>
    <w:rPr>
      <w:rFonts w:ascii="Corbel" w:hAnsi="Corbel" w:cs="Corbel"/>
      <w:spacing w:val="-14"/>
      <w:w w:val="200"/>
      <w:sz w:val="9"/>
      <w:szCs w:val="9"/>
      <w:u w:val="none"/>
    </w:rPr>
  </w:style>
  <w:style w:type="character" w:customStyle="1" w:styleId="Bodytext46">
    <w:name w:val="Body text (46)_"/>
    <w:link w:val="Bodytext460"/>
    <w:rsid w:val="00F31C54"/>
    <w:rPr>
      <w:rFonts w:ascii="Times New Roman" w:hAnsi="Times New Roman"/>
      <w:spacing w:val="-6"/>
      <w:w w:val="150"/>
      <w:sz w:val="9"/>
      <w:szCs w:val="9"/>
      <w:shd w:val="clear" w:color="auto" w:fill="FFFFFF"/>
    </w:rPr>
  </w:style>
  <w:style w:type="character" w:customStyle="1" w:styleId="Tablecaption62">
    <w:name w:val="Table caption (6)2"/>
    <w:rsid w:val="00F31C54"/>
  </w:style>
  <w:style w:type="character" w:customStyle="1" w:styleId="Tablecaption14">
    <w:name w:val="Table caption (14)_"/>
    <w:link w:val="Tablecaption140"/>
    <w:rsid w:val="00F31C54"/>
    <w:rPr>
      <w:rFonts w:ascii="Georgia" w:hAnsi="Georgia" w:cs="Georgia"/>
      <w:noProof/>
      <w:sz w:val="8"/>
      <w:szCs w:val="8"/>
      <w:shd w:val="clear" w:color="auto" w:fill="FFFFFF"/>
    </w:rPr>
  </w:style>
  <w:style w:type="character" w:customStyle="1" w:styleId="Heading422">
    <w:name w:val="Heading #4 (2)2"/>
    <w:rsid w:val="00F31C54"/>
    <w:rPr>
      <w:rFonts w:ascii="Times New Roman" w:hAnsi="Times New Roman" w:cs="Times New Roman"/>
      <w:i/>
      <w:iCs/>
      <w:spacing w:val="2"/>
      <w:u w:val="single"/>
    </w:rPr>
  </w:style>
  <w:style w:type="character" w:customStyle="1" w:styleId="Bodytext47">
    <w:name w:val="Body text (47)_"/>
    <w:link w:val="Bodytext470"/>
    <w:rsid w:val="00F31C54"/>
    <w:rPr>
      <w:rFonts w:ascii="Georgia" w:hAnsi="Georgia" w:cs="Georgia"/>
      <w:spacing w:val="-8"/>
      <w:shd w:val="clear" w:color="auto" w:fill="FFFFFF"/>
    </w:rPr>
  </w:style>
  <w:style w:type="character" w:customStyle="1" w:styleId="Tablecaption90">
    <w:name w:val="Table caption (9)"/>
    <w:rsid w:val="00F31C54"/>
    <w:rPr>
      <w:rFonts w:ascii="Times New Roman" w:hAnsi="Times New Roman" w:cs="Times New Roman"/>
      <w:b/>
      <w:bCs/>
      <w:i/>
      <w:iCs/>
      <w:spacing w:val="5"/>
      <w:sz w:val="18"/>
      <w:szCs w:val="18"/>
      <w:u w:val="single"/>
    </w:rPr>
  </w:style>
  <w:style w:type="character" w:customStyle="1" w:styleId="Bodytext36Spacing0pt1">
    <w:name w:val="Body text (36) + Spacing 0 pt1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13">
    <w:name w:val="Heading #1 (3)_"/>
    <w:link w:val="Heading130"/>
    <w:rsid w:val="00F31C54"/>
    <w:rPr>
      <w:rFonts w:ascii="Times New Roman" w:hAnsi="Times New Roman"/>
      <w:i/>
      <w:iCs/>
      <w:shd w:val="clear" w:color="auto" w:fill="FFFFFF"/>
    </w:rPr>
  </w:style>
  <w:style w:type="character" w:customStyle="1" w:styleId="Heading13Spacing0pt">
    <w:name w:val="Heading #1 (3) + Spacing 0 pt"/>
    <w:rsid w:val="00F31C54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320">
    <w:name w:val="Heading #3 (2)_"/>
    <w:link w:val="Heading321"/>
    <w:rsid w:val="00F31C54"/>
    <w:rPr>
      <w:rFonts w:ascii="Times New Roman" w:hAnsi="Times New Roman"/>
      <w:b/>
      <w:bCs/>
      <w:spacing w:val="9"/>
      <w:shd w:val="clear" w:color="auto" w:fill="FFFFFF"/>
    </w:rPr>
  </w:style>
  <w:style w:type="paragraph" w:customStyle="1" w:styleId="Bodytext211">
    <w:name w:val="Body text (2)1"/>
    <w:basedOn w:val="Normal"/>
    <w:rsid w:val="00F31C54"/>
    <w:pPr>
      <w:widowControl w:val="0"/>
      <w:shd w:val="clear" w:color="auto" w:fill="FFFFFF"/>
      <w:spacing w:before="300" w:after="780" w:line="240" w:lineRule="atLeast"/>
      <w:jc w:val="both"/>
    </w:pPr>
    <w:rPr>
      <w:rFonts w:eastAsia="Courier New"/>
      <w:i/>
      <w:iCs/>
      <w:spacing w:val="2"/>
      <w:szCs w:val="24"/>
      <w:lang w:val="vi-VN"/>
    </w:rPr>
  </w:style>
  <w:style w:type="paragraph" w:customStyle="1" w:styleId="Heading120">
    <w:name w:val="Heading #1 (2)"/>
    <w:basedOn w:val="Normal"/>
    <w:link w:val="Heading12"/>
    <w:rsid w:val="00F31C54"/>
    <w:pPr>
      <w:widowControl w:val="0"/>
      <w:shd w:val="clear" w:color="auto" w:fill="FFFFFF"/>
      <w:spacing w:after="180" w:line="240" w:lineRule="atLeast"/>
      <w:jc w:val="both"/>
      <w:outlineLvl w:val="0"/>
    </w:pPr>
    <w:rPr>
      <w:i/>
      <w:iCs/>
      <w:spacing w:val="6"/>
      <w:sz w:val="20"/>
      <w:szCs w:val="20"/>
    </w:rPr>
  </w:style>
  <w:style w:type="paragraph" w:customStyle="1" w:styleId="Heading11">
    <w:name w:val="Heading #11"/>
    <w:basedOn w:val="Normal"/>
    <w:rsid w:val="00F31C54"/>
    <w:pPr>
      <w:widowControl w:val="0"/>
      <w:shd w:val="clear" w:color="auto" w:fill="FFFFFF"/>
      <w:spacing w:before="60" w:after="120" w:line="240" w:lineRule="atLeast"/>
      <w:jc w:val="both"/>
      <w:outlineLvl w:val="0"/>
    </w:pPr>
    <w:rPr>
      <w:rFonts w:eastAsia="Courier New"/>
      <w:spacing w:val="5"/>
      <w:szCs w:val="24"/>
      <w:lang w:val="vi-VN"/>
    </w:rPr>
  </w:style>
  <w:style w:type="paragraph" w:customStyle="1" w:styleId="Bodytext61">
    <w:name w:val="Body text (6)1"/>
    <w:basedOn w:val="Normal"/>
    <w:rsid w:val="00F31C54"/>
    <w:pPr>
      <w:widowControl w:val="0"/>
      <w:shd w:val="clear" w:color="auto" w:fill="FFFFFF"/>
      <w:spacing w:after="0" w:line="278" w:lineRule="exact"/>
      <w:jc w:val="both"/>
    </w:pPr>
    <w:rPr>
      <w:rFonts w:eastAsia="Courier New"/>
      <w:b/>
      <w:bCs/>
      <w:i/>
      <w:iCs/>
      <w:spacing w:val="5"/>
      <w:sz w:val="18"/>
      <w:szCs w:val="18"/>
      <w:lang w:val="vi-VN"/>
    </w:rPr>
  </w:style>
  <w:style w:type="paragraph" w:customStyle="1" w:styleId="Footnote0">
    <w:name w:val="Footnote"/>
    <w:basedOn w:val="Normal"/>
    <w:link w:val="Footnote"/>
    <w:rsid w:val="00F31C54"/>
    <w:pPr>
      <w:widowControl w:val="0"/>
      <w:shd w:val="clear" w:color="auto" w:fill="FFFFFF"/>
      <w:spacing w:after="0" w:line="240" w:lineRule="atLeast"/>
      <w:jc w:val="both"/>
    </w:pPr>
    <w:rPr>
      <w:b/>
      <w:bCs/>
      <w:spacing w:val="4"/>
      <w:sz w:val="18"/>
      <w:szCs w:val="18"/>
    </w:rPr>
  </w:style>
  <w:style w:type="paragraph" w:customStyle="1" w:styleId="Bodytext81">
    <w:name w:val="Body text (8)1"/>
    <w:basedOn w:val="Normal"/>
    <w:rsid w:val="00F31C54"/>
    <w:pPr>
      <w:widowControl w:val="0"/>
      <w:shd w:val="clear" w:color="auto" w:fill="FFFFFF"/>
      <w:spacing w:before="120" w:after="120" w:line="240" w:lineRule="atLeast"/>
      <w:jc w:val="both"/>
    </w:pPr>
    <w:rPr>
      <w:rFonts w:eastAsia="Courier New"/>
      <w:b/>
      <w:bCs/>
      <w:i/>
      <w:iCs/>
      <w:spacing w:val="3"/>
      <w:sz w:val="18"/>
      <w:szCs w:val="18"/>
      <w:lang w:val="vi-VN"/>
    </w:rPr>
  </w:style>
  <w:style w:type="paragraph" w:customStyle="1" w:styleId="Bodytext121">
    <w:name w:val="Body text (12)1"/>
    <w:basedOn w:val="Normal"/>
    <w:rsid w:val="00F31C54"/>
    <w:pPr>
      <w:widowControl w:val="0"/>
      <w:shd w:val="clear" w:color="auto" w:fill="FFFFFF"/>
      <w:spacing w:before="120" w:after="0" w:line="442" w:lineRule="exact"/>
      <w:jc w:val="both"/>
    </w:pPr>
    <w:rPr>
      <w:rFonts w:eastAsia="Courier New"/>
      <w:b/>
      <w:bCs/>
      <w:i/>
      <w:iCs/>
      <w:spacing w:val="4"/>
      <w:szCs w:val="24"/>
      <w:lang w:val="vi-VN"/>
    </w:rPr>
  </w:style>
  <w:style w:type="paragraph" w:customStyle="1" w:styleId="Heading220">
    <w:name w:val="Heading #2 (2)"/>
    <w:basedOn w:val="Normal"/>
    <w:link w:val="Heading22"/>
    <w:rsid w:val="00F31C54"/>
    <w:pPr>
      <w:widowControl w:val="0"/>
      <w:shd w:val="clear" w:color="auto" w:fill="FFFFFF"/>
      <w:spacing w:before="120" w:after="0" w:line="437" w:lineRule="exact"/>
      <w:ind w:firstLine="720"/>
      <w:jc w:val="both"/>
      <w:outlineLvl w:val="1"/>
    </w:pPr>
    <w:rPr>
      <w:b/>
      <w:bCs/>
      <w:i/>
      <w:iCs/>
      <w:spacing w:val="4"/>
      <w:sz w:val="20"/>
      <w:szCs w:val="20"/>
    </w:rPr>
  </w:style>
  <w:style w:type="paragraph" w:customStyle="1" w:styleId="Heading231">
    <w:name w:val="Heading #2 (3)1"/>
    <w:basedOn w:val="Normal"/>
    <w:link w:val="Heading23"/>
    <w:rsid w:val="00F31C54"/>
    <w:pPr>
      <w:widowControl w:val="0"/>
      <w:shd w:val="clear" w:color="auto" w:fill="FFFFFF"/>
      <w:spacing w:before="180" w:after="60" w:line="240" w:lineRule="atLeast"/>
      <w:jc w:val="both"/>
      <w:outlineLvl w:val="1"/>
    </w:pPr>
    <w:rPr>
      <w:i/>
      <w:iCs/>
      <w:spacing w:val="2"/>
      <w:sz w:val="20"/>
      <w:szCs w:val="20"/>
    </w:rPr>
  </w:style>
  <w:style w:type="paragraph" w:customStyle="1" w:styleId="Tablecaption61">
    <w:name w:val="Table caption (6)1"/>
    <w:basedOn w:val="Normal"/>
    <w:link w:val="Tablecaption6"/>
    <w:rsid w:val="00F31C54"/>
    <w:pPr>
      <w:widowControl w:val="0"/>
      <w:shd w:val="clear" w:color="auto" w:fill="FFFFFF"/>
      <w:spacing w:after="0" w:line="240" w:lineRule="atLeast"/>
    </w:pPr>
    <w:rPr>
      <w:i/>
      <w:iCs/>
      <w:spacing w:val="2"/>
      <w:sz w:val="20"/>
      <w:szCs w:val="20"/>
    </w:rPr>
  </w:style>
  <w:style w:type="paragraph" w:customStyle="1" w:styleId="Tablecaption70">
    <w:name w:val="Table caption (7)"/>
    <w:basedOn w:val="Normal"/>
    <w:link w:val="Tablecaption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Corbel" w:hAnsi="Corbel" w:cs="Corbel"/>
      <w:spacing w:val="-11"/>
      <w:sz w:val="20"/>
      <w:szCs w:val="20"/>
    </w:rPr>
  </w:style>
  <w:style w:type="paragraph" w:customStyle="1" w:styleId="Heading421">
    <w:name w:val="Heading #4 (2)1"/>
    <w:basedOn w:val="Normal"/>
    <w:link w:val="Heading42"/>
    <w:rsid w:val="00F31C54"/>
    <w:pPr>
      <w:widowControl w:val="0"/>
      <w:shd w:val="clear" w:color="auto" w:fill="FFFFFF"/>
      <w:spacing w:after="0" w:line="446" w:lineRule="exact"/>
      <w:jc w:val="both"/>
      <w:outlineLvl w:val="3"/>
    </w:pPr>
    <w:rPr>
      <w:i/>
      <w:iCs/>
      <w:spacing w:val="2"/>
      <w:sz w:val="20"/>
      <w:szCs w:val="20"/>
    </w:rPr>
  </w:style>
  <w:style w:type="paragraph" w:customStyle="1" w:styleId="Bodytext250">
    <w:name w:val="Body text (25)"/>
    <w:basedOn w:val="Normal"/>
    <w:link w:val="Bodytext25"/>
    <w:rsid w:val="00F31C54"/>
    <w:pPr>
      <w:widowControl w:val="0"/>
      <w:shd w:val="clear" w:color="auto" w:fill="FFFFFF"/>
      <w:spacing w:after="0" w:line="403" w:lineRule="exact"/>
    </w:pPr>
    <w:rPr>
      <w:rFonts w:ascii="Corbel" w:hAnsi="Corbel" w:cs="Corbel"/>
      <w:spacing w:val="11"/>
      <w:sz w:val="28"/>
      <w:szCs w:val="28"/>
    </w:rPr>
  </w:style>
  <w:style w:type="paragraph" w:customStyle="1" w:styleId="Bodytext260">
    <w:name w:val="Body text (26)"/>
    <w:basedOn w:val="Normal"/>
    <w:link w:val="Bodytext26"/>
    <w:rsid w:val="00F31C54"/>
    <w:pPr>
      <w:widowControl w:val="0"/>
      <w:shd w:val="clear" w:color="auto" w:fill="FFFFFF"/>
      <w:spacing w:after="180" w:line="240" w:lineRule="atLeast"/>
    </w:pPr>
    <w:rPr>
      <w:b/>
      <w:bCs/>
      <w:spacing w:val="20"/>
      <w:sz w:val="26"/>
      <w:szCs w:val="26"/>
    </w:rPr>
  </w:style>
  <w:style w:type="paragraph" w:customStyle="1" w:styleId="Bodytext270">
    <w:name w:val="Body text (27)"/>
    <w:basedOn w:val="Normal"/>
    <w:link w:val="Bodytext27"/>
    <w:rsid w:val="00F31C54"/>
    <w:pPr>
      <w:widowControl w:val="0"/>
      <w:shd w:val="clear" w:color="auto" w:fill="FFFFFF"/>
      <w:spacing w:after="0" w:line="240" w:lineRule="atLeast"/>
    </w:pPr>
    <w:rPr>
      <w:rFonts w:ascii="Corbel" w:hAnsi="Corbel" w:cs="Corbel"/>
      <w:b/>
      <w:bCs/>
      <w:spacing w:val="-15"/>
      <w:sz w:val="20"/>
      <w:szCs w:val="20"/>
    </w:rPr>
  </w:style>
  <w:style w:type="paragraph" w:customStyle="1" w:styleId="Bodytext280">
    <w:name w:val="Body text (28)"/>
    <w:basedOn w:val="Normal"/>
    <w:link w:val="Bodytext28"/>
    <w:rsid w:val="00F31C54"/>
    <w:pPr>
      <w:widowControl w:val="0"/>
      <w:shd w:val="clear" w:color="auto" w:fill="FFFFFF"/>
      <w:spacing w:after="0" w:line="240" w:lineRule="atLeast"/>
    </w:pPr>
    <w:rPr>
      <w:spacing w:val="2"/>
      <w:w w:val="200"/>
      <w:sz w:val="8"/>
      <w:szCs w:val="8"/>
    </w:rPr>
  </w:style>
  <w:style w:type="paragraph" w:customStyle="1" w:styleId="Bodytext290">
    <w:name w:val="Body text (29)"/>
    <w:basedOn w:val="Normal"/>
    <w:link w:val="Bodytext29"/>
    <w:rsid w:val="00F31C54"/>
    <w:pPr>
      <w:widowControl w:val="0"/>
      <w:shd w:val="clear" w:color="auto" w:fill="FFFFFF"/>
      <w:spacing w:after="0" w:line="240" w:lineRule="atLeast"/>
    </w:pPr>
    <w:rPr>
      <w:spacing w:val="-3"/>
      <w:sz w:val="10"/>
      <w:szCs w:val="10"/>
    </w:rPr>
  </w:style>
  <w:style w:type="paragraph" w:customStyle="1" w:styleId="Tablecaption80">
    <w:name w:val="Table caption (8)"/>
    <w:basedOn w:val="Normal"/>
    <w:link w:val="Tablecaption8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4"/>
      <w:sz w:val="18"/>
      <w:szCs w:val="18"/>
    </w:rPr>
  </w:style>
  <w:style w:type="paragraph" w:customStyle="1" w:styleId="Bodytext311">
    <w:name w:val="Body text (31)"/>
    <w:basedOn w:val="Normal"/>
    <w:link w:val="Bodytext310"/>
    <w:rsid w:val="00F31C54"/>
    <w:pPr>
      <w:widowControl w:val="0"/>
      <w:shd w:val="clear" w:color="auto" w:fill="FFFFFF"/>
      <w:spacing w:before="120" w:after="0" w:line="240" w:lineRule="atLeast"/>
      <w:jc w:val="both"/>
    </w:pPr>
    <w:rPr>
      <w:rFonts w:ascii="Lucida Sans Unicode" w:hAnsi="Lucida Sans Unicode" w:cs="Lucida Sans Unicode"/>
      <w:sz w:val="8"/>
      <w:szCs w:val="8"/>
    </w:rPr>
  </w:style>
  <w:style w:type="paragraph" w:customStyle="1" w:styleId="Tablecaption91">
    <w:name w:val="Table caption (9)1"/>
    <w:basedOn w:val="Normal"/>
    <w:link w:val="Tablecaption9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5"/>
      <w:sz w:val="18"/>
      <w:szCs w:val="18"/>
    </w:rPr>
  </w:style>
  <w:style w:type="paragraph" w:customStyle="1" w:styleId="Bodytext321">
    <w:name w:val="Body text (32)"/>
    <w:basedOn w:val="Normal"/>
    <w:link w:val="Bodytext320"/>
    <w:rsid w:val="00F31C54"/>
    <w:pPr>
      <w:widowControl w:val="0"/>
      <w:shd w:val="clear" w:color="auto" w:fill="FFFFFF"/>
      <w:spacing w:after="0" w:line="240" w:lineRule="atLeast"/>
    </w:pPr>
    <w:rPr>
      <w:sz w:val="10"/>
      <w:szCs w:val="10"/>
    </w:rPr>
  </w:style>
  <w:style w:type="paragraph" w:customStyle="1" w:styleId="Bodytext330">
    <w:name w:val="Body text (33)"/>
    <w:basedOn w:val="Normal"/>
    <w:link w:val="Bodytext3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b/>
      <w:bCs/>
      <w:i/>
      <w:iCs/>
      <w:sz w:val="8"/>
      <w:szCs w:val="8"/>
    </w:rPr>
  </w:style>
  <w:style w:type="paragraph" w:customStyle="1" w:styleId="Tablecaption100">
    <w:name w:val="Table caption (10)"/>
    <w:basedOn w:val="Normal"/>
    <w:link w:val="Tablecaption10"/>
    <w:rsid w:val="00F31C54"/>
    <w:pPr>
      <w:widowControl w:val="0"/>
      <w:shd w:val="clear" w:color="auto" w:fill="FFFFFF"/>
      <w:spacing w:after="0" w:line="408" w:lineRule="exact"/>
    </w:pPr>
    <w:rPr>
      <w:spacing w:val="5"/>
      <w:sz w:val="20"/>
      <w:szCs w:val="20"/>
    </w:rPr>
  </w:style>
  <w:style w:type="paragraph" w:customStyle="1" w:styleId="Tablecaption110">
    <w:name w:val="Table caption (11)"/>
    <w:basedOn w:val="Normal"/>
    <w:link w:val="Tablecaption11"/>
    <w:rsid w:val="00F31C54"/>
    <w:pPr>
      <w:widowControl w:val="0"/>
      <w:shd w:val="clear" w:color="auto" w:fill="FFFFFF"/>
      <w:spacing w:after="0" w:line="326" w:lineRule="exact"/>
      <w:ind w:firstLine="720"/>
    </w:pPr>
    <w:rPr>
      <w:b/>
      <w:bCs/>
      <w:spacing w:val="6"/>
      <w:sz w:val="26"/>
      <w:szCs w:val="26"/>
    </w:rPr>
  </w:style>
  <w:style w:type="paragraph" w:customStyle="1" w:styleId="Bodytext340">
    <w:name w:val="Body text (34)"/>
    <w:basedOn w:val="Normal"/>
    <w:link w:val="Bodytext34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-15"/>
      <w:sz w:val="18"/>
      <w:szCs w:val="18"/>
    </w:rPr>
  </w:style>
  <w:style w:type="paragraph" w:customStyle="1" w:styleId="Heading431">
    <w:name w:val="Heading #4 (3)1"/>
    <w:basedOn w:val="Normal"/>
    <w:link w:val="Heading43"/>
    <w:rsid w:val="00F31C54"/>
    <w:pPr>
      <w:widowControl w:val="0"/>
      <w:shd w:val="clear" w:color="auto" w:fill="FFFFFF"/>
      <w:spacing w:after="60" w:line="240" w:lineRule="atLeast"/>
      <w:jc w:val="both"/>
      <w:outlineLvl w:val="3"/>
    </w:pPr>
    <w:rPr>
      <w:b/>
      <w:bCs/>
      <w:i/>
      <w:iCs/>
      <w:spacing w:val="6"/>
      <w:sz w:val="20"/>
      <w:szCs w:val="20"/>
    </w:rPr>
  </w:style>
  <w:style w:type="paragraph" w:customStyle="1" w:styleId="Tablecaption120">
    <w:name w:val="Table caption (12)"/>
    <w:basedOn w:val="Normal"/>
    <w:link w:val="Tablecaption12"/>
    <w:rsid w:val="00F31C54"/>
    <w:pPr>
      <w:widowControl w:val="0"/>
      <w:shd w:val="clear" w:color="auto" w:fill="FFFFFF"/>
      <w:spacing w:after="0" w:line="240" w:lineRule="atLeast"/>
    </w:pPr>
    <w:rPr>
      <w:b/>
      <w:bCs/>
      <w:i/>
      <w:iCs/>
      <w:spacing w:val="6"/>
      <w:sz w:val="20"/>
      <w:szCs w:val="20"/>
    </w:rPr>
  </w:style>
  <w:style w:type="paragraph" w:customStyle="1" w:styleId="Bodytext350">
    <w:name w:val="Body text (35)"/>
    <w:basedOn w:val="Normal"/>
    <w:link w:val="Bodytext35"/>
    <w:rsid w:val="00F31C54"/>
    <w:pPr>
      <w:widowControl w:val="0"/>
      <w:shd w:val="clear" w:color="auto" w:fill="FFFFFF"/>
      <w:spacing w:after="0" w:line="240" w:lineRule="atLeast"/>
    </w:pPr>
    <w:rPr>
      <w:rFonts w:ascii="Georgia" w:hAnsi="Georgia" w:cs="Georgia"/>
      <w:i/>
      <w:iCs/>
      <w:spacing w:val="28"/>
      <w:sz w:val="20"/>
      <w:szCs w:val="20"/>
    </w:rPr>
  </w:style>
  <w:style w:type="paragraph" w:customStyle="1" w:styleId="Headerorfooter51">
    <w:name w:val="Header or footer (5)1"/>
    <w:basedOn w:val="Normal"/>
    <w:rsid w:val="00F31C54"/>
    <w:pPr>
      <w:widowControl w:val="0"/>
      <w:shd w:val="clear" w:color="auto" w:fill="FFFFFF"/>
      <w:spacing w:after="0" w:line="240" w:lineRule="atLeast"/>
    </w:pPr>
    <w:rPr>
      <w:rFonts w:eastAsia="Courier New"/>
      <w:b/>
      <w:bCs/>
      <w:i/>
      <w:iCs/>
      <w:spacing w:val="15"/>
      <w:szCs w:val="24"/>
      <w:lang w:val="vi-VN"/>
    </w:rPr>
  </w:style>
  <w:style w:type="paragraph" w:customStyle="1" w:styleId="Tablecaption130">
    <w:name w:val="Table caption (13)"/>
    <w:basedOn w:val="Normal"/>
    <w:link w:val="Tablecaption13"/>
    <w:rsid w:val="00F31C54"/>
    <w:pPr>
      <w:widowControl w:val="0"/>
      <w:shd w:val="clear" w:color="auto" w:fill="FFFFFF"/>
      <w:spacing w:after="0" w:line="240" w:lineRule="atLeast"/>
    </w:pPr>
    <w:rPr>
      <w:b/>
      <w:bCs/>
      <w:spacing w:val="5"/>
      <w:sz w:val="17"/>
      <w:szCs w:val="17"/>
    </w:rPr>
  </w:style>
  <w:style w:type="paragraph" w:customStyle="1" w:styleId="Bodytext360">
    <w:name w:val="Body text (36)"/>
    <w:basedOn w:val="Normal"/>
    <w:link w:val="Bodytext36"/>
    <w:rsid w:val="00F31C54"/>
    <w:pPr>
      <w:widowControl w:val="0"/>
      <w:shd w:val="clear" w:color="auto" w:fill="FFFFFF"/>
      <w:spacing w:before="120" w:after="0" w:line="326" w:lineRule="exact"/>
      <w:jc w:val="both"/>
    </w:pPr>
    <w:rPr>
      <w:i/>
      <w:iCs/>
      <w:sz w:val="20"/>
      <w:szCs w:val="20"/>
    </w:rPr>
  </w:style>
  <w:style w:type="paragraph" w:customStyle="1" w:styleId="Bodytext370">
    <w:name w:val="Body text (37)"/>
    <w:basedOn w:val="Normal"/>
    <w:link w:val="Bodytext37"/>
    <w:rsid w:val="00F31C54"/>
    <w:pPr>
      <w:widowControl w:val="0"/>
      <w:shd w:val="clear" w:color="auto" w:fill="FFFFFF"/>
      <w:spacing w:before="120" w:after="120" w:line="259" w:lineRule="exact"/>
      <w:ind w:firstLine="760"/>
    </w:pPr>
    <w:rPr>
      <w:b/>
      <w:bCs/>
      <w:spacing w:val="5"/>
      <w:sz w:val="17"/>
      <w:szCs w:val="17"/>
    </w:rPr>
  </w:style>
  <w:style w:type="paragraph" w:customStyle="1" w:styleId="Bodytext380">
    <w:name w:val="Body text (38)"/>
    <w:basedOn w:val="Normal"/>
    <w:link w:val="Bodytext38"/>
    <w:rsid w:val="00F31C54"/>
    <w:pPr>
      <w:widowControl w:val="0"/>
      <w:shd w:val="clear" w:color="auto" w:fill="FFFFFF"/>
      <w:spacing w:after="0" w:line="322" w:lineRule="exact"/>
    </w:pPr>
    <w:rPr>
      <w:spacing w:val="-19"/>
      <w:sz w:val="54"/>
      <w:szCs w:val="54"/>
    </w:rPr>
  </w:style>
  <w:style w:type="paragraph" w:customStyle="1" w:styleId="Bodytext390">
    <w:name w:val="Body text (39)"/>
    <w:basedOn w:val="Normal"/>
    <w:link w:val="Bodytext39"/>
    <w:rsid w:val="00F31C54"/>
    <w:pPr>
      <w:widowControl w:val="0"/>
      <w:shd w:val="clear" w:color="auto" w:fill="FFFFFF"/>
      <w:spacing w:after="0" w:line="240" w:lineRule="atLeast"/>
      <w:jc w:val="both"/>
    </w:pPr>
    <w:rPr>
      <w:i/>
      <w:iCs/>
      <w:sz w:val="20"/>
      <w:szCs w:val="20"/>
    </w:rPr>
  </w:style>
  <w:style w:type="paragraph" w:customStyle="1" w:styleId="Bodytext401">
    <w:name w:val="Body text (40)"/>
    <w:basedOn w:val="Normal"/>
    <w:link w:val="Bodytext400"/>
    <w:rsid w:val="00F31C54"/>
    <w:pPr>
      <w:widowControl w:val="0"/>
      <w:shd w:val="clear" w:color="auto" w:fill="FFFFFF"/>
      <w:spacing w:after="0" w:line="240" w:lineRule="atLeast"/>
      <w:jc w:val="both"/>
    </w:pPr>
    <w:rPr>
      <w:spacing w:val="35"/>
      <w:sz w:val="8"/>
      <w:szCs w:val="8"/>
    </w:rPr>
  </w:style>
  <w:style w:type="paragraph" w:customStyle="1" w:styleId="Bodytext410">
    <w:name w:val="Body text (41)"/>
    <w:basedOn w:val="Normal"/>
    <w:link w:val="Bodytext41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z w:val="20"/>
      <w:szCs w:val="20"/>
    </w:rPr>
  </w:style>
  <w:style w:type="paragraph" w:customStyle="1" w:styleId="Bodytext420">
    <w:name w:val="Body text (42)"/>
    <w:basedOn w:val="Normal"/>
    <w:link w:val="Bodytext42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7"/>
      <w:sz w:val="20"/>
      <w:szCs w:val="20"/>
    </w:rPr>
  </w:style>
  <w:style w:type="paragraph" w:customStyle="1" w:styleId="Bodytext430">
    <w:name w:val="Body text (43)"/>
    <w:basedOn w:val="Normal"/>
    <w:link w:val="Bodytext43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Bodytext440">
    <w:name w:val="Body text (44)"/>
    <w:basedOn w:val="Normal"/>
    <w:link w:val="Bodytext44"/>
    <w:rsid w:val="00F31C54"/>
    <w:pPr>
      <w:widowControl w:val="0"/>
      <w:shd w:val="clear" w:color="auto" w:fill="FFFFFF"/>
      <w:spacing w:after="0" w:line="240" w:lineRule="atLeast"/>
      <w:jc w:val="both"/>
    </w:pPr>
    <w:rPr>
      <w:sz w:val="11"/>
      <w:szCs w:val="11"/>
    </w:rPr>
  </w:style>
  <w:style w:type="paragraph" w:customStyle="1" w:styleId="Bodytext450">
    <w:name w:val="Body text (45)"/>
    <w:basedOn w:val="Normal"/>
    <w:link w:val="Bodytext45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Tahoma" w:hAnsi="Tahoma" w:cs="Tahoma"/>
      <w:noProof/>
      <w:w w:val="250"/>
      <w:sz w:val="8"/>
      <w:szCs w:val="8"/>
    </w:rPr>
  </w:style>
  <w:style w:type="paragraph" w:customStyle="1" w:styleId="Bodytext460">
    <w:name w:val="Body text (46)"/>
    <w:basedOn w:val="Normal"/>
    <w:link w:val="Bodytext46"/>
    <w:rsid w:val="00F31C54"/>
    <w:pPr>
      <w:widowControl w:val="0"/>
      <w:shd w:val="clear" w:color="auto" w:fill="FFFFFF"/>
      <w:spacing w:before="180" w:after="0" w:line="240" w:lineRule="atLeast"/>
      <w:jc w:val="both"/>
    </w:pPr>
    <w:rPr>
      <w:spacing w:val="-6"/>
      <w:w w:val="150"/>
      <w:sz w:val="9"/>
      <w:szCs w:val="9"/>
    </w:rPr>
  </w:style>
  <w:style w:type="paragraph" w:customStyle="1" w:styleId="Tablecaption140">
    <w:name w:val="Table caption (14)"/>
    <w:basedOn w:val="Normal"/>
    <w:link w:val="Tablecaption14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noProof/>
      <w:sz w:val="8"/>
      <w:szCs w:val="8"/>
    </w:rPr>
  </w:style>
  <w:style w:type="paragraph" w:customStyle="1" w:styleId="Bodytext470">
    <w:name w:val="Body text (47)"/>
    <w:basedOn w:val="Normal"/>
    <w:link w:val="Bodytext47"/>
    <w:rsid w:val="00F31C54"/>
    <w:pPr>
      <w:widowControl w:val="0"/>
      <w:shd w:val="clear" w:color="auto" w:fill="FFFFFF"/>
      <w:spacing w:after="0" w:line="240" w:lineRule="atLeast"/>
      <w:jc w:val="both"/>
    </w:pPr>
    <w:rPr>
      <w:rFonts w:ascii="Georgia" w:hAnsi="Georgia" w:cs="Georgia"/>
      <w:spacing w:val="-8"/>
      <w:sz w:val="20"/>
      <w:szCs w:val="20"/>
    </w:rPr>
  </w:style>
  <w:style w:type="paragraph" w:customStyle="1" w:styleId="Heading130">
    <w:name w:val="Heading #1 (3)"/>
    <w:basedOn w:val="Normal"/>
    <w:link w:val="Heading13"/>
    <w:rsid w:val="00F31C54"/>
    <w:pPr>
      <w:widowControl w:val="0"/>
      <w:shd w:val="clear" w:color="auto" w:fill="FFFFFF"/>
      <w:spacing w:before="120" w:after="240" w:line="240" w:lineRule="atLeast"/>
      <w:jc w:val="center"/>
      <w:outlineLvl w:val="0"/>
    </w:pPr>
    <w:rPr>
      <w:i/>
      <w:iCs/>
      <w:sz w:val="20"/>
      <w:szCs w:val="20"/>
    </w:rPr>
  </w:style>
  <w:style w:type="paragraph" w:customStyle="1" w:styleId="Heading321">
    <w:name w:val="Heading #3 (2)"/>
    <w:basedOn w:val="Normal"/>
    <w:link w:val="Heading320"/>
    <w:rsid w:val="00F31C54"/>
    <w:pPr>
      <w:widowControl w:val="0"/>
      <w:shd w:val="clear" w:color="auto" w:fill="FFFFFF"/>
      <w:spacing w:after="0" w:line="322" w:lineRule="exact"/>
      <w:jc w:val="both"/>
      <w:outlineLvl w:val="2"/>
    </w:pPr>
    <w:rPr>
      <w:b/>
      <w:bCs/>
      <w:spacing w:val="9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F31C5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3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0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6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3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3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1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3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05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231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77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143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478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5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7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1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2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1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7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0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4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8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4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2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8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12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0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8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1922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2026-05-20T22:04:00Z</dcterms:created>
  <dcterms:modified xsi:type="dcterms:W3CDTF">2026-05-20T22:04:00Z</dcterms:modified>
</cp:coreProperties>
</file>