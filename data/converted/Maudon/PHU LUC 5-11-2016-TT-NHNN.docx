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621" w:rsidRPr="003D0621" w:rsidRDefault="003D0621" w:rsidP="003D062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b/>
          <w:bCs/>
          <w:color w:val="000000"/>
          <w:szCs w:val="24"/>
          <w:lang w:val="vi-VN"/>
        </w:rPr>
        <w:t>PHỤ LỤC 5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i/>
          <w:iCs/>
          <w:color w:val="000000"/>
          <w:szCs w:val="24"/>
          <w:lang w:val="vi-VN"/>
        </w:rPr>
        <w:t>(ban hành kèm theo Thông tư </w:t>
      </w:r>
      <w:r w:rsidRPr="003D0621">
        <w:rPr>
          <w:rFonts w:eastAsia="Times New Roman"/>
          <w:i/>
          <w:iCs/>
          <w:color w:val="000000"/>
          <w:szCs w:val="24"/>
        </w:rPr>
        <w:t>11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/2016/TT-NHNN ngày </w:t>
      </w:r>
      <w:r w:rsidRPr="003D0621">
        <w:rPr>
          <w:rFonts w:eastAsia="Times New Roman"/>
          <w:i/>
          <w:iCs/>
          <w:color w:val="000000"/>
          <w:szCs w:val="24"/>
        </w:rPr>
        <w:t>29/6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/2016 sửa đổi, bổ sung một s</w:t>
      </w:r>
      <w:r w:rsidRPr="003D0621">
        <w:rPr>
          <w:rFonts w:eastAsia="Times New Roman"/>
          <w:i/>
          <w:iCs/>
          <w:color w:val="000000"/>
          <w:szCs w:val="24"/>
        </w:rPr>
        <w:t>ố 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văn bản quy phạm pháp luật về hoạt động cung </w:t>
      </w:r>
      <w:r w:rsidRPr="003D0621">
        <w:rPr>
          <w:rFonts w:eastAsia="Times New Roman"/>
          <w:i/>
          <w:iCs/>
          <w:color w:val="000000"/>
          <w:szCs w:val="24"/>
        </w:rPr>
        <w:t>ứn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g dịch vụ nhận và chi, trả ngoại tệ, hoạt động đại lý đ</w:t>
      </w:r>
      <w:r w:rsidRPr="003D0621">
        <w:rPr>
          <w:rFonts w:eastAsia="Times New Roman"/>
          <w:i/>
          <w:iCs/>
          <w:color w:val="000000"/>
          <w:szCs w:val="24"/>
        </w:rPr>
        <w:t>ổ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i ngoại tệ, bàn đ</w:t>
      </w:r>
      <w:r w:rsidRPr="003D0621">
        <w:rPr>
          <w:rFonts w:eastAsia="Times New Roman"/>
          <w:i/>
          <w:iCs/>
          <w:color w:val="000000"/>
          <w:szCs w:val="24"/>
        </w:rPr>
        <w:t>ổ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i ngoại tệ của cá nhân)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D0621" w:rsidRPr="003D0621" w:rsidTr="003D06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621" w:rsidRPr="003D0621" w:rsidRDefault="003D0621" w:rsidP="003D062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D0621">
              <w:rPr>
                <w:rFonts w:eastAsia="Times New Roman"/>
                <w:b/>
                <w:bCs/>
                <w:color w:val="000000"/>
                <w:szCs w:val="24"/>
              </w:rPr>
              <w:t>TỔ CHỨC KINH TẾ</w:t>
            </w:r>
            <w:r w:rsidRPr="003D062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3D0621">
              <w:rPr>
                <w:rFonts w:eastAsia="Times New Roman"/>
                <w:color w:val="000000"/>
                <w:szCs w:val="24"/>
              </w:rPr>
              <w:t>Số: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621" w:rsidRPr="003D0621" w:rsidRDefault="003D0621" w:rsidP="003D062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D062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3D062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3D062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3D0621" w:rsidRPr="003D0621" w:rsidTr="003D06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621" w:rsidRPr="003D0621" w:rsidRDefault="003D0621" w:rsidP="003D062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621" w:rsidRPr="003D0621" w:rsidRDefault="003D0621" w:rsidP="003D0621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3D0621">
              <w:rPr>
                <w:rFonts w:eastAsia="Times New Roman"/>
                <w:i/>
                <w:iCs/>
                <w:color w:val="000000"/>
                <w:szCs w:val="24"/>
              </w:rPr>
              <w:t>…., ngày…. tháng…. năm….</w:t>
            </w:r>
          </w:p>
        </w:tc>
      </w:tr>
    </w:tbl>
    <w:p w:rsidR="003D0621" w:rsidRPr="003D0621" w:rsidRDefault="003D0621" w:rsidP="003D062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b/>
          <w:bCs/>
          <w:color w:val="000000"/>
          <w:szCs w:val="24"/>
          <w:lang w:val="vi-VN"/>
        </w:rPr>
        <w:t>ĐƠN ĐĂNG KÝ THAY ĐỔI ĐẠI LÝ ĐỔI NGOẠI TỆ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Kính gửi: N</w:t>
      </w:r>
      <w:r w:rsidRPr="003D0621">
        <w:rPr>
          <w:rFonts w:eastAsia="Times New Roman"/>
          <w:color w:val="000000"/>
          <w:szCs w:val="24"/>
        </w:rPr>
        <w:t>g</w:t>
      </w:r>
      <w:r w:rsidRPr="003D0621">
        <w:rPr>
          <w:rFonts w:eastAsia="Times New Roman"/>
          <w:color w:val="000000"/>
          <w:szCs w:val="24"/>
          <w:lang w:val="vi-VN"/>
        </w:rPr>
        <w:t>ân hàng Nhà nước chi nhánh tỉnh, </w:t>
      </w:r>
      <w:r w:rsidRPr="003D0621">
        <w:rPr>
          <w:rFonts w:eastAsia="Times New Roman"/>
          <w:color w:val="000000"/>
          <w:szCs w:val="24"/>
          <w:shd w:val="clear" w:color="auto" w:fill="FFFFFF"/>
          <w:lang w:val="vi-VN"/>
        </w:rPr>
        <w:t>thành phố</w:t>
      </w:r>
      <w:r w:rsidRPr="003D0621">
        <w:rPr>
          <w:rFonts w:eastAsia="Times New Roman"/>
          <w:color w:val="000000"/>
          <w:szCs w:val="24"/>
          <w:lang w:val="vi-VN"/>
        </w:rPr>
        <w:t>...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i/>
          <w:iCs/>
          <w:color w:val="000000"/>
          <w:szCs w:val="24"/>
          <w:lang w:val="vi-VN"/>
        </w:rPr>
        <w:t>Căn cứ </w:t>
      </w:r>
      <w:r w:rsidRPr="003D0621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Quyết định số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 2</w:t>
      </w:r>
      <w:r w:rsidRPr="003D0621">
        <w:rPr>
          <w:rFonts w:eastAsia="Times New Roman"/>
          <w:i/>
          <w:iCs/>
          <w:color w:val="000000"/>
          <w:szCs w:val="24"/>
        </w:rPr>
        <w:t>1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/2008/QĐ-NHNN ngày 11/7/2008 của Thống đ</w:t>
      </w:r>
      <w:r w:rsidRPr="003D0621">
        <w:rPr>
          <w:rFonts w:eastAsia="Times New Roman"/>
          <w:i/>
          <w:iCs/>
          <w:color w:val="000000"/>
          <w:szCs w:val="24"/>
        </w:rPr>
        <w:t>ố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c ngân hàng Nhà nước Việt Nam ban hành Quy chế Đại </w:t>
      </w:r>
      <w:r w:rsidRPr="003D0621">
        <w:rPr>
          <w:rFonts w:eastAsia="Times New Roman"/>
          <w:i/>
          <w:iCs/>
          <w:color w:val="000000"/>
          <w:szCs w:val="24"/>
        </w:rPr>
        <w:t>lý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 đ</w:t>
      </w:r>
      <w:r w:rsidRPr="003D0621">
        <w:rPr>
          <w:rFonts w:eastAsia="Times New Roman"/>
          <w:i/>
          <w:iCs/>
          <w:color w:val="000000"/>
          <w:szCs w:val="24"/>
        </w:rPr>
        <w:t>ổi 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ngoại tệ;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i/>
          <w:iCs/>
          <w:color w:val="000000"/>
          <w:szCs w:val="24"/>
          <w:lang w:val="vi-VN"/>
        </w:rPr>
        <w:t>Căn cứ Thông tư số </w:t>
      </w:r>
      <w:r w:rsidRPr="003D0621">
        <w:rPr>
          <w:rFonts w:eastAsia="Times New Roman"/>
          <w:i/>
          <w:iCs/>
          <w:color w:val="000000"/>
          <w:szCs w:val="24"/>
        </w:rPr>
        <w:t>11/2016/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TT-NHNN ngày 2</w:t>
      </w:r>
      <w:r w:rsidRPr="003D0621">
        <w:rPr>
          <w:rFonts w:eastAsia="Times New Roman"/>
          <w:i/>
          <w:iCs/>
          <w:color w:val="000000"/>
          <w:szCs w:val="24"/>
        </w:rPr>
        <w:t>9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/</w:t>
      </w:r>
      <w:r w:rsidRPr="003D0621">
        <w:rPr>
          <w:rFonts w:eastAsia="Times New Roman"/>
          <w:i/>
          <w:iCs/>
          <w:color w:val="000000"/>
          <w:szCs w:val="24"/>
        </w:rPr>
        <w:t>6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/2016 của Th</w:t>
      </w:r>
      <w:r w:rsidRPr="003D0621">
        <w:rPr>
          <w:rFonts w:eastAsia="Times New Roman"/>
          <w:i/>
          <w:iCs/>
          <w:color w:val="000000"/>
          <w:szCs w:val="24"/>
        </w:rPr>
        <w:t>ố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ng đốc Ngân hàng Nhà nước Việt Nam sửa đ</w:t>
      </w:r>
      <w:r w:rsidRPr="003D0621">
        <w:rPr>
          <w:rFonts w:eastAsia="Times New Roman"/>
          <w:i/>
          <w:iCs/>
          <w:color w:val="000000"/>
          <w:szCs w:val="24"/>
        </w:rPr>
        <w:t>ổ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i, </w:t>
      </w:r>
      <w:r w:rsidRPr="003D0621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bổ sung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 một s</w:t>
      </w:r>
      <w:r w:rsidRPr="003D0621">
        <w:rPr>
          <w:rFonts w:eastAsia="Times New Roman"/>
          <w:i/>
          <w:iCs/>
          <w:color w:val="000000"/>
          <w:szCs w:val="24"/>
        </w:rPr>
        <w:t>ố 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văn bản q</w:t>
      </w:r>
      <w:r w:rsidRPr="003D0621">
        <w:rPr>
          <w:rFonts w:eastAsia="Times New Roman"/>
          <w:i/>
          <w:iCs/>
          <w:color w:val="000000"/>
          <w:szCs w:val="24"/>
        </w:rPr>
        <w:t>u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y phạm pháp luật về hoạ</w:t>
      </w:r>
      <w:r w:rsidRPr="003D0621">
        <w:rPr>
          <w:rFonts w:eastAsia="Times New Roman"/>
          <w:i/>
          <w:iCs/>
          <w:color w:val="000000"/>
          <w:szCs w:val="24"/>
        </w:rPr>
        <w:t>t 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động cung </w:t>
      </w:r>
      <w:r w:rsidRPr="003D0621">
        <w:rPr>
          <w:rFonts w:eastAsia="Times New Roman"/>
          <w:i/>
          <w:iCs/>
          <w:color w:val="000000"/>
          <w:szCs w:val="24"/>
        </w:rPr>
        <w:t>ứn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g dịch vụ nhận và ch</w:t>
      </w:r>
      <w:r w:rsidRPr="003D0621">
        <w:rPr>
          <w:rFonts w:eastAsia="Times New Roman"/>
          <w:i/>
          <w:iCs/>
          <w:color w:val="000000"/>
          <w:szCs w:val="24"/>
        </w:rPr>
        <w:t>i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, trả ngoại tệ, hoạ</w:t>
      </w:r>
      <w:r w:rsidRPr="003D0621">
        <w:rPr>
          <w:rFonts w:eastAsia="Times New Roman"/>
          <w:i/>
          <w:iCs/>
          <w:color w:val="000000"/>
          <w:szCs w:val="24"/>
        </w:rPr>
        <w:t>t 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động đại lý đ</w:t>
      </w:r>
      <w:r w:rsidRPr="003D0621">
        <w:rPr>
          <w:rFonts w:eastAsia="Times New Roman"/>
          <w:i/>
          <w:iCs/>
          <w:color w:val="000000"/>
          <w:szCs w:val="24"/>
        </w:rPr>
        <w:t>ổi </w:t>
      </w:r>
      <w:r w:rsidRPr="003D0621">
        <w:rPr>
          <w:rFonts w:eastAsia="Times New Roman"/>
          <w:i/>
          <w:iCs/>
          <w:color w:val="000000"/>
          <w:szCs w:val="24"/>
          <w:lang w:val="vi-VN"/>
        </w:rPr>
        <w:t>ngoại tệ, bàn đổi ngoại tệ của cá nhân.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Tên tổ chức kinh tế: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Địa chỉ: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Điện thoại: Fax: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Giấy chứn</w:t>
      </w:r>
      <w:r w:rsidRPr="003D0621">
        <w:rPr>
          <w:rFonts w:eastAsia="Times New Roman"/>
          <w:color w:val="000000"/>
          <w:szCs w:val="24"/>
        </w:rPr>
        <w:t>g </w:t>
      </w:r>
      <w:r w:rsidRPr="003D0621">
        <w:rPr>
          <w:rFonts w:eastAsia="Times New Roman"/>
          <w:color w:val="000000"/>
          <w:szCs w:val="24"/>
          <w:lang w:val="vi-VN"/>
        </w:rPr>
        <w:t>nhận đăn</w:t>
      </w:r>
      <w:r w:rsidRPr="003D0621">
        <w:rPr>
          <w:rFonts w:eastAsia="Times New Roman"/>
          <w:color w:val="000000"/>
          <w:szCs w:val="24"/>
        </w:rPr>
        <w:t>g </w:t>
      </w:r>
      <w:r w:rsidRPr="003D0621">
        <w:rPr>
          <w:rFonts w:eastAsia="Times New Roman"/>
          <w:color w:val="000000"/>
          <w:szCs w:val="24"/>
          <w:lang w:val="vi-VN"/>
        </w:rPr>
        <w:t>ký doanh nghiệp/Giấy chứn</w:t>
      </w:r>
      <w:r w:rsidRPr="003D0621">
        <w:rPr>
          <w:rFonts w:eastAsia="Times New Roman"/>
          <w:color w:val="000000"/>
          <w:szCs w:val="24"/>
        </w:rPr>
        <w:t>g </w:t>
      </w:r>
      <w:r w:rsidRPr="003D0621">
        <w:rPr>
          <w:rFonts w:eastAsia="Times New Roman"/>
          <w:color w:val="000000"/>
          <w:szCs w:val="24"/>
          <w:lang w:val="vi-VN"/>
        </w:rPr>
        <w:t>nhận đ</w:t>
      </w:r>
      <w:r w:rsidRPr="003D0621">
        <w:rPr>
          <w:rFonts w:eastAsia="Times New Roman"/>
          <w:color w:val="000000"/>
          <w:szCs w:val="24"/>
        </w:rPr>
        <w:t>ăng </w:t>
      </w:r>
      <w:r w:rsidRPr="003D0621">
        <w:rPr>
          <w:rFonts w:eastAsia="Times New Roman"/>
          <w:color w:val="000000"/>
          <w:szCs w:val="24"/>
          <w:lang w:val="vi-VN"/>
        </w:rPr>
        <w:t>ký đầu tư/... số ... ngày</w:t>
      </w:r>
      <w:r w:rsidRPr="003D0621">
        <w:rPr>
          <w:rFonts w:eastAsia="Times New Roman"/>
          <w:color w:val="000000"/>
          <w:szCs w:val="24"/>
        </w:rPr>
        <w:t>…/…/…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Cơ quan </w:t>
      </w:r>
      <w:r w:rsidRPr="003D0621">
        <w:rPr>
          <w:rFonts w:eastAsia="Times New Roman"/>
          <w:color w:val="000000"/>
          <w:szCs w:val="24"/>
          <w:shd w:val="clear" w:color="auto" w:fill="FFFFFF"/>
          <w:lang w:val="vi-VN"/>
        </w:rPr>
        <w:t>cấp</w:t>
      </w:r>
      <w:r w:rsidRPr="003D0621">
        <w:rPr>
          <w:rFonts w:eastAsia="Times New Roman"/>
          <w:color w:val="000000"/>
          <w:szCs w:val="24"/>
          <w:lang w:val="vi-VN"/>
        </w:rPr>
        <w:t>: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Giấy chứng nhận đăn</w:t>
      </w:r>
      <w:r w:rsidRPr="003D0621">
        <w:rPr>
          <w:rFonts w:eastAsia="Times New Roman"/>
          <w:color w:val="000000"/>
          <w:szCs w:val="24"/>
        </w:rPr>
        <w:t>g </w:t>
      </w:r>
      <w:r w:rsidRPr="003D0621">
        <w:rPr>
          <w:rFonts w:eastAsia="Times New Roman"/>
          <w:color w:val="000000"/>
          <w:szCs w:val="24"/>
          <w:lang w:val="vi-VN"/>
        </w:rPr>
        <w:t>ký đại lý </w:t>
      </w:r>
      <w:r w:rsidRPr="003D0621">
        <w:rPr>
          <w:rFonts w:eastAsia="Times New Roman"/>
          <w:color w:val="000000"/>
          <w:szCs w:val="24"/>
        </w:rPr>
        <w:t>đổi ngoại tệ số…. ngày…/…/…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... (Tên tổ chức kinh tế) đề n</w:t>
      </w:r>
      <w:r w:rsidRPr="003D0621">
        <w:rPr>
          <w:rFonts w:eastAsia="Times New Roman"/>
          <w:color w:val="000000"/>
          <w:szCs w:val="24"/>
        </w:rPr>
        <w:t>g</w:t>
      </w:r>
      <w:r w:rsidRPr="003D0621">
        <w:rPr>
          <w:rFonts w:eastAsia="Times New Roman"/>
          <w:color w:val="000000"/>
          <w:szCs w:val="24"/>
          <w:lang w:val="vi-VN"/>
        </w:rPr>
        <w:t>hị thay đổi Giấy chứn</w:t>
      </w:r>
      <w:r w:rsidRPr="003D0621">
        <w:rPr>
          <w:rFonts w:eastAsia="Times New Roman"/>
          <w:color w:val="000000"/>
          <w:szCs w:val="24"/>
        </w:rPr>
        <w:t>g </w:t>
      </w:r>
      <w:r w:rsidRPr="003D0621">
        <w:rPr>
          <w:rFonts w:eastAsia="Times New Roman"/>
          <w:color w:val="000000"/>
          <w:szCs w:val="24"/>
          <w:lang w:val="vi-VN"/>
        </w:rPr>
        <w:t>nhận đăng ký đại lý đổi n</w:t>
      </w:r>
      <w:r w:rsidRPr="003D0621">
        <w:rPr>
          <w:rFonts w:eastAsia="Times New Roman"/>
          <w:color w:val="000000"/>
          <w:szCs w:val="24"/>
        </w:rPr>
        <w:t>g</w:t>
      </w:r>
      <w:r w:rsidRPr="003D0621">
        <w:rPr>
          <w:rFonts w:eastAsia="Times New Roman"/>
          <w:color w:val="000000"/>
          <w:szCs w:val="24"/>
          <w:lang w:val="vi-VN"/>
        </w:rPr>
        <w:t>oại tệ với nội dun</w:t>
      </w:r>
      <w:r w:rsidRPr="003D0621">
        <w:rPr>
          <w:rFonts w:eastAsia="Times New Roman"/>
          <w:color w:val="000000"/>
          <w:szCs w:val="24"/>
        </w:rPr>
        <w:t>g</w:t>
      </w:r>
      <w:r w:rsidRPr="003D0621">
        <w:rPr>
          <w:rFonts w:eastAsia="Times New Roman"/>
          <w:color w:val="000000"/>
          <w:szCs w:val="24"/>
          <w:lang w:val="vi-VN"/>
        </w:rPr>
        <w:t> như sau:</w:t>
      </w:r>
    </w:p>
    <w:p w:rsidR="003D0621" w:rsidRPr="003D0621" w:rsidRDefault="003D0621" w:rsidP="003D0621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1</w:t>
      </w:r>
      <w:r w:rsidRPr="003D0621">
        <w:rPr>
          <w:rFonts w:eastAsia="Times New Roman"/>
          <w:color w:val="000000"/>
          <w:szCs w:val="24"/>
        </w:rPr>
        <w:t>……………………………………………………………………………………………………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2</w:t>
      </w:r>
      <w:r w:rsidRPr="003D0621">
        <w:rPr>
          <w:rFonts w:eastAsia="Times New Roman"/>
          <w:color w:val="000000"/>
          <w:szCs w:val="24"/>
        </w:rPr>
        <w:t>……………………………………………………………………………………………………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3</w:t>
      </w:r>
      <w:r w:rsidRPr="003D0621">
        <w:rPr>
          <w:rFonts w:eastAsia="Times New Roman"/>
          <w:color w:val="000000"/>
          <w:szCs w:val="24"/>
        </w:rPr>
        <w:t>……………………………………………………………………………………………………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... (Tên tổ chức kinh tế) xin cam kết chịu trách nhiệm trước pháp luật về tính trun</w:t>
      </w:r>
      <w:r w:rsidRPr="003D0621">
        <w:rPr>
          <w:rFonts w:eastAsia="Times New Roman"/>
          <w:color w:val="000000"/>
          <w:szCs w:val="24"/>
        </w:rPr>
        <w:t>g </w:t>
      </w:r>
      <w:r w:rsidRPr="003D0621">
        <w:rPr>
          <w:rFonts w:eastAsia="Times New Roman"/>
          <w:color w:val="000000"/>
          <w:szCs w:val="24"/>
          <w:lang w:val="vi-VN"/>
        </w:rPr>
        <w:t>thực, chính xác của nội dung tron</w:t>
      </w:r>
      <w:r w:rsidRPr="003D0621">
        <w:rPr>
          <w:rFonts w:eastAsia="Times New Roman"/>
          <w:color w:val="000000"/>
          <w:szCs w:val="24"/>
        </w:rPr>
        <w:t>g</w:t>
      </w:r>
      <w:r w:rsidRPr="003D0621">
        <w:rPr>
          <w:rFonts w:eastAsia="Times New Roman"/>
          <w:color w:val="000000"/>
          <w:szCs w:val="24"/>
          <w:lang w:val="vi-VN"/>
        </w:rPr>
        <w:t> đơn và các hồ sơ, tài liệu kèm theo.</w:t>
      </w:r>
    </w:p>
    <w:p w:rsidR="003D0621" w:rsidRPr="003D0621" w:rsidRDefault="003D0621" w:rsidP="003D062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D0621">
        <w:rPr>
          <w:rFonts w:eastAsia="Times New Roman"/>
          <w:color w:val="000000"/>
          <w:szCs w:val="24"/>
          <w:lang w:val="vi-VN"/>
        </w:rPr>
        <w:t>Trong quá trình thực hiện hoạt động đại lý đổi ngoại tệ, ... (tên tổ chức kinh tế) cam kết chấp hành n</w:t>
      </w:r>
      <w:r w:rsidRPr="003D0621">
        <w:rPr>
          <w:rFonts w:eastAsia="Times New Roman"/>
          <w:color w:val="000000"/>
          <w:szCs w:val="24"/>
        </w:rPr>
        <w:t>g</w:t>
      </w:r>
      <w:r w:rsidRPr="003D0621">
        <w:rPr>
          <w:rFonts w:eastAsia="Times New Roman"/>
          <w:color w:val="000000"/>
          <w:szCs w:val="24"/>
          <w:lang w:val="vi-VN"/>
        </w:rPr>
        <w:t>hiêm túc các quy định pháp luật hiện hành về đại lý đ</w:t>
      </w:r>
      <w:r w:rsidRPr="003D0621">
        <w:rPr>
          <w:rFonts w:eastAsia="Times New Roman"/>
          <w:color w:val="000000"/>
          <w:szCs w:val="24"/>
        </w:rPr>
        <w:t>ổ</w:t>
      </w:r>
      <w:r w:rsidRPr="003D0621">
        <w:rPr>
          <w:rFonts w:eastAsia="Times New Roman"/>
          <w:color w:val="000000"/>
          <w:szCs w:val="24"/>
          <w:lang w:val="vi-VN"/>
        </w:rPr>
        <w:t>i ngoại tệ và các quy định pháp luật khác có liên quan.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D0621" w:rsidRPr="003D0621" w:rsidTr="003D062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621" w:rsidRPr="003D0621" w:rsidRDefault="003D0621" w:rsidP="003D0621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D0621" w:rsidRPr="003D0621" w:rsidRDefault="003D0621" w:rsidP="003D062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D0621">
              <w:rPr>
                <w:rFonts w:eastAsia="Times New Roman"/>
                <w:b/>
                <w:bCs/>
                <w:color w:val="000000"/>
                <w:szCs w:val="24"/>
              </w:rPr>
              <w:t>NGƯỜI ĐẠI DIỆN HỢP PHÁP</w:t>
            </w:r>
            <w:r w:rsidRPr="003D062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3D0621">
              <w:rPr>
                <w:rFonts w:eastAsia="Times New Roman"/>
                <w:i/>
                <w:iCs/>
                <w:color w:val="000000"/>
                <w:szCs w:val="24"/>
              </w:rPr>
              <w:t>(ký tên, đóng dấu)</w:t>
            </w:r>
          </w:p>
        </w:tc>
      </w:tr>
    </w:tbl>
    <w:p w:rsidR="006F68BE" w:rsidRPr="003D0621" w:rsidRDefault="006F68BE" w:rsidP="003D0621">
      <w:pPr>
        <w:rPr>
          <w:szCs w:val="24"/>
        </w:rPr>
      </w:pPr>
    </w:p>
    <w:p w:rsidR="003D0621" w:rsidRPr="003D0621" w:rsidRDefault="003D0621" w:rsidP="003D0621">
      <w:pPr>
        <w:rPr>
          <w:szCs w:val="24"/>
        </w:rPr>
      </w:pPr>
    </w:p>
    <w:p w:rsidR="003D0621" w:rsidRPr="003D0621" w:rsidRDefault="003D0621" w:rsidP="003D0621">
      <w:pPr>
        <w:rPr>
          <w:szCs w:val="24"/>
        </w:rPr>
      </w:pPr>
    </w:p>
    <w:p w:rsidR="003D0621" w:rsidRPr="00BA2B5D" w:rsidRDefault="003D0621" w:rsidP="003D0621">
      <w:pPr>
        <w:rPr>
          <w:szCs w:val="24"/>
        </w:rPr>
      </w:pPr>
      <w:r w:rsidRPr="003D0621">
        <w:rPr>
          <w:b/>
          <w:szCs w:val="24"/>
        </w:rPr>
        <w:t>Nguồn</w:t>
      </w:r>
      <w:r w:rsidRPr="003D0621">
        <w:rPr>
          <w:szCs w:val="24"/>
        </w:rPr>
        <w:t>: Thông tư 11/2016/TT-NHNN</w:t>
      </w:r>
    </w:p>
    <w:sectPr w:rsidR="003D0621" w:rsidRPr="00BA2B5D" w:rsidSect="00294A81">
      <w:type w:val="continuous"/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729D" w:rsidRDefault="0093729D">
      <w:pPr>
        <w:spacing w:after="0" w:line="240" w:lineRule="auto"/>
      </w:pPr>
      <w:r>
        <w:separator/>
      </w:r>
    </w:p>
  </w:endnote>
  <w:endnote w:type="continuationSeparator" w:id="0">
    <w:p w:rsidR="0093729D" w:rsidRDefault="00937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729D" w:rsidRDefault="0093729D">
      <w:pPr>
        <w:spacing w:after="0" w:line="240" w:lineRule="auto"/>
      </w:pPr>
      <w:r>
        <w:separator/>
      </w:r>
    </w:p>
  </w:footnote>
  <w:footnote w:type="continuationSeparator" w:id="0">
    <w:p w:rsidR="0093729D" w:rsidRDefault="00937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1870408919">
    <w:abstractNumId w:val="0"/>
  </w:num>
  <w:num w:numId="2" w16cid:durableId="5329719">
    <w:abstractNumId w:val="1"/>
  </w:num>
  <w:num w:numId="3" w16cid:durableId="662515124">
    <w:abstractNumId w:val="2"/>
  </w:num>
  <w:num w:numId="4" w16cid:durableId="428620161">
    <w:abstractNumId w:val="3"/>
  </w:num>
  <w:num w:numId="5" w16cid:durableId="1419253540">
    <w:abstractNumId w:val="4"/>
  </w:num>
  <w:num w:numId="6" w16cid:durableId="131291592">
    <w:abstractNumId w:val="5"/>
  </w:num>
  <w:num w:numId="7" w16cid:durableId="140849879">
    <w:abstractNumId w:val="6"/>
  </w:num>
  <w:num w:numId="8" w16cid:durableId="273756057">
    <w:abstractNumId w:val="7"/>
  </w:num>
  <w:num w:numId="9" w16cid:durableId="859781070">
    <w:abstractNumId w:val="8"/>
  </w:num>
  <w:num w:numId="10" w16cid:durableId="175505897">
    <w:abstractNumId w:val="9"/>
  </w:num>
  <w:num w:numId="11" w16cid:durableId="120535661">
    <w:abstractNumId w:val="10"/>
  </w:num>
  <w:num w:numId="12" w16cid:durableId="959608235">
    <w:abstractNumId w:val="11"/>
  </w:num>
  <w:num w:numId="13" w16cid:durableId="23410030">
    <w:abstractNumId w:val="12"/>
  </w:num>
  <w:num w:numId="14" w16cid:durableId="1749498832">
    <w:abstractNumId w:val="13"/>
  </w:num>
  <w:num w:numId="15" w16cid:durableId="1771461934">
    <w:abstractNumId w:val="14"/>
  </w:num>
  <w:num w:numId="16" w16cid:durableId="1823544773">
    <w:abstractNumId w:val="15"/>
  </w:num>
  <w:num w:numId="17" w16cid:durableId="1338728980">
    <w:abstractNumId w:val="16"/>
  </w:num>
  <w:num w:numId="18" w16cid:durableId="1948195365">
    <w:abstractNumId w:val="17"/>
  </w:num>
  <w:num w:numId="19" w16cid:durableId="1075931726">
    <w:abstractNumId w:val="18"/>
  </w:num>
  <w:num w:numId="20" w16cid:durableId="194463164">
    <w:abstractNumId w:val="19"/>
  </w:num>
  <w:num w:numId="21" w16cid:durableId="59523931">
    <w:abstractNumId w:val="20"/>
  </w:num>
  <w:num w:numId="22" w16cid:durableId="1204096444">
    <w:abstractNumId w:val="21"/>
  </w:num>
  <w:num w:numId="23" w16cid:durableId="581530284">
    <w:abstractNumId w:val="22"/>
  </w:num>
  <w:num w:numId="24" w16cid:durableId="130249418">
    <w:abstractNumId w:val="23"/>
  </w:num>
  <w:num w:numId="25" w16cid:durableId="1938638858">
    <w:abstractNumId w:val="24"/>
  </w:num>
  <w:num w:numId="26" w16cid:durableId="14838130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574"/>
    <w:rsid w:val="00005684"/>
    <w:rsid w:val="000110DC"/>
    <w:rsid w:val="000230BC"/>
    <w:rsid w:val="00023128"/>
    <w:rsid w:val="000237CA"/>
    <w:rsid w:val="00031677"/>
    <w:rsid w:val="0004427E"/>
    <w:rsid w:val="00046776"/>
    <w:rsid w:val="00053289"/>
    <w:rsid w:val="0005677F"/>
    <w:rsid w:val="00061C8F"/>
    <w:rsid w:val="000671FC"/>
    <w:rsid w:val="0008180F"/>
    <w:rsid w:val="000833FC"/>
    <w:rsid w:val="00085291"/>
    <w:rsid w:val="00087206"/>
    <w:rsid w:val="000A2587"/>
    <w:rsid w:val="000B0818"/>
    <w:rsid w:val="000B5A81"/>
    <w:rsid w:val="000B6172"/>
    <w:rsid w:val="000C2BE2"/>
    <w:rsid w:val="000C599D"/>
    <w:rsid w:val="000C7ADD"/>
    <w:rsid w:val="000C7DB9"/>
    <w:rsid w:val="00105004"/>
    <w:rsid w:val="001059EF"/>
    <w:rsid w:val="0011571A"/>
    <w:rsid w:val="00137429"/>
    <w:rsid w:val="00137A21"/>
    <w:rsid w:val="00141B54"/>
    <w:rsid w:val="00143E97"/>
    <w:rsid w:val="00154EFB"/>
    <w:rsid w:val="00164DF7"/>
    <w:rsid w:val="0018017D"/>
    <w:rsid w:val="00194DE1"/>
    <w:rsid w:val="00194DE4"/>
    <w:rsid w:val="001A0C94"/>
    <w:rsid w:val="001A6ED4"/>
    <w:rsid w:val="001B0A1A"/>
    <w:rsid w:val="001B2205"/>
    <w:rsid w:val="001C4FD8"/>
    <w:rsid w:val="001D6562"/>
    <w:rsid w:val="001E4288"/>
    <w:rsid w:val="001F0B2B"/>
    <w:rsid w:val="001F10CF"/>
    <w:rsid w:val="001F3C10"/>
    <w:rsid w:val="002055F4"/>
    <w:rsid w:val="00205E11"/>
    <w:rsid w:val="00213274"/>
    <w:rsid w:val="00213300"/>
    <w:rsid w:val="002136D9"/>
    <w:rsid w:val="00216FAC"/>
    <w:rsid w:val="00217A86"/>
    <w:rsid w:val="0023110A"/>
    <w:rsid w:val="002339DB"/>
    <w:rsid w:val="0024481C"/>
    <w:rsid w:val="00246A6C"/>
    <w:rsid w:val="00251A01"/>
    <w:rsid w:val="0025443E"/>
    <w:rsid w:val="00261ACB"/>
    <w:rsid w:val="00272184"/>
    <w:rsid w:val="00281D0E"/>
    <w:rsid w:val="00284FA5"/>
    <w:rsid w:val="00291438"/>
    <w:rsid w:val="00294A81"/>
    <w:rsid w:val="002A41B0"/>
    <w:rsid w:val="002C06C2"/>
    <w:rsid w:val="002C1A37"/>
    <w:rsid w:val="002C71C0"/>
    <w:rsid w:val="002C74EE"/>
    <w:rsid w:val="002D67C1"/>
    <w:rsid w:val="002E086E"/>
    <w:rsid w:val="002E2858"/>
    <w:rsid w:val="002E5E49"/>
    <w:rsid w:val="002F179B"/>
    <w:rsid w:val="002F2081"/>
    <w:rsid w:val="002F4AE8"/>
    <w:rsid w:val="002F5F51"/>
    <w:rsid w:val="003025AC"/>
    <w:rsid w:val="00302FF8"/>
    <w:rsid w:val="003045A3"/>
    <w:rsid w:val="003114D1"/>
    <w:rsid w:val="00313EC9"/>
    <w:rsid w:val="0032319E"/>
    <w:rsid w:val="003261DD"/>
    <w:rsid w:val="0033653E"/>
    <w:rsid w:val="003446C1"/>
    <w:rsid w:val="00350212"/>
    <w:rsid w:val="00353B21"/>
    <w:rsid w:val="00355DE2"/>
    <w:rsid w:val="00381425"/>
    <w:rsid w:val="003A0D12"/>
    <w:rsid w:val="003A10C4"/>
    <w:rsid w:val="003B2B12"/>
    <w:rsid w:val="003B3A00"/>
    <w:rsid w:val="003D0621"/>
    <w:rsid w:val="003D1E22"/>
    <w:rsid w:val="003E3F41"/>
    <w:rsid w:val="003E4359"/>
    <w:rsid w:val="003F1116"/>
    <w:rsid w:val="003F1EC5"/>
    <w:rsid w:val="00400C81"/>
    <w:rsid w:val="00401DAC"/>
    <w:rsid w:val="0042301B"/>
    <w:rsid w:val="00425EDF"/>
    <w:rsid w:val="0043272C"/>
    <w:rsid w:val="004412B0"/>
    <w:rsid w:val="0044639A"/>
    <w:rsid w:val="00446A9E"/>
    <w:rsid w:val="004548F8"/>
    <w:rsid w:val="00467554"/>
    <w:rsid w:val="00471D5F"/>
    <w:rsid w:val="00471EB5"/>
    <w:rsid w:val="00473295"/>
    <w:rsid w:val="004852BE"/>
    <w:rsid w:val="00492E2A"/>
    <w:rsid w:val="00496B43"/>
    <w:rsid w:val="0049731F"/>
    <w:rsid w:val="004A7C6F"/>
    <w:rsid w:val="004B1FD2"/>
    <w:rsid w:val="004B2EBD"/>
    <w:rsid w:val="004C568A"/>
    <w:rsid w:val="004C5F57"/>
    <w:rsid w:val="004D7EA3"/>
    <w:rsid w:val="004E279D"/>
    <w:rsid w:val="004E6B2C"/>
    <w:rsid w:val="005009C4"/>
    <w:rsid w:val="00502168"/>
    <w:rsid w:val="005104E1"/>
    <w:rsid w:val="00510C79"/>
    <w:rsid w:val="00523FF8"/>
    <w:rsid w:val="00526CB9"/>
    <w:rsid w:val="00527688"/>
    <w:rsid w:val="005309E5"/>
    <w:rsid w:val="00530BC4"/>
    <w:rsid w:val="005312A0"/>
    <w:rsid w:val="00531E59"/>
    <w:rsid w:val="005362BA"/>
    <w:rsid w:val="005517EB"/>
    <w:rsid w:val="00551FEB"/>
    <w:rsid w:val="0056487B"/>
    <w:rsid w:val="005668DC"/>
    <w:rsid w:val="005918BA"/>
    <w:rsid w:val="005943FE"/>
    <w:rsid w:val="005A21A0"/>
    <w:rsid w:val="005B41A7"/>
    <w:rsid w:val="005B6A9F"/>
    <w:rsid w:val="005C077A"/>
    <w:rsid w:val="005C3B2C"/>
    <w:rsid w:val="005D6715"/>
    <w:rsid w:val="005F72EC"/>
    <w:rsid w:val="00600BE6"/>
    <w:rsid w:val="00606B5E"/>
    <w:rsid w:val="006203C3"/>
    <w:rsid w:val="00620854"/>
    <w:rsid w:val="00623BC4"/>
    <w:rsid w:val="00631FCB"/>
    <w:rsid w:val="00633540"/>
    <w:rsid w:val="00634245"/>
    <w:rsid w:val="00634C56"/>
    <w:rsid w:val="00636728"/>
    <w:rsid w:val="00647B7B"/>
    <w:rsid w:val="00647F21"/>
    <w:rsid w:val="006601AF"/>
    <w:rsid w:val="00660919"/>
    <w:rsid w:val="006609DC"/>
    <w:rsid w:val="00660FBC"/>
    <w:rsid w:val="00663A6D"/>
    <w:rsid w:val="00666E2F"/>
    <w:rsid w:val="00683467"/>
    <w:rsid w:val="00686AE6"/>
    <w:rsid w:val="00687760"/>
    <w:rsid w:val="00694A8D"/>
    <w:rsid w:val="006A18C9"/>
    <w:rsid w:val="006B5BA0"/>
    <w:rsid w:val="006B6D76"/>
    <w:rsid w:val="006C3FD6"/>
    <w:rsid w:val="006D15E7"/>
    <w:rsid w:val="006D333D"/>
    <w:rsid w:val="006D5608"/>
    <w:rsid w:val="006D6CEC"/>
    <w:rsid w:val="006D74AE"/>
    <w:rsid w:val="006E07C2"/>
    <w:rsid w:val="006F27DB"/>
    <w:rsid w:val="006F68BE"/>
    <w:rsid w:val="00700114"/>
    <w:rsid w:val="007017F6"/>
    <w:rsid w:val="00714AF7"/>
    <w:rsid w:val="0071519F"/>
    <w:rsid w:val="00716E6A"/>
    <w:rsid w:val="00732DE1"/>
    <w:rsid w:val="007373CE"/>
    <w:rsid w:val="00742856"/>
    <w:rsid w:val="007545FC"/>
    <w:rsid w:val="00766BDE"/>
    <w:rsid w:val="007777F6"/>
    <w:rsid w:val="00780DDA"/>
    <w:rsid w:val="00783A84"/>
    <w:rsid w:val="007A2F0F"/>
    <w:rsid w:val="007A74BC"/>
    <w:rsid w:val="007B01FD"/>
    <w:rsid w:val="007B2743"/>
    <w:rsid w:val="007B3139"/>
    <w:rsid w:val="007B7C8F"/>
    <w:rsid w:val="007C2CED"/>
    <w:rsid w:val="007D574F"/>
    <w:rsid w:val="007E3115"/>
    <w:rsid w:val="00801B02"/>
    <w:rsid w:val="00801B68"/>
    <w:rsid w:val="008066AA"/>
    <w:rsid w:val="00811C88"/>
    <w:rsid w:val="008138EE"/>
    <w:rsid w:val="00816B98"/>
    <w:rsid w:val="008440B1"/>
    <w:rsid w:val="00844F97"/>
    <w:rsid w:val="00853709"/>
    <w:rsid w:val="00856301"/>
    <w:rsid w:val="00857F43"/>
    <w:rsid w:val="0087636C"/>
    <w:rsid w:val="008924D8"/>
    <w:rsid w:val="00892A5B"/>
    <w:rsid w:val="00894F87"/>
    <w:rsid w:val="008C28C4"/>
    <w:rsid w:val="008D563C"/>
    <w:rsid w:val="008D7A98"/>
    <w:rsid w:val="008E5350"/>
    <w:rsid w:val="0090713A"/>
    <w:rsid w:val="00910521"/>
    <w:rsid w:val="00911A7E"/>
    <w:rsid w:val="009135C1"/>
    <w:rsid w:val="009142BD"/>
    <w:rsid w:val="00927309"/>
    <w:rsid w:val="00930509"/>
    <w:rsid w:val="0093729D"/>
    <w:rsid w:val="00942E05"/>
    <w:rsid w:val="00944D37"/>
    <w:rsid w:val="00946C2B"/>
    <w:rsid w:val="00960572"/>
    <w:rsid w:val="0096444D"/>
    <w:rsid w:val="009655FF"/>
    <w:rsid w:val="00970136"/>
    <w:rsid w:val="00970A72"/>
    <w:rsid w:val="00977520"/>
    <w:rsid w:val="009810BC"/>
    <w:rsid w:val="009830EC"/>
    <w:rsid w:val="009918E7"/>
    <w:rsid w:val="00995509"/>
    <w:rsid w:val="0099669A"/>
    <w:rsid w:val="009A4106"/>
    <w:rsid w:val="009C5723"/>
    <w:rsid w:val="009C7949"/>
    <w:rsid w:val="009D24D1"/>
    <w:rsid w:val="009D2E48"/>
    <w:rsid w:val="009D64FC"/>
    <w:rsid w:val="009D6B08"/>
    <w:rsid w:val="009E392C"/>
    <w:rsid w:val="009E5260"/>
    <w:rsid w:val="00A23C7A"/>
    <w:rsid w:val="00A34495"/>
    <w:rsid w:val="00A34FB8"/>
    <w:rsid w:val="00A3666C"/>
    <w:rsid w:val="00A409E7"/>
    <w:rsid w:val="00A42F29"/>
    <w:rsid w:val="00A4404D"/>
    <w:rsid w:val="00A51958"/>
    <w:rsid w:val="00A718E5"/>
    <w:rsid w:val="00A83456"/>
    <w:rsid w:val="00A9163E"/>
    <w:rsid w:val="00A95127"/>
    <w:rsid w:val="00AA66C9"/>
    <w:rsid w:val="00AD3ED3"/>
    <w:rsid w:val="00AE11C9"/>
    <w:rsid w:val="00AF31CC"/>
    <w:rsid w:val="00AF75B5"/>
    <w:rsid w:val="00B0040F"/>
    <w:rsid w:val="00B072D2"/>
    <w:rsid w:val="00B1353B"/>
    <w:rsid w:val="00B20437"/>
    <w:rsid w:val="00B3119B"/>
    <w:rsid w:val="00B36033"/>
    <w:rsid w:val="00B428DC"/>
    <w:rsid w:val="00B50782"/>
    <w:rsid w:val="00B50C17"/>
    <w:rsid w:val="00B5435B"/>
    <w:rsid w:val="00B62144"/>
    <w:rsid w:val="00B770D1"/>
    <w:rsid w:val="00B800E8"/>
    <w:rsid w:val="00BA2B5D"/>
    <w:rsid w:val="00BA2C59"/>
    <w:rsid w:val="00BB112B"/>
    <w:rsid w:val="00BB1F55"/>
    <w:rsid w:val="00BC03BA"/>
    <w:rsid w:val="00BE50D0"/>
    <w:rsid w:val="00BE5286"/>
    <w:rsid w:val="00BF564F"/>
    <w:rsid w:val="00BF66CD"/>
    <w:rsid w:val="00C04EDB"/>
    <w:rsid w:val="00C07C81"/>
    <w:rsid w:val="00C13A7C"/>
    <w:rsid w:val="00C14BAC"/>
    <w:rsid w:val="00C1742E"/>
    <w:rsid w:val="00C35DFD"/>
    <w:rsid w:val="00C4138E"/>
    <w:rsid w:val="00C476B7"/>
    <w:rsid w:val="00C519FC"/>
    <w:rsid w:val="00C55ADE"/>
    <w:rsid w:val="00C5615A"/>
    <w:rsid w:val="00C57337"/>
    <w:rsid w:val="00C63804"/>
    <w:rsid w:val="00C655B0"/>
    <w:rsid w:val="00C65C80"/>
    <w:rsid w:val="00C7746E"/>
    <w:rsid w:val="00C82113"/>
    <w:rsid w:val="00C900CB"/>
    <w:rsid w:val="00C941FA"/>
    <w:rsid w:val="00CA7B3B"/>
    <w:rsid w:val="00CB4117"/>
    <w:rsid w:val="00CB54A2"/>
    <w:rsid w:val="00CC1873"/>
    <w:rsid w:val="00CC4B94"/>
    <w:rsid w:val="00CD5F7A"/>
    <w:rsid w:val="00CD7B64"/>
    <w:rsid w:val="00CE35DF"/>
    <w:rsid w:val="00CF0667"/>
    <w:rsid w:val="00CF0C0C"/>
    <w:rsid w:val="00CF69AB"/>
    <w:rsid w:val="00D038EC"/>
    <w:rsid w:val="00D14A13"/>
    <w:rsid w:val="00D21256"/>
    <w:rsid w:val="00D23344"/>
    <w:rsid w:val="00D30E27"/>
    <w:rsid w:val="00D51209"/>
    <w:rsid w:val="00D5622A"/>
    <w:rsid w:val="00D562A8"/>
    <w:rsid w:val="00D62204"/>
    <w:rsid w:val="00D65108"/>
    <w:rsid w:val="00D65F9F"/>
    <w:rsid w:val="00DA24B4"/>
    <w:rsid w:val="00DA44AC"/>
    <w:rsid w:val="00DB5A72"/>
    <w:rsid w:val="00DD3F43"/>
    <w:rsid w:val="00DD48A9"/>
    <w:rsid w:val="00DE6912"/>
    <w:rsid w:val="00DE6DEB"/>
    <w:rsid w:val="00DF1AF7"/>
    <w:rsid w:val="00DF2842"/>
    <w:rsid w:val="00DF37D2"/>
    <w:rsid w:val="00DF4B06"/>
    <w:rsid w:val="00E07171"/>
    <w:rsid w:val="00E11517"/>
    <w:rsid w:val="00E149B4"/>
    <w:rsid w:val="00E3151C"/>
    <w:rsid w:val="00E45FEA"/>
    <w:rsid w:val="00E46BCE"/>
    <w:rsid w:val="00E5064C"/>
    <w:rsid w:val="00E508A1"/>
    <w:rsid w:val="00E83385"/>
    <w:rsid w:val="00E9002C"/>
    <w:rsid w:val="00E91E5E"/>
    <w:rsid w:val="00EA44A1"/>
    <w:rsid w:val="00EA5129"/>
    <w:rsid w:val="00EA5CE6"/>
    <w:rsid w:val="00EB25E0"/>
    <w:rsid w:val="00EC3618"/>
    <w:rsid w:val="00EE1A3A"/>
    <w:rsid w:val="00F06766"/>
    <w:rsid w:val="00F1394B"/>
    <w:rsid w:val="00F16DCE"/>
    <w:rsid w:val="00F245D7"/>
    <w:rsid w:val="00F30B28"/>
    <w:rsid w:val="00F31B0E"/>
    <w:rsid w:val="00F31C54"/>
    <w:rsid w:val="00F443C0"/>
    <w:rsid w:val="00F50278"/>
    <w:rsid w:val="00F5666E"/>
    <w:rsid w:val="00F6542A"/>
    <w:rsid w:val="00F6599E"/>
    <w:rsid w:val="00F65D95"/>
    <w:rsid w:val="00F912D1"/>
    <w:rsid w:val="00FE28C1"/>
    <w:rsid w:val="00F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220C432-7DF9-4A70-83D6-0D10B54D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erorfooter2">
    <w:name w:val="Header or footer (2)_"/>
    <w:link w:val="Headerorfooter20"/>
    <w:rsid w:val="00BF564F"/>
    <w:rPr>
      <w:rFonts w:ascii="Times New Roman" w:hAnsi="Times New Roman"/>
      <w:b/>
      <w:bCs/>
      <w:spacing w:val="5"/>
      <w:sz w:val="21"/>
      <w:szCs w:val="21"/>
      <w:shd w:val="clear" w:color="auto" w:fill="FFFFFF"/>
    </w:rPr>
  </w:style>
  <w:style w:type="character" w:customStyle="1" w:styleId="Headerorfooter">
    <w:name w:val="Header or footer_"/>
    <w:link w:val="Headerorfooter1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Headerorfooter105pt">
    <w:name w:val="Header or footer + 10.5 pt"/>
    <w:aliases w:val="Spacing 0 pt,Body text (2) + Not Italic"/>
    <w:rsid w:val="00BF564F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erorfooter105pt1">
    <w:name w:val="Header or footer + 10.5 pt1"/>
    <w:aliases w:val="Spacing 0 pt36,Table caption (10) + Bold"/>
    <w:rsid w:val="00BF564F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Bodytext2">
    <w:name w:val="Body text (2)_"/>
    <w:link w:val="Bodytext20"/>
    <w:rsid w:val="00BF564F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Bodytext2NotBold">
    <w:name w:val="Body text (2) + Not Bold"/>
    <w:aliases w:val="Not Italic,Spacing 0 pt35,Body text + 4.5 pt,Scale 200%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3">
    <w:name w:val="Body text (3)_"/>
    <w:link w:val="Bodytext31"/>
    <w:rsid w:val="00BF564F"/>
    <w:rPr>
      <w:rFonts w:ascii="Times New Roman" w:hAnsi="Times New Roman"/>
      <w:b/>
      <w:bCs/>
      <w:spacing w:val="2"/>
      <w:shd w:val="clear" w:color="auto" w:fill="FFFFFF"/>
    </w:rPr>
  </w:style>
  <w:style w:type="character" w:customStyle="1" w:styleId="Bodytext4">
    <w:name w:val="Body text (4)_"/>
    <w:link w:val="Bodytext40"/>
    <w:rsid w:val="00BF564F"/>
    <w:rPr>
      <w:rFonts w:ascii="David" w:cs="David"/>
      <w:i/>
      <w:iCs/>
      <w:spacing w:val="6"/>
      <w:sz w:val="9"/>
      <w:szCs w:val="9"/>
      <w:shd w:val="clear" w:color="auto" w:fill="FFFFFF"/>
    </w:rPr>
  </w:style>
  <w:style w:type="character" w:customStyle="1" w:styleId="Bodytext">
    <w:name w:val="Body text_"/>
    <w:link w:val="Bodytext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Bold">
    <w:name w:val="Body text + Bold"/>
    <w:aliases w:val="Italic,Spacing 0 pt34,Spacing 0 pt85,Body text + 9 pt7,Bold14,Body text + Georgia2,10 pt3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Bodytext3NotBold">
    <w:name w:val="Body text (3) + Not Bold"/>
    <w:aliases w:val="Spacing 0 pt33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5">
    <w:name w:val="Body text (5)_"/>
    <w:link w:val="Bodytext50"/>
    <w:rsid w:val="00BF564F"/>
    <w:rPr>
      <w:rFonts w:ascii="Times New Roman" w:hAnsi="Times New Roman"/>
      <w:b/>
      <w:bCs/>
      <w:spacing w:val="2"/>
      <w:sz w:val="19"/>
      <w:szCs w:val="19"/>
      <w:shd w:val="clear" w:color="auto" w:fill="FFFFFF"/>
    </w:rPr>
  </w:style>
  <w:style w:type="character" w:customStyle="1" w:styleId="Bodytext5Italic">
    <w:name w:val="Body text (5) + Italic"/>
    <w:aliases w:val="Spacing 0 pt32,Table caption (11) + 12 pt"/>
    <w:rsid w:val="00BF564F"/>
    <w:rPr>
      <w:rFonts w:ascii="Times New Roman" w:hAnsi="Times New Roman" w:cs="Times New Roman"/>
      <w:b/>
      <w:bCs/>
      <w:i/>
      <w:iCs/>
      <w:noProof/>
      <w:spacing w:val="1"/>
      <w:sz w:val="19"/>
      <w:szCs w:val="19"/>
      <w:u w:val="none"/>
    </w:rPr>
  </w:style>
  <w:style w:type="character" w:customStyle="1" w:styleId="Picturecaption">
    <w:name w:val="Picture caption_"/>
    <w:link w:val="Picturecaption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PicturecaptionBold">
    <w:name w:val="Picture caption + Bold"/>
    <w:aliases w:val="Italic12,Spacing 0 pt31,Body text (13) + Times New Roman,6 pt,Spacing 0 pt58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Picturecaption2">
    <w:name w:val="Picture caption (2)_"/>
    <w:link w:val="Picturecaption20"/>
    <w:rsid w:val="00BF564F"/>
    <w:rPr>
      <w:rFonts w:ascii="Times New Roman" w:hAnsi="Times New Roman"/>
      <w:spacing w:val="13"/>
      <w:sz w:val="22"/>
      <w:szCs w:val="22"/>
      <w:shd w:val="clear" w:color="auto" w:fill="FFFFFF"/>
    </w:rPr>
  </w:style>
  <w:style w:type="character" w:customStyle="1" w:styleId="Heading3">
    <w:name w:val="Heading #3_"/>
    <w:link w:val="Heading3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0">
    <w:name w:val="Header or footer"/>
    <w:rsid w:val="00BF564F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95pt">
    <w:name w:val="Body text + 9.5 pt"/>
    <w:aliases w:val="Bold,Spacing 0 pt30,Body text + 9 pt,Spacing 0 pt83,Italic14,Spacing 0 pt69"/>
    <w:rsid w:val="00BF564F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character" w:customStyle="1" w:styleId="Bodytext95pt3">
    <w:name w:val="Body text + 9.5 pt3"/>
    <w:aliases w:val="Bold12,Italic11,Body text + 9 pt5,Italic15,Spacing 0 pt75,Body text (13) + Corbel,10 pt9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Bodytext10pt">
    <w:name w:val="Body text + 10 pt"/>
    <w:aliases w:val="Bold11,Spacing 0 pt29,Bold15,Spacing 0 pt78,Body text + 9 pt4,Spacing 0 pt73,Table caption (10) + Italic"/>
    <w:rsid w:val="00BF564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6">
    <w:name w:val="Body text (6)_"/>
    <w:link w:val="Bodytext60"/>
    <w:rsid w:val="00BF564F"/>
    <w:rPr>
      <w:rFonts w:ascii="Microsoft Sans Serif" w:hAnsi="Microsoft Sans Serif" w:cs="Microsoft Sans Serif"/>
      <w:noProof/>
      <w:w w:val="60"/>
      <w:sz w:val="13"/>
      <w:szCs w:val="13"/>
      <w:shd w:val="clear" w:color="auto" w:fill="FFFFFF"/>
    </w:rPr>
  </w:style>
  <w:style w:type="character" w:customStyle="1" w:styleId="Bodytext30">
    <w:name w:val="Body text (3)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Bold5">
    <w:name w:val="Body text + Bold5"/>
    <w:aliases w:val="Spacing 0 pt28"/>
    <w:rsid w:val="00BF564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1">
    <w:name w:val="Heading #1_"/>
    <w:link w:val="Heading1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3">
    <w:name w:val="Header or footer (3)_"/>
    <w:link w:val="Headerorfooter30"/>
    <w:rsid w:val="00BF564F"/>
    <w:rPr>
      <w:rFonts w:ascii="Times New Roman" w:hAnsi="Times New Roman"/>
      <w:spacing w:val="3"/>
      <w:shd w:val="clear" w:color="auto" w:fill="FFFFFF"/>
    </w:rPr>
  </w:style>
  <w:style w:type="character" w:customStyle="1" w:styleId="Headerorfooter4">
    <w:name w:val="Header or footer (4)_"/>
    <w:link w:val="Headerorfooter40"/>
    <w:rsid w:val="00BF564F"/>
    <w:rPr>
      <w:rFonts w:ascii="Times New Roman" w:hAnsi="Times New Roman"/>
      <w:b/>
      <w:bCs/>
      <w:i/>
      <w:iCs/>
      <w:spacing w:val="1"/>
      <w:shd w:val="clear" w:color="auto" w:fill="FFFFFF"/>
    </w:rPr>
  </w:style>
  <w:style w:type="character" w:customStyle="1" w:styleId="Heading2">
    <w:name w:val="Heading #2_"/>
    <w:link w:val="Heading2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7">
    <w:name w:val="Body text (7)_"/>
    <w:link w:val="Bodytext70"/>
    <w:rsid w:val="00BF564F"/>
    <w:rPr>
      <w:rFonts w:ascii="Times New Roman" w:hAnsi="Times New Roman"/>
      <w:b/>
      <w:bCs/>
      <w:spacing w:val="10"/>
      <w:sz w:val="21"/>
      <w:szCs w:val="21"/>
      <w:shd w:val="clear" w:color="auto" w:fill="FFFFFF"/>
    </w:rPr>
  </w:style>
  <w:style w:type="character" w:customStyle="1" w:styleId="Bodytext8">
    <w:name w:val="Body text (8)_"/>
    <w:link w:val="Bodytext80"/>
    <w:rsid w:val="00BF564F"/>
    <w:rPr>
      <w:rFonts w:ascii="Microsoft Sans Serif" w:hAnsi="Microsoft Sans Serif" w:cs="Microsoft Sans Serif"/>
      <w:spacing w:val="-10"/>
      <w:shd w:val="clear" w:color="auto" w:fill="FFFFFF"/>
    </w:rPr>
  </w:style>
  <w:style w:type="character" w:customStyle="1" w:styleId="Bodytext9">
    <w:name w:val="Body text (9)_"/>
    <w:link w:val="Bodytext90"/>
    <w:rsid w:val="00BF564F"/>
    <w:rPr>
      <w:rFonts w:ascii="Times New Roman" w:hAnsi="Times New Roman"/>
      <w:b/>
      <w:bCs/>
      <w:spacing w:val="3"/>
      <w:sz w:val="25"/>
      <w:szCs w:val="25"/>
      <w:shd w:val="clear" w:color="auto" w:fill="FFFFFF"/>
    </w:rPr>
  </w:style>
  <w:style w:type="character" w:customStyle="1" w:styleId="BodytextBold4">
    <w:name w:val="Body text + Bold4"/>
    <w:aliases w:val="Spacing 0 pt27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10">
    <w:name w:val="Body text (10)_"/>
    <w:link w:val="Bodytext100"/>
    <w:rsid w:val="00BF564F"/>
    <w:rPr>
      <w:rFonts w:ascii="Microsoft Sans Serif" w:hAnsi="Microsoft Sans Serif" w:cs="Microsoft Sans Serif"/>
      <w:noProof/>
      <w:sz w:val="18"/>
      <w:szCs w:val="18"/>
      <w:shd w:val="clear" w:color="auto" w:fill="FFFFFF"/>
    </w:rPr>
  </w:style>
  <w:style w:type="character" w:customStyle="1" w:styleId="BodytextSpacing1pt">
    <w:name w:val="Body text + Spacing 1 pt"/>
    <w:rsid w:val="00BF564F"/>
    <w:rPr>
      <w:rFonts w:ascii="Times New Roman" w:hAnsi="Times New Roman" w:cs="Times New Roman"/>
      <w:spacing w:val="25"/>
      <w:u w:val="none"/>
    </w:rPr>
  </w:style>
  <w:style w:type="character" w:customStyle="1" w:styleId="Bodytext11">
    <w:name w:val="Body text (11)_"/>
    <w:link w:val="Bodytext110"/>
    <w:rsid w:val="00BF564F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link w:val="Bodytext120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0">
    <w:name w:val="Body text"/>
    <w:rsid w:val="00BF564F"/>
  </w:style>
  <w:style w:type="character" w:customStyle="1" w:styleId="Bodytext2Spacing0pt">
    <w:name w:val="Body text (2) + Spacing 0 pt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Spacing0pt">
    <w:name w:val="Body text (3) + Spacing 0 pt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3Spacing0pt1">
    <w:name w:val="Body text (3) + Spacing 0 pt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Spacing0pt">
    <w:name w:val="Header or footer (2) + Spacing 0 pt"/>
    <w:rsid w:val="00BF564F"/>
    <w:rPr>
      <w:rFonts w:ascii="Times New Roman" w:hAnsi="Times New Roman" w:cs="Times New Roman"/>
      <w:b/>
      <w:bCs/>
      <w:spacing w:val="12"/>
      <w:sz w:val="21"/>
      <w:szCs w:val="21"/>
      <w:u w:val="none"/>
    </w:rPr>
  </w:style>
  <w:style w:type="character" w:customStyle="1" w:styleId="Tableofcontents">
    <w:name w:val="Table of contents_"/>
    <w:link w:val="Tableofcontents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TableofcontentsBold">
    <w:name w:val="Table of contents + Bold"/>
    <w:aliases w:val="Italic10,Spacing 0 pt26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TableofcontentsBold1">
    <w:name w:val="Table of contents + Bold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1">
    <w:name w:val="Header or footer2"/>
    <w:rsid w:val="00BF564F"/>
  </w:style>
  <w:style w:type="character" w:customStyle="1" w:styleId="BodytextBold3">
    <w:name w:val="Body text + Bold3"/>
    <w:aliases w:val="Spacing 0 pt37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3Spacing0pt">
    <w:name w:val="Header or footer (3) + Spacing 0 pt"/>
    <w:rsid w:val="00BF564F"/>
    <w:rPr>
      <w:rFonts w:ascii="Times New Roman" w:hAnsi="Times New Roman" w:cs="Times New Roman"/>
      <w:spacing w:val="2"/>
      <w:u w:val="none"/>
    </w:rPr>
  </w:style>
  <w:style w:type="character" w:customStyle="1" w:styleId="BodytextSpacing3pt">
    <w:name w:val="Body text + Spacing 3 pt"/>
    <w:rsid w:val="00BF564F"/>
    <w:rPr>
      <w:rFonts w:ascii="Times New Roman" w:hAnsi="Times New Roman" w:cs="Times New Roman"/>
      <w:spacing w:val="64"/>
      <w:u w:val="none"/>
    </w:rPr>
  </w:style>
  <w:style w:type="character" w:customStyle="1" w:styleId="BodytextBold2">
    <w:name w:val="Body text + Bold2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Bold1">
    <w:name w:val="Body text + Bold1"/>
    <w:aliases w:val="Italic9,Spacing 0 pt25,Body text (35) + Times New Roman1,6 pt1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30">
    <w:name w:val="Heading #3"/>
    <w:rsid w:val="00BF564F"/>
  </w:style>
  <w:style w:type="character" w:customStyle="1" w:styleId="Heading4">
    <w:name w:val="Heading #4_"/>
    <w:link w:val="Heading40"/>
    <w:rsid w:val="00BF564F"/>
    <w:rPr>
      <w:rFonts w:ascii="Times New Roman" w:hAnsi="Times New Roman"/>
      <w:b/>
      <w:bCs/>
      <w:spacing w:val="1"/>
      <w:shd w:val="clear" w:color="auto" w:fill="FFFFFF"/>
    </w:rPr>
  </w:style>
  <w:style w:type="character" w:customStyle="1" w:styleId="BodytextGeorgia">
    <w:name w:val="Body text + Georgia"/>
    <w:aliases w:val="8 pt,Spacing 0 pt24,8.5 pt,Spacing 0 pt76,Body text + Franklin Gothic Demi,9 pt,Body text + Tahoma2"/>
    <w:rsid w:val="00BF564F"/>
    <w:rPr>
      <w:rFonts w:ascii="Georgia" w:hAnsi="Georgia" w:cs="Georgia"/>
      <w:noProof/>
      <w:spacing w:val="0"/>
      <w:sz w:val="16"/>
      <w:szCs w:val="16"/>
      <w:u w:val="none"/>
    </w:rPr>
  </w:style>
  <w:style w:type="character" w:customStyle="1" w:styleId="Bodytext13">
    <w:name w:val="Body text (13)_"/>
    <w:link w:val="Bodytext13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3NotItalic">
    <w:name w:val="Body text (13) + Not Italic"/>
    <w:aliases w:val="Spacing 0 pt23,Body text (2) + Not Italic1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2">
    <w:name w:val="Table caption (2)_"/>
    <w:link w:val="Tablecaption2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95pt2">
    <w:name w:val="Body text + 9.5 pt2"/>
    <w:aliases w:val="Bold10,Body text + 9 pt3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Tablecaption2NotItalic">
    <w:name w:val="Table caption (2) + Not Italic"/>
    <w:aliases w:val="Spacing 0 pt22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3">
    <w:name w:val="Table caption (3)_"/>
    <w:link w:val="Tablecaption3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5Spacing0pt">
    <w:name w:val="Body text (5) + Spacing 0 pt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BodytextCordiaUPC">
    <w:name w:val="Body text + CordiaUPC"/>
    <w:aliases w:val="15 pt,Spacing 0 pt21,14 pt,Spacing 0 pt52"/>
    <w:rsid w:val="00BF564F"/>
    <w:rPr>
      <w:rFonts w:ascii="CordiaUPC" w:hAnsi="CordiaUPC" w:cs="CordiaUPC"/>
      <w:spacing w:val="-3"/>
      <w:sz w:val="30"/>
      <w:szCs w:val="30"/>
      <w:u w:val="none"/>
    </w:rPr>
  </w:style>
  <w:style w:type="character" w:customStyle="1" w:styleId="Bodytext10pt1">
    <w:name w:val="Body text + 10 pt1"/>
    <w:aliases w:val="Spacing 0 pt20"/>
    <w:rsid w:val="00BF564F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Impact">
    <w:name w:val="Body text + Impact"/>
    <w:aliases w:val="9.5 pt,Spacing 0 pt19,Body text + Franklin Gothic Demi2,10 pt2,Body text + Franklin Gothic Demi1,Spacing 1 pt1"/>
    <w:rsid w:val="00BF564F"/>
    <w:rPr>
      <w:rFonts w:ascii="Impact" w:hAnsi="Impact" w:cs="Impact"/>
      <w:spacing w:val="5"/>
      <w:sz w:val="19"/>
      <w:szCs w:val="19"/>
      <w:u w:val="none"/>
    </w:rPr>
  </w:style>
  <w:style w:type="character" w:customStyle="1" w:styleId="BodytextCordiaUPC1">
    <w:name w:val="Body text + CordiaUPC1"/>
    <w:aliases w:val="15 pt1,Bold9,Italic8,Spacing 0 pt18,Body text + 9 pt2,Spacing 0 pt45"/>
    <w:rsid w:val="00BF564F"/>
    <w:rPr>
      <w:rFonts w:ascii="CordiaUPC" w:hAnsi="CordiaUPC" w:cs="CordiaUPC"/>
      <w:b/>
      <w:bCs/>
      <w:i/>
      <w:iCs/>
      <w:noProof/>
      <w:spacing w:val="0"/>
      <w:sz w:val="30"/>
      <w:szCs w:val="30"/>
      <w:u w:val="none"/>
    </w:rPr>
  </w:style>
  <w:style w:type="character" w:customStyle="1" w:styleId="Bodytext11pt">
    <w:name w:val="Body text + 11 pt"/>
    <w:aliases w:val="Bold8,Italic7,Spacing 0 pt17,Body text (31) + Georgia,Body text + Tahoma,4 pt,Table caption (8) + Italic1"/>
    <w:rsid w:val="00BF564F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Georgia1">
    <w:name w:val="Body text + Georgia1"/>
    <w:aliases w:val="10 pt,Spacing 0 pt16,Body text + Corbel,Spacing 0 pt74,11.5 pt"/>
    <w:rsid w:val="00BF564F"/>
    <w:rPr>
      <w:rFonts w:ascii="Georgia" w:hAnsi="Georgia" w:cs="Georgia"/>
      <w:noProof/>
      <w:spacing w:val="0"/>
      <w:sz w:val="20"/>
      <w:szCs w:val="20"/>
      <w:u w:val="none"/>
    </w:rPr>
  </w:style>
  <w:style w:type="character" w:customStyle="1" w:styleId="Bodytext2Spacing0pt1">
    <w:name w:val="Body text (2) + Spacing 0 pt1"/>
    <w:rsid w:val="00BF564F"/>
    <w:rPr>
      <w:rFonts w:ascii="Times New Roman" w:hAnsi="Times New Roman" w:cs="Times New Roman"/>
      <w:b/>
      <w:bCs/>
      <w:i/>
      <w:iCs/>
      <w:spacing w:val="2"/>
      <w:u w:val="single"/>
    </w:rPr>
  </w:style>
  <w:style w:type="character" w:customStyle="1" w:styleId="Bodytext2NotBold1">
    <w:name w:val="Body text (2) + Not Bold1"/>
    <w:aliases w:val="Not Italic3,Spacing 0 pt15,Body text (33) + Lucida Sans Unicode,Not Bold1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caption4">
    <w:name w:val="Table caption (4)_"/>
    <w:link w:val="Tablecaption40"/>
    <w:rsid w:val="00BF564F"/>
    <w:rPr>
      <w:rFonts w:ascii="Times New Roman" w:hAnsi="Times New Roman"/>
      <w:b/>
      <w:bCs/>
      <w:i/>
      <w:iCs/>
      <w:spacing w:val="2"/>
      <w:shd w:val="clear" w:color="auto" w:fill="FFFFFF"/>
    </w:rPr>
  </w:style>
  <w:style w:type="character" w:customStyle="1" w:styleId="Bodytext105pt">
    <w:name w:val="Body text + 10.5 pt"/>
    <w:aliases w:val="Bold7,Italic6,Spacing 0 pt14,Spacing 1 pt2,Body text + 9 pt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05pt2">
    <w:name w:val="Body text + 10.5 pt2"/>
    <w:aliases w:val="Bold6,Italic5,Spacing 0 pt13,Body text + 13 pt,Scale 10%,Table caption (13) + 9 pt,Body text (7) + Not Italic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4">
    <w:name w:val="Body text (14)_"/>
    <w:link w:val="Bodytext141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95pt1">
    <w:name w:val="Body text + 9.5 pt1"/>
    <w:aliases w:val="Bold5,Italic4,Spacing 0 pt12,Body text (37) + 9 pt"/>
    <w:rsid w:val="00BF564F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1pt2">
    <w:name w:val="Body text + 11 pt2"/>
    <w:aliases w:val="Bold4,Body text + 8.5 pt"/>
    <w:rsid w:val="00BF564F"/>
    <w:rPr>
      <w:rFonts w:ascii="Times New Roman" w:hAnsi="Times New Roman" w:cs="Times New Roman"/>
      <w:b/>
      <w:bCs/>
      <w:spacing w:val="1"/>
      <w:sz w:val="22"/>
      <w:szCs w:val="22"/>
      <w:u w:val="none"/>
    </w:rPr>
  </w:style>
  <w:style w:type="character" w:customStyle="1" w:styleId="Tablecaption">
    <w:name w:val="Table caption_"/>
    <w:link w:val="Tablecaption0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140">
    <w:name w:val="Body text (14)"/>
    <w:rsid w:val="00BF564F"/>
    <w:rPr>
      <w:rFonts w:ascii="Times New Roman" w:hAnsi="Times New Roman" w:cs="Times New Roman"/>
      <w:b/>
      <w:bCs/>
      <w:spacing w:val="1"/>
      <w:sz w:val="22"/>
      <w:szCs w:val="22"/>
      <w:u w:val="single"/>
    </w:rPr>
  </w:style>
  <w:style w:type="character" w:customStyle="1" w:styleId="Bodytext15">
    <w:name w:val="Body text (15)_"/>
    <w:link w:val="Bodytext150"/>
    <w:rsid w:val="00BF564F"/>
    <w:rPr>
      <w:rFonts w:ascii="Times New Roman" w:hAnsi="Times New Roman"/>
      <w:b/>
      <w:bCs/>
      <w:spacing w:val="17"/>
      <w:sz w:val="15"/>
      <w:szCs w:val="15"/>
      <w:shd w:val="clear" w:color="auto" w:fill="FFFFFF"/>
    </w:rPr>
  </w:style>
  <w:style w:type="character" w:customStyle="1" w:styleId="Bodytext105pt1">
    <w:name w:val="Body text + 10.5 pt1"/>
    <w:aliases w:val="Bold3,Italic3,Spacing 0 pt11,Body text (37) + 9 pt1"/>
    <w:rsid w:val="00BF564F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211pt">
    <w:name w:val="Body text (2) + 11 pt"/>
    <w:aliases w:val="Not Italic2,Spacing 0 pt10,Body text (35) + Times New Roman,6 pt2"/>
    <w:rsid w:val="00BF564F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6">
    <w:name w:val="Body text (16)_"/>
    <w:link w:val="Bodytext160"/>
    <w:rsid w:val="00BF564F"/>
    <w:rPr>
      <w:rFonts w:ascii="Georgia" w:hAnsi="Georgia" w:cs="Georgia"/>
      <w:spacing w:val="3"/>
      <w:sz w:val="19"/>
      <w:szCs w:val="19"/>
      <w:shd w:val="clear" w:color="auto" w:fill="FFFFFF"/>
    </w:rPr>
  </w:style>
  <w:style w:type="character" w:customStyle="1" w:styleId="Bodytext17">
    <w:name w:val="Body text (17)_"/>
    <w:link w:val="Bodytext17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412pt">
    <w:name w:val="Body text (14) + 12 pt"/>
    <w:aliases w:val="Italic2,Spacing 0 pt9,Body text (40) + Italic,Body text (3) + Not Bold1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18">
    <w:name w:val="Body text (18)_"/>
    <w:link w:val="Bodytext180"/>
    <w:rsid w:val="00BF564F"/>
    <w:rPr>
      <w:rFonts w:ascii="Georgia" w:hAnsi="Georgia" w:cs="Georgia"/>
      <w:spacing w:val="1"/>
      <w:shd w:val="clear" w:color="auto" w:fill="FFFFFF"/>
    </w:rPr>
  </w:style>
  <w:style w:type="character" w:customStyle="1" w:styleId="Bodytext200">
    <w:name w:val="Body text (20)_"/>
    <w:link w:val="Bodytext201"/>
    <w:rsid w:val="00BF564F"/>
    <w:rPr>
      <w:rFonts w:ascii="Georgia" w:hAnsi="Georgia" w:cs="Georgia"/>
      <w:spacing w:val="6"/>
      <w:sz w:val="18"/>
      <w:szCs w:val="18"/>
      <w:shd w:val="clear" w:color="auto" w:fill="FFFFFF"/>
    </w:rPr>
  </w:style>
  <w:style w:type="character" w:customStyle="1" w:styleId="Bodytext22">
    <w:name w:val="Body text (22)_"/>
    <w:link w:val="Bodytext22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9">
    <w:name w:val="Body text (19)_"/>
    <w:link w:val="Bodytext190"/>
    <w:rsid w:val="00BF564F"/>
    <w:rPr>
      <w:rFonts w:ascii="Times New Roman" w:hAnsi="Times New Roman"/>
      <w:spacing w:val="5"/>
      <w:shd w:val="clear" w:color="auto" w:fill="FFFFFF"/>
    </w:rPr>
  </w:style>
  <w:style w:type="character" w:customStyle="1" w:styleId="Bodytext21">
    <w:name w:val="Body text (21)_"/>
    <w:link w:val="Bodytext210"/>
    <w:rsid w:val="00BF564F"/>
    <w:rPr>
      <w:rFonts w:ascii="Times New Roman" w:hAnsi="Times New Roman"/>
      <w:spacing w:val="1"/>
      <w:sz w:val="21"/>
      <w:szCs w:val="21"/>
      <w:shd w:val="clear" w:color="auto" w:fill="FFFFFF"/>
    </w:rPr>
  </w:style>
  <w:style w:type="character" w:customStyle="1" w:styleId="BodytextConsolas">
    <w:name w:val="Body text + Consolas"/>
    <w:aliases w:val="5 pt,Spacing 0 pt8"/>
    <w:rsid w:val="00BF564F"/>
    <w:rPr>
      <w:rFonts w:ascii="Consolas" w:hAnsi="Consolas" w:cs="Consolas"/>
      <w:noProof/>
      <w:spacing w:val="0"/>
      <w:sz w:val="10"/>
      <w:szCs w:val="10"/>
      <w:u w:val="none"/>
    </w:rPr>
  </w:style>
  <w:style w:type="character" w:customStyle="1" w:styleId="Bodytext4pt">
    <w:name w:val="Body text + 4 pt"/>
    <w:aliases w:val="Spacing 0 pt7,Scale 200%1"/>
    <w:rsid w:val="00BF564F"/>
    <w:rPr>
      <w:rFonts w:ascii="Times New Roman" w:hAnsi="Times New Roman" w:cs="Times New Roman"/>
      <w:spacing w:val="3"/>
      <w:sz w:val="8"/>
      <w:szCs w:val="8"/>
      <w:u w:val="none"/>
    </w:rPr>
  </w:style>
  <w:style w:type="character" w:customStyle="1" w:styleId="Headerorfooter5">
    <w:name w:val="Header or footer (5)_"/>
    <w:link w:val="Headerorfooter50"/>
    <w:rsid w:val="00BF564F"/>
    <w:rPr>
      <w:rFonts w:ascii="CordiaUPC" w:hAnsi="CordiaUPC" w:cs="CordiaUPC"/>
      <w:b/>
      <w:bCs/>
      <w:spacing w:val="4"/>
      <w:sz w:val="32"/>
      <w:szCs w:val="32"/>
      <w:shd w:val="clear" w:color="auto" w:fill="FFFFFF"/>
    </w:rPr>
  </w:style>
  <w:style w:type="character" w:customStyle="1" w:styleId="Headerorfooter6">
    <w:name w:val="Header or footer (6)_"/>
    <w:link w:val="Headerorfooter60"/>
    <w:rsid w:val="00BF564F"/>
    <w:rPr>
      <w:rFonts w:ascii="Times New Roman" w:hAnsi="Times New Roman"/>
      <w:spacing w:val="6"/>
      <w:sz w:val="23"/>
      <w:szCs w:val="23"/>
      <w:shd w:val="clear" w:color="auto" w:fill="FFFFFF"/>
    </w:rPr>
  </w:style>
  <w:style w:type="character" w:customStyle="1" w:styleId="Bodytext55pt">
    <w:name w:val="Body text + 5.5 pt"/>
    <w:aliases w:val="Spacing 0 pt6,Body text (42) + Italic"/>
    <w:rsid w:val="00BF564F"/>
    <w:rPr>
      <w:rFonts w:ascii="Times New Roman" w:hAnsi="Times New Roman" w:cs="Times New Roman"/>
      <w:spacing w:val="8"/>
      <w:sz w:val="11"/>
      <w:szCs w:val="11"/>
      <w:u w:val="none"/>
    </w:rPr>
  </w:style>
  <w:style w:type="character" w:customStyle="1" w:styleId="Bodytext4pt1">
    <w:name w:val="Body text + 4 pt1"/>
    <w:aliases w:val="Italic1,Spacing 0 pt5,Body text (5) + Italic1,Table caption (14) + Bold"/>
    <w:rsid w:val="00BF564F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23">
    <w:name w:val="Body text2"/>
    <w:rsid w:val="00BF564F"/>
    <w:rPr>
      <w:rFonts w:ascii="Times New Roman" w:hAnsi="Times New Roman" w:cs="Times New Roman"/>
      <w:spacing w:val="1"/>
      <w:u w:val="single"/>
    </w:rPr>
  </w:style>
  <w:style w:type="character" w:customStyle="1" w:styleId="Bodytext230">
    <w:name w:val="Body text (23)_"/>
    <w:link w:val="Bodytext231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Tablecaption5">
    <w:name w:val="Table caption (5)_"/>
    <w:link w:val="Tablecaption50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1pt1">
    <w:name w:val="Body text + 11 pt1"/>
    <w:aliases w:val="Bold2,Spacing 1 pt,Body text + Tahoma1,8.5 pt1"/>
    <w:rsid w:val="00BF564F"/>
    <w:rPr>
      <w:rFonts w:ascii="Times New Roman" w:hAnsi="Times New Roman" w:cs="Times New Roman"/>
      <w:b/>
      <w:bCs/>
      <w:spacing w:val="35"/>
      <w:sz w:val="22"/>
      <w:szCs w:val="22"/>
      <w:u w:val="none"/>
    </w:rPr>
  </w:style>
  <w:style w:type="character" w:customStyle="1" w:styleId="Bodytext2312pt">
    <w:name w:val="Body text (23) + 12 pt"/>
    <w:aliases w:val="Spacing 0 pt4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single"/>
    </w:rPr>
  </w:style>
  <w:style w:type="character" w:customStyle="1" w:styleId="Bodytext2312pt1">
    <w:name w:val="Body text (23) + 12 pt1"/>
    <w:aliases w:val="Spacing 0 pt3,Heading #4 + Not Bold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2311pt">
    <w:name w:val="Body text (23) + 11 pt"/>
    <w:aliases w:val="Not Italic1,Spacing 0 pt2,Body text (36) + 27 pt,Body text (28) + Corbel,10 pt1,Scale 100%"/>
    <w:rsid w:val="00BF564F"/>
    <w:rPr>
      <w:rFonts w:ascii="Times New Roman" w:hAnsi="Times New Roman" w:cs="Times New Roman"/>
      <w:b/>
      <w:bCs/>
      <w:i/>
      <w:iCs/>
      <w:noProof/>
      <w:spacing w:val="1"/>
      <w:sz w:val="22"/>
      <w:szCs w:val="22"/>
      <w:u w:val="none"/>
    </w:rPr>
  </w:style>
  <w:style w:type="character" w:customStyle="1" w:styleId="Bodytext75pt">
    <w:name w:val="Body text + 7.5 pt"/>
    <w:aliases w:val="Bold1,Spacing 0 pt1,Body text + 13 pt1,Scale 20%,Body text (36) + 12.5 pt"/>
    <w:rsid w:val="00BF564F"/>
    <w:rPr>
      <w:rFonts w:ascii="Times New Roman" w:hAnsi="Times New Roman" w:cs="Times New Roman"/>
      <w:b/>
      <w:bCs/>
      <w:spacing w:val="17"/>
      <w:sz w:val="15"/>
      <w:szCs w:val="15"/>
      <w:u w:val="none"/>
    </w:rPr>
  </w:style>
  <w:style w:type="character" w:customStyle="1" w:styleId="Headerorfooter7">
    <w:name w:val="Header or footer (7)_"/>
    <w:link w:val="Headerorfooter70"/>
    <w:rsid w:val="00BF564F"/>
    <w:rPr>
      <w:rFonts w:ascii="Times New Roman" w:hAnsi="Times New Roman"/>
      <w:spacing w:val="4"/>
      <w:sz w:val="23"/>
      <w:szCs w:val="23"/>
      <w:shd w:val="clear" w:color="auto" w:fill="FFFFFF"/>
    </w:rPr>
  </w:style>
  <w:style w:type="character" w:customStyle="1" w:styleId="Bodytext24">
    <w:name w:val="Body text (24)_"/>
    <w:link w:val="Bodytext240"/>
    <w:rsid w:val="00BF564F"/>
    <w:rPr>
      <w:rFonts w:ascii="Times New Roman" w:hAnsi="Times New Roman"/>
      <w:b/>
      <w:bCs/>
      <w:i/>
      <w:iCs/>
      <w:spacing w:val="11"/>
      <w:sz w:val="21"/>
      <w:szCs w:val="21"/>
      <w:shd w:val="clear" w:color="auto" w:fill="FFFFFF"/>
    </w:rPr>
  </w:style>
  <w:style w:type="character" w:customStyle="1" w:styleId="Bodytext1412pt1">
    <w:name w:val="Body text (14) + 12 pt1"/>
    <w:aliases w:val="Not Bold,Body text (6) + 9.5 pt,Spacing 0 pt63"/>
    <w:rsid w:val="00BF564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paragraph" w:customStyle="1" w:styleId="Headerorfooter20">
    <w:name w:val="Header or footer (2)"/>
    <w:basedOn w:val="Normal"/>
    <w:link w:val="Headerorfooter2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pacing w:val="5"/>
      <w:sz w:val="21"/>
      <w:szCs w:val="21"/>
    </w:rPr>
  </w:style>
  <w:style w:type="paragraph" w:customStyle="1" w:styleId="Headerorfooter1">
    <w:name w:val="Header or footer1"/>
    <w:basedOn w:val="Normal"/>
    <w:link w:val="Headerorfooter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z w:val="23"/>
      <w:szCs w:val="23"/>
    </w:rPr>
  </w:style>
  <w:style w:type="paragraph" w:customStyle="1" w:styleId="Bodytext20">
    <w:name w:val="Body text (2)"/>
    <w:basedOn w:val="Normal"/>
    <w:link w:val="Bodytext2"/>
    <w:rsid w:val="00BF564F"/>
    <w:pPr>
      <w:widowControl w:val="0"/>
      <w:shd w:val="clear" w:color="auto" w:fill="FFFFFF"/>
      <w:spacing w:after="48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Bodytext31">
    <w:name w:val="Body text (3)1"/>
    <w:basedOn w:val="Normal"/>
    <w:link w:val="Bodytext3"/>
    <w:rsid w:val="00BF564F"/>
    <w:pPr>
      <w:widowControl w:val="0"/>
      <w:shd w:val="clear" w:color="auto" w:fill="FFFFFF"/>
      <w:spacing w:before="480" w:after="240" w:line="240" w:lineRule="atLeast"/>
      <w:ind w:hanging="2120"/>
      <w:jc w:val="center"/>
    </w:pPr>
    <w:rPr>
      <w:b/>
      <w:bCs/>
      <w:spacing w:val="2"/>
      <w:sz w:val="20"/>
      <w:szCs w:val="20"/>
    </w:rPr>
  </w:style>
  <w:style w:type="paragraph" w:customStyle="1" w:styleId="Bodytext40">
    <w:name w:val="Body text (4)"/>
    <w:basedOn w:val="Normal"/>
    <w:link w:val="Bodytext4"/>
    <w:rsid w:val="00BF564F"/>
    <w:pPr>
      <w:widowControl w:val="0"/>
      <w:shd w:val="clear" w:color="auto" w:fill="FFFFFF"/>
      <w:spacing w:before="240" w:after="240" w:line="240" w:lineRule="atLeast"/>
    </w:pPr>
    <w:rPr>
      <w:rFonts w:ascii="David" w:hAnsi="Calibri" w:cs="David"/>
      <w:i/>
      <w:iCs/>
      <w:spacing w:val="6"/>
      <w:sz w:val="9"/>
      <w:szCs w:val="9"/>
    </w:rPr>
  </w:style>
  <w:style w:type="paragraph" w:customStyle="1" w:styleId="Bodytext1">
    <w:name w:val="Body text1"/>
    <w:basedOn w:val="Normal"/>
    <w:link w:val="Bodytext"/>
    <w:rsid w:val="00BF564F"/>
    <w:pPr>
      <w:widowControl w:val="0"/>
      <w:shd w:val="clear" w:color="auto" w:fill="FFFFFF"/>
      <w:spacing w:before="60" w:after="60" w:line="302" w:lineRule="exact"/>
      <w:ind w:hanging="1980"/>
      <w:jc w:val="both"/>
    </w:pPr>
    <w:rPr>
      <w:spacing w:val="1"/>
      <w:sz w:val="20"/>
      <w:szCs w:val="20"/>
    </w:rPr>
  </w:style>
  <w:style w:type="paragraph" w:customStyle="1" w:styleId="Bodytext50">
    <w:name w:val="Body text (5)"/>
    <w:basedOn w:val="Normal"/>
    <w:link w:val="Bodytext5"/>
    <w:rsid w:val="00BF564F"/>
    <w:pPr>
      <w:widowControl w:val="0"/>
      <w:shd w:val="clear" w:color="auto" w:fill="FFFFFF"/>
      <w:spacing w:after="0" w:line="259" w:lineRule="exact"/>
      <w:jc w:val="both"/>
    </w:pPr>
    <w:rPr>
      <w:b/>
      <w:bCs/>
      <w:spacing w:val="2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0"/>
      <w:szCs w:val="20"/>
    </w:rPr>
  </w:style>
  <w:style w:type="paragraph" w:customStyle="1" w:styleId="Picturecaption20">
    <w:name w:val="Picture caption (2)"/>
    <w:basedOn w:val="Normal"/>
    <w:link w:val="Picturecaption2"/>
    <w:rsid w:val="00BF564F"/>
    <w:pPr>
      <w:widowControl w:val="0"/>
      <w:shd w:val="clear" w:color="auto" w:fill="FFFFFF"/>
      <w:spacing w:after="0" w:line="240" w:lineRule="atLeast"/>
    </w:pPr>
    <w:rPr>
      <w:spacing w:val="13"/>
      <w:sz w:val="22"/>
    </w:rPr>
  </w:style>
  <w:style w:type="paragraph" w:customStyle="1" w:styleId="Heading31">
    <w:name w:val="Heading #31"/>
    <w:basedOn w:val="Normal"/>
    <w:link w:val="Heading3"/>
    <w:rsid w:val="00BF564F"/>
    <w:pPr>
      <w:widowControl w:val="0"/>
      <w:shd w:val="clear" w:color="auto" w:fill="FFFFFF"/>
      <w:spacing w:before="540" w:after="0" w:line="240" w:lineRule="atLeast"/>
      <w:outlineLvl w:val="2"/>
    </w:pPr>
    <w:rPr>
      <w:spacing w:val="1"/>
      <w:sz w:val="20"/>
      <w:szCs w:val="20"/>
    </w:rPr>
  </w:style>
  <w:style w:type="paragraph" w:customStyle="1" w:styleId="Bodytext60">
    <w:name w:val="Body text (6)"/>
    <w:basedOn w:val="Normal"/>
    <w:link w:val="Bodytext6"/>
    <w:rsid w:val="00BF564F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noProof/>
      <w:w w:val="60"/>
      <w:sz w:val="13"/>
      <w:szCs w:val="13"/>
    </w:rPr>
  </w:style>
  <w:style w:type="paragraph" w:customStyle="1" w:styleId="Heading10">
    <w:name w:val="Heading #1"/>
    <w:basedOn w:val="Normal"/>
    <w:link w:val="Heading1"/>
    <w:rsid w:val="00BF564F"/>
    <w:pPr>
      <w:widowControl w:val="0"/>
      <w:shd w:val="clear" w:color="auto" w:fill="FFFFFF"/>
      <w:spacing w:after="60" w:line="302" w:lineRule="exact"/>
      <w:jc w:val="both"/>
      <w:outlineLvl w:val="0"/>
    </w:pPr>
    <w:rPr>
      <w:spacing w:val="1"/>
      <w:sz w:val="20"/>
      <w:szCs w:val="20"/>
    </w:rPr>
  </w:style>
  <w:style w:type="paragraph" w:customStyle="1" w:styleId="Headerorfooter30">
    <w:name w:val="Header or footer (3)"/>
    <w:basedOn w:val="Normal"/>
    <w:link w:val="Headerorfooter3"/>
    <w:rsid w:val="00BF564F"/>
    <w:pPr>
      <w:widowControl w:val="0"/>
      <w:shd w:val="clear" w:color="auto" w:fill="FFFFFF"/>
      <w:spacing w:after="0" w:line="240" w:lineRule="atLeast"/>
    </w:pPr>
    <w:rPr>
      <w:spacing w:val="3"/>
      <w:sz w:val="20"/>
      <w:szCs w:val="20"/>
    </w:rPr>
  </w:style>
  <w:style w:type="paragraph" w:customStyle="1" w:styleId="Headerorfooter40">
    <w:name w:val="Header or footer (4)"/>
    <w:basedOn w:val="Normal"/>
    <w:link w:val="Headerorfooter4"/>
    <w:rsid w:val="00BF564F"/>
    <w:pPr>
      <w:widowControl w:val="0"/>
      <w:shd w:val="clear" w:color="auto" w:fill="FFFFFF"/>
      <w:spacing w:after="0" w:line="418" w:lineRule="exact"/>
    </w:pPr>
    <w:rPr>
      <w:b/>
      <w:bCs/>
      <w:i/>
      <w:iCs/>
      <w:spacing w:val="1"/>
      <w:sz w:val="20"/>
      <w:szCs w:val="20"/>
    </w:rPr>
  </w:style>
  <w:style w:type="paragraph" w:customStyle="1" w:styleId="Heading20">
    <w:name w:val="Heading #2"/>
    <w:basedOn w:val="Normal"/>
    <w:link w:val="Heading2"/>
    <w:rsid w:val="00BF564F"/>
    <w:pPr>
      <w:widowControl w:val="0"/>
      <w:shd w:val="clear" w:color="auto" w:fill="FFFFFF"/>
      <w:spacing w:after="60" w:line="312" w:lineRule="exact"/>
      <w:jc w:val="both"/>
      <w:outlineLvl w:val="1"/>
    </w:pPr>
    <w:rPr>
      <w:spacing w:val="1"/>
      <w:sz w:val="20"/>
      <w:szCs w:val="20"/>
    </w:rPr>
  </w:style>
  <w:style w:type="paragraph" w:customStyle="1" w:styleId="Bodytext70">
    <w:name w:val="Body text (7)"/>
    <w:basedOn w:val="Normal"/>
    <w:link w:val="Bodytext7"/>
    <w:rsid w:val="00BF564F"/>
    <w:pPr>
      <w:widowControl w:val="0"/>
      <w:shd w:val="clear" w:color="auto" w:fill="FFFFFF"/>
      <w:spacing w:after="60" w:line="240" w:lineRule="atLeast"/>
    </w:pPr>
    <w:rPr>
      <w:b/>
      <w:bCs/>
      <w:spacing w:val="10"/>
      <w:sz w:val="21"/>
      <w:szCs w:val="21"/>
    </w:rPr>
  </w:style>
  <w:style w:type="paragraph" w:customStyle="1" w:styleId="Bodytext80">
    <w:name w:val="Body text (8)"/>
    <w:basedOn w:val="Normal"/>
    <w:link w:val="Bodytext8"/>
    <w:rsid w:val="00BF564F"/>
    <w:pPr>
      <w:widowControl w:val="0"/>
      <w:shd w:val="clear" w:color="auto" w:fill="FFFFFF"/>
      <w:spacing w:before="60" w:after="60" w:line="240" w:lineRule="atLeast"/>
    </w:pPr>
    <w:rPr>
      <w:rFonts w:ascii="Microsoft Sans Serif" w:hAnsi="Microsoft Sans Serif" w:cs="Microsoft Sans Serif"/>
      <w:spacing w:val="-10"/>
      <w:sz w:val="20"/>
      <w:szCs w:val="20"/>
    </w:rPr>
  </w:style>
  <w:style w:type="paragraph" w:customStyle="1" w:styleId="Bodytext90">
    <w:name w:val="Body text (9)"/>
    <w:basedOn w:val="Normal"/>
    <w:link w:val="Bodytext9"/>
    <w:rsid w:val="00BF564F"/>
    <w:pPr>
      <w:widowControl w:val="0"/>
      <w:shd w:val="clear" w:color="auto" w:fill="FFFFFF"/>
      <w:spacing w:before="60" w:after="0" w:line="240" w:lineRule="atLeast"/>
    </w:pPr>
    <w:rPr>
      <w:b/>
      <w:bCs/>
      <w:spacing w:val="3"/>
      <w:sz w:val="25"/>
      <w:szCs w:val="25"/>
    </w:rPr>
  </w:style>
  <w:style w:type="paragraph" w:customStyle="1" w:styleId="Bodytext100">
    <w:name w:val="Body text (10)"/>
    <w:basedOn w:val="Normal"/>
    <w:link w:val="Bodytext10"/>
    <w:rsid w:val="00BF564F"/>
    <w:pPr>
      <w:widowControl w:val="0"/>
      <w:shd w:val="clear" w:color="auto" w:fill="FFFFFF"/>
      <w:spacing w:after="0" w:line="240" w:lineRule="atLeast"/>
      <w:jc w:val="right"/>
    </w:pPr>
    <w:rPr>
      <w:rFonts w:ascii="Microsoft Sans Serif" w:hAnsi="Microsoft Sans Serif" w:cs="Microsoft Sans Serif"/>
      <w:noProof/>
      <w:sz w:val="18"/>
      <w:szCs w:val="18"/>
    </w:rPr>
  </w:style>
  <w:style w:type="paragraph" w:customStyle="1" w:styleId="Bodytext110">
    <w:name w:val="Body text (11)"/>
    <w:basedOn w:val="Normal"/>
    <w:link w:val="Bodytext11"/>
    <w:rsid w:val="00BF564F"/>
    <w:pPr>
      <w:widowControl w:val="0"/>
      <w:shd w:val="clear" w:color="auto" w:fill="FFFFFF"/>
      <w:spacing w:after="0" w:line="418" w:lineRule="exact"/>
      <w:jc w:val="both"/>
    </w:pPr>
    <w:rPr>
      <w:sz w:val="20"/>
      <w:szCs w:val="20"/>
    </w:rPr>
  </w:style>
  <w:style w:type="paragraph" w:customStyle="1" w:styleId="Bodytext120">
    <w:name w:val="Body text (12)"/>
    <w:basedOn w:val="Normal"/>
    <w:link w:val="Bodytext12"/>
    <w:rsid w:val="00BF564F"/>
    <w:pPr>
      <w:widowControl w:val="0"/>
      <w:shd w:val="clear" w:color="auto" w:fill="FFFFFF"/>
      <w:spacing w:after="0" w:line="240" w:lineRule="atLeast"/>
    </w:pPr>
    <w:rPr>
      <w:b/>
      <w:bCs/>
      <w:sz w:val="23"/>
      <w:szCs w:val="23"/>
    </w:rPr>
  </w:style>
  <w:style w:type="paragraph" w:customStyle="1" w:styleId="Tableofcontents0">
    <w:name w:val="Table of contents"/>
    <w:basedOn w:val="Normal"/>
    <w:link w:val="Tableofcontents"/>
    <w:rsid w:val="00BF564F"/>
    <w:pPr>
      <w:widowControl w:val="0"/>
      <w:shd w:val="clear" w:color="auto" w:fill="FFFFFF"/>
      <w:spacing w:after="0" w:line="418" w:lineRule="exact"/>
      <w:jc w:val="both"/>
    </w:pPr>
    <w:rPr>
      <w:spacing w:val="1"/>
      <w:sz w:val="20"/>
      <w:szCs w:val="20"/>
    </w:rPr>
  </w:style>
  <w:style w:type="paragraph" w:customStyle="1" w:styleId="Heading40">
    <w:name w:val="Heading #4"/>
    <w:basedOn w:val="Normal"/>
    <w:link w:val="Heading4"/>
    <w:rsid w:val="00BF564F"/>
    <w:pPr>
      <w:widowControl w:val="0"/>
      <w:shd w:val="clear" w:color="auto" w:fill="FFFFFF"/>
      <w:spacing w:after="120" w:line="240" w:lineRule="atLeast"/>
      <w:ind w:firstLine="660"/>
      <w:jc w:val="both"/>
      <w:outlineLvl w:val="3"/>
    </w:pPr>
    <w:rPr>
      <w:b/>
      <w:bCs/>
      <w:spacing w:val="1"/>
      <w:sz w:val="20"/>
      <w:szCs w:val="20"/>
    </w:rPr>
  </w:style>
  <w:style w:type="paragraph" w:customStyle="1" w:styleId="Bodytext130">
    <w:name w:val="Body text (13)"/>
    <w:basedOn w:val="Normal"/>
    <w:link w:val="Bodytext13"/>
    <w:rsid w:val="00BF564F"/>
    <w:pPr>
      <w:widowControl w:val="0"/>
      <w:shd w:val="clear" w:color="auto" w:fill="FFFFFF"/>
      <w:spacing w:before="60" w:after="0" w:line="278" w:lineRule="exact"/>
      <w:jc w:val="both"/>
    </w:pPr>
    <w:rPr>
      <w:b/>
      <w:bCs/>
      <w:i/>
      <w:iCs/>
      <w:spacing w:val="4"/>
      <w:sz w:val="19"/>
      <w:szCs w:val="19"/>
    </w:rPr>
  </w:style>
  <w:style w:type="paragraph" w:customStyle="1" w:styleId="Tablecaption20">
    <w:name w:val="Table caption (2)"/>
    <w:basedOn w:val="Normal"/>
    <w:link w:val="Tablecaption2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4"/>
      <w:sz w:val="19"/>
      <w:szCs w:val="19"/>
    </w:rPr>
  </w:style>
  <w:style w:type="paragraph" w:customStyle="1" w:styleId="Tablecaption30">
    <w:name w:val="Table caption (3)"/>
    <w:basedOn w:val="Normal"/>
    <w:link w:val="Tablecaption3"/>
    <w:rsid w:val="00BF564F"/>
    <w:pPr>
      <w:widowControl w:val="0"/>
      <w:shd w:val="clear" w:color="auto" w:fill="FFFFFF"/>
      <w:spacing w:after="0" w:line="322" w:lineRule="exact"/>
      <w:jc w:val="both"/>
    </w:pPr>
    <w:rPr>
      <w:spacing w:val="1"/>
      <w:sz w:val="20"/>
      <w:szCs w:val="20"/>
    </w:rPr>
  </w:style>
  <w:style w:type="paragraph" w:customStyle="1" w:styleId="Tablecaption40">
    <w:name w:val="Table caption (4)"/>
    <w:basedOn w:val="Normal"/>
    <w:link w:val="Tablecaption4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2"/>
      <w:sz w:val="20"/>
      <w:szCs w:val="20"/>
    </w:rPr>
  </w:style>
  <w:style w:type="paragraph" w:customStyle="1" w:styleId="Bodytext141">
    <w:name w:val="Body text (14)1"/>
    <w:basedOn w:val="Normal"/>
    <w:link w:val="Bodytext14"/>
    <w:rsid w:val="00BF564F"/>
    <w:pPr>
      <w:widowControl w:val="0"/>
      <w:shd w:val="clear" w:color="auto" w:fill="FFFFFF"/>
      <w:spacing w:after="0" w:line="240" w:lineRule="atLeast"/>
      <w:jc w:val="both"/>
    </w:pPr>
    <w:rPr>
      <w:b/>
      <w:bCs/>
      <w:spacing w:val="1"/>
      <w:sz w:val="22"/>
    </w:rPr>
  </w:style>
  <w:style w:type="paragraph" w:customStyle="1" w:styleId="Tablecaption0">
    <w:name w:val="Table caption"/>
    <w:basedOn w:val="Normal"/>
    <w:link w:val="Tablecaption"/>
    <w:rsid w:val="00BF564F"/>
    <w:pPr>
      <w:widowControl w:val="0"/>
      <w:shd w:val="clear" w:color="auto" w:fill="FFFFFF"/>
      <w:spacing w:before="60" w:after="60" w:line="240" w:lineRule="atLeast"/>
      <w:jc w:val="both"/>
    </w:pPr>
    <w:rPr>
      <w:b/>
      <w:bCs/>
      <w:spacing w:val="1"/>
      <w:sz w:val="22"/>
    </w:rPr>
  </w:style>
  <w:style w:type="paragraph" w:customStyle="1" w:styleId="Bodytext150">
    <w:name w:val="Body text (15)"/>
    <w:basedOn w:val="Normal"/>
    <w:link w:val="Bodytext15"/>
    <w:rsid w:val="00BF564F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7"/>
      <w:sz w:val="15"/>
      <w:szCs w:val="15"/>
    </w:rPr>
  </w:style>
  <w:style w:type="paragraph" w:customStyle="1" w:styleId="Bodytext160">
    <w:name w:val="Body text (16)"/>
    <w:basedOn w:val="Normal"/>
    <w:link w:val="Bodytext16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3"/>
      <w:sz w:val="19"/>
      <w:szCs w:val="19"/>
    </w:rPr>
  </w:style>
  <w:style w:type="paragraph" w:customStyle="1" w:styleId="Bodytext170">
    <w:name w:val="Body text (17)"/>
    <w:basedOn w:val="Normal"/>
    <w:link w:val="Bodytext17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80">
    <w:name w:val="Body text (18)"/>
    <w:basedOn w:val="Normal"/>
    <w:link w:val="Bodytext18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1"/>
      <w:sz w:val="20"/>
      <w:szCs w:val="20"/>
    </w:rPr>
  </w:style>
  <w:style w:type="paragraph" w:customStyle="1" w:styleId="Bodytext201">
    <w:name w:val="Body text (20)"/>
    <w:basedOn w:val="Normal"/>
    <w:link w:val="Bodytext200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6"/>
      <w:sz w:val="18"/>
      <w:szCs w:val="18"/>
    </w:rPr>
  </w:style>
  <w:style w:type="paragraph" w:customStyle="1" w:styleId="Bodytext220">
    <w:name w:val="Body text (22)"/>
    <w:basedOn w:val="Normal"/>
    <w:link w:val="Bodytext22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90">
    <w:name w:val="Body text (19)"/>
    <w:basedOn w:val="Normal"/>
    <w:link w:val="Bodytext19"/>
    <w:rsid w:val="00BF564F"/>
    <w:pPr>
      <w:widowControl w:val="0"/>
      <w:shd w:val="clear" w:color="auto" w:fill="FFFFFF"/>
      <w:spacing w:after="0" w:line="240" w:lineRule="atLeast"/>
    </w:pPr>
    <w:rPr>
      <w:spacing w:val="5"/>
      <w:sz w:val="20"/>
      <w:szCs w:val="20"/>
    </w:rPr>
  </w:style>
  <w:style w:type="paragraph" w:customStyle="1" w:styleId="Bodytext210">
    <w:name w:val="Body text (21)"/>
    <w:basedOn w:val="Normal"/>
    <w:link w:val="Bodytext21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1"/>
      <w:szCs w:val="21"/>
    </w:rPr>
  </w:style>
  <w:style w:type="paragraph" w:customStyle="1" w:styleId="Headerorfooter50">
    <w:name w:val="Header or footer (5)"/>
    <w:basedOn w:val="Normal"/>
    <w:link w:val="Headerorfooter5"/>
    <w:rsid w:val="00BF564F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4"/>
      <w:sz w:val="32"/>
      <w:szCs w:val="32"/>
    </w:rPr>
  </w:style>
  <w:style w:type="paragraph" w:customStyle="1" w:styleId="Headerorfooter60">
    <w:name w:val="Header or footer (6)"/>
    <w:basedOn w:val="Normal"/>
    <w:link w:val="Headerorfooter6"/>
    <w:rsid w:val="00BF564F"/>
    <w:pPr>
      <w:widowControl w:val="0"/>
      <w:shd w:val="clear" w:color="auto" w:fill="FFFFFF"/>
      <w:spacing w:after="0" w:line="240" w:lineRule="atLeast"/>
      <w:jc w:val="right"/>
    </w:pPr>
    <w:rPr>
      <w:spacing w:val="6"/>
      <w:sz w:val="23"/>
      <w:szCs w:val="23"/>
    </w:rPr>
  </w:style>
  <w:style w:type="paragraph" w:customStyle="1" w:styleId="Bodytext231">
    <w:name w:val="Body text (23)"/>
    <w:basedOn w:val="Normal"/>
    <w:link w:val="Bodytext230"/>
    <w:rsid w:val="00BF564F"/>
    <w:pPr>
      <w:widowControl w:val="0"/>
      <w:shd w:val="clear" w:color="auto" w:fill="FFFFFF"/>
      <w:spacing w:after="240" w:line="326" w:lineRule="exact"/>
      <w:jc w:val="center"/>
    </w:pPr>
    <w:rPr>
      <w:b/>
      <w:bCs/>
      <w:i/>
      <w:iCs/>
      <w:spacing w:val="3"/>
      <w:sz w:val="21"/>
      <w:szCs w:val="21"/>
    </w:rPr>
  </w:style>
  <w:style w:type="paragraph" w:customStyle="1" w:styleId="Tablecaption50">
    <w:name w:val="Table caption (5)"/>
    <w:basedOn w:val="Normal"/>
    <w:link w:val="Tablecaption5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3"/>
      <w:sz w:val="21"/>
      <w:szCs w:val="21"/>
    </w:rPr>
  </w:style>
  <w:style w:type="paragraph" w:customStyle="1" w:styleId="Headerorfooter70">
    <w:name w:val="Header or footer (7)"/>
    <w:basedOn w:val="Normal"/>
    <w:link w:val="Headerorfooter7"/>
    <w:rsid w:val="00BF564F"/>
    <w:pPr>
      <w:widowControl w:val="0"/>
      <w:shd w:val="clear" w:color="auto" w:fill="FFFFFF"/>
      <w:spacing w:after="0" w:line="240" w:lineRule="atLeast"/>
    </w:pPr>
    <w:rPr>
      <w:spacing w:val="4"/>
      <w:sz w:val="23"/>
      <w:szCs w:val="23"/>
    </w:rPr>
  </w:style>
  <w:style w:type="paragraph" w:customStyle="1" w:styleId="Bodytext240">
    <w:name w:val="Body text (24)"/>
    <w:basedOn w:val="Normal"/>
    <w:link w:val="Bodytext24"/>
    <w:rsid w:val="00BF564F"/>
    <w:pPr>
      <w:widowControl w:val="0"/>
      <w:shd w:val="clear" w:color="auto" w:fill="FFFFFF"/>
      <w:spacing w:before="120" w:after="0" w:line="398" w:lineRule="exact"/>
      <w:jc w:val="center"/>
    </w:pPr>
    <w:rPr>
      <w:b/>
      <w:bCs/>
      <w:i/>
      <w:iCs/>
      <w:spacing w:val="11"/>
      <w:sz w:val="21"/>
      <w:szCs w:val="21"/>
    </w:rPr>
  </w:style>
  <w:style w:type="paragraph" w:customStyle="1" w:styleId="CharCharCharCharCharCharChar">
    <w:name w:val=" Char Char Char Char Char Char Char"/>
    <w:autoRedefine/>
    <w:rsid w:val="00BF564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F564F"/>
    <w:rPr>
      <w:rFonts w:ascii="Courier New" w:eastAsia="Courier New" w:hAnsi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DA44AC"/>
    <w:rPr>
      <w:vertAlign w:val="superscript"/>
    </w:rPr>
  </w:style>
  <w:style w:type="character" w:customStyle="1" w:styleId="Heading12">
    <w:name w:val="Heading #1 (2)_"/>
    <w:link w:val="Heading120"/>
    <w:rsid w:val="00F31C54"/>
    <w:rPr>
      <w:rFonts w:ascii="Times New Roman" w:hAnsi="Times New Roman"/>
      <w:i/>
      <w:iCs/>
      <w:spacing w:val="6"/>
      <w:shd w:val="clear" w:color="auto" w:fill="FFFFFF"/>
    </w:rPr>
  </w:style>
  <w:style w:type="character" w:customStyle="1" w:styleId="Heading12Spacing0pt">
    <w:name w:val="Heading #1 (2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BodytextItalic">
    <w:name w:val="Body text + Italic"/>
    <w:aliases w:val="Spacing 0 pt84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9pt8">
    <w:name w:val="Body text + 9 pt8"/>
    <w:aliases w:val="Bold16,Spacing 0 pt82"/>
    <w:rsid w:val="00F31C5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6NotItalic">
    <w:name w:val="Body text (6) + Not Italic"/>
    <w:aliases w:val="Spacing 0 pt81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Headerorfooter2115pt">
    <w:name w:val="Header or footer (2) + 11.5 pt"/>
    <w:aliases w:val="Spacing 0 pt80"/>
    <w:rsid w:val="00F31C54"/>
    <w:rPr>
      <w:rFonts w:ascii="Times New Roman" w:hAnsi="Times New Roman" w:cs="Times New Roman"/>
      <w:spacing w:val="13"/>
      <w:sz w:val="23"/>
      <w:szCs w:val="23"/>
      <w:u w:val="none"/>
    </w:rPr>
  </w:style>
  <w:style w:type="character" w:customStyle="1" w:styleId="Tablecaption3NotItalic">
    <w:name w:val="Table caption (3) + Not Italic"/>
    <w:aliases w:val="Spacing 0 pt79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9pt6">
    <w:name w:val="Body text + 9 pt6"/>
    <w:aliases w:val="Bold13,Spacing 0 pt77"/>
    <w:rsid w:val="00F31C54"/>
    <w:rPr>
      <w:rFonts w:ascii="Times New Roman" w:hAnsi="Times New Roman" w:cs="Times New Roman"/>
      <w:b/>
      <w:bCs/>
      <w:spacing w:val="7"/>
      <w:sz w:val="18"/>
      <w:szCs w:val="18"/>
      <w:u w:val="none"/>
    </w:rPr>
  </w:style>
  <w:style w:type="character" w:customStyle="1" w:styleId="Footnote">
    <w:name w:val="Footnote_"/>
    <w:link w:val="Footnote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BodytextCorbel2">
    <w:name w:val="Body text + Corbel2"/>
    <w:aliases w:val="6.5 pt,Spacing 0 pt72"/>
    <w:rsid w:val="00F31C54"/>
    <w:rPr>
      <w:rFonts w:ascii="Corbel" w:hAnsi="Corbel" w:cs="Corbel"/>
      <w:noProof/>
      <w:spacing w:val="0"/>
      <w:sz w:val="13"/>
      <w:szCs w:val="13"/>
      <w:u w:val="none"/>
    </w:rPr>
  </w:style>
  <w:style w:type="character" w:customStyle="1" w:styleId="Bodytext6pt">
    <w:name w:val="Body text + 6 pt"/>
    <w:aliases w:val="Spacing 0 pt71"/>
    <w:rsid w:val="00F31C54"/>
    <w:rPr>
      <w:rFonts w:ascii="Times New Roman" w:hAnsi="Times New Roman" w:cs="Times New Roman"/>
      <w:noProof/>
      <w:spacing w:val="0"/>
      <w:sz w:val="12"/>
      <w:szCs w:val="12"/>
      <w:u w:val="none"/>
    </w:rPr>
  </w:style>
  <w:style w:type="character" w:customStyle="1" w:styleId="Bodytext5Corbel">
    <w:name w:val="Body text (5) + Corbel"/>
    <w:aliases w:val="10 pt10,Spacing 0 pt70"/>
    <w:rsid w:val="00F31C54"/>
    <w:rPr>
      <w:rFonts w:ascii="Corbel" w:hAnsi="Corbel" w:cs="Corbel"/>
      <w:b/>
      <w:bCs/>
      <w:spacing w:val="-15"/>
      <w:sz w:val="20"/>
      <w:szCs w:val="20"/>
      <w:u w:val="none"/>
    </w:rPr>
  </w:style>
  <w:style w:type="character" w:customStyle="1" w:styleId="Bodytext65pt">
    <w:name w:val="Body text + 6.5 pt"/>
    <w:aliases w:val="Spacing 0 pt68"/>
    <w:rsid w:val="00F31C54"/>
    <w:rPr>
      <w:rFonts w:ascii="Times New Roman" w:hAnsi="Times New Roman" w:cs="Times New Roman"/>
      <w:noProof/>
      <w:spacing w:val="0"/>
      <w:sz w:val="13"/>
      <w:szCs w:val="13"/>
      <w:u w:val="none"/>
    </w:rPr>
  </w:style>
  <w:style w:type="character" w:customStyle="1" w:styleId="Bodytext7NotItalic">
    <w:name w:val="Body text (7) + Not Italic"/>
    <w:aliases w:val="Spacing 0 pt67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Bodytext6NotItalic1">
    <w:name w:val="Body text (6) + Not Italic1"/>
    <w:aliases w:val="Spacing 0 pt66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2125pt">
    <w:name w:val="Body text (2) + 12.5 pt"/>
    <w:aliases w:val="Spacing 0 pt65"/>
    <w:rsid w:val="00F31C54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Tablecaption512pt">
    <w:name w:val="Table caption (5) + 12 pt"/>
    <w:aliases w:val="Italic13,Spacing 0 pt64"/>
    <w:rsid w:val="00F31C54"/>
    <w:rPr>
      <w:rFonts w:ascii="Times New Roman" w:hAnsi="Times New Roman" w:cs="Times New Roman"/>
      <w:i/>
      <w:iCs/>
      <w:spacing w:val="2"/>
      <w:sz w:val="24"/>
      <w:szCs w:val="24"/>
      <w:u w:val="none"/>
    </w:rPr>
  </w:style>
  <w:style w:type="character" w:customStyle="1" w:styleId="Bodytext695pt1">
    <w:name w:val="Body text (6) + 9.5 pt1"/>
    <w:aliases w:val="Not Bold4,Spacing 0 pt62"/>
    <w:rsid w:val="00F31C54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6Spacing0pt">
    <w:name w:val="Body text (6) + Spacing 0 pt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none"/>
    </w:rPr>
  </w:style>
  <w:style w:type="character" w:customStyle="1" w:styleId="Bodytext56pt">
    <w:name w:val="Body text (5) + 6 pt"/>
    <w:aliases w:val="Not Bold3,Spacing 0 pt61"/>
    <w:rsid w:val="00F31C54"/>
    <w:rPr>
      <w:rFonts w:ascii="Times New Roman" w:hAnsi="Times New Roman" w:cs="Times New Roman"/>
      <w:b/>
      <w:bCs/>
      <w:spacing w:val="4"/>
      <w:sz w:val="12"/>
      <w:szCs w:val="12"/>
      <w:u w:val="none"/>
    </w:rPr>
  </w:style>
  <w:style w:type="character" w:customStyle="1" w:styleId="Bodytext10NotItalic">
    <w:name w:val="Body text (10) + Not Italic"/>
    <w:aliases w:val="Spacing 0 pt60"/>
    <w:rsid w:val="00F31C54"/>
    <w:rPr>
      <w:rFonts w:ascii="Times New Roman" w:hAnsi="Times New Roman" w:cs="Times New Roman"/>
      <w:i/>
      <w:iCs/>
      <w:noProof/>
      <w:spacing w:val="0"/>
      <w:sz w:val="25"/>
      <w:szCs w:val="25"/>
      <w:u w:val="none"/>
    </w:rPr>
  </w:style>
  <w:style w:type="character" w:customStyle="1" w:styleId="Bodytext12NotItalic">
    <w:name w:val="Body text (12) + Not Italic"/>
    <w:aliases w:val="Spacing 0 pt59"/>
    <w:rsid w:val="00F31C54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">
    <w:name w:val="Heading #2 (2)_"/>
    <w:link w:val="Heading220"/>
    <w:rsid w:val="00F31C54"/>
    <w:rPr>
      <w:rFonts w:ascii="Times New Roman" w:hAnsi="Times New Roman"/>
      <w:b/>
      <w:bCs/>
      <w:i/>
      <w:iCs/>
      <w:spacing w:val="4"/>
      <w:shd w:val="clear" w:color="auto" w:fill="FFFFFF"/>
    </w:rPr>
  </w:style>
  <w:style w:type="character" w:customStyle="1" w:styleId="Heading23">
    <w:name w:val="Heading #2 (3)_"/>
    <w:link w:val="Heading23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230">
    <w:name w:val="Heading #2 (3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Italic">
    <w:name w:val="Body text (11) + Italic"/>
    <w:aliases w:val="Spacing 0 pt57"/>
    <w:rsid w:val="00F31C54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Tablecaption6">
    <w:name w:val="Table caption (6)_"/>
    <w:link w:val="Tablecaption6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Tablecaption60">
    <w:name w:val="Table caption (6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Tablecaption7">
    <w:name w:val="Table caption (7)_"/>
    <w:link w:val="Tablecaption70"/>
    <w:rsid w:val="00F31C54"/>
    <w:rPr>
      <w:rFonts w:ascii="Corbel" w:hAnsi="Corbel" w:cs="Corbel"/>
      <w:spacing w:val="-11"/>
      <w:shd w:val="clear" w:color="auto" w:fill="FFFFFF"/>
    </w:rPr>
  </w:style>
  <w:style w:type="character" w:customStyle="1" w:styleId="Tablecaption7Italic">
    <w:name w:val="Table caption (7) + Italic"/>
    <w:aliases w:val="Spacing 0 pt56"/>
    <w:rsid w:val="00F31C54"/>
    <w:rPr>
      <w:rFonts w:ascii="Corbel" w:hAnsi="Corbel" w:cs="Corbel"/>
      <w:i/>
      <w:iCs/>
      <w:noProof/>
      <w:spacing w:val="0"/>
      <w:sz w:val="20"/>
      <w:szCs w:val="20"/>
      <w:u w:val="none"/>
    </w:rPr>
  </w:style>
  <w:style w:type="character" w:customStyle="1" w:styleId="Bodytext32">
    <w:name w:val="Body text3"/>
    <w:rsid w:val="00F31C54"/>
    <w:rPr>
      <w:rFonts w:ascii="Times New Roman" w:hAnsi="Times New Roman" w:cs="Times New Roman"/>
      <w:spacing w:val="5"/>
      <w:u w:val="single"/>
    </w:rPr>
  </w:style>
  <w:style w:type="character" w:customStyle="1" w:styleId="BodytextItalic2">
    <w:name w:val="Body text + Italic2"/>
    <w:aliases w:val="Spacing 0 pt55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42">
    <w:name w:val="Heading #4 (2)_"/>
    <w:link w:val="Heading42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420">
    <w:name w:val="Heading #4 (2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Corbel">
    <w:name w:val="Body text (11) + Corbel"/>
    <w:aliases w:val="10 pt8,Spacing 0 pt54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18TimesNewRoman">
    <w:name w:val="Body text (18) + Times New Roman"/>
    <w:aliases w:val="6 pt3,Spacing 0 pt53"/>
    <w:rsid w:val="00F31C5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4Corbel">
    <w:name w:val="Body text (4) + Corbel"/>
    <w:aliases w:val="10 pt7,Not Bold2,Spacing 0 pt51"/>
    <w:rsid w:val="00F31C54"/>
    <w:rPr>
      <w:rFonts w:ascii="Corbel" w:hAnsi="Corbel" w:cs="Corbel"/>
      <w:b/>
      <w:bCs/>
      <w:noProof/>
      <w:spacing w:val="1"/>
      <w:sz w:val="20"/>
      <w:szCs w:val="20"/>
      <w:u w:val="none"/>
    </w:rPr>
  </w:style>
  <w:style w:type="character" w:customStyle="1" w:styleId="Bodytext25">
    <w:name w:val="Body text (25)_"/>
    <w:link w:val="Bodytext250"/>
    <w:rsid w:val="00F31C54"/>
    <w:rPr>
      <w:rFonts w:ascii="Corbel" w:hAnsi="Corbel" w:cs="Corbel"/>
      <w:spacing w:val="11"/>
      <w:sz w:val="28"/>
      <w:szCs w:val="28"/>
      <w:shd w:val="clear" w:color="auto" w:fill="FFFFFF"/>
    </w:rPr>
  </w:style>
  <w:style w:type="character" w:customStyle="1" w:styleId="Bodytext12NotBold">
    <w:name w:val="Body text (12) + Not Bold"/>
    <w:aliases w:val="Not Italic4,Spacing 0 pt50"/>
    <w:rsid w:val="00F31C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6pt1">
    <w:name w:val="Body text + 6 pt1"/>
    <w:aliases w:val="Spacing 0 pt49"/>
    <w:rsid w:val="00F31C54"/>
    <w:rPr>
      <w:rFonts w:ascii="Times New Roman" w:hAnsi="Times New Roman" w:cs="Times New Roman"/>
      <w:spacing w:val="5"/>
      <w:sz w:val="12"/>
      <w:szCs w:val="12"/>
      <w:u w:val="none"/>
    </w:rPr>
  </w:style>
  <w:style w:type="character" w:customStyle="1" w:styleId="BodytextCorbel1">
    <w:name w:val="Body text + Corbel1"/>
    <w:aliases w:val="10 pt6,Spacing 0 pt48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26">
    <w:name w:val="Body text (26)_"/>
    <w:link w:val="Bodytext260"/>
    <w:rsid w:val="00F31C54"/>
    <w:rPr>
      <w:rFonts w:ascii="Times New Roman" w:hAnsi="Times New Roman"/>
      <w:b/>
      <w:bCs/>
      <w:spacing w:val="20"/>
      <w:sz w:val="26"/>
      <w:szCs w:val="26"/>
      <w:shd w:val="clear" w:color="auto" w:fill="FFFFFF"/>
    </w:rPr>
  </w:style>
  <w:style w:type="character" w:customStyle="1" w:styleId="Bodytext27">
    <w:name w:val="Body text (27)_"/>
    <w:link w:val="Bodytext270"/>
    <w:rsid w:val="00F31C54"/>
    <w:rPr>
      <w:rFonts w:ascii="Corbel" w:hAnsi="Corbel" w:cs="Corbel"/>
      <w:b/>
      <w:bCs/>
      <w:spacing w:val="-15"/>
      <w:shd w:val="clear" w:color="auto" w:fill="FFFFFF"/>
    </w:rPr>
  </w:style>
  <w:style w:type="character" w:customStyle="1" w:styleId="Bodytext28">
    <w:name w:val="Body text (28)_"/>
    <w:link w:val="Bodytext280"/>
    <w:rsid w:val="00F31C54"/>
    <w:rPr>
      <w:rFonts w:ascii="Times New Roman" w:hAnsi="Times New Roman"/>
      <w:spacing w:val="2"/>
      <w:w w:val="200"/>
      <w:sz w:val="8"/>
      <w:szCs w:val="8"/>
      <w:shd w:val="clear" w:color="auto" w:fill="FFFFFF"/>
    </w:rPr>
  </w:style>
  <w:style w:type="character" w:customStyle="1" w:styleId="Bodytext29">
    <w:name w:val="Body text (29)_"/>
    <w:link w:val="Bodytext290"/>
    <w:rsid w:val="00F31C54"/>
    <w:rPr>
      <w:rFonts w:ascii="Times New Roman" w:hAnsi="Times New Roman"/>
      <w:spacing w:val="-3"/>
      <w:sz w:val="10"/>
      <w:szCs w:val="10"/>
      <w:shd w:val="clear" w:color="auto" w:fill="FFFFFF"/>
    </w:rPr>
  </w:style>
  <w:style w:type="character" w:customStyle="1" w:styleId="Bodytext29Corbel">
    <w:name w:val="Body text (29) + Corbel"/>
    <w:aliases w:val="10 pt5,Spacing 0 pt47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Tablecaption8">
    <w:name w:val="Table caption (8)_"/>
    <w:link w:val="Tablecaption8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Tablecaption8Italic">
    <w:name w:val="Table caption (8) + Italic"/>
    <w:aliases w:val="Spacing 0 pt46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single"/>
    </w:rPr>
  </w:style>
  <w:style w:type="character" w:customStyle="1" w:styleId="Bodytext310">
    <w:name w:val="Body text (31)_"/>
    <w:link w:val="Bodytext311"/>
    <w:rsid w:val="00F31C54"/>
    <w:rPr>
      <w:rFonts w:ascii="Lucida Sans Unicode" w:hAnsi="Lucida Sans Unicode" w:cs="Lucida Sans Unicode"/>
      <w:sz w:val="8"/>
      <w:szCs w:val="8"/>
      <w:shd w:val="clear" w:color="auto" w:fill="FFFFFF"/>
    </w:rPr>
  </w:style>
  <w:style w:type="character" w:customStyle="1" w:styleId="Heading4Spacing0pt">
    <w:name w:val="Heading #4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erorfooterSpacing0pt">
    <w:name w:val="Header or footer + Spacing 0 pt"/>
    <w:rsid w:val="00F31C54"/>
    <w:rPr>
      <w:rFonts w:ascii="Times New Roman" w:hAnsi="Times New Roman" w:cs="Times New Roman"/>
      <w:spacing w:val="10"/>
      <w:sz w:val="23"/>
      <w:szCs w:val="23"/>
      <w:u w:val="none"/>
    </w:rPr>
  </w:style>
  <w:style w:type="character" w:customStyle="1" w:styleId="Heading4Italic">
    <w:name w:val="Heading #4 + Italic"/>
    <w:aliases w:val="Spacing 0 pt44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12NotItalic1">
    <w:name w:val="Body text (12) + Not Italic1"/>
    <w:aliases w:val="Spacing 0 pt43"/>
    <w:rsid w:val="00F31C54"/>
    <w:rPr>
      <w:rFonts w:ascii="Times New Roman" w:hAnsi="Times New Roman" w:cs="Times New Roman"/>
      <w:b/>
      <w:bCs/>
      <w:i/>
      <w:iCs/>
      <w:spacing w:val="8"/>
      <w:u w:val="none"/>
    </w:rPr>
  </w:style>
  <w:style w:type="character" w:customStyle="1" w:styleId="Bodytext12Spacing0pt">
    <w:name w:val="Body text (1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3Italic">
    <w:name w:val="Body text (3) + Italic"/>
    <w:aliases w:val="Spacing 0 pt42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Tablecaption9">
    <w:name w:val="Table caption (9)_"/>
    <w:link w:val="Tablecaption91"/>
    <w:rsid w:val="00F31C54"/>
    <w:rPr>
      <w:rFonts w:ascii="Times New Roman" w:hAnsi="Times New Roman"/>
      <w:b/>
      <w:bCs/>
      <w:i/>
      <w:iCs/>
      <w:spacing w:val="5"/>
      <w:sz w:val="18"/>
      <w:szCs w:val="18"/>
      <w:shd w:val="clear" w:color="auto" w:fill="FFFFFF"/>
    </w:rPr>
  </w:style>
  <w:style w:type="character" w:customStyle="1" w:styleId="Bodytext232">
    <w:name w:val="Body text (2)3"/>
    <w:rsid w:val="00F31C54"/>
    <w:rPr>
      <w:rFonts w:ascii="Times New Roman" w:hAnsi="Times New Roman" w:cs="Times New Roman"/>
      <w:b w:val="0"/>
      <w:bCs w:val="0"/>
      <w:i/>
      <w:iCs/>
      <w:spacing w:val="2"/>
      <w:u w:val="none"/>
      <w:shd w:val="clear" w:color="auto" w:fill="FFFFFF"/>
    </w:rPr>
  </w:style>
  <w:style w:type="character" w:customStyle="1" w:styleId="Bodytext221">
    <w:name w:val="Body text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Italic1">
    <w:name w:val="Body text + Italic1"/>
    <w:aliases w:val="Spacing 0 pt41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1Spacing0pt">
    <w:name w:val="Body text (11) + Spacing 0 pt"/>
    <w:rsid w:val="00F31C54"/>
    <w:rPr>
      <w:rFonts w:ascii="Times New Roman" w:hAnsi="Times New Roman" w:cs="Times New Roman"/>
      <w:spacing w:val="-3"/>
      <w:sz w:val="12"/>
      <w:szCs w:val="12"/>
      <w:u w:val="none"/>
    </w:rPr>
  </w:style>
  <w:style w:type="character" w:customStyle="1" w:styleId="Bodytext320">
    <w:name w:val="Body text (32)_"/>
    <w:link w:val="Bodytext321"/>
    <w:rsid w:val="00F31C54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12NotBold1">
    <w:name w:val="Body text (12) + Not Bold1"/>
    <w:aliases w:val="Spacing 0 pt40"/>
    <w:rsid w:val="00F31C54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3">
    <w:name w:val="Body text (33)_"/>
    <w:link w:val="Bodytext330"/>
    <w:rsid w:val="00F31C54"/>
    <w:rPr>
      <w:rFonts w:ascii="Georgia" w:hAnsi="Georgia" w:cs="Georgia"/>
      <w:b/>
      <w:bCs/>
      <w:i/>
      <w:iCs/>
      <w:sz w:val="8"/>
      <w:szCs w:val="8"/>
      <w:shd w:val="clear" w:color="auto" w:fill="FFFFFF"/>
    </w:rPr>
  </w:style>
  <w:style w:type="character" w:customStyle="1" w:styleId="Bodytext33NotBold">
    <w:name w:val="Body text (33) + Not Bold"/>
    <w:rsid w:val="00F31C54"/>
  </w:style>
  <w:style w:type="character" w:customStyle="1" w:styleId="Bodytext26Spacing0pt">
    <w:name w:val="Body text (26) + Spacing 0 pt"/>
    <w:rsid w:val="00F31C54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2612pt">
    <w:name w:val="Body text (26) + 12 pt"/>
    <w:aliases w:val="Spacing 0 pt39"/>
    <w:rsid w:val="00F31C54"/>
    <w:rPr>
      <w:rFonts w:ascii="Times New Roman" w:hAnsi="Times New Roman" w:cs="Times New Roman"/>
      <w:b/>
      <w:bCs/>
      <w:spacing w:val="8"/>
      <w:sz w:val="24"/>
      <w:szCs w:val="24"/>
      <w:u w:val="none"/>
    </w:rPr>
  </w:style>
  <w:style w:type="character" w:customStyle="1" w:styleId="Heading22Spacing0pt">
    <w:name w:val="Heading #2 (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Heading32">
    <w:name w:val="Heading #32"/>
    <w:rsid w:val="00F31C54"/>
    <w:rPr>
      <w:rFonts w:ascii="Times New Roman" w:hAnsi="Times New Roman" w:cs="Times New Roman"/>
      <w:spacing w:val="5"/>
      <w:u w:val="none"/>
      <w:shd w:val="clear" w:color="auto" w:fill="FFFFFF"/>
    </w:rPr>
  </w:style>
  <w:style w:type="character" w:customStyle="1" w:styleId="Heading233">
    <w:name w:val="Heading #2 (3)3"/>
    <w:rsid w:val="00F31C54"/>
  </w:style>
  <w:style w:type="character" w:customStyle="1" w:styleId="Heading423">
    <w:name w:val="Heading #4 (2)3"/>
    <w:rsid w:val="00F31C54"/>
  </w:style>
  <w:style w:type="character" w:customStyle="1" w:styleId="Bodytext11Corbel1">
    <w:name w:val="Body text (11) + Corbel1"/>
    <w:aliases w:val="10 pt4,Spacing 0 pt38"/>
    <w:rsid w:val="00F31C54"/>
    <w:rPr>
      <w:rFonts w:ascii="Corbel" w:hAnsi="Corbel" w:cs="Corbel"/>
      <w:noProof/>
      <w:spacing w:val="0"/>
      <w:sz w:val="20"/>
      <w:szCs w:val="20"/>
      <w:u w:val="none"/>
    </w:rPr>
  </w:style>
  <w:style w:type="character" w:customStyle="1" w:styleId="Tablecaption10">
    <w:name w:val="Table caption (10)_"/>
    <w:link w:val="Tablecaption100"/>
    <w:rsid w:val="00F31C54"/>
    <w:rPr>
      <w:rFonts w:ascii="Times New Roman" w:hAnsi="Times New Roman"/>
      <w:spacing w:val="5"/>
      <w:shd w:val="clear" w:color="auto" w:fill="FFFFFF"/>
    </w:rPr>
  </w:style>
  <w:style w:type="character" w:customStyle="1" w:styleId="Tablecaption11">
    <w:name w:val="Table caption (11)_"/>
    <w:link w:val="Tablecaption110"/>
    <w:rsid w:val="00F31C54"/>
    <w:rPr>
      <w:rFonts w:ascii="Times New Roman" w:hAnsi="Times New Roman"/>
      <w:b/>
      <w:bCs/>
      <w:spacing w:val="6"/>
      <w:sz w:val="26"/>
      <w:szCs w:val="26"/>
      <w:shd w:val="clear" w:color="auto" w:fill="FFFFFF"/>
    </w:rPr>
  </w:style>
  <w:style w:type="character" w:customStyle="1" w:styleId="Bodytext34">
    <w:name w:val="Body text (34)_"/>
    <w:link w:val="Bodytext340"/>
    <w:rsid w:val="00F31C54"/>
    <w:rPr>
      <w:rFonts w:ascii="Times New Roman" w:hAnsi="Times New Roman"/>
      <w:b/>
      <w:bCs/>
      <w:spacing w:val="-15"/>
      <w:sz w:val="18"/>
      <w:szCs w:val="18"/>
      <w:shd w:val="clear" w:color="auto" w:fill="FFFFFF"/>
    </w:rPr>
  </w:style>
  <w:style w:type="character" w:customStyle="1" w:styleId="Heading43">
    <w:name w:val="Heading #4 (3)_"/>
    <w:link w:val="Heading431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Heading430">
    <w:name w:val="Heading #4 (3)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Tablecaption12">
    <w:name w:val="Table caption (12)_"/>
    <w:link w:val="Tablecaption120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Bodytext12Spacing0pt1">
    <w:name w:val="Body text (12) + Spacing 0 pt1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Bodytext28Spacing0pt">
    <w:name w:val="Body text (28) + Spacing 0 pt"/>
    <w:rsid w:val="00F31C54"/>
    <w:rPr>
      <w:rFonts w:ascii="Times New Roman" w:hAnsi="Times New Roman" w:cs="Times New Roman"/>
      <w:spacing w:val="-5"/>
      <w:w w:val="200"/>
      <w:sz w:val="8"/>
      <w:szCs w:val="8"/>
      <w:u w:val="none"/>
    </w:rPr>
  </w:style>
  <w:style w:type="character" w:customStyle="1" w:styleId="Heading232">
    <w:name w:val="Heading #2 (3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35">
    <w:name w:val="Body text (35)_"/>
    <w:link w:val="Bodytext350"/>
    <w:rsid w:val="00F31C54"/>
    <w:rPr>
      <w:rFonts w:ascii="Georgia" w:hAnsi="Georgia" w:cs="Georgia"/>
      <w:i/>
      <w:iCs/>
      <w:spacing w:val="28"/>
      <w:shd w:val="clear" w:color="auto" w:fill="FFFFFF"/>
    </w:rPr>
  </w:style>
  <w:style w:type="character" w:customStyle="1" w:styleId="TablecaptionSpacing0pt">
    <w:name w:val="Table caption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7Spacing0pt">
    <w:name w:val="Body text (7) + Spacing 0 pt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7Spacing0pt1">
    <w:name w:val="Body text (7) + Spacing 0 pt1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none"/>
    </w:rPr>
  </w:style>
  <w:style w:type="character" w:customStyle="1" w:styleId="Tablecaption2Spacing0pt">
    <w:name w:val="Table caption (2) + Spacing 0 pt"/>
    <w:rsid w:val="00F31C54"/>
    <w:rPr>
      <w:rFonts w:ascii="Times New Roman" w:hAnsi="Times New Roman" w:cs="Times New Roman"/>
      <w:i/>
      <w:iCs/>
      <w:spacing w:val="2"/>
      <w:sz w:val="19"/>
      <w:szCs w:val="19"/>
      <w:u w:val="single"/>
    </w:rPr>
  </w:style>
  <w:style w:type="character" w:customStyle="1" w:styleId="Tablecaption2Spacing0pt1">
    <w:name w:val="Table caption (2) + Spacing 0 pt1"/>
    <w:rsid w:val="00F31C54"/>
    <w:rPr>
      <w:rFonts w:ascii="Times New Roman" w:hAnsi="Times New Roman" w:cs="Times New Roman"/>
      <w:i/>
      <w:iCs/>
      <w:spacing w:val="2"/>
      <w:sz w:val="19"/>
      <w:szCs w:val="19"/>
      <w:u w:val="none"/>
    </w:rPr>
  </w:style>
  <w:style w:type="character" w:customStyle="1" w:styleId="Tablecaption8Spacing0pt">
    <w:name w:val="Table caption (8) + Spacing 0 pt"/>
    <w:rsid w:val="00F31C5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Tablecaption13">
    <w:name w:val="Table caption (13)_"/>
    <w:link w:val="Tablecaption13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6">
    <w:name w:val="Body text (36)_"/>
    <w:link w:val="Bodytext36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36Spacing0pt">
    <w:name w:val="Body text (36) + Spacing 0 pt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Spacing0pt">
    <w:name w:val="Heading #2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37">
    <w:name w:val="Body text (37)_"/>
    <w:link w:val="Bodytext37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8">
    <w:name w:val="Body text (38)_"/>
    <w:link w:val="Bodytext380"/>
    <w:rsid w:val="00F31C54"/>
    <w:rPr>
      <w:rFonts w:ascii="Times New Roman" w:hAnsi="Times New Roman"/>
      <w:spacing w:val="-19"/>
      <w:sz w:val="54"/>
      <w:szCs w:val="54"/>
      <w:shd w:val="clear" w:color="auto" w:fill="FFFFFF"/>
    </w:rPr>
  </w:style>
  <w:style w:type="character" w:customStyle="1" w:styleId="Bodytext36Spacing-2pt">
    <w:name w:val="Body text (36) + Spacing -2 pt"/>
    <w:rsid w:val="00F31C54"/>
    <w:rPr>
      <w:rFonts w:ascii="Times New Roman" w:hAnsi="Times New Roman" w:cs="Times New Roman"/>
      <w:i/>
      <w:iCs/>
      <w:spacing w:val="-45"/>
      <w:u w:val="none"/>
    </w:rPr>
  </w:style>
  <w:style w:type="character" w:customStyle="1" w:styleId="Bodytext39">
    <w:name w:val="Body text (39)_"/>
    <w:link w:val="Bodytext39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400">
    <w:name w:val="Body text (40)_"/>
    <w:link w:val="Bodytext401"/>
    <w:rsid w:val="00F31C54"/>
    <w:rPr>
      <w:rFonts w:ascii="Times New Roman" w:hAnsi="Times New Roman"/>
      <w:spacing w:val="35"/>
      <w:sz w:val="8"/>
      <w:szCs w:val="8"/>
      <w:shd w:val="clear" w:color="auto" w:fill="FFFFFF"/>
    </w:rPr>
  </w:style>
  <w:style w:type="character" w:customStyle="1" w:styleId="Bodytext21Spacing0pt">
    <w:name w:val="Body text (21) + Spacing 0 pt"/>
    <w:rsid w:val="00F31C54"/>
    <w:rPr>
      <w:rFonts w:ascii="Times New Roman" w:hAnsi="Times New Roman" w:cs="Times New Roman"/>
      <w:i/>
      <w:iCs/>
      <w:spacing w:val="-16"/>
      <w:sz w:val="12"/>
      <w:szCs w:val="12"/>
      <w:u w:val="none"/>
    </w:rPr>
  </w:style>
  <w:style w:type="character" w:customStyle="1" w:styleId="Bodytext41">
    <w:name w:val="Body text (41)_"/>
    <w:link w:val="Bodytext410"/>
    <w:rsid w:val="00F31C54"/>
    <w:rPr>
      <w:rFonts w:ascii="Georgia" w:hAnsi="Georgia" w:cs="Georgia"/>
      <w:shd w:val="clear" w:color="auto" w:fill="FFFFFF"/>
    </w:rPr>
  </w:style>
  <w:style w:type="character" w:customStyle="1" w:styleId="Bodytext42">
    <w:name w:val="Body text (42)_"/>
    <w:link w:val="Bodytext420"/>
    <w:rsid w:val="00F31C54"/>
    <w:rPr>
      <w:rFonts w:ascii="Georgia" w:hAnsi="Georgia" w:cs="Georgia"/>
      <w:spacing w:val="7"/>
      <w:shd w:val="clear" w:color="auto" w:fill="FFFFFF"/>
    </w:rPr>
  </w:style>
  <w:style w:type="character" w:customStyle="1" w:styleId="Bodytext43">
    <w:name w:val="Body text (43)_"/>
    <w:link w:val="Bodytext43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Bodytext44">
    <w:name w:val="Body text (44)_"/>
    <w:link w:val="Bodytext440"/>
    <w:rsid w:val="00F31C54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44Italic">
    <w:name w:val="Body text (44) + Italic"/>
    <w:rsid w:val="00F31C54"/>
    <w:rPr>
      <w:rFonts w:ascii="Times New Roman" w:hAnsi="Times New Roman" w:cs="Times New Roman"/>
      <w:i/>
      <w:iCs/>
      <w:noProof/>
      <w:sz w:val="11"/>
      <w:szCs w:val="11"/>
      <w:u w:val="none"/>
    </w:rPr>
  </w:style>
  <w:style w:type="character" w:customStyle="1" w:styleId="Bodytext45">
    <w:name w:val="Body text (45)_"/>
    <w:link w:val="Bodytext450"/>
    <w:rsid w:val="00F31C54"/>
    <w:rPr>
      <w:rFonts w:ascii="Tahoma" w:hAnsi="Tahoma" w:cs="Tahoma"/>
      <w:noProof/>
      <w:w w:val="250"/>
      <w:sz w:val="8"/>
      <w:szCs w:val="8"/>
      <w:shd w:val="clear" w:color="auto" w:fill="FFFFFF"/>
    </w:rPr>
  </w:style>
  <w:style w:type="character" w:customStyle="1" w:styleId="Bodytext16Spacing0pt">
    <w:name w:val="Body text (16) + Spacing 0 pt"/>
    <w:rsid w:val="00F31C54"/>
    <w:rPr>
      <w:rFonts w:ascii="Corbel" w:hAnsi="Corbel" w:cs="Corbel"/>
      <w:spacing w:val="-14"/>
      <w:w w:val="200"/>
      <w:sz w:val="9"/>
      <w:szCs w:val="9"/>
      <w:u w:val="none"/>
    </w:rPr>
  </w:style>
  <w:style w:type="character" w:customStyle="1" w:styleId="Bodytext46">
    <w:name w:val="Body text (46)_"/>
    <w:link w:val="Bodytext460"/>
    <w:rsid w:val="00F31C54"/>
    <w:rPr>
      <w:rFonts w:ascii="Times New Roman" w:hAnsi="Times New Roman"/>
      <w:spacing w:val="-6"/>
      <w:w w:val="150"/>
      <w:sz w:val="9"/>
      <w:szCs w:val="9"/>
      <w:shd w:val="clear" w:color="auto" w:fill="FFFFFF"/>
    </w:rPr>
  </w:style>
  <w:style w:type="character" w:customStyle="1" w:styleId="Tablecaption62">
    <w:name w:val="Table caption (6)2"/>
    <w:rsid w:val="00F31C54"/>
  </w:style>
  <w:style w:type="character" w:customStyle="1" w:styleId="Tablecaption14">
    <w:name w:val="Table caption (14)_"/>
    <w:link w:val="Tablecaption140"/>
    <w:rsid w:val="00F31C54"/>
    <w:rPr>
      <w:rFonts w:ascii="Georgia" w:hAnsi="Georgia" w:cs="Georgia"/>
      <w:noProof/>
      <w:sz w:val="8"/>
      <w:szCs w:val="8"/>
      <w:shd w:val="clear" w:color="auto" w:fill="FFFFFF"/>
    </w:rPr>
  </w:style>
  <w:style w:type="character" w:customStyle="1" w:styleId="Heading422">
    <w:name w:val="Heading #4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47">
    <w:name w:val="Body text (47)_"/>
    <w:link w:val="Bodytext47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Tablecaption90">
    <w:name w:val="Table caption (9)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36Spacing0pt1">
    <w:name w:val="Body text (36) + Spacing 0 pt1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13">
    <w:name w:val="Heading #1 (3)_"/>
    <w:link w:val="Heading13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Heading13Spacing0pt">
    <w:name w:val="Heading #1 (3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20">
    <w:name w:val="Heading #3 (2)_"/>
    <w:link w:val="Heading321"/>
    <w:rsid w:val="00F31C54"/>
    <w:rPr>
      <w:rFonts w:ascii="Times New Roman" w:hAnsi="Times New Roman"/>
      <w:b/>
      <w:bCs/>
      <w:spacing w:val="9"/>
      <w:shd w:val="clear" w:color="auto" w:fill="FFFFFF"/>
    </w:rPr>
  </w:style>
  <w:style w:type="paragraph" w:customStyle="1" w:styleId="Bodytext211">
    <w:name w:val="Body text (2)1"/>
    <w:basedOn w:val="Normal"/>
    <w:rsid w:val="00F31C54"/>
    <w:pPr>
      <w:widowControl w:val="0"/>
      <w:shd w:val="clear" w:color="auto" w:fill="FFFFFF"/>
      <w:spacing w:before="300" w:after="780" w:line="240" w:lineRule="atLeast"/>
      <w:jc w:val="both"/>
    </w:pPr>
    <w:rPr>
      <w:rFonts w:eastAsia="Courier New"/>
      <w:i/>
      <w:iCs/>
      <w:spacing w:val="2"/>
      <w:szCs w:val="24"/>
      <w:lang w:val="vi-VN"/>
    </w:rPr>
  </w:style>
  <w:style w:type="paragraph" w:customStyle="1" w:styleId="Heading120">
    <w:name w:val="Heading #1 (2)"/>
    <w:basedOn w:val="Normal"/>
    <w:link w:val="Heading12"/>
    <w:rsid w:val="00F31C54"/>
    <w:pPr>
      <w:widowControl w:val="0"/>
      <w:shd w:val="clear" w:color="auto" w:fill="FFFFFF"/>
      <w:spacing w:after="180" w:line="240" w:lineRule="atLeast"/>
      <w:jc w:val="both"/>
      <w:outlineLvl w:val="0"/>
    </w:pPr>
    <w:rPr>
      <w:i/>
      <w:iCs/>
      <w:spacing w:val="6"/>
      <w:sz w:val="20"/>
      <w:szCs w:val="20"/>
    </w:rPr>
  </w:style>
  <w:style w:type="paragraph" w:customStyle="1" w:styleId="Heading11">
    <w:name w:val="Heading #11"/>
    <w:basedOn w:val="Normal"/>
    <w:rsid w:val="00F31C54"/>
    <w:pPr>
      <w:widowControl w:val="0"/>
      <w:shd w:val="clear" w:color="auto" w:fill="FFFFFF"/>
      <w:spacing w:before="60" w:after="120" w:line="240" w:lineRule="atLeast"/>
      <w:jc w:val="both"/>
      <w:outlineLvl w:val="0"/>
    </w:pPr>
    <w:rPr>
      <w:rFonts w:eastAsia="Courier New"/>
      <w:spacing w:val="5"/>
      <w:szCs w:val="24"/>
      <w:lang w:val="vi-VN"/>
    </w:rPr>
  </w:style>
  <w:style w:type="paragraph" w:customStyle="1" w:styleId="Bodytext61">
    <w:name w:val="Body text (6)1"/>
    <w:basedOn w:val="Normal"/>
    <w:rsid w:val="00F31C54"/>
    <w:pPr>
      <w:widowControl w:val="0"/>
      <w:shd w:val="clear" w:color="auto" w:fill="FFFFFF"/>
      <w:spacing w:after="0" w:line="278" w:lineRule="exact"/>
      <w:jc w:val="both"/>
    </w:pPr>
    <w:rPr>
      <w:rFonts w:eastAsia="Courier New"/>
      <w:b/>
      <w:bCs/>
      <w:i/>
      <w:iCs/>
      <w:spacing w:val="5"/>
      <w:sz w:val="18"/>
      <w:szCs w:val="18"/>
      <w:lang w:val="vi-VN"/>
    </w:rPr>
  </w:style>
  <w:style w:type="paragraph" w:customStyle="1" w:styleId="Footnote0">
    <w:name w:val="Footnote"/>
    <w:basedOn w:val="Normal"/>
    <w:link w:val="Footnote"/>
    <w:rsid w:val="00F31C54"/>
    <w:pPr>
      <w:widowControl w:val="0"/>
      <w:shd w:val="clear" w:color="auto" w:fill="FFFFFF"/>
      <w:spacing w:after="0" w:line="240" w:lineRule="atLeast"/>
      <w:jc w:val="both"/>
    </w:pPr>
    <w:rPr>
      <w:b/>
      <w:bCs/>
      <w:spacing w:val="4"/>
      <w:sz w:val="18"/>
      <w:szCs w:val="18"/>
    </w:rPr>
  </w:style>
  <w:style w:type="paragraph" w:customStyle="1" w:styleId="Bodytext81">
    <w:name w:val="Body text (8)1"/>
    <w:basedOn w:val="Normal"/>
    <w:rsid w:val="00F31C54"/>
    <w:pPr>
      <w:widowControl w:val="0"/>
      <w:shd w:val="clear" w:color="auto" w:fill="FFFFFF"/>
      <w:spacing w:before="120" w:after="120" w:line="240" w:lineRule="atLeast"/>
      <w:jc w:val="both"/>
    </w:pPr>
    <w:rPr>
      <w:rFonts w:eastAsia="Courier New"/>
      <w:b/>
      <w:bCs/>
      <w:i/>
      <w:iCs/>
      <w:spacing w:val="3"/>
      <w:sz w:val="18"/>
      <w:szCs w:val="18"/>
      <w:lang w:val="vi-VN"/>
    </w:rPr>
  </w:style>
  <w:style w:type="paragraph" w:customStyle="1" w:styleId="Bodytext121">
    <w:name w:val="Body text (12)1"/>
    <w:basedOn w:val="Normal"/>
    <w:rsid w:val="00F31C54"/>
    <w:pPr>
      <w:widowControl w:val="0"/>
      <w:shd w:val="clear" w:color="auto" w:fill="FFFFFF"/>
      <w:spacing w:before="120" w:after="0" w:line="442" w:lineRule="exact"/>
      <w:jc w:val="both"/>
    </w:pPr>
    <w:rPr>
      <w:rFonts w:eastAsia="Courier New"/>
      <w:b/>
      <w:bCs/>
      <w:i/>
      <w:iCs/>
      <w:spacing w:val="4"/>
      <w:szCs w:val="24"/>
      <w:lang w:val="vi-VN"/>
    </w:rPr>
  </w:style>
  <w:style w:type="paragraph" w:customStyle="1" w:styleId="Heading220">
    <w:name w:val="Heading #2 (2)"/>
    <w:basedOn w:val="Normal"/>
    <w:link w:val="Heading22"/>
    <w:rsid w:val="00F31C54"/>
    <w:pPr>
      <w:widowControl w:val="0"/>
      <w:shd w:val="clear" w:color="auto" w:fill="FFFFFF"/>
      <w:spacing w:before="120" w:after="0" w:line="437" w:lineRule="exact"/>
      <w:ind w:firstLine="720"/>
      <w:jc w:val="both"/>
      <w:outlineLvl w:val="1"/>
    </w:pPr>
    <w:rPr>
      <w:b/>
      <w:bCs/>
      <w:i/>
      <w:iCs/>
      <w:spacing w:val="4"/>
      <w:sz w:val="20"/>
      <w:szCs w:val="20"/>
    </w:rPr>
  </w:style>
  <w:style w:type="paragraph" w:customStyle="1" w:styleId="Heading231">
    <w:name w:val="Heading #2 (3)1"/>
    <w:basedOn w:val="Normal"/>
    <w:link w:val="Heading23"/>
    <w:rsid w:val="00F31C54"/>
    <w:pPr>
      <w:widowControl w:val="0"/>
      <w:shd w:val="clear" w:color="auto" w:fill="FFFFFF"/>
      <w:spacing w:before="180" w:after="60" w:line="240" w:lineRule="atLeast"/>
      <w:jc w:val="both"/>
      <w:outlineLvl w:val="1"/>
    </w:pPr>
    <w:rPr>
      <w:i/>
      <w:iCs/>
      <w:spacing w:val="2"/>
      <w:sz w:val="20"/>
      <w:szCs w:val="20"/>
    </w:rPr>
  </w:style>
  <w:style w:type="paragraph" w:customStyle="1" w:styleId="Tablecaption61">
    <w:name w:val="Table caption (6)1"/>
    <w:basedOn w:val="Normal"/>
    <w:link w:val="Tablecaption6"/>
    <w:rsid w:val="00F31C54"/>
    <w:pPr>
      <w:widowControl w:val="0"/>
      <w:shd w:val="clear" w:color="auto" w:fill="FFFFFF"/>
      <w:spacing w:after="0" w:line="240" w:lineRule="atLeast"/>
    </w:pPr>
    <w:rPr>
      <w:i/>
      <w:iCs/>
      <w:spacing w:val="2"/>
      <w:sz w:val="20"/>
      <w:szCs w:val="20"/>
    </w:rPr>
  </w:style>
  <w:style w:type="paragraph" w:customStyle="1" w:styleId="Tablecaption70">
    <w:name w:val="Table caption (7)"/>
    <w:basedOn w:val="Normal"/>
    <w:link w:val="Tablecaption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Corbel" w:hAnsi="Corbel" w:cs="Corbel"/>
      <w:spacing w:val="-11"/>
      <w:sz w:val="20"/>
      <w:szCs w:val="20"/>
    </w:rPr>
  </w:style>
  <w:style w:type="paragraph" w:customStyle="1" w:styleId="Heading421">
    <w:name w:val="Heading #4 (2)1"/>
    <w:basedOn w:val="Normal"/>
    <w:link w:val="Heading42"/>
    <w:rsid w:val="00F31C54"/>
    <w:pPr>
      <w:widowControl w:val="0"/>
      <w:shd w:val="clear" w:color="auto" w:fill="FFFFFF"/>
      <w:spacing w:after="0" w:line="446" w:lineRule="exact"/>
      <w:jc w:val="both"/>
      <w:outlineLvl w:val="3"/>
    </w:pPr>
    <w:rPr>
      <w:i/>
      <w:iCs/>
      <w:spacing w:val="2"/>
      <w:sz w:val="20"/>
      <w:szCs w:val="20"/>
    </w:rPr>
  </w:style>
  <w:style w:type="paragraph" w:customStyle="1" w:styleId="Bodytext250">
    <w:name w:val="Body text (25)"/>
    <w:basedOn w:val="Normal"/>
    <w:link w:val="Bodytext25"/>
    <w:rsid w:val="00F31C54"/>
    <w:pPr>
      <w:widowControl w:val="0"/>
      <w:shd w:val="clear" w:color="auto" w:fill="FFFFFF"/>
      <w:spacing w:after="0" w:line="403" w:lineRule="exact"/>
    </w:pPr>
    <w:rPr>
      <w:rFonts w:ascii="Corbel" w:hAnsi="Corbel" w:cs="Corbel"/>
      <w:spacing w:val="11"/>
      <w:sz w:val="28"/>
      <w:szCs w:val="28"/>
    </w:rPr>
  </w:style>
  <w:style w:type="paragraph" w:customStyle="1" w:styleId="Bodytext260">
    <w:name w:val="Body text (26)"/>
    <w:basedOn w:val="Normal"/>
    <w:link w:val="Bodytext26"/>
    <w:rsid w:val="00F31C54"/>
    <w:pPr>
      <w:widowControl w:val="0"/>
      <w:shd w:val="clear" w:color="auto" w:fill="FFFFFF"/>
      <w:spacing w:after="180" w:line="240" w:lineRule="atLeast"/>
    </w:pPr>
    <w:rPr>
      <w:b/>
      <w:bCs/>
      <w:spacing w:val="20"/>
      <w:sz w:val="26"/>
      <w:szCs w:val="26"/>
    </w:rPr>
  </w:style>
  <w:style w:type="paragraph" w:customStyle="1" w:styleId="Bodytext270">
    <w:name w:val="Body text (27)"/>
    <w:basedOn w:val="Normal"/>
    <w:link w:val="Bodytext27"/>
    <w:rsid w:val="00F31C54"/>
    <w:pPr>
      <w:widowControl w:val="0"/>
      <w:shd w:val="clear" w:color="auto" w:fill="FFFFFF"/>
      <w:spacing w:after="0" w:line="240" w:lineRule="atLeast"/>
    </w:pPr>
    <w:rPr>
      <w:rFonts w:ascii="Corbel" w:hAnsi="Corbel" w:cs="Corbel"/>
      <w:b/>
      <w:bCs/>
      <w:spacing w:val="-15"/>
      <w:sz w:val="20"/>
      <w:szCs w:val="20"/>
    </w:rPr>
  </w:style>
  <w:style w:type="paragraph" w:customStyle="1" w:styleId="Bodytext280">
    <w:name w:val="Body text (28)"/>
    <w:basedOn w:val="Normal"/>
    <w:link w:val="Bodytext28"/>
    <w:rsid w:val="00F31C54"/>
    <w:pPr>
      <w:widowControl w:val="0"/>
      <w:shd w:val="clear" w:color="auto" w:fill="FFFFFF"/>
      <w:spacing w:after="0" w:line="240" w:lineRule="atLeast"/>
    </w:pPr>
    <w:rPr>
      <w:spacing w:val="2"/>
      <w:w w:val="200"/>
      <w:sz w:val="8"/>
      <w:szCs w:val="8"/>
    </w:rPr>
  </w:style>
  <w:style w:type="paragraph" w:customStyle="1" w:styleId="Bodytext290">
    <w:name w:val="Body text (29)"/>
    <w:basedOn w:val="Normal"/>
    <w:link w:val="Bodytext29"/>
    <w:rsid w:val="00F31C54"/>
    <w:pPr>
      <w:widowControl w:val="0"/>
      <w:shd w:val="clear" w:color="auto" w:fill="FFFFFF"/>
      <w:spacing w:after="0" w:line="240" w:lineRule="atLeast"/>
    </w:pPr>
    <w:rPr>
      <w:spacing w:val="-3"/>
      <w:sz w:val="10"/>
      <w:szCs w:val="10"/>
    </w:rPr>
  </w:style>
  <w:style w:type="paragraph" w:customStyle="1" w:styleId="Tablecaption80">
    <w:name w:val="Table caption (8)"/>
    <w:basedOn w:val="Normal"/>
    <w:link w:val="Tablecaption8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4"/>
      <w:sz w:val="18"/>
      <w:szCs w:val="18"/>
    </w:rPr>
  </w:style>
  <w:style w:type="paragraph" w:customStyle="1" w:styleId="Bodytext311">
    <w:name w:val="Body text (31)"/>
    <w:basedOn w:val="Normal"/>
    <w:link w:val="Bodytext310"/>
    <w:rsid w:val="00F31C54"/>
    <w:pPr>
      <w:widowControl w:val="0"/>
      <w:shd w:val="clear" w:color="auto" w:fill="FFFFFF"/>
      <w:spacing w:before="120" w:after="0" w:line="240" w:lineRule="atLeast"/>
      <w:jc w:val="both"/>
    </w:pPr>
    <w:rPr>
      <w:rFonts w:ascii="Lucida Sans Unicode" w:hAnsi="Lucida Sans Unicode" w:cs="Lucida Sans Unicode"/>
      <w:sz w:val="8"/>
      <w:szCs w:val="8"/>
    </w:rPr>
  </w:style>
  <w:style w:type="paragraph" w:customStyle="1" w:styleId="Tablecaption91">
    <w:name w:val="Table caption (9)1"/>
    <w:basedOn w:val="Normal"/>
    <w:link w:val="Tablecaption9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5"/>
      <w:sz w:val="18"/>
      <w:szCs w:val="18"/>
    </w:rPr>
  </w:style>
  <w:style w:type="paragraph" w:customStyle="1" w:styleId="Bodytext321">
    <w:name w:val="Body text (32)"/>
    <w:basedOn w:val="Normal"/>
    <w:link w:val="Bodytext320"/>
    <w:rsid w:val="00F31C54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paragraph" w:customStyle="1" w:styleId="Bodytext330">
    <w:name w:val="Body text (33)"/>
    <w:basedOn w:val="Normal"/>
    <w:link w:val="Bodytext3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b/>
      <w:bCs/>
      <w:i/>
      <w:iCs/>
      <w:sz w:val="8"/>
      <w:szCs w:val="8"/>
    </w:rPr>
  </w:style>
  <w:style w:type="paragraph" w:customStyle="1" w:styleId="Tablecaption100">
    <w:name w:val="Table caption (10)"/>
    <w:basedOn w:val="Normal"/>
    <w:link w:val="Tablecaption10"/>
    <w:rsid w:val="00F31C54"/>
    <w:pPr>
      <w:widowControl w:val="0"/>
      <w:shd w:val="clear" w:color="auto" w:fill="FFFFFF"/>
      <w:spacing w:after="0" w:line="408" w:lineRule="exact"/>
    </w:pPr>
    <w:rPr>
      <w:spacing w:val="5"/>
      <w:sz w:val="20"/>
      <w:szCs w:val="20"/>
    </w:rPr>
  </w:style>
  <w:style w:type="paragraph" w:customStyle="1" w:styleId="Tablecaption110">
    <w:name w:val="Table caption (11)"/>
    <w:basedOn w:val="Normal"/>
    <w:link w:val="Tablecaption11"/>
    <w:rsid w:val="00F31C54"/>
    <w:pPr>
      <w:widowControl w:val="0"/>
      <w:shd w:val="clear" w:color="auto" w:fill="FFFFFF"/>
      <w:spacing w:after="0" w:line="326" w:lineRule="exact"/>
      <w:ind w:firstLine="720"/>
    </w:pPr>
    <w:rPr>
      <w:b/>
      <w:bCs/>
      <w:spacing w:val="6"/>
      <w:sz w:val="26"/>
      <w:szCs w:val="26"/>
    </w:rPr>
  </w:style>
  <w:style w:type="paragraph" w:customStyle="1" w:styleId="Bodytext340">
    <w:name w:val="Body text (34)"/>
    <w:basedOn w:val="Normal"/>
    <w:link w:val="Bodytext34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-15"/>
      <w:sz w:val="18"/>
      <w:szCs w:val="18"/>
    </w:rPr>
  </w:style>
  <w:style w:type="paragraph" w:customStyle="1" w:styleId="Heading431">
    <w:name w:val="Heading #4 (3)1"/>
    <w:basedOn w:val="Normal"/>
    <w:link w:val="Heading43"/>
    <w:rsid w:val="00F31C54"/>
    <w:pPr>
      <w:widowControl w:val="0"/>
      <w:shd w:val="clear" w:color="auto" w:fill="FFFFFF"/>
      <w:spacing w:after="60" w:line="240" w:lineRule="atLeast"/>
      <w:jc w:val="both"/>
      <w:outlineLvl w:val="3"/>
    </w:pPr>
    <w:rPr>
      <w:b/>
      <w:bCs/>
      <w:i/>
      <w:iCs/>
      <w:spacing w:val="6"/>
      <w:sz w:val="20"/>
      <w:szCs w:val="20"/>
    </w:rPr>
  </w:style>
  <w:style w:type="paragraph" w:customStyle="1" w:styleId="Tablecaption120">
    <w:name w:val="Table caption (12)"/>
    <w:basedOn w:val="Normal"/>
    <w:link w:val="Tablecaption12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6"/>
      <w:sz w:val="20"/>
      <w:szCs w:val="20"/>
    </w:rPr>
  </w:style>
  <w:style w:type="paragraph" w:customStyle="1" w:styleId="Bodytext350">
    <w:name w:val="Body text (35)"/>
    <w:basedOn w:val="Normal"/>
    <w:link w:val="Bodytext35"/>
    <w:rsid w:val="00F31C54"/>
    <w:pPr>
      <w:widowControl w:val="0"/>
      <w:shd w:val="clear" w:color="auto" w:fill="FFFFFF"/>
      <w:spacing w:after="0" w:line="240" w:lineRule="atLeast"/>
    </w:pPr>
    <w:rPr>
      <w:rFonts w:ascii="Georgia" w:hAnsi="Georgia" w:cs="Georgia"/>
      <w:i/>
      <w:iCs/>
      <w:spacing w:val="28"/>
      <w:sz w:val="20"/>
      <w:szCs w:val="20"/>
    </w:rPr>
  </w:style>
  <w:style w:type="paragraph" w:customStyle="1" w:styleId="Headerorfooter51">
    <w:name w:val="Header or footer (5)1"/>
    <w:basedOn w:val="Normal"/>
    <w:rsid w:val="00F31C54"/>
    <w:pPr>
      <w:widowControl w:val="0"/>
      <w:shd w:val="clear" w:color="auto" w:fill="FFFFFF"/>
      <w:spacing w:after="0" w:line="240" w:lineRule="atLeast"/>
    </w:pPr>
    <w:rPr>
      <w:rFonts w:eastAsia="Courier New"/>
      <w:b/>
      <w:bCs/>
      <w:i/>
      <w:iCs/>
      <w:spacing w:val="15"/>
      <w:szCs w:val="24"/>
      <w:lang w:val="vi-VN"/>
    </w:rPr>
  </w:style>
  <w:style w:type="paragraph" w:customStyle="1" w:styleId="Tablecaption130">
    <w:name w:val="Table caption (13)"/>
    <w:basedOn w:val="Normal"/>
    <w:link w:val="Tablecaption13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5"/>
      <w:sz w:val="17"/>
      <w:szCs w:val="17"/>
    </w:rPr>
  </w:style>
  <w:style w:type="paragraph" w:customStyle="1" w:styleId="Bodytext360">
    <w:name w:val="Body text (36)"/>
    <w:basedOn w:val="Normal"/>
    <w:link w:val="Bodytext36"/>
    <w:rsid w:val="00F31C54"/>
    <w:pPr>
      <w:widowControl w:val="0"/>
      <w:shd w:val="clear" w:color="auto" w:fill="FFFFFF"/>
      <w:spacing w:before="120" w:after="0" w:line="326" w:lineRule="exact"/>
      <w:jc w:val="both"/>
    </w:pPr>
    <w:rPr>
      <w:i/>
      <w:iCs/>
      <w:sz w:val="20"/>
      <w:szCs w:val="20"/>
    </w:rPr>
  </w:style>
  <w:style w:type="paragraph" w:customStyle="1" w:styleId="Bodytext370">
    <w:name w:val="Body text (37)"/>
    <w:basedOn w:val="Normal"/>
    <w:link w:val="Bodytext37"/>
    <w:rsid w:val="00F31C54"/>
    <w:pPr>
      <w:widowControl w:val="0"/>
      <w:shd w:val="clear" w:color="auto" w:fill="FFFFFF"/>
      <w:spacing w:before="120" w:after="120" w:line="259" w:lineRule="exact"/>
      <w:ind w:firstLine="760"/>
    </w:pPr>
    <w:rPr>
      <w:b/>
      <w:bCs/>
      <w:spacing w:val="5"/>
      <w:sz w:val="17"/>
      <w:szCs w:val="17"/>
    </w:rPr>
  </w:style>
  <w:style w:type="paragraph" w:customStyle="1" w:styleId="Bodytext380">
    <w:name w:val="Body text (38)"/>
    <w:basedOn w:val="Normal"/>
    <w:link w:val="Bodytext38"/>
    <w:rsid w:val="00F31C54"/>
    <w:pPr>
      <w:widowControl w:val="0"/>
      <w:shd w:val="clear" w:color="auto" w:fill="FFFFFF"/>
      <w:spacing w:after="0" w:line="322" w:lineRule="exact"/>
    </w:pPr>
    <w:rPr>
      <w:spacing w:val="-19"/>
      <w:sz w:val="54"/>
      <w:szCs w:val="54"/>
    </w:rPr>
  </w:style>
  <w:style w:type="paragraph" w:customStyle="1" w:styleId="Bodytext390">
    <w:name w:val="Body text (39)"/>
    <w:basedOn w:val="Normal"/>
    <w:link w:val="Bodytext39"/>
    <w:rsid w:val="00F31C54"/>
    <w:pPr>
      <w:widowControl w:val="0"/>
      <w:shd w:val="clear" w:color="auto" w:fill="FFFFFF"/>
      <w:spacing w:after="0" w:line="240" w:lineRule="atLeast"/>
      <w:jc w:val="both"/>
    </w:pPr>
    <w:rPr>
      <w:i/>
      <w:iCs/>
      <w:sz w:val="20"/>
      <w:szCs w:val="20"/>
    </w:rPr>
  </w:style>
  <w:style w:type="paragraph" w:customStyle="1" w:styleId="Bodytext401">
    <w:name w:val="Body text (40)"/>
    <w:basedOn w:val="Normal"/>
    <w:link w:val="Bodytext400"/>
    <w:rsid w:val="00F31C54"/>
    <w:pPr>
      <w:widowControl w:val="0"/>
      <w:shd w:val="clear" w:color="auto" w:fill="FFFFFF"/>
      <w:spacing w:after="0" w:line="240" w:lineRule="atLeast"/>
      <w:jc w:val="both"/>
    </w:pPr>
    <w:rPr>
      <w:spacing w:val="35"/>
      <w:sz w:val="8"/>
      <w:szCs w:val="8"/>
    </w:rPr>
  </w:style>
  <w:style w:type="paragraph" w:customStyle="1" w:styleId="Bodytext410">
    <w:name w:val="Body text (41)"/>
    <w:basedOn w:val="Normal"/>
    <w:link w:val="Bodytext41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z w:val="20"/>
      <w:szCs w:val="20"/>
    </w:rPr>
  </w:style>
  <w:style w:type="paragraph" w:customStyle="1" w:styleId="Bodytext420">
    <w:name w:val="Body text (42)"/>
    <w:basedOn w:val="Normal"/>
    <w:link w:val="Bodytext42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7"/>
      <w:sz w:val="20"/>
      <w:szCs w:val="20"/>
    </w:rPr>
  </w:style>
  <w:style w:type="paragraph" w:customStyle="1" w:styleId="Bodytext430">
    <w:name w:val="Body text (43)"/>
    <w:basedOn w:val="Normal"/>
    <w:link w:val="Bodytext4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Bodytext440">
    <w:name w:val="Body text (44)"/>
    <w:basedOn w:val="Normal"/>
    <w:link w:val="Bodytext44"/>
    <w:rsid w:val="00F31C54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paragraph" w:customStyle="1" w:styleId="Bodytext450">
    <w:name w:val="Body text (45)"/>
    <w:basedOn w:val="Normal"/>
    <w:link w:val="Bodytext45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w w:val="250"/>
      <w:sz w:val="8"/>
      <w:szCs w:val="8"/>
    </w:rPr>
  </w:style>
  <w:style w:type="paragraph" w:customStyle="1" w:styleId="Bodytext460">
    <w:name w:val="Body text (46)"/>
    <w:basedOn w:val="Normal"/>
    <w:link w:val="Bodytext46"/>
    <w:rsid w:val="00F31C54"/>
    <w:pPr>
      <w:widowControl w:val="0"/>
      <w:shd w:val="clear" w:color="auto" w:fill="FFFFFF"/>
      <w:spacing w:before="180" w:after="0" w:line="240" w:lineRule="atLeast"/>
      <w:jc w:val="both"/>
    </w:pPr>
    <w:rPr>
      <w:spacing w:val="-6"/>
      <w:w w:val="150"/>
      <w:sz w:val="9"/>
      <w:szCs w:val="9"/>
    </w:rPr>
  </w:style>
  <w:style w:type="paragraph" w:customStyle="1" w:styleId="Tablecaption140">
    <w:name w:val="Table caption (14)"/>
    <w:basedOn w:val="Normal"/>
    <w:link w:val="Tablecaption14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noProof/>
      <w:sz w:val="8"/>
      <w:szCs w:val="8"/>
    </w:rPr>
  </w:style>
  <w:style w:type="paragraph" w:customStyle="1" w:styleId="Bodytext470">
    <w:name w:val="Body text (47)"/>
    <w:basedOn w:val="Normal"/>
    <w:link w:val="Bodytext4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Heading130">
    <w:name w:val="Heading #1 (3)"/>
    <w:basedOn w:val="Normal"/>
    <w:link w:val="Heading13"/>
    <w:rsid w:val="00F31C54"/>
    <w:pPr>
      <w:widowControl w:val="0"/>
      <w:shd w:val="clear" w:color="auto" w:fill="FFFFFF"/>
      <w:spacing w:before="120" w:after="240" w:line="240" w:lineRule="atLeast"/>
      <w:jc w:val="center"/>
      <w:outlineLvl w:val="0"/>
    </w:pPr>
    <w:rPr>
      <w:i/>
      <w:iCs/>
      <w:sz w:val="20"/>
      <w:szCs w:val="20"/>
    </w:rPr>
  </w:style>
  <w:style w:type="paragraph" w:customStyle="1" w:styleId="Heading321">
    <w:name w:val="Heading #3 (2)"/>
    <w:basedOn w:val="Normal"/>
    <w:link w:val="Heading320"/>
    <w:rsid w:val="00F31C54"/>
    <w:pPr>
      <w:widowControl w:val="0"/>
      <w:shd w:val="clear" w:color="auto" w:fill="FFFFFF"/>
      <w:spacing w:after="0" w:line="322" w:lineRule="exact"/>
      <w:jc w:val="both"/>
      <w:outlineLvl w:val="2"/>
    </w:pPr>
    <w:rPr>
      <w:b/>
      <w:bCs/>
      <w:spacing w:val="9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31C5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