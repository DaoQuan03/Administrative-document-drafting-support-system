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49D03" w14:textId="77777777" w:rsidR="00E54724" w:rsidRPr="00CF33F4" w:rsidRDefault="00862C0A" w:rsidP="00CE3738">
      <w:pPr>
        <w:tabs>
          <w:tab w:val="right" w:leader="dot" w:pos="8640"/>
        </w:tabs>
        <w:spacing w:before="120"/>
        <w:jc w:val="right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>Mẫu số</w:t>
      </w:r>
      <w:r w:rsidR="00E54724" w:rsidRPr="00CF33F4">
        <w:rPr>
          <w:rFonts w:ascii="Times New Roman" w:hAnsi="Times New Roman" w:cs="Times New Roman"/>
        </w:rPr>
        <w:t xml:space="preserve"> 19/PTHA</w:t>
      </w:r>
    </w:p>
    <w:p w14:paraId="052849DF" w14:textId="77777777" w:rsidR="00E54724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lang w:val="en-US"/>
        </w:rPr>
      </w:pPr>
      <w:r w:rsidRPr="00CF33F4">
        <w:rPr>
          <w:rFonts w:ascii="Times New Roman" w:hAnsi="Times New Roman" w:cs="Times New Roman"/>
          <w:b/>
        </w:rPr>
        <w:t>CỘNG H</w:t>
      </w:r>
      <w:r w:rsidR="00510D28" w:rsidRPr="00CF33F4">
        <w:rPr>
          <w:rFonts w:ascii="Times New Roman" w:hAnsi="Times New Roman" w:cs="Times New Roman"/>
          <w:b/>
          <w:lang w:val="en-US"/>
        </w:rPr>
        <w:t>ÒA</w:t>
      </w:r>
      <w:r w:rsidRPr="00CF33F4">
        <w:rPr>
          <w:rFonts w:ascii="Times New Roman" w:hAnsi="Times New Roman" w:cs="Times New Roman"/>
          <w:b/>
        </w:rPr>
        <w:t xml:space="preserve"> XÃ HỘI CHỦ NGHĨA VIỆT NAM</w:t>
      </w:r>
      <w:r w:rsidR="00510D28" w:rsidRPr="00CF33F4">
        <w:rPr>
          <w:rFonts w:ascii="Times New Roman" w:hAnsi="Times New Roman" w:cs="Times New Roman"/>
          <w:b/>
          <w:lang w:val="en-US"/>
        </w:rPr>
        <w:br/>
      </w:r>
      <w:r w:rsidRPr="00CF33F4">
        <w:rPr>
          <w:rFonts w:ascii="Times New Roman" w:hAnsi="Times New Roman" w:cs="Times New Roman"/>
          <w:b/>
        </w:rPr>
        <w:t>Độc lập - Tự do - Hạnh phúc</w:t>
      </w:r>
      <w:r w:rsidR="00510D28" w:rsidRPr="00CF33F4">
        <w:rPr>
          <w:rFonts w:ascii="Times New Roman" w:hAnsi="Times New Roman" w:cs="Times New Roman"/>
          <w:b/>
          <w:lang w:val="en-US"/>
        </w:rPr>
        <w:br/>
        <w:t>--------------------</w:t>
      </w:r>
    </w:p>
    <w:p w14:paraId="75A691F4" w14:textId="77777777" w:rsidR="00510D28" w:rsidRPr="00CF33F4" w:rsidRDefault="00510D28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p w14:paraId="123A2259" w14:textId="77777777" w:rsidR="00E54724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</w:rPr>
      </w:pPr>
      <w:r w:rsidRPr="00CF33F4">
        <w:rPr>
          <w:rFonts w:ascii="Times New Roman" w:hAnsi="Times New Roman" w:cs="Times New Roman"/>
          <w:b/>
        </w:rPr>
        <w:t>ĐƠN YÊU C</w:t>
      </w:r>
      <w:r w:rsidR="00510D28" w:rsidRPr="00CF33F4">
        <w:rPr>
          <w:rFonts w:ascii="Times New Roman" w:hAnsi="Times New Roman" w:cs="Times New Roman"/>
          <w:b/>
          <w:lang w:val="en-US"/>
        </w:rPr>
        <w:t>Ầ</w:t>
      </w:r>
      <w:r w:rsidRPr="00CF33F4">
        <w:rPr>
          <w:rFonts w:ascii="Times New Roman" w:hAnsi="Times New Roman" w:cs="Times New Roman"/>
          <w:b/>
        </w:rPr>
        <w:t xml:space="preserve">U </w:t>
      </w:r>
      <w:r w:rsidR="00AB5675" w:rsidRPr="00CF33F4">
        <w:rPr>
          <w:rFonts w:ascii="Times New Roman" w:hAnsi="Times New Roman" w:cs="Times New Roman"/>
          <w:b/>
        </w:rPr>
        <w:t>THI</w:t>
      </w:r>
      <w:r w:rsidRPr="00CF33F4">
        <w:rPr>
          <w:rFonts w:ascii="Times New Roman" w:hAnsi="Times New Roman" w:cs="Times New Roman"/>
          <w:b/>
        </w:rPr>
        <w:t xml:space="preserve"> HÀNH ÁN</w:t>
      </w:r>
    </w:p>
    <w:p w14:paraId="5B44689A" w14:textId="77777777" w:rsidR="00E54724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Kính gửi: Phòng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</w:t>
      </w:r>
      <w:r w:rsidR="00510D28" w:rsidRPr="00CF33F4">
        <w:rPr>
          <w:rFonts w:ascii="Times New Roman" w:hAnsi="Times New Roman" w:cs="Times New Roman"/>
          <w:lang w:val="en-US"/>
        </w:rPr>
        <w:t xml:space="preserve"> ……………………………….</w:t>
      </w:r>
    </w:p>
    <w:p w14:paraId="6A6DC598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Họ và tên người yêu cầu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án: </w:t>
      </w:r>
      <w:r w:rsidR="002C645E" w:rsidRPr="00CF33F4">
        <w:rPr>
          <w:rFonts w:ascii="Times New Roman" w:hAnsi="Times New Roman" w:cs="Times New Roman"/>
          <w:lang w:val="en-US"/>
        </w:rPr>
        <w:t>……………………………………………………….</w:t>
      </w:r>
      <w:r w:rsidRPr="00CF33F4">
        <w:rPr>
          <w:rFonts w:ascii="Times New Roman" w:hAnsi="Times New Roman" w:cs="Times New Roman"/>
          <w:i/>
        </w:rPr>
        <w:t>(</w:t>
      </w:r>
      <w:r w:rsidR="00AB5675" w:rsidRPr="00CF33F4">
        <w:rPr>
          <w:rFonts w:ascii="Times New Roman" w:hAnsi="Times New Roman" w:cs="Times New Roman"/>
          <w:i/>
        </w:rPr>
        <w:t>trường</w:t>
      </w:r>
      <w:r w:rsidRPr="00CF33F4">
        <w:rPr>
          <w:rFonts w:ascii="Times New Roman" w:hAnsi="Times New Roman" w:cs="Times New Roman"/>
          <w:i/>
        </w:rPr>
        <w:t xml:space="preserve"> hợp </w:t>
      </w:r>
      <w:r w:rsidR="00281317" w:rsidRPr="00CF33F4">
        <w:rPr>
          <w:rFonts w:ascii="Times New Roman" w:hAnsi="Times New Roman" w:cs="Times New Roman"/>
          <w:i/>
        </w:rPr>
        <w:t>ủy</w:t>
      </w:r>
      <w:r w:rsidRPr="00CF33F4">
        <w:rPr>
          <w:rFonts w:ascii="Times New Roman" w:hAnsi="Times New Roman" w:cs="Times New Roman"/>
          <w:i/>
        </w:rPr>
        <w:t xml:space="preserve"> quy</w:t>
      </w:r>
      <w:r w:rsidR="00ED0BE1" w:rsidRPr="00CF33F4">
        <w:rPr>
          <w:rFonts w:ascii="Times New Roman" w:hAnsi="Times New Roman" w:cs="Times New Roman"/>
          <w:i/>
          <w:lang w:val="en-US"/>
        </w:rPr>
        <w:t>ề</w:t>
      </w:r>
      <w:r w:rsidRPr="00CF33F4">
        <w:rPr>
          <w:rFonts w:ascii="Times New Roman" w:hAnsi="Times New Roman" w:cs="Times New Roman"/>
          <w:i/>
        </w:rPr>
        <w:t xml:space="preserve">n phải có giấy </w:t>
      </w:r>
      <w:r w:rsidR="00281317" w:rsidRPr="00CF33F4">
        <w:rPr>
          <w:rFonts w:ascii="Times New Roman" w:hAnsi="Times New Roman" w:cs="Times New Roman"/>
          <w:i/>
        </w:rPr>
        <w:t>ủy</w:t>
      </w:r>
      <w:r w:rsidR="00ED0BE1" w:rsidRPr="00CF33F4">
        <w:rPr>
          <w:rFonts w:ascii="Times New Roman" w:hAnsi="Times New Roman" w:cs="Times New Roman"/>
          <w:i/>
        </w:rPr>
        <w:t xml:space="preserve"> quy</w:t>
      </w:r>
      <w:r w:rsidR="00ED0BE1" w:rsidRPr="00CF33F4">
        <w:rPr>
          <w:rFonts w:ascii="Times New Roman" w:hAnsi="Times New Roman" w:cs="Times New Roman"/>
          <w:i/>
          <w:lang w:val="en-US"/>
        </w:rPr>
        <w:t>ề</w:t>
      </w:r>
      <w:r w:rsidR="00ED0BE1" w:rsidRPr="00CF33F4">
        <w:rPr>
          <w:rFonts w:ascii="Times New Roman" w:hAnsi="Times New Roman" w:cs="Times New Roman"/>
          <w:i/>
        </w:rPr>
        <w:t>n và gi</w:t>
      </w:r>
      <w:r w:rsidR="00ED0BE1" w:rsidRPr="00CF33F4">
        <w:rPr>
          <w:rFonts w:ascii="Times New Roman" w:hAnsi="Times New Roman" w:cs="Times New Roman"/>
          <w:i/>
          <w:lang w:val="en-US"/>
        </w:rPr>
        <w:t>ấ</w:t>
      </w:r>
      <w:r w:rsidRPr="00CF33F4">
        <w:rPr>
          <w:rFonts w:ascii="Times New Roman" w:hAnsi="Times New Roman" w:cs="Times New Roman"/>
          <w:i/>
        </w:rPr>
        <w:t xml:space="preserve">y tờ </w:t>
      </w:r>
      <w:r w:rsidR="00AB5675" w:rsidRPr="00CF33F4">
        <w:rPr>
          <w:rFonts w:ascii="Times New Roman" w:hAnsi="Times New Roman" w:cs="Times New Roman"/>
          <w:i/>
        </w:rPr>
        <w:t>tù</w:t>
      </w:r>
      <w:r w:rsidR="00281317" w:rsidRPr="00CF33F4">
        <w:rPr>
          <w:rFonts w:ascii="Times New Roman" w:hAnsi="Times New Roman" w:cs="Times New Roman"/>
          <w:i/>
        </w:rPr>
        <w:t>y</w:t>
      </w:r>
      <w:r w:rsidRPr="00CF33F4">
        <w:rPr>
          <w:rFonts w:ascii="Times New Roman" w:hAnsi="Times New Roman" w:cs="Times New Roman"/>
          <w:i/>
        </w:rPr>
        <w:t xml:space="preserve"> thân của người được </w:t>
      </w:r>
      <w:r w:rsidR="00281317" w:rsidRPr="00CF33F4">
        <w:rPr>
          <w:rFonts w:ascii="Times New Roman" w:hAnsi="Times New Roman" w:cs="Times New Roman"/>
          <w:i/>
        </w:rPr>
        <w:t>ủy</w:t>
      </w:r>
      <w:r w:rsidR="00ED0BE1" w:rsidRPr="00CF33F4">
        <w:rPr>
          <w:rFonts w:ascii="Times New Roman" w:hAnsi="Times New Roman" w:cs="Times New Roman"/>
          <w:i/>
        </w:rPr>
        <w:t xml:space="preserve"> quyền. N</w:t>
      </w:r>
      <w:r w:rsidR="00ED0BE1" w:rsidRPr="00CF33F4">
        <w:rPr>
          <w:rFonts w:ascii="Times New Roman" w:hAnsi="Times New Roman" w:cs="Times New Roman"/>
          <w:i/>
          <w:lang w:val="en-US"/>
        </w:rPr>
        <w:t>ế</w:t>
      </w:r>
      <w:r w:rsidRPr="00CF33F4">
        <w:rPr>
          <w:rFonts w:ascii="Times New Roman" w:hAnsi="Times New Roman" w:cs="Times New Roman"/>
          <w:i/>
        </w:rPr>
        <w:t>u đại diện cho pháp nhân thì phải ghi rõ chức vụ).</w:t>
      </w:r>
    </w:p>
    <w:p w14:paraId="10423668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Địa chỉ: </w:t>
      </w:r>
      <w:r w:rsidR="00ED0BE1" w:rsidRPr="00CF33F4">
        <w:rPr>
          <w:rFonts w:ascii="Times New Roman" w:hAnsi="Times New Roman" w:cs="Times New Roman"/>
          <w:lang w:val="en-US"/>
        </w:rPr>
        <w:tab/>
      </w:r>
    </w:p>
    <w:p w14:paraId="572DF39E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Họ và tên người được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ED0BE1" w:rsidRPr="00CF33F4">
        <w:rPr>
          <w:rFonts w:ascii="Times New Roman" w:hAnsi="Times New Roman" w:cs="Times New Roman"/>
          <w:lang w:val="en-US"/>
        </w:rPr>
        <w:tab/>
      </w:r>
    </w:p>
    <w:p w14:paraId="18E7EB50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Địa chỉ: </w:t>
      </w:r>
      <w:r w:rsidR="00ED0BE1" w:rsidRPr="00CF33F4">
        <w:rPr>
          <w:rFonts w:ascii="Times New Roman" w:hAnsi="Times New Roman" w:cs="Times New Roman"/>
          <w:lang w:val="en-US"/>
        </w:rPr>
        <w:tab/>
      </w:r>
    </w:p>
    <w:p w14:paraId="143B19A8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Họ và tên người phải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ED0BE1" w:rsidRPr="00CF33F4">
        <w:rPr>
          <w:rFonts w:ascii="Times New Roman" w:hAnsi="Times New Roman" w:cs="Times New Roman"/>
          <w:lang w:val="en-US"/>
        </w:rPr>
        <w:tab/>
      </w:r>
    </w:p>
    <w:p w14:paraId="3A540159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Địa chỉ: </w:t>
      </w:r>
      <w:r w:rsidR="00ED0BE1" w:rsidRPr="00CF33F4">
        <w:rPr>
          <w:rFonts w:ascii="Times New Roman" w:hAnsi="Times New Roman" w:cs="Times New Roman"/>
          <w:lang w:val="en-US"/>
        </w:rPr>
        <w:tab/>
      </w:r>
    </w:p>
    <w:p w14:paraId="43C47977" w14:textId="77777777" w:rsidR="00E54724" w:rsidRPr="00CF33F4" w:rsidRDefault="003729A1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1.</w:t>
      </w:r>
      <w:r w:rsidR="00E54724" w:rsidRPr="00CF33F4">
        <w:rPr>
          <w:rFonts w:ascii="Times New Roman" w:hAnsi="Times New Roman" w:cs="Times New Roman"/>
        </w:rPr>
        <w:t xml:space="preserve"> Nội dung yêu cầu </w:t>
      </w:r>
      <w:r w:rsidR="00AB5675" w:rsidRPr="00CF33F4">
        <w:rPr>
          <w:rFonts w:ascii="Times New Roman" w:hAnsi="Times New Roman" w:cs="Times New Roman"/>
        </w:rPr>
        <w:t>thi</w:t>
      </w:r>
      <w:r w:rsidR="00E54724" w:rsidRPr="00CF33F4">
        <w:rPr>
          <w:rFonts w:ascii="Times New Roman" w:hAnsi="Times New Roman" w:cs="Times New Roman"/>
        </w:rPr>
        <w:t xml:space="preserve"> hành án:</w:t>
      </w:r>
    </w:p>
    <w:p w14:paraId="6374A4AB" w14:textId="77777777" w:rsidR="00ED0BE1" w:rsidRPr="00CF33F4" w:rsidRDefault="00ED0BE1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0CDE172E" w14:textId="77777777" w:rsidR="00ED0BE1" w:rsidRPr="00CF33F4" w:rsidRDefault="00ED0BE1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3F2BF822" w14:textId="77777777" w:rsidR="00E54724" w:rsidRPr="00CF33F4" w:rsidRDefault="003729A1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2.</w:t>
      </w:r>
      <w:r w:rsidR="00E54724" w:rsidRPr="00CF33F4">
        <w:rPr>
          <w:rFonts w:ascii="Times New Roman" w:hAnsi="Times New Roman" w:cs="Times New Roman"/>
        </w:rPr>
        <w:t xml:space="preserve"> Thông tin về tài sản hoặc điều kiện </w:t>
      </w:r>
      <w:r w:rsidR="00AB5675" w:rsidRPr="00CF33F4">
        <w:rPr>
          <w:rFonts w:ascii="Times New Roman" w:hAnsi="Times New Roman" w:cs="Times New Roman"/>
        </w:rPr>
        <w:t>thi</w:t>
      </w:r>
      <w:r w:rsidR="00E54724" w:rsidRPr="00CF33F4">
        <w:rPr>
          <w:rFonts w:ascii="Times New Roman" w:hAnsi="Times New Roman" w:cs="Times New Roman"/>
        </w:rPr>
        <w:t xml:space="preserve"> hành của người phải </w:t>
      </w:r>
      <w:r w:rsidR="00AB5675" w:rsidRPr="00CF33F4">
        <w:rPr>
          <w:rFonts w:ascii="Times New Roman" w:hAnsi="Times New Roman" w:cs="Times New Roman"/>
        </w:rPr>
        <w:t>thi</w:t>
      </w:r>
      <w:r w:rsidR="00E54724" w:rsidRPr="00CF33F4">
        <w:rPr>
          <w:rFonts w:ascii="Times New Roman" w:hAnsi="Times New Roman" w:cs="Times New Roman"/>
        </w:rPr>
        <w:t xml:space="preserve"> hành án</w:t>
      </w:r>
    </w:p>
    <w:p w14:paraId="14DB0194" w14:textId="77777777" w:rsidR="00ED0BE1" w:rsidRPr="00CF33F4" w:rsidRDefault="00ED0BE1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30D83A59" w14:textId="77777777" w:rsidR="00ED0BE1" w:rsidRPr="00CF33F4" w:rsidRDefault="00ED0BE1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724328EB" w14:textId="77777777" w:rsidR="00ED0BE1" w:rsidRPr="00CF33F4" w:rsidRDefault="00ED0BE1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1585AF3E" w14:textId="77777777" w:rsidR="00E54724" w:rsidRPr="00CF33F4" w:rsidRDefault="003729A1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>3.</w:t>
      </w:r>
      <w:r w:rsidR="00E54724" w:rsidRPr="00CF33F4">
        <w:rPr>
          <w:rFonts w:ascii="Times New Roman" w:hAnsi="Times New Roman" w:cs="Times New Roman"/>
        </w:rPr>
        <w:t xml:space="preserve"> Các tài liệu kèm theo:</w:t>
      </w:r>
    </w:p>
    <w:p w14:paraId="44A09858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-</w:t>
      </w:r>
      <w:r w:rsidR="00ED0BE1" w:rsidRPr="00CF33F4">
        <w:rPr>
          <w:rFonts w:ascii="Times New Roman" w:hAnsi="Times New Roman" w:cs="Times New Roman"/>
          <w:lang w:val="en-US"/>
        </w:rPr>
        <w:t xml:space="preserve"> </w:t>
      </w:r>
      <w:r w:rsidRPr="00CF33F4">
        <w:rPr>
          <w:rFonts w:ascii="Times New Roman" w:hAnsi="Times New Roman" w:cs="Times New Roman"/>
        </w:rPr>
        <w:t xml:space="preserve">Bản án, Quyết định số </w:t>
      </w:r>
      <w:r w:rsidR="00ED0BE1" w:rsidRPr="00CF33F4">
        <w:rPr>
          <w:rFonts w:ascii="Times New Roman" w:hAnsi="Times New Roman" w:cs="Times New Roman"/>
          <w:lang w:val="en-US"/>
        </w:rPr>
        <w:t xml:space="preserve">………. </w:t>
      </w:r>
      <w:r w:rsidRPr="00CF33F4">
        <w:rPr>
          <w:rFonts w:ascii="Times New Roman" w:hAnsi="Times New Roman" w:cs="Times New Roman"/>
        </w:rPr>
        <w:t xml:space="preserve">ngày </w:t>
      </w:r>
      <w:r w:rsidR="00ED0BE1" w:rsidRPr="00CF33F4">
        <w:rPr>
          <w:rFonts w:ascii="Times New Roman" w:hAnsi="Times New Roman" w:cs="Times New Roman"/>
          <w:lang w:val="en-US"/>
        </w:rPr>
        <w:t xml:space="preserve">…… </w:t>
      </w:r>
      <w:r w:rsidRPr="00CF33F4">
        <w:rPr>
          <w:rFonts w:ascii="Times New Roman" w:hAnsi="Times New Roman" w:cs="Times New Roman"/>
        </w:rPr>
        <w:t xml:space="preserve">tháng </w:t>
      </w:r>
      <w:r w:rsidR="00ED0BE1" w:rsidRPr="00CF33F4">
        <w:rPr>
          <w:rFonts w:ascii="Times New Roman" w:hAnsi="Times New Roman" w:cs="Times New Roman"/>
          <w:lang w:val="en-US"/>
        </w:rPr>
        <w:t xml:space="preserve">……. </w:t>
      </w:r>
      <w:r w:rsidRPr="00CF33F4">
        <w:rPr>
          <w:rFonts w:ascii="Times New Roman" w:hAnsi="Times New Roman" w:cs="Times New Roman"/>
        </w:rPr>
        <w:t xml:space="preserve">năm </w:t>
      </w:r>
      <w:r w:rsidR="00ED0BE1" w:rsidRPr="00CF33F4">
        <w:rPr>
          <w:rFonts w:ascii="Times New Roman" w:hAnsi="Times New Roman" w:cs="Times New Roman"/>
          <w:lang w:val="en-US"/>
        </w:rPr>
        <w:t xml:space="preserve">……… </w:t>
      </w:r>
      <w:r w:rsidRPr="00CF33F4">
        <w:rPr>
          <w:rFonts w:ascii="Times New Roman" w:hAnsi="Times New Roman" w:cs="Times New Roman"/>
        </w:rPr>
        <w:t xml:space="preserve">của </w:t>
      </w:r>
      <w:r w:rsidR="00ED0BE1" w:rsidRPr="00CF33F4">
        <w:rPr>
          <w:rFonts w:ascii="Times New Roman" w:hAnsi="Times New Roman" w:cs="Times New Roman"/>
          <w:lang w:val="en-US"/>
        </w:rPr>
        <w:t>…………..</w:t>
      </w:r>
    </w:p>
    <w:p w14:paraId="600131FF" w14:textId="77777777" w:rsidR="00E54724" w:rsidRPr="00CF33F4" w:rsidRDefault="003729A1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>-</w:t>
      </w:r>
      <w:r w:rsidR="00E54724" w:rsidRPr="00CF33F4">
        <w:rPr>
          <w:rFonts w:ascii="Times New Roman" w:hAnsi="Times New Roman" w:cs="Times New Roman"/>
        </w:rPr>
        <w:t xml:space="preserve"> Thông tin về tài sản hoặc điều kiện </w:t>
      </w:r>
      <w:r w:rsidR="00AB5675" w:rsidRPr="00CF33F4">
        <w:rPr>
          <w:rFonts w:ascii="Times New Roman" w:hAnsi="Times New Roman" w:cs="Times New Roman"/>
        </w:rPr>
        <w:t>thi</w:t>
      </w:r>
      <w:r w:rsidR="00E54724" w:rsidRPr="00CF33F4">
        <w:rPr>
          <w:rFonts w:ascii="Times New Roman" w:hAnsi="Times New Roman" w:cs="Times New Roman"/>
        </w:rPr>
        <w:t xml:space="preserve"> hành của người ph</w:t>
      </w:r>
      <w:r w:rsidR="005113B4" w:rsidRPr="00CF33F4">
        <w:rPr>
          <w:rFonts w:ascii="Times New Roman" w:hAnsi="Times New Roman" w:cs="Times New Roman"/>
          <w:lang w:val="en-US"/>
        </w:rPr>
        <w:t>ả</w:t>
      </w:r>
      <w:r w:rsidR="00E54724" w:rsidRPr="00CF33F4">
        <w:rPr>
          <w:rFonts w:ascii="Times New Roman" w:hAnsi="Times New Roman" w:cs="Times New Roman"/>
        </w:rPr>
        <w:t xml:space="preserve">i </w:t>
      </w:r>
      <w:r w:rsidR="00AB5675" w:rsidRPr="00CF33F4">
        <w:rPr>
          <w:rFonts w:ascii="Times New Roman" w:hAnsi="Times New Roman" w:cs="Times New Roman"/>
        </w:rPr>
        <w:t>thi</w:t>
      </w:r>
      <w:r w:rsidR="00E54724" w:rsidRPr="00CF33F4">
        <w:rPr>
          <w:rFonts w:ascii="Times New Roman" w:hAnsi="Times New Roman" w:cs="Times New Roman"/>
        </w:rPr>
        <w:t xml:space="preserve"> hành án.</w:t>
      </w:r>
    </w:p>
    <w:p w14:paraId="28E7EF29" w14:textId="77777777" w:rsidR="00E54724" w:rsidRPr="00CF33F4" w:rsidRDefault="003729A1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-</w:t>
      </w:r>
      <w:r w:rsidR="00E54724" w:rsidRPr="00CF33F4">
        <w:rPr>
          <w:rFonts w:ascii="Times New Roman" w:hAnsi="Times New Roman" w:cs="Times New Roman"/>
        </w:rPr>
        <w:t xml:space="preserve"> Tài liệu có liên quan khác </w:t>
      </w:r>
      <w:r w:rsidR="00ED0BE1" w:rsidRPr="00CF33F4">
        <w:rPr>
          <w:rFonts w:ascii="Times New Roman" w:hAnsi="Times New Roman" w:cs="Times New Roman"/>
          <w:lang w:val="en-US"/>
        </w:rPr>
        <w:tab/>
      </w:r>
    </w:p>
    <w:p w14:paraId="64CEC478" w14:textId="77777777" w:rsidR="00ED0BE1" w:rsidRPr="00CF33F4" w:rsidRDefault="00ED0BE1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ED0BE1" w:rsidRPr="00EE0161" w14:paraId="4842C062" w14:textId="77777777" w:rsidTr="00EE0161">
        <w:tc>
          <w:tcPr>
            <w:tcW w:w="4428" w:type="dxa"/>
          </w:tcPr>
          <w:p w14:paraId="6B5421DB" w14:textId="77777777" w:rsidR="00ED0BE1" w:rsidRPr="00EE0161" w:rsidRDefault="00ED0BE1" w:rsidP="00EE0161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428" w:type="dxa"/>
          </w:tcPr>
          <w:p w14:paraId="15A3CED7" w14:textId="77777777" w:rsidR="00ED0BE1" w:rsidRPr="00EE0161" w:rsidRDefault="00ED0BE1" w:rsidP="00EE0161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EE0161">
              <w:rPr>
                <w:rFonts w:ascii="Times New Roman" w:hAnsi="Times New Roman" w:cs="Times New Roman"/>
                <w:i/>
                <w:lang w:val="en-US"/>
              </w:rPr>
              <w:t>……….</w:t>
            </w:r>
            <w:r w:rsidRPr="00EE0161">
              <w:rPr>
                <w:rFonts w:ascii="Times New Roman" w:hAnsi="Times New Roman" w:cs="Times New Roman"/>
                <w:i/>
              </w:rPr>
              <w:t xml:space="preserve">, ngày </w:t>
            </w:r>
            <w:r w:rsidRPr="00EE0161">
              <w:rPr>
                <w:rFonts w:ascii="Times New Roman" w:hAnsi="Times New Roman" w:cs="Times New Roman"/>
                <w:i/>
                <w:lang w:val="en-US"/>
              </w:rPr>
              <w:t xml:space="preserve">….. </w:t>
            </w:r>
            <w:r w:rsidRPr="00EE0161">
              <w:rPr>
                <w:rFonts w:ascii="Times New Roman" w:hAnsi="Times New Roman" w:cs="Times New Roman"/>
                <w:i/>
              </w:rPr>
              <w:t xml:space="preserve">tháng </w:t>
            </w:r>
            <w:r w:rsidRPr="00EE0161">
              <w:rPr>
                <w:rFonts w:ascii="Times New Roman" w:hAnsi="Times New Roman" w:cs="Times New Roman"/>
                <w:i/>
                <w:lang w:val="en-US"/>
              </w:rPr>
              <w:t xml:space="preserve">….. </w:t>
            </w:r>
            <w:r w:rsidRPr="00EE0161">
              <w:rPr>
                <w:rFonts w:ascii="Times New Roman" w:hAnsi="Times New Roman" w:cs="Times New Roman"/>
                <w:i/>
              </w:rPr>
              <w:t>năm</w:t>
            </w:r>
            <w:r w:rsidRPr="00EE0161">
              <w:rPr>
                <w:rFonts w:ascii="Times New Roman" w:hAnsi="Times New Roman" w:cs="Times New Roman"/>
                <w:i/>
                <w:lang w:val="en-US"/>
              </w:rPr>
              <w:t xml:space="preserve"> …..</w:t>
            </w:r>
            <w:r w:rsidRPr="00EE0161">
              <w:rPr>
                <w:rFonts w:ascii="Times New Roman" w:hAnsi="Times New Roman" w:cs="Times New Roman"/>
                <w:lang w:val="en-US"/>
              </w:rPr>
              <w:br/>
            </w:r>
            <w:r w:rsidRPr="00EE0161">
              <w:rPr>
                <w:rFonts w:ascii="Times New Roman" w:hAnsi="Times New Roman" w:cs="Times New Roman"/>
                <w:b/>
              </w:rPr>
              <w:t xml:space="preserve">NGƯỜI YÊU CẦU </w:t>
            </w:r>
            <w:r w:rsidR="00AB5675" w:rsidRPr="00EE0161">
              <w:rPr>
                <w:rFonts w:ascii="Times New Roman" w:hAnsi="Times New Roman" w:cs="Times New Roman"/>
                <w:b/>
              </w:rPr>
              <w:t>THI</w:t>
            </w:r>
            <w:r w:rsidRPr="00EE0161">
              <w:rPr>
                <w:rFonts w:ascii="Times New Roman" w:hAnsi="Times New Roman" w:cs="Times New Roman"/>
                <w:b/>
              </w:rPr>
              <w:t xml:space="preserve"> HÀNH ÁN</w:t>
            </w:r>
            <w:r w:rsidRPr="00EE0161">
              <w:rPr>
                <w:rFonts w:ascii="Times New Roman" w:hAnsi="Times New Roman" w:cs="Times New Roman"/>
                <w:b/>
                <w:lang w:val="en-US"/>
              </w:rPr>
              <w:br/>
            </w:r>
            <w:r w:rsidRPr="00EE0161">
              <w:rPr>
                <w:rFonts w:ascii="Times New Roman" w:hAnsi="Times New Roman" w:cs="Times New Roman"/>
                <w:i/>
              </w:rPr>
              <w:t>(K</w:t>
            </w:r>
            <w:r w:rsidRPr="00EE0161">
              <w:rPr>
                <w:rFonts w:ascii="Times New Roman" w:hAnsi="Times New Roman" w:cs="Times New Roman"/>
                <w:i/>
                <w:lang w:val="en-US"/>
              </w:rPr>
              <w:t>ý</w:t>
            </w:r>
            <w:r w:rsidRPr="00EE0161">
              <w:rPr>
                <w:rFonts w:ascii="Times New Roman" w:hAnsi="Times New Roman" w:cs="Times New Roman"/>
                <w:i/>
              </w:rPr>
              <w:t>, ghi rõ họ, tên)</w:t>
            </w:r>
          </w:p>
        </w:tc>
      </w:tr>
    </w:tbl>
    <w:p w14:paraId="43DB44DF" w14:textId="77777777" w:rsidR="00E54724" w:rsidRPr="00CF33F4" w:rsidRDefault="00E54724" w:rsidP="00EE0161">
      <w:pPr>
        <w:tabs>
          <w:tab w:val="right" w:leader="dot" w:pos="8640"/>
        </w:tabs>
        <w:spacing w:before="120"/>
        <w:jc w:val="right"/>
        <w:rPr>
          <w:rFonts w:ascii="Times New Roman" w:hAnsi="Times New Roman" w:cs="Times New Roman"/>
        </w:rPr>
      </w:pPr>
    </w:p>
    <w:sectPr w:rsidR="00E54724" w:rsidRPr="00CF33F4" w:rsidSect="00AB5675">
      <w:pgSz w:w="12240" w:h="15840"/>
      <w:pgMar w:top="1440" w:right="1800" w:bottom="1440" w:left="180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6" w15:restartNumberingAfterBreak="0">
    <w:nsid w:val="00000035"/>
    <w:multiLevelType w:val="multilevel"/>
    <w:tmpl w:val="00000034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7" w15:restartNumberingAfterBreak="0">
    <w:nsid w:val="00000037"/>
    <w:multiLevelType w:val="multilevel"/>
    <w:tmpl w:val="0000003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8" w15:restartNumberingAfterBreak="0">
    <w:nsid w:val="00000039"/>
    <w:multiLevelType w:val="multilevel"/>
    <w:tmpl w:val="0000003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9" w15:restartNumberingAfterBreak="0">
    <w:nsid w:val="0000003B"/>
    <w:multiLevelType w:val="multilevel"/>
    <w:tmpl w:val="0000003A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0" w15:restartNumberingAfterBreak="0">
    <w:nsid w:val="0000003D"/>
    <w:multiLevelType w:val="multilevel"/>
    <w:tmpl w:val="0000003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1" w15:restartNumberingAfterBreak="0">
    <w:nsid w:val="0000003F"/>
    <w:multiLevelType w:val="multilevel"/>
    <w:tmpl w:val="0000003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2" w15:restartNumberingAfterBreak="0">
    <w:nsid w:val="00000041"/>
    <w:multiLevelType w:val="multilevel"/>
    <w:tmpl w:val="00000040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3" w15:restartNumberingAfterBreak="0">
    <w:nsid w:val="00000043"/>
    <w:multiLevelType w:val="multilevel"/>
    <w:tmpl w:val="00000042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4" w15:restartNumberingAfterBreak="0">
    <w:nsid w:val="00000045"/>
    <w:multiLevelType w:val="multilevel"/>
    <w:tmpl w:val="00000044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5" w15:restartNumberingAfterBreak="0">
    <w:nsid w:val="00000047"/>
    <w:multiLevelType w:val="multilevel"/>
    <w:tmpl w:val="00000046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6" w15:restartNumberingAfterBreak="0">
    <w:nsid w:val="00000049"/>
    <w:multiLevelType w:val="multilevel"/>
    <w:tmpl w:val="00000048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7" w15:restartNumberingAfterBreak="0">
    <w:nsid w:val="0000004B"/>
    <w:multiLevelType w:val="multilevel"/>
    <w:tmpl w:val="0000004A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</w:abstractNum>
  <w:abstractNum w:abstractNumId="38" w15:restartNumberingAfterBreak="0">
    <w:nsid w:val="0000004D"/>
    <w:multiLevelType w:val="multilevel"/>
    <w:tmpl w:val="0000004C"/>
    <w:lvl w:ilvl="0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1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39" w15:restartNumberingAfterBreak="0">
    <w:nsid w:val="0000004F"/>
    <w:multiLevelType w:val="multilevel"/>
    <w:tmpl w:val="0000004E"/>
    <w:lvl w:ilvl="0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0" w15:restartNumberingAfterBreak="0">
    <w:nsid w:val="00000051"/>
    <w:multiLevelType w:val="multilevel"/>
    <w:tmpl w:val="00000050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1" w15:restartNumberingAfterBreak="0">
    <w:nsid w:val="00000053"/>
    <w:multiLevelType w:val="multilevel"/>
    <w:tmpl w:val="00000052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42" w15:restartNumberingAfterBreak="0">
    <w:nsid w:val="00000055"/>
    <w:multiLevelType w:val="multilevel"/>
    <w:tmpl w:val="00000054"/>
    <w:lvl w:ilvl="0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3" w15:restartNumberingAfterBreak="0">
    <w:nsid w:val="00000057"/>
    <w:multiLevelType w:val="multilevel"/>
    <w:tmpl w:val="0000005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num w:numId="1" w16cid:durableId="1383673223">
    <w:abstractNumId w:val="0"/>
  </w:num>
  <w:num w:numId="2" w16cid:durableId="1093665230">
    <w:abstractNumId w:val="1"/>
  </w:num>
  <w:num w:numId="3" w16cid:durableId="1913587071">
    <w:abstractNumId w:val="2"/>
  </w:num>
  <w:num w:numId="4" w16cid:durableId="69041084">
    <w:abstractNumId w:val="3"/>
  </w:num>
  <w:num w:numId="5" w16cid:durableId="1011420558">
    <w:abstractNumId w:val="4"/>
  </w:num>
  <w:num w:numId="6" w16cid:durableId="923227991">
    <w:abstractNumId w:val="5"/>
  </w:num>
  <w:num w:numId="7" w16cid:durableId="1991783180">
    <w:abstractNumId w:val="6"/>
  </w:num>
  <w:num w:numId="8" w16cid:durableId="249580562">
    <w:abstractNumId w:val="7"/>
  </w:num>
  <w:num w:numId="9" w16cid:durableId="62802653">
    <w:abstractNumId w:val="8"/>
  </w:num>
  <w:num w:numId="10" w16cid:durableId="873037256">
    <w:abstractNumId w:val="9"/>
  </w:num>
  <w:num w:numId="11" w16cid:durableId="722826991">
    <w:abstractNumId w:val="10"/>
  </w:num>
  <w:num w:numId="12" w16cid:durableId="1915427611">
    <w:abstractNumId w:val="11"/>
  </w:num>
  <w:num w:numId="13" w16cid:durableId="446050772">
    <w:abstractNumId w:val="12"/>
  </w:num>
  <w:num w:numId="14" w16cid:durableId="1336835897">
    <w:abstractNumId w:val="13"/>
  </w:num>
  <w:num w:numId="15" w16cid:durableId="341199384">
    <w:abstractNumId w:val="14"/>
  </w:num>
  <w:num w:numId="16" w16cid:durableId="1140533989">
    <w:abstractNumId w:val="15"/>
  </w:num>
  <w:num w:numId="17" w16cid:durableId="1077478327">
    <w:abstractNumId w:val="16"/>
  </w:num>
  <w:num w:numId="18" w16cid:durableId="1080831477">
    <w:abstractNumId w:val="17"/>
  </w:num>
  <w:num w:numId="19" w16cid:durableId="978152511">
    <w:abstractNumId w:val="18"/>
  </w:num>
  <w:num w:numId="20" w16cid:durableId="46340258">
    <w:abstractNumId w:val="19"/>
  </w:num>
  <w:num w:numId="21" w16cid:durableId="1072699473">
    <w:abstractNumId w:val="20"/>
  </w:num>
  <w:num w:numId="22" w16cid:durableId="2137677762">
    <w:abstractNumId w:val="21"/>
  </w:num>
  <w:num w:numId="23" w16cid:durableId="1903057728">
    <w:abstractNumId w:val="22"/>
  </w:num>
  <w:num w:numId="24" w16cid:durableId="1877694686">
    <w:abstractNumId w:val="23"/>
  </w:num>
  <w:num w:numId="25" w16cid:durableId="141239890">
    <w:abstractNumId w:val="24"/>
  </w:num>
  <w:num w:numId="26" w16cid:durableId="1053428191">
    <w:abstractNumId w:val="25"/>
  </w:num>
  <w:num w:numId="27" w16cid:durableId="1548107110">
    <w:abstractNumId w:val="26"/>
  </w:num>
  <w:num w:numId="28" w16cid:durableId="1067151727">
    <w:abstractNumId w:val="27"/>
  </w:num>
  <w:num w:numId="29" w16cid:durableId="1973365322">
    <w:abstractNumId w:val="28"/>
  </w:num>
  <w:num w:numId="30" w16cid:durableId="433404034">
    <w:abstractNumId w:val="29"/>
  </w:num>
  <w:num w:numId="31" w16cid:durableId="473640023">
    <w:abstractNumId w:val="30"/>
  </w:num>
  <w:num w:numId="32" w16cid:durableId="953638094">
    <w:abstractNumId w:val="31"/>
  </w:num>
  <w:num w:numId="33" w16cid:durableId="39479065">
    <w:abstractNumId w:val="32"/>
  </w:num>
  <w:num w:numId="34" w16cid:durableId="1851144962">
    <w:abstractNumId w:val="33"/>
  </w:num>
  <w:num w:numId="35" w16cid:durableId="95176708">
    <w:abstractNumId w:val="34"/>
  </w:num>
  <w:num w:numId="36" w16cid:durableId="255602832">
    <w:abstractNumId w:val="35"/>
  </w:num>
  <w:num w:numId="37" w16cid:durableId="822085450">
    <w:abstractNumId w:val="36"/>
  </w:num>
  <w:num w:numId="38" w16cid:durableId="1079253469">
    <w:abstractNumId w:val="37"/>
  </w:num>
  <w:num w:numId="39" w16cid:durableId="1577982444">
    <w:abstractNumId w:val="38"/>
  </w:num>
  <w:num w:numId="40" w16cid:durableId="609627386">
    <w:abstractNumId w:val="39"/>
  </w:num>
  <w:num w:numId="41" w16cid:durableId="1031567516">
    <w:abstractNumId w:val="40"/>
  </w:num>
  <w:num w:numId="42" w16cid:durableId="1481579400">
    <w:abstractNumId w:val="41"/>
  </w:num>
  <w:num w:numId="43" w16cid:durableId="1811434758">
    <w:abstractNumId w:val="42"/>
  </w:num>
  <w:num w:numId="44" w16cid:durableId="50784004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29A1"/>
    <w:rsid w:val="000020F3"/>
    <w:rsid w:val="00004D23"/>
    <w:rsid w:val="00021B36"/>
    <w:rsid w:val="000309C1"/>
    <w:rsid w:val="00031989"/>
    <w:rsid w:val="00033341"/>
    <w:rsid w:val="0003428C"/>
    <w:rsid w:val="00035934"/>
    <w:rsid w:val="000359B1"/>
    <w:rsid w:val="000578E1"/>
    <w:rsid w:val="00060A13"/>
    <w:rsid w:val="00067FCD"/>
    <w:rsid w:val="00092D45"/>
    <w:rsid w:val="0009494D"/>
    <w:rsid w:val="000A32F1"/>
    <w:rsid w:val="000B42A2"/>
    <w:rsid w:val="000C1507"/>
    <w:rsid w:val="000C3DC5"/>
    <w:rsid w:val="000D2E47"/>
    <w:rsid w:val="000E0B89"/>
    <w:rsid w:val="000E5832"/>
    <w:rsid w:val="000E6288"/>
    <w:rsid w:val="000F0976"/>
    <w:rsid w:val="000F1FA1"/>
    <w:rsid w:val="000F3B1E"/>
    <w:rsid w:val="000F4615"/>
    <w:rsid w:val="00103656"/>
    <w:rsid w:val="00143CE6"/>
    <w:rsid w:val="00146B4E"/>
    <w:rsid w:val="00155D11"/>
    <w:rsid w:val="001567EA"/>
    <w:rsid w:val="00160947"/>
    <w:rsid w:val="00162F51"/>
    <w:rsid w:val="00170CD9"/>
    <w:rsid w:val="001878B7"/>
    <w:rsid w:val="00191426"/>
    <w:rsid w:val="00192468"/>
    <w:rsid w:val="001A0B27"/>
    <w:rsid w:val="001A626C"/>
    <w:rsid w:val="001B28BF"/>
    <w:rsid w:val="001B2DE1"/>
    <w:rsid w:val="001B6D59"/>
    <w:rsid w:val="001C4FE1"/>
    <w:rsid w:val="001C6A18"/>
    <w:rsid w:val="001C6A74"/>
    <w:rsid w:val="001D1205"/>
    <w:rsid w:val="001D1DFB"/>
    <w:rsid w:val="001D33DF"/>
    <w:rsid w:val="001E11D0"/>
    <w:rsid w:val="001E4F19"/>
    <w:rsid w:val="001F269D"/>
    <w:rsid w:val="001F3060"/>
    <w:rsid w:val="001F45FF"/>
    <w:rsid w:val="001F76C2"/>
    <w:rsid w:val="00204775"/>
    <w:rsid w:val="00205B77"/>
    <w:rsid w:val="00214BEC"/>
    <w:rsid w:val="0021756F"/>
    <w:rsid w:val="00221952"/>
    <w:rsid w:val="002230B6"/>
    <w:rsid w:val="00223DB8"/>
    <w:rsid w:val="00232DD1"/>
    <w:rsid w:val="00234957"/>
    <w:rsid w:val="0023585C"/>
    <w:rsid w:val="00245E88"/>
    <w:rsid w:val="00251A52"/>
    <w:rsid w:val="002541BC"/>
    <w:rsid w:val="00255412"/>
    <w:rsid w:val="00277C0A"/>
    <w:rsid w:val="00281317"/>
    <w:rsid w:val="00284A50"/>
    <w:rsid w:val="0029626A"/>
    <w:rsid w:val="002A3FC4"/>
    <w:rsid w:val="002B0DAD"/>
    <w:rsid w:val="002B1F4A"/>
    <w:rsid w:val="002B23CB"/>
    <w:rsid w:val="002B431D"/>
    <w:rsid w:val="002B4AEB"/>
    <w:rsid w:val="002B50CF"/>
    <w:rsid w:val="002B6BE4"/>
    <w:rsid w:val="002C013D"/>
    <w:rsid w:val="002C30EF"/>
    <w:rsid w:val="002C645E"/>
    <w:rsid w:val="002D4630"/>
    <w:rsid w:val="002E0A86"/>
    <w:rsid w:val="002F1F94"/>
    <w:rsid w:val="002F67DE"/>
    <w:rsid w:val="00303EBE"/>
    <w:rsid w:val="00304B33"/>
    <w:rsid w:val="00306EE4"/>
    <w:rsid w:val="0031358B"/>
    <w:rsid w:val="00314B36"/>
    <w:rsid w:val="00320710"/>
    <w:rsid w:val="0032119D"/>
    <w:rsid w:val="00323C4D"/>
    <w:rsid w:val="00334A46"/>
    <w:rsid w:val="00334B9A"/>
    <w:rsid w:val="00346B83"/>
    <w:rsid w:val="00350308"/>
    <w:rsid w:val="003507C1"/>
    <w:rsid w:val="003559B4"/>
    <w:rsid w:val="003574D6"/>
    <w:rsid w:val="00360381"/>
    <w:rsid w:val="00360B3A"/>
    <w:rsid w:val="0037025D"/>
    <w:rsid w:val="00371B97"/>
    <w:rsid w:val="003729A1"/>
    <w:rsid w:val="003757F1"/>
    <w:rsid w:val="00376E3F"/>
    <w:rsid w:val="00387554"/>
    <w:rsid w:val="00391CE8"/>
    <w:rsid w:val="00396B7E"/>
    <w:rsid w:val="003A0051"/>
    <w:rsid w:val="003A7A77"/>
    <w:rsid w:val="003B0BAA"/>
    <w:rsid w:val="003B122C"/>
    <w:rsid w:val="003B37AE"/>
    <w:rsid w:val="003C1BD4"/>
    <w:rsid w:val="003C284C"/>
    <w:rsid w:val="003C4520"/>
    <w:rsid w:val="003C7686"/>
    <w:rsid w:val="003D1A46"/>
    <w:rsid w:val="003D671A"/>
    <w:rsid w:val="003E0D6E"/>
    <w:rsid w:val="003E478B"/>
    <w:rsid w:val="003F0088"/>
    <w:rsid w:val="00401A73"/>
    <w:rsid w:val="00403892"/>
    <w:rsid w:val="00405374"/>
    <w:rsid w:val="0040572C"/>
    <w:rsid w:val="00406111"/>
    <w:rsid w:val="0042546C"/>
    <w:rsid w:val="00432397"/>
    <w:rsid w:val="004326BD"/>
    <w:rsid w:val="00444B97"/>
    <w:rsid w:val="004546AC"/>
    <w:rsid w:val="004635A8"/>
    <w:rsid w:val="00471B26"/>
    <w:rsid w:val="00477994"/>
    <w:rsid w:val="0048379E"/>
    <w:rsid w:val="00484410"/>
    <w:rsid w:val="00486E26"/>
    <w:rsid w:val="004A1F93"/>
    <w:rsid w:val="004A57B8"/>
    <w:rsid w:val="004A64BD"/>
    <w:rsid w:val="004B759A"/>
    <w:rsid w:val="004B780E"/>
    <w:rsid w:val="004C234B"/>
    <w:rsid w:val="004C5691"/>
    <w:rsid w:val="004F5D6F"/>
    <w:rsid w:val="0050434D"/>
    <w:rsid w:val="00510D28"/>
    <w:rsid w:val="005113B4"/>
    <w:rsid w:val="005131FD"/>
    <w:rsid w:val="00515DC2"/>
    <w:rsid w:val="005319C9"/>
    <w:rsid w:val="00557EB2"/>
    <w:rsid w:val="00561928"/>
    <w:rsid w:val="005660BD"/>
    <w:rsid w:val="0057078E"/>
    <w:rsid w:val="00571B2D"/>
    <w:rsid w:val="0058161E"/>
    <w:rsid w:val="00582488"/>
    <w:rsid w:val="005856CE"/>
    <w:rsid w:val="0059724A"/>
    <w:rsid w:val="005A0AF9"/>
    <w:rsid w:val="005A0CF6"/>
    <w:rsid w:val="005A5916"/>
    <w:rsid w:val="005B5F20"/>
    <w:rsid w:val="005B7E9A"/>
    <w:rsid w:val="005C3980"/>
    <w:rsid w:val="005C43FE"/>
    <w:rsid w:val="005D0254"/>
    <w:rsid w:val="005D6947"/>
    <w:rsid w:val="005E746F"/>
    <w:rsid w:val="005F2526"/>
    <w:rsid w:val="005F7B4B"/>
    <w:rsid w:val="00601757"/>
    <w:rsid w:val="00601ECB"/>
    <w:rsid w:val="006024BB"/>
    <w:rsid w:val="00603DDD"/>
    <w:rsid w:val="006129C9"/>
    <w:rsid w:val="00617A07"/>
    <w:rsid w:val="00624608"/>
    <w:rsid w:val="00634E2C"/>
    <w:rsid w:val="00640702"/>
    <w:rsid w:val="006444A0"/>
    <w:rsid w:val="006455A8"/>
    <w:rsid w:val="00654577"/>
    <w:rsid w:val="00660737"/>
    <w:rsid w:val="00667326"/>
    <w:rsid w:val="006678CF"/>
    <w:rsid w:val="00670AC9"/>
    <w:rsid w:val="006717D5"/>
    <w:rsid w:val="006744C0"/>
    <w:rsid w:val="006775BD"/>
    <w:rsid w:val="00680A03"/>
    <w:rsid w:val="00684A1C"/>
    <w:rsid w:val="006868C6"/>
    <w:rsid w:val="00686F2B"/>
    <w:rsid w:val="0069378A"/>
    <w:rsid w:val="006955E8"/>
    <w:rsid w:val="00696078"/>
    <w:rsid w:val="006A238A"/>
    <w:rsid w:val="006B135C"/>
    <w:rsid w:val="006B155A"/>
    <w:rsid w:val="006B556B"/>
    <w:rsid w:val="006B59A9"/>
    <w:rsid w:val="006C6A59"/>
    <w:rsid w:val="006D2489"/>
    <w:rsid w:val="006E7462"/>
    <w:rsid w:val="006F6606"/>
    <w:rsid w:val="006F6E83"/>
    <w:rsid w:val="00711048"/>
    <w:rsid w:val="0071489F"/>
    <w:rsid w:val="007229BE"/>
    <w:rsid w:val="0072382D"/>
    <w:rsid w:val="0072396C"/>
    <w:rsid w:val="0072580B"/>
    <w:rsid w:val="0073083C"/>
    <w:rsid w:val="00730C86"/>
    <w:rsid w:val="007326C9"/>
    <w:rsid w:val="00735F28"/>
    <w:rsid w:val="007436EA"/>
    <w:rsid w:val="00745836"/>
    <w:rsid w:val="00745BDC"/>
    <w:rsid w:val="00745F92"/>
    <w:rsid w:val="00756887"/>
    <w:rsid w:val="00757839"/>
    <w:rsid w:val="00757A2B"/>
    <w:rsid w:val="00757DD8"/>
    <w:rsid w:val="007627CD"/>
    <w:rsid w:val="0078316C"/>
    <w:rsid w:val="00784569"/>
    <w:rsid w:val="00784E0B"/>
    <w:rsid w:val="00785B08"/>
    <w:rsid w:val="00785C39"/>
    <w:rsid w:val="00793E6A"/>
    <w:rsid w:val="007B18AF"/>
    <w:rsid w:val="007B3BA9"/>
    <w:rsid w:val="007B7ED8"/>
    <w:rsid w:val="007C79AF"/>
    <w:rsid w:val="007D6F60"/>
    <w:rsid w:val="007E02BC"/>
    <w:rsid w:val="007E64AB"/>
    <w:rsid w:val="007E6B6C"/>
    <w:rsid w:val="007F24B9"/>
    <w:rsid w:val="008012E3"/>
    <w:rsid w:val="00801E42"/>
    <w:rsid w:val="00811912"/>
    <w:rsid w:val="008140F8"/>
    <w:rsid w:val="00815BCE"/>
    <w:rsid w:val="00817A38"/>
    <w:rsid w:val="0082278E"/>
    <w:rsid w:val="00823423"/>
    <w:rsid w:val="0082741D"/>
    <w:rsid w:val="0083204B"/>
    <w:rsid w:val="00840A9B"/>
    <w:rsid w:val="00840FA8"/>
    <w:rsid w:val="008418B3"/>
    <w:rsid w:val="008610A5"/>
    <w:rsid w:val="00861CFE"/>
    <w:rsid w:val="00862C0A"/>
    <w:rsid w:val="00866350"/>
    <w:rsid w:val="00872078"/>
    <w:rsid w:val="008848C6"/>
    <w:rsid w:val="008A71BB"/>
    <w:rsid w:val="008C1912"/>
    <w:rsid w:val="008C3005"/>
    <w:rsid w:val="008C3679"/>
    <w:rsid w:val="008C4DDE"/>
    <w:rsid w:val="008C6AFA"/>
    <w:rsid w:val="008D273A"/>
    <w:rsid w:val="008D518C"/>
    <w:rsid w:val="008E63FE"/>
    <w:rsid w:val="008F4777"/>
    <w:rsid w:val="008F4AEE"/>
    <w:rsid w:val="0090327D"/>
    <w:rsid w:val="009113F8"/>
    <w:rsid w:val="009114AE"/>
    <w:rsid w:val="00912DC7"/>
    <w:rsid w:val="00915CD1"/>
    <w:rsid w:val="00920A6D"/>
    <w:rsid w:val="009221DA"/>
    <w:rsid w:val="009268C8"/>
    <w:rsid w:val="0093269B"/>
    <w:rsid w:val="00934A7A"/>
    <w:rsid w:val="00937EDC"/>
    <w:rsid w:val="00943F09"/>
    <w:rsid w:val="00945EDD"/>
    <w:rsid w:val="009502E4"/>
    <w:rsid w:val="0095329C"/>
    <w:rsid w:val="0095449B"/>
    <w:rsid w:val="00955556"/>
    <w:rsid w:val="00974D7B"/>
    <w:rsid w:val="0098357D"/>
    <w:rsid w:val="00983D50"/>
    <w:rsid w:val="00984677"/>
    <w:rsid w:val="009853CB"/>
    <w:rsid w:val="00987C00"/>
    <w:rsid w:val="009A7AD0"/>
    <w:rsid w:val="009B2487"/>
    <w:rsid w:val="009B5C54"/>
    <w:rsid w:val="009D037B"/>
    <w:rsid w:val="009D0D40"/>
    <w:rsid w:val="009D23E7"/>
    <w:rsid w:val="009D5261"/>
    <w:rsid w:val="009D6FE7"/>
    <w:rsid w:val="009E0AF7"/>
    <w:rsid w:val="009E3086"/>
    <w:rsid w:val="009F687C"/>
    <w:rsid w:val="009F710E"/>
    <w:rsid w:val="009F7BDC"/>
    <w:rsid w:val="00A3516A"/>
    <w:rsid w:val="00A41EB6"/>
    <w:rsid w:val="00A443BD"/>
    <w:rsid w:val="00A44941"/>
    <w:rsid w:val="00A54C7D"/>
    <w:rsid w:val="00A63E1E"/>
    <w:rsid w:val="00A65D07"/>
    <w:rsid w:val="00A65F74"/>
    <w:rsid w:val="00A7507C"/>
    <w:rsid w:val="00A77468"/>
    <w:rsid w:val="00A83955"/>
    <w:rsid w:val="00AA1E09"/>
    <w:rsid w:val="00AB09AE"/>
    <w:rsid w:val="00AB1B5C"/>
    <w:rsid w:val="00AB3F0B"/>
    <w:rsid w:val="00AB5675"/>
    <w:rsid w:val="00AB62C5"/>
    <w:rsid w:val="00AC1CF5"/>
    <w:rsid w:val="00AC2A82"/>
    <w:rsid w:val="00AC5927"/>
    <w:rsid w:val="00AC79CD"/>
    <w:rsid w:val="00AD08BA"/>
    <w:rsid w:val="00AE0D53"/>
    <w:rsid w:val="00AE2E80"/>
    <w:rsid w:val="00AE4C3D"/>
    <w:rsid w:val="00B005F1"/>
    <w:rsid w:val="00B03F47"/>
    <w:rsid w:val="00B11595"/>
    <w:rsid w:val="00B126D1"/>
    <w:rsid w:val="00B17CFB"/>
    <w:rsid w:val="00B20E22"/>
    <w:rsid w:val="00B250BC"/>
    <w:rsid w:val="00B52BFB"/>
    <w:rsid w:val="00B535A2"/>
    <w:rsid w:val="00B5363C"/>
    <w:rsid w:val="00B56E64"/>
    <w:rsid w:val="00B623B3"/>
    <w:rsid w:val="00B67E6E"/>
    <w:rsid w:val="00B74841"/>
    <w:rsid w:val="00B83B06"/>
    <w:rsid w:val="00B92679"/>
    <w:rsid w:val="00B9474F"/>
    <w:rsid w:val="00BA4BA9"/>
    <w:rsid w:val="00BB688D"/>
    <w:rsid w:val="00BB750D"/>
    <w:rsid w:val="00BE2A06"/>
    <w:rsid w:val="00BE6230"/>
    <w:rsid w:val="00BF15CA"/>
    <w:rsid w:val="00BF7D98"/>
    <w:rsid w:val="00C01EED"/>
    <w:rsid w:val="00C123C0"/>
    <w:rsid w:val="00C15C57"/>
    <w:rsid w:val="00C227BD"/>
    <w:rsid w:val="00C246DA"/>
    <w:rsid w:val="00C31BDC"/>
    <w:rsid w:val="00C41F96"/>
    <w:rsid w:val="00C45531"/>
    <w:rsid w:val="00C47D74"/>
    <w:rsid w:val="00C55857"/>
    <w:rsid w:val="00C610C9"/>
    <w:rsid w:val="00C61670"/>
    <w:rsid w:val="00C619B9"/>
    <w:rsid w:val="00C61CB6"/>
    <w:rsid w:val="00C645FD"/>
    <w:rsid w:val="00C661BD"/>
    <w:rsid w:val="00C70661"/>
    <w:rsid w:val="00C777EE"/>
    <w:rsid w:val="00C77D26"/>
    <w:rsid w:val="00C92515"/>
    <w:rsid w:val="00C92E5E"/>
    <w:rsid w:val="00C95428"/>
    <w:rsid w:val="00C9776B"/>
    <w:rsid w:val="00CA01B3"/>
    <w:rsid w:val="00CA181A"/>
    <w:rsid w:val="00CA7D2A"/>
    <w:rsid w:val="00CB0F7B"/>
    <w:rsid w:val="00CB148B"/>
    <w:rsid w:val="00CB2E44"/>
    <w:rsid w:val="00CB3653"/>
    <w:rsid w:val="00CB51E1"/>
    <w:rsid w:val="00CC2264"/>
    <w:rsid w:val="00CE0864"/>
    <w:rsid w:val="00CE0CFE"/>
    <w:rsid w:val="00CE3738"/>
    <w:rsid w:val="00CE551D"/>
    <w:rsid w:val="00CF1A4D"/>
    <w:rsid w:val="00CF33F4"/>
    <w:rsid w:val="00CF6918"/>
    <w:rsid w:val="00D048CB"/>
    <w:rsid w:val="00D0576A"/>
    <w:rsid w:val="00D060E2"/>
    <w:rsid w:val="00D34EB2"/>
    <w:rsid w:val="00D44EED"/>
    <w:rsid w:val="00D455FD"/>
    <w:rsid w:val="00D5154E"/>
    <w:rsid w:val="00D56108"/>
    <w:rsid w:val="00D571ED"/>
    <w:rsid w:val="00D622FF"/>
    <w:rsid w:val="00D701FD"/>
    <w:rsid w:val="00D73890"/>
    <w:rsid w:val="00D7795D"/>
    <w:rsid w:val="00D81478"/>
    <w:rsid w:val="00D8547F"/>
    <w:rsid w:val="00D86D64"/>
    <w:rsid w:val="00D91237"/>
    <w:rsid w:val="00D94345"/>
    <w:rsid w:val="00DA2FB9"/>
    <w:rsid w:val="00DA340F"/>
    <w:rsid w:val="00DB12D4"/>
    <w:rsid w:val="00DB3352"/>
    <w:rsid w:val="00DB5359"/>
    <w:rsid w:val="00DC0D0A"/>
    <w:rsid w:val="00DC5D33"/>
    <w:rsid w:val="00DD1FAD"/>
    <w:rsid w:val="00DD252A"/>
    <w:rsid w:val="00DD7335"/>
    <w:rsid w:val="00DE2DC5"/>
    <w:rsid w:val="00DF1112"/>
    <w:rsid w:val="00DF560B"/>
    <w:rsid w:val="00E002CE"/>
    <w:rsid w:val="00E02E8C"/>
    <w:rsid w:val="00E16D93"/>
    <w:rsid w:val="00E25CB2"/>
    <w:rsid w:val="00E3275B"/>
    <w:rsid w:val="00E33906"/>
    <w:rsid w:val="00E36399"/>
    <w:rsid w:val="00E428A6"/>
    <w:rsid w:val="00E5002B"/>
    <w:rsid w:val="00E54724"/>
    <w:rsid w:val="00E54775"/>
    <w:rsid w:val="00E63A39"/>
    <w:rsid w:val="00E65769"/>
    <w:rsid w:val="00E658D3"/>
    <w:rsid w:val="00E703C7"/>
    <w:rsid w:val="00E70BD6"/>
    <w:rsid w:val="00E71DA7"/>
    <w:rsid w:val="00E74087"/>
    <w:rsid w:val="00E775D0"/>
    <w:rsid w:val="00E81467"/>
    <w:rsid w:val="00E83FA1"/>
    <w:rsid w:val="00E948B1"/>
    <w:rsid w:val="00E96D40"/>
    <w:rsid w:val="00EA7690"/>
    <w:rsid w:val="00EB02E2"/>
    <w:rsid w:val="00EB75D1"/>
    <w:rsid w:val="00EC21AB"/>
    <w:rsid w:val="00EC658C"/>
    <w:rsid w:val="00EC7BFC"/>
    <w:rsid w:val="00ED0BE1"/>
    <w:rsid w:val="00ED1411"/>
    <w:rsid w:val="00ED716B"/>
    <w:rsid w:val="00EE0161"/>
    <w:rsid w:val="00EE025E"/>
    <w:rsid w:val="00EE772C"/>
    <w:rsid w:val="00EF7DB1"/>
    <w:rsid w:val="00F0315F"/>
    <w:rsid w:val="00F05B82"/>
    <w:rsid w:val="00F11CD8"/>
    <w:rsid w:val="00F12E81"/>
    <w:rsid w:val="00F14810"/>
    <w:rsid w:val="00F153BB"/>
    <w:rsid w:val="00F160C3"/>
    <w:rsid w:val="00F3157C"/>
    <w:rsid w:val="00F40A7B"/>
    <w:rsid w:val="00F477AD"/>
    <w:rsid w:val="00F516E2"/>
    <w:rsid w:val="00F51BA9"/>
    <w:rsid w:val="00F54B9D"/>
    <w:rsid w:val="00F54F96"/>
    <w:rsid w:val="00F6343A"/>
    <w:rsid w:val="00F66C59"/>
    <w:rsid w:val="00F67CE2"/>
    <w:rsid w:val="00F73731"/>
    <w:rsid w:val="00F83B83"/>
    <w:rsid w:val="00F86775"/>
    <w:rsid w:val="00FA2AE4"/>
    <w:rsid w:val="00FA4CFE"/>
    <w:rsid w:val="00FB1857"/>
    <w:rsid w:val="00FB6F54"/>
    <w:rsid w:val="00FC032A"/>
    <w:rsid w:val="00FC4B2D"/>
    <w:rsid w:val="00FC6179"/>
    <w:rsid w:val="00FC720F"/>
    <w:rsid w:val="00FD040D"/>
    <w:rsid w:val="00FD2C9F"/>
    <w:rsid w:val="00FD6DA4"/>
    <w:rsid w:val="00FE2725"/>
    <w:rsid w:val="00FE3197"/>
    <w:rsid w:val="00FE4326"/>
    <w:rsid w:val="00FF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2B346972"/>
  <w15:chartTrackingRefBased/>
  <w15:docId w15:val="{807CAE4B-3747-4308-90DB-CC9E978DD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eastAsia="Times New Roman"/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  <w:locked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auto"/>
      <w:u w:val="single"/>
    </w:rPr>
  </w:style>
  <w:style w:type="character" w:customStyle="1" w:styleId="Headerorfooter2">
    <w:name w:val="Header or footer (2)_"/>
    <w:link w:val="Headerorfooter20"/>
    <w:locked/>
    <w:rPr>
      <w:rFonts w:ascii="Arial" w:hAnsi="Arial" w:cs="Arial"/>
      <w:i/>
      <w:iCs/>
      <w:noProof/>
      <w:sz w:val="8"/>
      <w:szCs w:val="8"/>
      <w:u w:val="none"/>
    </w:rPr>
  </w:style>
  <w:style w:type="character" w:customStyle="1" w:styleId="Heading42">
    <w:name w:val="Heading #4 (2)_"/>
    <w:link w:val="Heading420"/>
    <w:locked/>
    <w:rPr>
      <w:rFonts w:ascii="Times New Roman" w:hAnsi="Times New Roman" w:cs="Times New Roman"/>
      <w:spacing w:val="2"/>
      <w:u w:val="none"/>
    </w:rPr>
  </w:style>
  <w:style w:type="character" w:customStyle="1" w:styleId="Bodytext2">
    <w:name w:val="Body text (2)_"/>
    <w:link w:val="Bodytext21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2SmallCaps">
    <w:name w:val="Body text (2) + Small Caps"/>
    <w:rPr>
      <w:rFonts w:ascii="Times New Roman" w:hAnsi="Times New Roman" w:cs="Times New Roman"/>
      <w:b/>
      <w:bCs/>
      <w:smallCaps/>
      <w:spacing w:val="4"/>
      <w:u w:val="none"/>
    </w:rPr>
  </w:style>
  <w:style w:type="character" w:customStyle="1" w:styleId="Bodytext3">
    <w:name w:val="Body text (3)_"/>
    <w:link w:val="Bodytext30"/>
    <w:locked/>
    <w:rPr>
      <w:rFonts w:ascii="Times New Roman" w:hAnsi="Times New Roman" w:cs="Times New Roman"/>
      <w:i/>
      <w:iCs/>
      <w:spacing w:val="1"/>
      <w:u w:val="none"/>
    </w:rPr>
  </w:style>
  <w:style w:type="character" w:customStyle="1" w:styleId="Bodytext310pt">
    <w:name w:val="Body text (3) + 10 pt"/>
    <w:aliases w:val="Spacing 0 pt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3Spacing1pt">
    <w:name w:val="Body text (3) + Spacing 1 pt"/>
    <w:rPr>
      <w:rFonts w:ascii="Times New Roman" w:hAnsi="Times New Roman" w:cs="Times New Roman"/>
      <w:i/>
      <w:iCs/>
      <w:spacing w:val="31"/>
      <w:u w:val="none"/>
    </w:rPr>
  </w:style>
  <w:style w:type="character" w:customStyle="1" w:styleId="Bodytext">
    <w:name w:val="Body text_"/>
    <w:link w:val="Bodytext1"/>
    <w:locked/>
    <w:rPr>
      <w:rFonts w:ascii="Times New Roman" w:hAnsi="Times New Roman" w:cs="Times New Roman"/>
      <w:spacing w:val="2"/>
      <w:u w:val="none"/>
    </w:rPr>
  </w:style>
  <w:style w:type="character" w:customStyle="1" w:styleId="Bodytext0">
    <w:name w:val="Body text"/>
    <w:basedOn w:val="Bodytext"/>
    <w:rPr>
      <w:rFonts w:ascii="Times New Roman" w:hAnsi="Times New Roman" w:cs="Times New Roman"/>
      <w:spacing w:val="2"/>
      <w:u w:val="none"/>
    </w:rPr>
  </w:style>
  <w:style w:type="character" w:customStyle="1" w:styleId="BodytextBold">
    <w:name w:val="Body text + Bold"/>
    <w:aliases w:val="Spacing 0 pt69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3">
    <w:name w:val="Header or footer (3)_"/>
    <w:link w:val="Headerorfooter30"/>
    <w:locked/>
    <w:rPr>
      <w:rFonts w:ascii="Times New Roman" w:hAnsi="Times New Roman" w:cs="Times New Roman"/>
      <w:spacing w:val="3"/>
      <w:sz w:val="23"/>
      <w:szCs w:val="23"/>
      <w:u w:val="none"/>
    </w:rPr>
  </w:style>
  <w:style w:type="character" w:customStyle="1" w:styleId="Headerorfooter">
    <w:name w:val="Header or footer_"/>
    <w:link w:val="Headerorfooter1"/>
    <w:locked/>
    <w:rPr>
      <w:rFonts w:ascii="Times New Roman" w:hAnsi="Times New Roman" w:cs="Times New Roman"/>
      <w:b/>
      <w:bCs/>
      <w:spacing w:val="5"/>
      <w:u w:val="none"/>
    </w:rPr>
  </w:style>
  <w:style w:type="character" w:customStyle="1" w:styleId="Headerorfooter115pt">
    <w:name w:val="Header or footer + 11.5 pt"/>
    <w:aliases w:val="Not Bold,Spacing 0 pt68"/>
    <w:rPr>
      <w:rFonts w:ascii="Times New Roman" w:hAnsi="Times New Roman" w:cs="Times New Roman"/>
      <w:b/>
      <w:bCs/>
      <w:spacing w:val="3"/>
      <w:sz w:val="23"/>
      <w:szCs w:val="23"/>
      <w:u w:val="none"/>
    </w:rPr>
  </w:style>
  <w:style w:type="character" w:customStyle="1" w:styleId="BodytextItalic">
    <w:name w:val="Body text + Italic"/>
    <w:aliases w:val="Spacing 0 pt67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">
    <w:name w:val="Heading #6_"/>
    <w:link w:val="Heading6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3NotItalic">
    <w:name w:val="Body text (3) + Not Italic"/>
    <w:aliases w:val="Spacing 0 pt66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NotBold">
    <w:name w:val="Body text (2) + Not Bold"/>
    <w:aliases w:val="Italic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">
    <w:name w:val="Body text (4)_"/>
    <w:link w:val="Bodytext4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5">
    <w:name w:val="Body text (5)_"/>
    <w:link w:val="Bodytext50"/>
    <w:locked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NotBold3">
    <w:name w:val="Body text (2) + Not Bold3"/>
    <w:aliases w:val="Spacing 0 pt65"/>
    <w:rPr>
      <w:rFonts w:ascii="Times New Roman" w:hAnsi="Times New Roman" w:cs="Times New Roman"/>
      <w:b/>
      <w:bCs/>
      <w:spacing w:val="2"/>
      <w:u w:val="none"/>
    </w:rPr>
  </w:style>
  <w:style w:type="character" w:customStyle="1" w:styleId="Tableofcontents2">
    <w:name w:val="Table of contents (2)_"/>
    <w:link w:val="Tableofcontents20"/>
    <w:locked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Tableofcontents2Italic">
    <w:name w:val="Table of contents (2) + Italic"/>
    <w:aliases w:val="Spacing 0 pt64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Tableofcontents3">
    <w:name w:val="Table of contents (3)_"/>
    <w:link w:val="Tableofcontents3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Tableofcontents4">
    <w:name w:val="Table of contents (4)_"/>
    <w:link w:val="Tableofcontents40"/>
    <w:locked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Tableofcontents410pt">
    <w:name w:val="Table of contents (4) + 10 pt"/>
    <w:aliases w:val="Spacing 0 pt6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Tableofcontents410pt1">
    <w:name w:val="Table of contents (4) + 10 pt1"/>
    <w:aliases w:val="Not Italic,Spacing 0 pt62"/>
    <w:rPr>
      <w:rFonts w:ascii="Times New Roman" w:hAnsi="Times New Roman" w:cs="Times New Roman"/>
      <w:i/>
      <w:iCs/>
      <w:noProof/>
      <w:spacing w:val="10"/>
      <w:sz w:val="20"/>
      <w:szCs w:val="20"/>
      <w:u w:val="none"/>
    </w:rPr>
  </w:style>
  <w:style w:type="character" w:customStyle="1" w:styleId="Tableofcontents">
    <w:name w:val="Table of contents_"/>
    <w:link w:val="Tableofcontents0"/>
    <w:locked/>
    <w:rPr>
      <w:rFonts w:ascii="Times New Roman" w:hAnsi="Times New Roman" w:cs="Times New Roman"/>
      <w:spacing w:val="2"/>
      <w:u w:val="none"/>
    </w:rPr>
  </w:style>
  <w:style w:type="character" w:customStyle="1" w:styleId="BodytextItalic4">
    <w:name w:val="Body text + Italic4"/>
    <w:aliases w:val="Spacing 0 pt61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Bold3">
    <w:name w:val="Body text + Bold3"/>
    <w:aliases w:val="Spacing 0 pt60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615pt">
    <w:name w:val="Heading #6 + 15 pt"/>
    <w:aliases w:val="Spacing 0 pt59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15pt">
    <w:name w:val="Body text + 15 pt"/>
    <w:aliases w:val="Bold,Spacing 0 pt58"/>
    <w:rPr>
      <w:rFonts w:ascii="Times New Roman" w:hAnsi="Times New Roman" w:cs="Times New Roman"/>
      <w:b/>
      <w:bCs/>
      <w:spacing w:val="2"/>
      <w:sz w:val="30"/>
      <w:szCs w:val="30"/>
      <w:u w:val="none"/>
    </w:rPr>
  </w:style>
  <w:style w:type="character" w:customStyle="1" w:styleId="Bodytext215pt">
    <w:name w:val="Body text (2) + 15 pt"/>
    <w:aliases w:val="Spacing 0 pt57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6">
    <w:name w:val="Body text (6)_"/>
    <w:link w:val="Bodytext6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612pt">
    <w:name w:val="Body text (6) + 12 pt"/>
    <w:aliases w:val="Not Bold15,Italic18,Spacing 0 pt56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Bodytext612pt1">
    <w:name w:val="Body text (6) + 12 pt1"/>
    <w:aliases w:val="Spacing 0 pt55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NotBold">
    <w:name w:val="Header or footer + Not Bold"/>
    <w:aliases w:val="Italic17,Spacing 0 pt54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Heading4">
    <w:name w:val="Heading #4_"/>
    <w:link w:val="Heading4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4NotBold">
    <w:name w:val="Heading #4 + Not Bold"/>
    <w:aliases w:val="Italic16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Spacing0pt">
    <w:name w:val="Body text (4) + Spacing 0 pt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5">
    <w:name w:val="Heading #5_"/>
    <w:link w:val="Heading5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44pt">
    <w:name w:val="Body text (4) + 4 pt"/>
    <w:aliases w:val="Italic15,Spacing 0 pt53"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Headerorfooter0">
    <w:name w:val="Header or footer"/>
    <w:rPr>
      <w:rFonts w:ascii="Times New Roman" w:hAnsi="Times New Roman" w:cs="Times New Roman"/>
      <w:b/>
      <w:bCs/>
      <w:spacing w:val="5"/>
      <w:u w:val="single"/>
    </w:rPr>
  </w:style>
  <w:style w:type="character" w:customStyle="1" w:styleId="Bodytext210pt">
    <w:name w:val="Body text (2) + 10 pt"/>
    <w:aliases w:val="Not Bold14,Spacing 0 pt52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Heading1">
    <w:name w:val="Heading #1_"/>
    <w:link w:val="Heading1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Heading112pt">
    <w:name w:val="Heading #1 + 12 pt"/>
    <w:aliases w:val="Not Bold13,Italic14,Spacing 0 pt51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Heading112pt1">
    <w:name w:val="Heading #1 + 12 pt1"/>
    <w:aliases w:val="Spacing 0 pt50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4">
    <w:name w:val="Header or footer (4)_"/>
    <w:link w:val="Headerorfooter40"/>
    <w:locked/>
    <w:rPr>
      <w:rFonts w:ascii="Times New Roman" w:hAnsi="Times New Roman" w:cs="Times New Roman"/>
      <w:i/>
      <w:iCs/>
      <w:u w:val="none"/>
    </w:rPr>
  </w:style>
  <w:style w:type="character" w:customStyle="1" w:styleId="Tablecaption">
    <w:name w:val="Table caption_"/>
    <w:link w:val="Tablecaption0"/>
    <w:locked/>
    <w:rPr>
      <w:rFonts w:ascii="Times New Roman" w:hAnsi="Times New Roman" w:cs="Times New Roman"/>
      <w:spacing w:val="2"/>
      <w:u w:val="none"/>
    </w:rPr>
  </w:style>
  <w:style w:type="character" w:customStyle="1" w:styleId="Bodytext7">
    <w:name w:val="Body text (7)_"/>
    <w:link w:val="Bodytext70"/>
    <w:locked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20">
    <w:name w:val="Body text (2)"/>
    <w:rPr>
      <w:rFonts w:ascii="Times New Roman" w:hAnsi="Times New Roman" w:cs="Times New Roman"/>
      <w:b/>
      <w:bCs/>
      <w:spacing w:val="4"/>
      <w:u w:val="single"/>
    </w:rPr>
  </w:style>
  <w:style w:type="character" w:customStyle="1" w:styleId="Heading3">
    <w:name w:val="Heading #3_"/>
    <w:link w:val="Heading30"/>
    <w:locked/>
    <w:rPr>
      <w:rFonts w:ascii="Times New Roman" w:hAnsi="Times New Roman" w:cs="Times New Roman"/>
      <w:spacing w:val="2"/>
      <w:u w:val="none"/>
    </w:rPr>
  </w:style>
  <w:style w:type="character" w:customStyle="1" w:styleId="Heading510pt">
    <w:name w:val="Heading #5 + 10 pt"/>
    <w:aliases w:val="Not Bold12,Spacing 0 pt49"/>
    <w:rPr>
      <w:rFonts w:ascii="Times New Roman" w:hAnsi="Times New Roman" w:cs="Times New Roman"/>
      <w:b/>
      <w:bCs/>
      <w:noProof/>
      <w:spacing w:val="10"/>
      <w:sz w:val="20"/>
      <w:szCs w:val="20"/>
      <w:u w:val="none"/>
    </w:rPr>
  </w:style>
  <w:style w:type="character" w:customStyle="1" w:styleId="Headerorfooter4Bold">
    <w:name w:val="Header or footer (4) + Bold"/>
    <w:aliases w:val="Not Italic4,Spacing 0 pt48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Bodytext8">
    <w:name w:val="Body text (8)_"/>
    <w:link w:val="Bodytext8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810pt">
    <w:name w:val="Body text (8) + 10 pt"/>
    <w:aliases w:val="Not Bold11,Italic13,Spacing 0 pt47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0pt">
    <w:name w:val="Body text + 10 pt"/>
    <w:aliases w:val="Spacing 0 pt46"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Italic3">
    <w:name w:val="Body text + Italic3"/>
    <w:aliases w:val="Spacing 0 pt45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2">
    <w:name w:val="Heading #6 (2)_"/>
    <w:link w:val="Heading62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Heading32">
    <w:name w:val="Heading #3 (2)_"/>
    <w:link w:val="Heading320"/>
    <w:locked/>
    <w:rPr>
      <w:rFonts w:ascii="Times New Roman" w:hAnsi="Times New Roman" w:cs="Times New Roman"/>
      <w:spacing w:val="8"/>
      <w:sz w:val="20"/>
      <w:szCs w:val="20"/>
      <w:u w:val="none"/>
    </w:rPr>
  </w:style>
  <w:style w:type="character" w:customStyle="1" w:styleId="Bodytext10pt4">
    <w:name w:val="Body text + 10 pt4"/>
    <w:aliases w:val="Spacing 0 pt44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Tablecaption2">
    <w:name w:val="Table caption (2)_"/>
    <w:link w:val="Tablecaption2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5">
    <w:name w:val="Header or footer (5)_"/>
    <w:link w:val="Headerorfooter50"/>
    <w:locked/>
    <w:rPr>
      <w:rFonts w:ascii="Times New Roman" w:hAnsi="Times New Roman" w:cs="Times New Roman"/>
      <w:spacing w:val="3"/>
      <w:u w:val="none"/>
    </w:rPr>
  </w:style>
  <w:style w:type="character" w:customStyle="1" w:styleId="Tableofcontents5">
    <w:name w:val="Table of contents (5)_"/>
    <w:link w:val="Tableofcontents5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Tableofcontents54pt">
    <w:name w:val="Table of contents (5) + 4 pt"/>
    <w:aliases w:val="Italic12,Spacing 0 pt43"/>
    <w:rPr>
      <w:rFonts w:ascii="Times New Roman" w:hAnsi="Times New Roman" w:cs="Times New Roman"/>
      <w:i/>
      <w:iCs/>
      <w:noProof/>
      <w:spacing w:val="-3"/>
      <w:sz w:val="8"/>
      <w:szCs w:val="8"/>
      <w:u w:val="none"/>
    </w:rPr>
  </w:style>
  <w:style w:type="character" w:customStyle="1" w:styleId="Heading63">
    <w:name w:val="Heading #6 (3)_"/>
    <w:link w:val="Heading630"/>
    <w:locked/>
    <w:rPr>
      <w:rFonts w:ascii="Times New Roman" w:hAnsi="Times New Roman" w:cs="Times New Roman"/>
      <w:spacing w:val="2"/>
      <w:u w:val="none"/>
    </w:rPr>
  </w:style>
  <w:style w:type="character" w:customStyle="1" w:styleId="Heading610pt">
    <w:name w:val="Heading #6 + 10 pt"/>
    <w:aliases w:val="Not Bold10,Italic11,Spacing 0 pt42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Heading6Spacing0pt">
    <w:name w:val="Heading #6 + Spacing 0 pt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412pt">
    <w:name w:val="Body text (4) + 12 pt"/>
    <w:aliases w:val="Bold3,Spacing 0 pt41"/>
    <w:rPr>
      <w:rFonts w:ascii="Times New Roman" w:hAnsi="Times New Roman" w:cs="Times New Roman"/>
      <w:b/>
      <w:bCs/>
      <w:spacing w:val="2"/>
      <w:sz w:val="24"/>
      <w:szCs w:val="24"/>
      <w:u w:val="none"/>
    </w:rPr>
  </w:style>
  <w:style w:type="character" w:customStyle="1" w:styleId="Heading2">
    <w:name w:val="Heading #2_"/>
    <w:link w:val="Heading20"/>
    <w:locked/>
    <w:rPr>
      <w:rFonts w:ascii="Times New Roman" w:hAnsi="Times New Roman" w:cs="Times New Roman"/>
      <w:spacing w:val="5"/>
      <w:sz w:val="20"/>
      <w:szCs w:val="20"/>
      <w:u w:val="none"/>
    </w:rPr>
  </w:style>
  <w:style w:type="character" w:customStyle="1" w:styleId="Bodytext10pt3">
    <w:name w:val="Body text + 10 pt3"/>
    <w:aliases w:val="Spacing 0 pt40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15pt1">
    <w:name w:val="Body text + 15 pt1"/>
    <w:aliases w:val="Bold2,Spacing 0 pt39"/>
    <w:rPr>
      <w:rFonts w:ascii="Times New Roman" w:hAnsi="Times New Roman" w:cs="Times New Roman"/>
      <w:b/>
      <w:bCs/>
      <w:noProof/>
      <w:spacing w:val="2"/>
      <w:sz w:val="30"/>
      <w:szCs w:val="30"/>
      <w:u w:val="none"/>
    </w:rPr>
  </w:style>
  <w:style w:type="character" w:customStyle="1" w:styleId="Headerorfooter5Bold">
    <w:name w:val="Header or footer (5) + Bold"/>
    <w:aliases w:val="Spacing 0 pt38"/>
    <w:rPr>
      <w:rFonts w:ascii="Times New Roman" w:hAnsi="Times New Roman" w:cs="Times New Roman"/>
      <w:b/>
      <w:bCs/>
      <w:spacing w:val="5"/>
      <w:u w:val="none"/>
    </w:rPr>
  </w:style>
  <w:style w:type="character" w:customStyle="1" w:styleId="Bodytext9">
    <w:name w:val="Body text (9)_"/>
    <w:link w:val="Bodytext9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5pt">
    <w:name w:val="Body text + 5 pt"/>
    <w:aliases w:val="Italic10,Spacing 0 pt37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Bodytext213pt">
    <w:name w:val="Body text (2) + 13 pt"/>
    <w:aliases w:val="Spacing 0 pt36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210pt3">
    <w:name w:val="Body text (2) + 10 pt3"/>
    <w:aliases w:val="Not Bold9,Spacing 0 pt35"/>
    <w:rPr>
      <w:rFonts w:ascii="Times New Roman" w:hAnsi="Times New Roman" w:cs="Times New Roman"/>
      <w:b/>
      <w:bCs/>
      <w:spacing w:val="10"/>
      <w:sz w:val="20"/>
      <w:szCs w:val="20"/>
      <w:u w:val="none"/>
    </w:rPr>
  </w:style>
  <w:style w:type="character" w:customStyle="1" w:styleId="Bodytext10pt2">
    <w:name w:val="Body text + 10 pt2"/>
    <w:aliases w:val="Italic9,Spacing 0 pt34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Bold2">
    <w:name w:val="Body text + Bold2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2Spacing0pt">
    <w:name w:val="Body text (2) + Spacing 0 pt"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4Italic">
    <w:name w:val="Body text (4) + Italic"/>
    <w:aliases w:val="Spacing 0 pt3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Bodytext8NotBold">
    <w:name w:val="Body text (8) + Not Bold"/>
    <w:aliases w:val="Italic8,Spacing 0 pt32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8Spacing0pt">
    <w:name w:val="Body text (8) + Spacing 0 pt"/>
    <w:rPr>
      <w:rFonts w:ascii="Times New Roman" w:hAnsi="Times New Roman" w:cs="Times New Roman"/>
      <w:b/>
      <w:bCs/>
      <w:noProof/>
      <w:spacing w:val="4"/>
      <w:u w:val="none"/>
    </w:rPr>
  </w:style>
  <w:style w:type="character" w:customStyle="1" w:styleId="Bodytext45pt">
    <w:name w:val="Body text (4) + 5 pt"/>
    <w:aliases w:val="Spacing 1 pt"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Bodytext4SmallCaps">
    <w:name w:val="Body text (4) + Small Caps"/>
    <w:rPr>
      <w:rFonts w:ascii="Times New Roman" w:hAnsi="Times New Roman" w:cs="Times New Roman"/>
      <w:smallCaps/>
      <w:spacing w:val="10"/>
      <w:sz w:val="20"/>
      <w:szCs w:val="20"/>
      <w:u w:val="none"/>
    </w:rPr>
  </w:style>
  <w:style w:type="character" w:customStyle="1" w:styleId="Bodytext10">
    <w:name w:val="Body text (10)_"/>
    <w:link w:val="Bodytext100"/>
    <w:locked/>
    <w:rPr>
      <w:rFonts w:ascii="Times New Roman" w:hAnsi="Times New Roman" w:cs="Times New Roman"/>
      <w:spacing w:val="24"/>
      <w:sz w:val="20"/>
      <w:szCs w:val="20"/>
      <w:u w:val="none"/>
    </w:rPr>
  </w:style>
  <w:style w:type="character" w:customStyle="1" w:styleId="Bodytext5Bold">
    <w:name w:val="Body text (5) + Bold"/>
    <w:aliases w:val="Not Italic3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Heading613pt">
    <w:name w:val="Heading #6 + 13 pt"/>
    <w:aliases w:val="Spacing 0 pt31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11">
    <w:name w:val="Body text (11)_"/>
    <w:link w:val="Bodytext110"/>
    <w:locked/>
    <w:rPr>
      <w:rFonts w:ascii="Times New Roman" w:hAnsi="Times New Roman" w:cs="Times New Roman"/>
      <w:spacing w:val="1"/>
      <w:sz w:val="25"/>
      <w:szCs w:val="25"/>
      <w:u w:val="none"/>
    </w:rPr>
  </w:style>
  <w:style w:type="character" w:customStyle="1" w:styleId="Bodytext210pt2">
    <w:name w:val="Body text (2) + 10 pt2"/>
    <w:aliases w:val="Not Bold8,Italic7,Spacing 0 pt30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2">
    <w:name w:val="Body text (12)_"/>
    <w:link w:val="Bodytext120"/>
    <w:locked/>
    <w:rPr>
      <w:rFonts w:ascii="Times New Roman" w:hAnsi="Times New Roman" w:cs="Times New Roman"/>
      <w:i/>
      <w:iCs/>
      <w:spacing w:val="3"/>
      <w:u w:val="none"/>
    </w:rPr>
  </w:style>
  <w:style w:type="character" w:customStyle="1" w:styleId="Bodytext12NotItalic">
    <w:name w:val="Body text (12) + Not Italic"/>
    <w:aliases w:val="Spacing 0 pt29"/>
    <w:rPr>
      <w:rFonts w:ascii="Times New Roman" w:hAnsi="Times New Roman" w:cs="Times New Roman"/>
      <w:i/>
      <w:iCs/>
      <w:spacing w:val="4"/>
      <w:u w:val="none"/>
    </w:rPr>
  </w:style>
  <w:style w:type="character" w:customStyle="1" w:styleId="Headerorfooter3Spacing0pt">
    <w:name w:val="Header or footer (3) + Spacing 0 pt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Headerorfooter115pt1">
    <w:name w:val="Header or footer + 11.5 pt1"/>
    <w:aliases w:val="Not Bold7,Spacing 0 pt28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HeaderorfooterSpacing0pt">
    <w:name w:val="Header or footer + Spacing 0 pt"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12NotItalic1">
    <w:name w:val="Body text (12) + Not Italic1"/>
    <w:aliases w:val="Spacing 0 pt27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12Spacing0pt">
    <w:name w:val="Body text (12) + Spacing 0 pt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9">
    <w:name w:val="Heading #9_"/>
    <w:link w:val="Heading91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915pt">
    <w:name w:val="Heading #9 + 15 pt"/>
    <w:aliases w:val="Spacing 0 pt26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BodytextSpacing0pt">
    <w:name w:val="Body text + Spacing 0 pt"/>
    <w:rPr>
      <w:rFonts w:ascii="Times New Roman" w:hAnsi="Times New Roman" w:cs="Times New Roman"/>
      <w:spacing w:val="4"/>
      <w:u w:val="none"/>
    </w:rPr>
  </w:style>
  <w:style w:type="character" w:customStyle="1" w:styleId="Bodytext8NotBold1">
    <w:name w:val="Body text (8) + Not Bold1"/>
    <w:aliases w:val="Italic6,Spacing 0 pt25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8Spacing0pt2">
    <w:name w:val="Body text (8) + Spacing 0 pt2"/>
    <w:rPr>
      <w:rFonts w:ascii="Times New Roman" w:hAnsi="Times New Roman" w:cs="Times New Roman"/>
      <w:b/>
      <w:bCs/>
      <w:noProof/>
      <w:spacing w:val="6"/>
      <w:u w:val="none"/>
    </w:rPr>
  </w:style>
  <w:style w:type="character" w:customStyle="1" w:styleId="Bodytext8Spacing0pt1">
    <w:name w:val="Body text (8) + Spacing 0 pt1"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4Spacing0pt2">
    <w:name w:val="Body text (4) + Spacing 0 pt2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45pt0">
    <w:name w:val="Body text + 4.5 pt"/>
    <w:aliases w:val="Italic5,Spacing 0 pt24"/>
    <w:rPr>
      <w:rFonts w:ascii="Times New Roman" w:hAnsi="Times New Roman" w:cs="Times New Roman"/>
      <w:i/>
      <w:iCs/>
      <w:noProof/>
      <w:spacing w:val="0"/>
      <w:sz w:val="9"/>
      <w:szCs w:val="9"/>
      <w:u w:val="none"/>
    </w:rPr>
  </w:style>
  <w:style w:type="character" w:customStyle="1" w:styleId="BodytextItalic2">
    <w:name w:val="Body text + Italic2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Spacing0pt2">
    <w:name w:val="Body text (2) + Spacing 0 pt2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NotBold2">
    <w:name w:val="Body text (2) + Not Bold2"/>
    <w:aliases w:val="Italic4,Spacing 0 pt23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10Spacing0pt">
    <w:name w:val="Body text (10) + Spacing 0 pt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Heading8">
    <w:name w:val="Heading #8_"/>
    <w:link w:val="Heading80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813pt">
    <w:name w:val="Heading #8 + 13 pt"/>
    <w:aliases w:val="Spacing 0 pt22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ing815pt">
    <w:name w:val="Heading #8 + 15 pt"/>
    <w:aliases w:val="Spacing 0 pt21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Heading7">
    <w:name w:val="Heading #7_"/>
    <w:link w:val="Heading70"/>
    <w:locked/>
    <w:rPr>
      <w:rFonts w:ascii="Times New Roman" w:hAnsi="Times New Roman" w:cs="Times New Roman"/>
      <w:spacing w:val="4"/>
      <w:u w:val="none"/>
    </w:rPr>
  </w:style>
  <w:style w:type="character" w:customStyle="1" w:styleId="Bodytext3NotItalic1">
    <w:name w:val="Body text (3) + Not Italic1"/>
    <w:aliases w:val="Spacing 0 pt20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3Spacing0pt">
    <w:name w:val="Body text (3) + Spacing 0 pt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13pt1">
    <w:name w:val="Body text (2) + 13 pt1"/>
    <w:aliases w:val="Spacing 0 pt19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6Spacing0pt">
    <w:name w:val="Body text (6) + Spacing 0 pt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26pt">
    <w:name w:val="Body text (2) + 6 pt"/>
    <w:aliases w:val="Not Bold6,Spacing 0 pt18"/>
    <w:rPr>
      <w:rFonts w:ascii="Times New Roman" w:hAnsi="Times New Roman" w:cs="Times New Roman"/>
      <w:b/>
      <w:bCs/>
      <w:spacing w:val="-6"/>
      <w:sz w:val="12"/>
      <w:szCs w:val="12"/>
      <w:u w:val="none"/>
    </w:rPr>
  </w:style>
  <w:style w:type="character" w:customStyle="1" w:styleId="Bodytext25pt">
    <w:name w:val="Body text (2) + 5 pt"/>
    <w:aliases w:val="Not Bold5,Italic3,Spacing 0 pt17"/>
    <w:rPr>
      <w:rFonts w:ascii="Times New Roman" w:hAnsi="Times New Roman" w:cs="Times New Roman"/>
      <w:b/>
      <w:bCs/>
      <w:i/>
      <w:iCs/>
      <w:noProof/>
      <w:spacing w:val="-11"/>
      <w:sz w:val="10"/>
      <w:szCs w:val="10"/>
      <w:u w:val="none"/>
    </w:rPr>
  </w:style>
  <w:style w:type="character" w:customStyle="1" w:styleId="Bodytext5Bold1">
    <w:name w:val="Body text (5) + Bold1"/>
    <w:aliases w:val="Not Italic2,Spacing 0 pt16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Bodytext5Spacing0pt">
    <w:name w:val="Body text (5) + Spacing 0 pt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ing913pt">
    <w:name w:val="Heading #9 + 13 pt"/>
    <w:aliases w:val="Spacing 0 pt15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14">
    <w:name w:val="Body text (14)_"/>
    <w:link w:val="Bodytext14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5">
    <w:name w:val="Body text (15)_"/>
    <w:link w:val="Bodytext15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5Tahoma">
    <w:name w:val="Body text (15) + Tahoma"/>
    <w:aliases w:val="10.5 pt"/>
    <w:rPr>
      <w:rFonts w:ascii="Tahoma" w:hAnsi="Tahoma" w:cs="Tahoma"/>
      <w:noProof/>
      <w:sz w:val="21"/>
      <w:szCs w:val="21"/>
      <w:u w:val="none"/>
    </w:rPr>
  </w:style>
  <w:style w:type="character" w:customStyle="1" w:styleId="TableofcontentsSpacing0pt">
    <w:name w:val="Table of contents + Spacing 0 pt"/>
    <w:rPr>
      <w:rFonts w:ascii="Times New Roman" w:hAnsi="Times New Roman" w:cs="Times New Roman"/>
      <w:spacing w:val="4"/>
      <w:u w:val="none"/>
    </w:rPr>
  </w:style>
  <w:style w:type="character" w:customStyle="1" w:styleId="Tableofcontents6">
    <w:name w:val="Table of contents (6)_"/>
    <w:link w:val="Tableofcontents6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Tableofcontents610pt">
    <w:name w:val="Table of contents (6) + 10 pt"/>
    <w:aliases w:val="Not Bold4,Italic2,Spacing 0 pt14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Tableofcontents5Spacing0pt">
    <w:name w:val="Table of contents (5) + Spacing 0 pt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Tableofcontents7">
    <w:name w:val="Table of contents (7)_"/>
    <w:link w:val="Tableofcontents7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4Spacing0pt1">
    <w:name w:val="Body text (4) + Spacing 0 pt1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16">
    <w:name w:val="Body text (16)_"/>
    <w:link w:val="Bodytext16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7">
    <w:name w:val="Body text (17)_"/>
    <w:link w:val="Bodytext17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712pt">
    <w:name w:val="Body text (17) + 12 pt"/>
    <w:rPr>
      <w:rFonts w:ascii="Times New Roman" w:hAnsi="Times New Roman" w:cs="Times New Roman"/>
      <w:noProof/>
      <w:sz w:val="24"/>
      <w:szCs w:val="24"/>
      <w:u w:val="none"/>
    </w:rPr>
  </w:style>
  <w:style w:type="character" w:customStyle="1" w:styleId="Heading42Spacing0pt">
    <w:name w:val="Heading #4 (2) + Spacing 0 pt"/>
    <w:rPr>
      <w:rFonts w:ascii="Times New Roman" w:hAnsi="Times New Roman" w:cs="Times New Roman"/>
      <w:spacing w:val="4"/>
      <w:u w:val="none"/>
    </w:rPr>
  </w:style>
  <w:style w:type="character" w:customStyle="1" w:styleId="Bodytext18">
    <w:name w:val="Body text (18)_"/>
    <w:link w:val="Bodytext18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9">
    <w:name w:val="Body text (19)_"/>
    <w:link w:val="Bodytext19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9115pt">
    <w:name w:val="Body text (19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Bodytext200">
    <w:name w:val="Body text (20)_"/>
    <w:link w:val="Bodytext201"/>
    <w:locked/>
    <w:rPr>
      <w:rFonts w:ascii="Times New Roman" w:hAnsi="Times New Roman" w:cs="Times New Roman"/>
      <w:spacing w:val="10"/>
      <w:sz w:val="18"/>
      <w:szCs w:val="18"/>
      <w:u w:val="none"/>
    </w:rPr>
  </w:style>
  <w:style w:type="character" w:customStyle="1" w:styleId="HeaderorfooterSpacing0pt1">
    <w:name w:val="Header or footer + Spacing 0 pt1"/>
    <w:rPr>
      <w:rFonts w:ascii="Times New Roman" w:hAnsi="Times New Roman" w:cs="Times New Roman"/>
      <w:b/>
      <w:bCs/>
      <w:spacing w:val="4"/>
      <w:u w:val="single"/>
    </w:rPr>
  </w:style>
  <w:style w:type="character" w:customStyle="1" w:styleId="Tableofcontents8">
    <w:name w:val="Table of contents (8)_"/>
    <w:link w:val="Tableofcontents80"/>
    <w:locked/>
    <w:rPr>
      <w:rFonts w:ascii="Times New Roman" w:hAnsi="Times New Roman" w:cs="Times New Roman"/>
      <w:i/>
      <w:iCs/>
      <w:spacing w:val="-11"/>
      <w:sz w:val="10"/>
      <w:szCs w:val="10"/>
      <w:u w:val="none"/>
    </w:rPr>
  </w:style>
  <w:style w:type="character" w:customStyle="1" w:styleId="Tableofcontents3Spacing0pt">
    <w:name w:val="Table of contents (3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10">
    <w:name w:val="Body text (21)_"/>
    <w:link w:val="Bodytext211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2">
    <w:name w:val="Body text (22)_"/>
    <w:link w:val="Bodytext22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22115pt">
    <w:name w:val="Body text (22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Heading4210pt">
    <w:name w:val="Heading #4 (2) + 10 pt"/>
    <w:aliases w:val="Spacing 0 pt13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23">
    <w:name w:val="Body text (23)_"/>
    <w:link w:val="Bodytext23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4Spacing0pt">
    <w:name w:val="Header or footer (4) + Spacing 0 pt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Spacing0pt1">
    <w:name w:val="Body text (2) + Spacing 0 pt1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24">
    <w:name w:val="Body text (24)_"/>
    <w:link w:val="Bodytext24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Bodytext25">
    <w:name w:val="Body text (25)_"/>
    <w:link w:val="Bodytext25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Bodytext25Spacing0pt">
    <w:name w:val="Body text (25) + Spacing 0 pt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Bodytext255pt">
    <w:name w:val="Body text (25) + 5 pt"/>
    <w:aliases w:val="Italic1,Spacing 0 pt12"/>
    <w:rPr>
      <w:rFonts w:ascii="Times New Roman" w:hAnsi="Times New Roman" w:cs="Times New Roman"/>
      <w:i/>
      <w:iCs/>
      <w:noProof/>
      <w:spacing w:val="-11"/>
      <w:sz w:val="10"/>
      <w:szCs w:val="10"/>
      <w:u w:val="none"/>
    </w:rPr>
  </w:style>
  <w:style w:type="character" w:customStyle="1" w:styleId="Headerorfooter4Bold1">
    <w:name w:val="Header or footer (4) + Bold1"/>
    <w:aliases w:val="Not Italic1,Spacing 0 pt11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210pt1">
    <w:name w:val="Body text (2) + 10 pt1"/>
    <w:aliases w:val="Not Bold3,Spacing 0 pt10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Tablecaption2Spacing0pt">
    <w:name w:val="Table caption (2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Bold1">
    <w:name w:val="Body text + Bold1"/>
    <w:aliases w:val="Spacing 0 pt9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Italic1">
    <w:name w:val="Body text + Italic1"/>
    <w:aliases w:val="Spacing 0 pt8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erorfooter6">
    <w:name w:val="Header or footer (6)_"/>
    <w:link w:val="Headerorfooter60"/>
    <w:locked/>
    <w:rPr>
      <w:rFonts w:ascii="Times New Roman" w:hAnsi="Times New Roman" w:cs="Times New Roman"/>
      <w:spacing w:val="3"/>
      <w:sz w:val="21"/>
      <w:szCs w:val="21"/>
      <w:u w:val="none"/>
    </w:rPr>
  </w:style>
  <w:style w:type="character" w:customStyle="1" w:styleId="Heading42Italic">
    <w:name w:val="Heading #4 (2) + Italic"/>
    <w:rPr>
      <w:rFonts w:ascii="Times New Roman" w:hAnsi="Times New Roman" w:cs="Times New Roman"/>
      <w:i/>
      <w:iCs/>
      <w:noProof/>
      <w:spacing w:val="2"/>
      <w:u w:val="none"/>
    </w:rPr>
  </w:style>
  <w:style w:type="character" w:customStyle="1" w:styleId="Headerorfooter7">
    <w:name w:val="Header or footer (7)_"/>
    <w:link w:val="Headerorfooter70"/>
    <w:locked/>
    <w:rPr>
      <w:rFonts w:ascii="Times New Roman" w:hAnsi="Times New Roman" w:cs="Times New Roman"/>
      <w:spacing w:val="2"/>
      <w:sz w:val="22"/>
      <w:szCs w:val="22"/>
      <w:u w:val="none"/>
    </w:rPr>
  </w:style>
  <w:style w:type="character" w:customStyle="1" w:styleId="Headerorfooter8">
    <w:name w:val="Header or footer (8)_"/>
    <w:link w:val="Headerorfooter80"/>
    <w:locked/>
    <w:rPr>
      <w:rFonts w:ascii="Times New Roman" w:hAnsi="Times New Roman" w:cs="Times New Roman"/>
      <w:spacing w:val="4"/>
      <w:sz w:val="21"/>
      <w:szCs w:val="21"/>
      <w:u w:val="none"/>
    </w:rPr>
  </w:style>
  <w:style w:type="character" w:customStyle="1" w:styleId="Bodytext2NotBold1">
    <w:name w:val="Body text (2) + Not Bold1"/>
    <w:basedOn w:val="Bodytext2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9">
    <w:name w:val="Header or footer (9)_"/>
    <w:link w:val="Headerorfooter9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ing22">
    <w:name w:val="Heading #2 (2)_"/>
    <w:link w:val="Heading220"/>
    <w:locked/>
    <w:rPr>
      <w:rFonts w:ascii="Times New Roman" w:hAnsi="Times New Roman" w:cs="Times New Roman"/>
      <w:spacing w:val="4"/>
      <w:u w:val="none"/>
    </w:rPr>
  </w:style>
  <w:style w:type="character" w:customStyle="1" w:styleId="Heading90">
    <w:name w:val="Heading #9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13pt">
    <w:name w:val="Body text + 13 pt"/>
    <w:aliases w:val="Bold1,Spacing 0 pt7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erorfooter10">
    <w:name w:val="Header or footer (10)_"/>
    <w:link w:val="Headerorfooter10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erorfooter10pt">
    <w:name w:val="Header or footer + 10 pt"/>
    <w:aliases w:val="Not Bold2,Spacing 0 pt6"/>
    <w:rPr>
      <w:rFonts w:ascii="Times New Roman" w:hAnsi="Times New Roman" w:cs="Times New Roman"/>
      <w:b/>
      <w:bCs/>
      <w:spacing w:val="2"/>
      <w:sz w:val="20"/>
      <w:szCs w:val="20"/>
      <w:u w:val="none"/>
    </w:rPr>
  </w:style>
  <w:style w:type="character" w:customStyle="1" w:styleId="BodytextSpacing0pt2">
    <w:name w:val="Body text + Spacing 0 pt2"/>
    <w:rPr>
      <w:rFonts w:ascii="Times New Roman" w:hAnsi="Times New Roman" w:cs="Times New Roman"/>
      <w:noProof/>
      <w:spacing w:val="0"/>
      <w:u w:val="none"/>
    </w:rPr>
  </w:style>
  <w:style w:type="character" w:customStyle="1" w:styleId="Heading43">
    <w:name w:val="Heading #4 (3)_"/>
    <w:link w:val="Heading43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Spacing0pt1">
    <w:name w:val="Body text + Spacing 0 pt1"/>
    <w:rPr>
      <w:rFonts w:ascii="Times New Roman" w:hAnsi="Times New Roman" w:cs="Times New Roman"/>
      <w:spacing w:val="4"/>
      <w:u w:val="none"/>
    </w:rPr>
  </w:style>
  <w:style w:type="character" w:customStyle="1" w:styleId="Heading92">
    <w:name w:val="Heading #9 (2)_"/>
    <w:link w:val="Heading92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5Spacing0pt">
    <w:name w:val="Header or footer (5) + Spacing 0 pt"/>
    <w:rPr>
      <w:rFonts w:ascii="Times New Roman" w:hAnsi="Times New Roman" w:cs="Times New Roman"/>
      <w:spacing w:val="5"/>
      <w:u w:val="none"/>
    </w:rPr>
  </w:style>
  <w:style w:type="character" w:customStyle="1" w:styleId="Heading44">
    <w:name w:val="Heading #4 (4)_"/>
    <w:link w:val="Heading440"/>
    <w:locked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10pt1">
    <w:name w:val="Body text + 10 pt1"/>
    <w:aliases w:val="Spacing 0 pt5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6pt">
    <w:name w:val="Body text + 6 pt"/>
    <w:aliases w:val="Spacing 0 pt4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TablecaptionSpacing0pt">
    <w:name w:val="Table caption + Spacing 0 pt"/>
    <w:rPr>
      <w:rFonts w:ascii="Times New Roman" w:hAnsi="Times New Roman" w:cs="Times New Roman"/>
      <w:spacing w:val="4"/>
      <w:u w:val="none"/>
    </w:rPr>
  </w:style>
  <w:style w:type="character" w:customStyle="1" w:styleId="Tablecaption3">
    <w:name w:val="Table caption (3)_"/>
    <w:link w:val="Tablecaption30"/>
    <w:locked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2125pt">
    <w:name w:val="Body text (2) + 12.5 pt"/>
    <w:aliases w:val="Not Bold1,Spacing 0 pt3"/>
    <w:rPr>
      <w:rFonts w:ascii="Times New Roman" w:hAnsi="Times New Roman" w:cs="Times New Roman"/>
      <w:b/>
      <w:bCs/>
      <w:spacing w:val="4"/>
      <w:sz w:val="25"/>
      <w:szCs w:val="25"/>
      <w:u w:val="none"/>
    </w:rPr>
  </w:style>
  <w:style w:type="character" w:customStyle="1" w:styleId="Bodytext125pt">
    <w:name w:val="Body text + 12.5 pt"/>
    <w:aliases w:val="Spacing 0 pt2"/>
    <w:rPr>
      <w:rFonts w:ascii="Times New Roman" w:hAnsi="Times New Roman" w:cs="Times New Roman"/>
      <w:spacing w:val="2"/>
      <w:sz w:val="25"/>
      <w:szCs w:val="25"/>
      <w:u w:val="none"/>
    </w:rPr>
  </w:style>
  <w:style w:type="character" w:customStyle="1" w:styleId="Heading12">
    <w:name w:val="Heading #1 (2)_"/>
    <w:link w:val="Heading12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Heading72">
    <w:name w:val="Heading #7 (2)_"/>
    <w:link w:val="Heading72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Heading7210pt">
    <w:name w:val="Heading #7 (2) + 10 pt"/>
    <w:aliases w:val="Spacing 0 pt1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23">
    <w:name w:val="Heading #2 (3)_"/>
    <w:link w:val="Heading23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6">
    <w:name w:val="Body text (26)_"/>
    <w:link w:val="Bodytext260"/>
    <w:locked/>
    <w:rPr>
      <w:rFonts w:ascii="Times New Roman" w:hAnsi="Times New Roman" w:cs="Times New Roman"/>
      <w:sz w:val="26"/>
      <w:szCs w:val="26"/>
      <w:u w:val="none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  <w:spacing w:line="240" w:lineRule="atLeast"/>
    </w:pPr>
    <w:rPr>
      <w:rFonts w:ascii="Arial" w:hAnsi="Arial" w:cs="Arial"/>
      <w:i/>
      <w:iCs/>
      <w:noProof/>
      <w:color w:val="auto"/>
      <w:sz w:val="8"/>
      <w:szCs w:val="8"/>
      <w:lang w:eastAsia="en-US"/>
    </w:rPr>
  </w:style>
  <w:style w:type="paragraph" w:customStyle="1" w:styleId="Heading420">
    <w:name w:val="Heading #4 (2)"/>
    <w:basedOn w:val="Normal"/>
    <w:link w:val="Heading42"/>
    <w:pPr>
      <w:shd w:val="clear" w:color="auto" w:fill="FFFFFF"/>
      <w:spacing w:line="240" w:lineRule="atLeast"/>
      <w:jc w:val="center"/>
      <w:outlineLvl w:val="3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21">
    <w:name w:val="Body text (2)1"/>
    <w:basedOn w:val="Normal"/>
    <w:link w:val="Bodytext2"/>
    <w:pPr>
      <w:shd w:val="clear" w:color="auto" w:fill="FFFFFF"/>
      <w:spacing w:line="295" w:lineRule="exact"/>
      <w:jc w:val="center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after="300" w:line="295" w:lineRule="exact"/>
    </w:pPr>
    <w:rPr>
      <w:rFonts w:ascii="Times New Roman" w:hAnsi="Times New Roman" w:cs="Times New Roman"/>
      <w:i/>
      <w:iCs/>
      <w:color w:val="auto"/>
      <w:spacing w:val="1"/>
      <w:lang w:eastAsia="en-US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sz w:val="23"/>
      <w:szCs w:val="23"/>
      <w:lang w:eastAsia="en-US"/>
    </w:rPr>
  </w:style>
  <w:style w:type="paragraph" w:customStyle="1" w:styleId="Headerorfooter1">
    <w:name w:val="Header or footer1"/>
    <w:basedOn w:val="Normal"/>
    <w:link w:val="Headerorfooter"/>
    <w:pPr>
      <w:shd w:val="clear" w:color="auto" w:fill="FFFFFF"/>
      <w:spacing w:line="299" w:lineRule="exact"/>
      <w:jc w:val="both"/>
    </w:pPr>
    <w:rPr>
      <w:rFonts w:ascii="Times New Roman" w:hAnsi="Times New Roman" w:cs="Times New Roman"/>
      <w:b/>
      <w:bCs/>
      <w:color w:val="auto"/>
      <w:spacing w:val="5"/>
      <w:lang w:eastAsia="en-US"/>
    </w:rPr>
  </w:style>
  <w:style w:type="paragraph" w:customStyle="1" w:styleId="Heading60">
    <w:name w:val="Heading #6"/>
    <w:basedOn w:val="Normal"/>
    <w:link w:val="Heading6"/>
    <w:pPr>
      <w:shd w:val="clear" w:color="auto" w:fill="FFFFFF"/>
      <w:spacing w:before="480" w:after="300" w:line="320" w:lineRule="exact"/>
      <w:outlineLvl w:val="5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4"/>
      <w:lang w:eastAsia="en-US"/>
    </w:rPr>
  </w:style>
  <w:style w:type="paragraph" w:customStyle="1" w:styleId="Tableofcontents20">
    <w:name w:val="Table of contents (2)"/>
    <w:basedOn w:val="Normal"/>
    <w:link w:val="Tableofcontents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36"/>
      <w:sz w:val="10"/>
      <w:szCs w:val="10"/>
      <w:lang w:eastAsia="en-US"/>
    </w:rPr>
  </w:style>
  <w:style w:type="paragraph" w:customStyle="1" w:styleId="Tableofcontents30">
    <w:name w:val="Table of contents (3)"/>
    <w:basedOn w:val="Normal"/>
    <w:link w:val="Tableofcontents3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Tableofcontents40">
    <w:name w:val="Table of contents (4)"/>
    <w:basedOn w:val="Normal"/>
    <w:link w:val="Tableofcontents4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i/>
      <w:iCs/>
      <w:color w:val="auto"/>
      <w:spacing w:val="-3"/>
      <w:sz w:val="8"/>
      <w:szCs w:val="8"/>
      <w:lang w:eastAsia="en-US"/>
    </w:rPr>
  </w:style>
  <w:style w:type="paragraph" w:customStyle="1" w:styleId="Tableofcontents0">
    <w:name w:val="Table of contents"/>
    <w:basedOn w:val="Normal"/>
    <w:link w:val="Tableofcontents"/>
    <w:pPr>
      <w:shd w:val="clear" w:color="auto" w:fill="FFFFFF"/>
      <w:spacing w:before="480" w:after="480" w:line="240" w:lineRule="atLeast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before="240" w:line="248" w:lineRule="exact"/>
      <w:jc w:val="both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ing40">
    <w:name w:val="Heading #4"/>
    <w:basedOn w:val="Normal"/>
    <w:link w:val="Heading4"/>
    <w:pPr>
      <w:shd w:val="clear" w:color="auto" w:fill="FFFFFF"/>
      <w:spacing w:before="180" w:line="248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50">
    <w:name w:val="Heading #5"/>
    <w:basedOn w:val="Normal"/>
    <w:link w:val="Heading5"/>
    <w:pPr>
      <w:shd w:val="clear" w:color="auto" w:fill="FFFFFF"/>
      <w:spacing w:before="300" w:line="317" w:lineRule="exact"/>
      <w:outlineLvl w:val="4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before="600" w:line="248" w:lineRule="exact"/>
      <w:jc w:val="both"/>
      <w:outlineLvl w:val="0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before="60" w:line="240" w:lineRule="atLeast"/>
      <w:jc w:val="both"/>
    </w:pPr>
    <w:rPr>
      <w:rFonts w:ascii="Times New Roman" w:hAnsi="Times New Roman" w:cs="Times New Roman"/>
      <w:i/>
      <w:iCs/>
      <w:color w:val="auto"/>
      <w:spacing w:val="-1"/>
      <w:lang w:eastAsia="en-US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  <w:spacing w:line="389" w:lineRule="exac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70">
    <w:name w:val="Body text (7)"/>
    <w:basedOn w:val="Normal"/>
    <w:link w:val="Bodytext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5"/>
      <w:sz w:val="20"/>
      <w:szCs w:val="20"/>
      <w:lang w:eastAsia="en-US"/>
    </w:rPr>
  </w:style>
  <w:style w:type="paragraph" w:customStyle="1" w:styleId="Heading30">
    <w:name w:val="Heading #3"/>
    <w:basedOn w:val="Normal"/>
    <w:link w:val="Heading3"/>
    <w:pPr>
      <w:shd w:val="clear" w:color="auto" w:fill="FFFFFF"/>
      <w:spacing w:before="120" w:after="420" w:line="240" w:lineRule="atLeast"/>
      <w:jc w:val="both"/>
      <w:outlineLvl w:val="2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before="300" w:line="240" w:lineRule="atLeast"/>
      <w:jc w:val="both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620">
    <w:name w:val="Heading #6 (2)"/>
    <w:basedOn w:val="Normal"/>
    <w:link w:val="Heading62"/>
    <w:pPr>
      <w:shd w:val="clear" w:color="auto" w:fill="FFFFFF"/>
      <w:spacing w:before="120" w:after="120" w:line="240" w:lineRule="atLeast"/>
      <w:jc w:val="both"/>
      <w:outlineLvl w:val="5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320">
    <w:name w:val="Heading #3 (2)"/>
    <w:basedOn w:val="Normal"/>
    <w:link w:val="Heading32"/>
    <w:pPr>
      <w:shd w:val="clear" w:color="auto" w:fill="FFFFFF"/>
      <w:spacing w:line="428" w:lineRule="exact"/>
      <w:jc w:val="both"/>
      <w:outlineLvl w:val="2"/>
    </w:pPr>
    <w:rPr>
      <w:rFonts w:ascii="Times New Roman" w:hAnsi="Times New Roman" w:cs="Times New Roman"/>
      <w:color w:val="auto"/>
      <w:spacing w:val="8"/>
      <w:sz w:val="20"/>
      <w:szCs w:val="20"/>
      <w:lang w:eastAsia="en-US"/>
    </w:rPr>
  </w:style>
  <w:style w:type="paragraph" w:customStyle="1" w:styleId="Tablecaption20">
    <w:name w:val="Table caption (2)"/>
    <w:basedOn w:val="Normal"/>
    <w:link w:val="Tablecaption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erorfooter50">
    <w:name w:val="Header or footer (5)"/>
    <w:basedOn w:val="Normal"/>
    <w:link w:val="Headerorfooter5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lang w:eastAsia="en-US"/>
    </w:rPr>
  </w:style>
  <w:style w:type="paragraph" w:customStyle="1" w:styleId="Tableofcontents50">
    <w:name w:val="Table of contents (5)"/>
    <w:basedOn w:val="Normal"/>
    <w:link w:val="Tableofcontents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Heading630">
    <w:name w:val="Heading #6 (3)"/>
    <w:basedOn w:val="Normal"/>
    <w:link w:val="Heading63"/>
    <w:pPr>
      <w:shd w:val="clear" w:color="auto" w:fill="FFFFFF"/>
      <w:spacing w:after="120" w:line="240" w:lineRule="atLeast"/>
      <w:ind w:firstLine="660"/>
      <w:jc w:val="both"/>
      <w:outlineLvl w:val="5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5"/>
      <w:sz w:val="20"/>
      <w:szCs w:val="20"/>
      <w:lang w:eastAsia="en-US"/>
    </w:rPr>
  </w:style>
  <w:style w:type="paragraph" w:customStyle="1" w:styleId="Bodytext90">
    <w:name w:val="Body text (9)"/>
    <w:basedOn w:val="Normal"/>
    <w:link w:val="Bodytext9"/>
    <w:pPr>
      <w:shd w:val="clear" w:color="auto" w:fill="FFFFFF"/>
      <w:spacing w:before="60" w:after="60" w:line="240" w:lineRule="atLeas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24"/>
      <w:sz w:val="20"/>
      <w:szCs w:val="20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after="1020" w:line="436" w:lineRule="exact"/>
      <w:jc w:val="both"/>
    </w:pPr>
    <w:rPr>
      <w:rFonts w:ascii="Times New Roman" w:hAnsi="Times New Roman" w:cs="Times New Roman"/>
      <w:color w:val="auto"/>
      <w:spacing w:val="1"/>
      <w:sz w:val="25"/>
      <w:szCs w:val="25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after="840" w:line="240" w:lineRule="atLeast"/>
      <w:jc w:val="both"/>
    </w:pPr>
    <w:rPr>
      <w:rFonts w:ascii="Times New Roman" w:hAnsi="Times New Roman" w:cs="Times New Roman"/>
      <w:i/>
      <w:iCs/>
      <w:color w:val="auto"/>
      <w:spacing w:val="3"/>
      <w:lang w:eastAsia="en-US"/>
    </w:rPr>
  </w:style>
  <w:style w:type="paragraph" w:customStyle="1" w:styleId="Heading91">
    <w:name w:val="Heading #91"/>
    <w:basedOn w:val="Normal"/>
    <w:link w:val="Heading9"/>
    <w:pPr>
      <w:shd w:val="clear" w:color="auto" w:fill="FFFFFF"/>
      <w:spacing w:before="780" w:after="300" w:line="317" w:lineRule="exact"/>
      <w:jc w:val="center"/>
      <w:outlineLvl w:val="8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80">
    <w:name w:val="Heading #8"/>
    <w:basedOn w:val="Normal"/>
    <w:link w:val="Heading8"/>
    <w:pPr>
      <w:shd w:val="clear" w:color="auto" w:fill="FFFFFF"/>
      <w:spacing w:before="600" w:after="420" w:line="320" w:lineRule="exact"/>
      <w:jc w:val="center"/>
      <w:outlineLvl w:val="7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70">
    <w:name w:val="Heading #7"/>
    <w:basedOn w:val="Normal"/>
    <w:link w:val="Heading7"/>
    <w:pPr>
      <w:shd w:val="clear" w:color="auto" w:fill="FFFFFF"/>
      <w:spacing w:before="1200" w:after="180" w:line="240" w:lineRule="atLeast"/>
      <w:jc w:val="both"/>
      <w:outlineLvl w:val="6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Tableofcontents60">
    <w:name w:val="Table of contents (6)"/>
    <w:basedOn w:val="Normal"/>
    <w:link w:val="Tableofcontents6"/>
    <w:pPr>
      <w:shd w:val="clear" w:color="auto" w:fill="FFFFFF"/>
      <w:spacing w:before="420" w:after="60" w:line="240" w:lineRule="atLeast"/>
      <w:jc w:val="both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Tableofcontents70">
    <w:name w:val="Table of contents (7)"/>
    <w:basedOn w:val="Normal"/>
    <w:link w:val="Tableofcontents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line="439" w:lineRule="exact"/>
      <w:ind w:firstLine="740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90">
    <w:name w:val="Body text (19)"/>
    <w:basedOn w:val="Normal"/>
    <w:link w:val="Bodytext19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01">
    <w:name w:val="Body text (20)"/>
    <w:basedOn w:val="Normal"/>
    <w:link w:val="Bodytext20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18"/>
      <w:szCs w:val="18"/>
      <w:lang w:eastAsia="en-US"/>
    </w:rPr>
  </w:style>
  <w:style w:type="paragraph" w:customStyle="1" w:styleId="Tableofcontents80">
    <w:name w:val="Table of contents (8)"/>
    <w:basedOn w:val="Normal"/>
    <w:link w:val="Tableofcontents8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color w:val="auto"/>
      <w:spacing w:val="-11"/>
      <w:sz w:val="10"/>
      <w:szCs w:val="10"/>
      <w:lang w:eastAsia="en-US"/>
    </w:rPr>
  </w:style>
  <w:style w:type="paragraph" w:customStyle="1" w:styleId="Bodytext211">
    <w:name w:val="Body text (21)"/>
    <w:basedOn w:val="Normal"/>
    <w:link w:val="Bodytext210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20">
    <w:name w:val="Body text (22)"/>
    <w:basedOn w:val="Normal"/>
    <w:link w:val="Bodytext22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30">
    <w:name w:val="Body text (23)"/>
    <w:basedOn w:val="Normal"/>
    <w:link w:val="Bodytext23"/>
    <w:pPr>
      <w:shd w:val="clear" w:color="auto" w:fill="FFFFFF"/>
      <w:spacing w:before="60" w:after="600" w:line="240" w:lineRule="atLeast"/>
      <w:jc w:val="both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240">
    <w:name w:val="Body text (24)"/>
    <w:basedOn w:val="Normal"/>
    <w:link w:val="Bodytext24"/>
    <w:pPr>
      <w:shd w:val="clear" w:color="auto" w:fill="FFFFFF"/>
      <w:spacing w:line="382" w:lineRule="exact"/>
      <w:jc w:val="both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Bodytext250">
    <w:name w:val="Body text (25)"/>
    <w:basedOn w:val="Normal"/>
    <w:link w:val="Bodytext25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erorfooter60">
    <w:name w:val="Header or footer (6)"/>
    <w:basedOn w:val="Normal"/>
    <w:link w:val="Headerorfooter6"/>
    <w:pPr>
      <w:shd w:val="clear" w:color="auto" w:fill="FFFFFF"/>
      <w:spacing w:line="295" w:lineRule="exact"/>
      <w:jc w:val="right"/>
    </w:pPr>
    <w:rPr>
      <w:rFonts w:ascii="Times New Roman" w:hAnsi="Times New Roman" w:cs="Times New Roman"/>
      <w:color w:val="auto"/>
      <w:spacing w:val="3"/>
      <w:sz w:val="21"/>
      <w:szCs w:val="21"/>
      <w:lang w:eastAsia="en-US"/>
    </w:rPr>
  </w:style>
  <w:style w:type="paragraph" w:customStyle="1" w:styleId="Headerorfooter70">
    <w:name w:val="Header or footer (7)"/>
    <w:basedOn w:val="Normal"/>
    <w:link w:val="Headerorfooter7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2"/>
      <w:sz w:val="22"/>
      <w:szCs w:val="22"/>
      <w:lang w:eastAsia="en-US"/>
    </w:rPr>
  </w:style>
  <w:style w:type="paragraph" w:customStyle="1" w:styleId="Headerorfooter80">
    <w:name w:val="Header or footer (8)"/>
    <w:basedOn w:val="Normal"/>
    <w:link w:val="Headerorfooter8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4"/>
      <w:sz w:val="21"/>
      <w:szCs w:val="21"/>
      <w:lang w:eastAsia="en-US"/>
    </w:rPr>
  </w:style>
  <w:style w:type="paragraph" w:customStyle="1" w:styleId="Headerorfooter90">
    <w:name w:val="Header or footer (9)"/>
    <w:basedOn w:val="Normal"/>
    <w:link w:val="Headerorfooter9"/>
    <w:pPr>
      <w:shd w:val="clear" w:color="auto" w:fill="FFFFFF"/>
      <w:spacing w:line="240" w:lineRule="atLeas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220">
    <w:name w:val="Heading #2 (2)"/>
    <w:basedOn w:val="Normal"/>
    <w:link w:val="Heading2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erorfooter100">
    <w:name w:val="Header or footer (10)"/>
    <w:basedOn w:val="Normal"/>
    <w:link w:val="Headerorfooter10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430">
    <w:name w:val="Heading #4 (3)"/>
    <w:basedOn w:val="Normal"/>
    <w:link w:val="Heading43"/>
    <w:pPr>
      <w:shd w:val="clear" w:color="auto" w:fill="FFFFFF"/>
      <w:spacing w:line="382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Heading920">
    <w:name w:val="Heading #9 (2)"/>
    <w:basedOn w:val="Normal"/>
    <w:link w:val="Heading92"/>
    <w:pPr>
      <w:shd w:val="clear" w:color="auto" w:fill="FFFFFF"/>
      <w:spacing w:before="600" w:after="60" w:line="240" w:lineRule="atLeast"/>
      <w:jc w:val="both"/>
      <w:outlineLvl w:val="8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ing440">
    <w:name w:val="Heading #4 (4)"/>
    <w:basedOn w:val="Normal"/>
    <w:link w:val="Heading44"/>
    <w:pPr>
      <w:shd w:val="clear" w:color="auto" w:fill="FFFFFF"/>
      <w:spacing w:after="480" w:line="240" w:lineRule="atLeast"/>
      <w:jc w:val="both"/>
      <w:outlineLvl w:val="3"/>
    </w:pPr>
    <w:rPr>
      <w:rFonts w:ascii="Times New Roman" w:hAnsi="Times New Roman" w:cs="Times New Roman"/>
      <w:i/>
      <w:iCs/>
      <w:color w:val="auto"/>
      <w:spacing w:val="2"/>
      <w:lang w:eastAsia="en-US"/>
    </w:rPr>
  </w:style>
  <w:style w:type="paragraph" w:customStyle="1" w:styleId="Tablecaption30">
    <w:name w:val="Table caption (3)"/>
    <w:basedOn w:val="Normal"/>
    <w:link w:val="Tablecaption3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9"/>
      <w:sz w:val="20"/>
      <w:szCs w:val="20"/>
      <w:lang w:eastAsia="en-US"/>
    </w:rPr>
  </w:style>
  <w:style w:type="paragraph" w:customStyle="1" w:styleId="Heading120">
    <w:name w:val="Heading #1 (2)"/>
    <w:basedOn w:val="Normal"/>
    <w:link w:val="Heading12"/>
    <w:pPr>
      <w:shd w:val="clear" w:color="auto" w:fill="FFFFFF"/>
      <w:spacing w:line="317" w:lineRule="exact"/>
      <w:jc w:val="both"/>
      <w:outlineLvl w:val="0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Heading720">
    <w:name w:val="Heading #7 (2)"/>
    <w:basedOn w:val="Normal"/>
    <w:link w:val="Heading72"/>
    <w:pPr>
      <w:shd w:val="clear" w:color="auto" w:fill="FFFFFF"/>
      <w:spacing w:line="317" w:lineRule="exact"/>
      <w:jc w:val="both"/>
      <w:outlineLvl w:val="6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ing230">
    <w:name w:val="Heading #2 (3)"/>
    <w:basedOn w:val="Normal"/>
    <w:link w:val="Heading23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60">
    <w:name w:val="Body text (26)"/>
    <w:basedOn w:val="Normal"/>
    <w:link w:val="Bodytext26"/>
    <w:pPr>
      <w:shd w:val="clear" w:color="auto" w:fill="FFFFFF"/>
      <w:spacing w:line="320" w:lineRule="exact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character" w:customStyle="1" w:styleId="OnceABox">
    <w:name w:val="OnceABox"/>
    <w:rsid w:val="003729A1"/>
    <w:rPr>
      <w:color w:val="000000"/>
      <w:lang w:val="x-none" w:eastAsia="vi-VN"/>
    </w:rPr>
  </w:style>
  <w:style w:type="table" w:styleId="TableGrid">
    <w:name w:val="Table Grid"/>
    <w:basedOn w:val="TableNormal"/>
    <w:rsid w:val="006A238A"/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6A238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740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III</vt:lpstr>
    </vt:vector>
  </TitlesOfParts>
  <Company>HOME</Company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III</dc:title>
  <dc:subject/>
  <dc:creator>User</dc:creator>
  <cp:keywords/>
  <dc:description/>
  <cp:lastModifiedBy>Dao Quan</cp:lastModifiedBy>
  <cp:revision>2</cp:revision>
  <dcterms:created xsi:type="dcterms:W3CDTF">2026-05-20T22:01:00Z</dcterms:created>
  <dcterms:modified xsi:type="dcterms:W3CDTF">2026-05-20T22:01:00Z</dcterms:modified>
</cp:coreProperties>
</file>