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E62A" w14:textId="77777777" w:rsidR="00D56903" w:rsidRDefault="00D56903">
      <w:pPr>
        <w:spacing w:after="120"/>
      </w:pPr>
      <w:r>
        <w:rPr>
          <w:b/>
          <w:bCs/>
        </w:rPr>
        <w:t>Mẫu số 1:</w:t>
      </w:r>
      <w:r>
        <w:t xml:space="preserve"> Ban hành kèm theo Thông t­ư số: 01/2002/TT-BLĐTBXH ngày 04 tháng </w:t>
      </w:r>
      <w:r w:rsidR="008A3677">
        <w:t>01 năm 2002 của Bộ Lao động -Th</w:t>
      </w:r>
      <w:r>
        <w:t>ương binh và Xã hội</w:t>
      </w:r>
    </w:p>
    <w:p w14:paraId="6F2786A9" w14:textId="77777777" w:rsidR="00D56903" w:rsidRDefault="00D56903">
      <w:pPr>
        <w:spacing w:after="120"/>
        <w:jc w:val="center"/>
      </w:pPr>
      <w:r>
        <w:rPr>
          <w:b/>
          <w:bCs/>
        </w:rPr>
        <w:t> </w:t>
      </w:r>
    </w:p>
    <w:p w14:paraId="5A660471" w14:textId="77777777" w:rsidR="00D56903" w:rsidRDefault="00D56903">
      <w:pPr>
        <w:spacing w:after="120"/>
        <w:jc w:val="center"/>
      </w:pPr>
      <w:r>
        <w:rPr>
          <w:b/>
          <w:bCs/>
        </w:rPr>
        <w:t>CỘNG HOÀ XÃ HỘI CHỦ NGHĨA VIỆT NAM</w:t>
      </w:r>
      <w:r>
        <w:rPr>
          <w:b/>
          <w:bCs/>
        </w:rPr>
        <w:br/>
        <w:t xml:space="preserve">Độc lập </w:t>
      </w:r>
      <w:r w:rsidR="008A3677">
        <w:rPr>
          <w:b/>
          <w:bCs/>
        </w:rPr>
        <w:t xml:space="preserve">- Tự do - </w:t>
      </w:r>
      <w:r>
        <w:rPr>
          <w:b/>
          <w:bCs/>
        </w:rPr>
        <w:t>Hạnh phúc</w:t>
      </w:r>
    </w:p>
    <w:p w14:paraId="16C5576B" w14:textId="77777777" w:rsidR="00D56903" w:rsidRDefault="00D56903">
      <w:pPr>
        <w:spacing w:after="120"/>
        <w:jc w:val="right"/>
      </w:pPr>
      <w:r>
        <w:rPr>
          <w:i/>
          <w:iCs/>
        </w:rPr>
        <w:t>   .. .. .. .., ngày.. .. ..tháng.. .. .. năm.. ...</w:t>
      </w:r>
    </w:p>
    <w:p w14:paraId="2BB75AB8" w14:textId="77777777" w:rsidR="00D56903" w:rsidRDefault="00D56903">
      <w:pPr>
        <w:spacing w:after="120"/>
        <w:jc w:val="center"/>
      </w:pPr>
      <w:r>
        <w:rPr>
          <w:b/>
          <w:bCs/>
        </w:rPr>
        <w:t xml:space="preserve">ĐỀ ÁN </w:t>
      </w:r>
    </w:p>
    <w:p w14:paraId="34201D2F" w14:textId="77777777" w:rsidR="00D56903" w:rsidRDefault="008A3677">
      <w:pPr>
        <w:spacing w:after="120"/>
        <w:jc w:val="center"/>
      </w:pPr>
      <w:r>
        <w:rPr>
          <w:b/>
          <w:bCs/>
        </w:rPr>
        <w:t>THÀNH LẬP TR</w:t>
      </w:r>
      <w:r w:rsidR="00D56903">
        <w:rPr>
          <w:b/>
          <w:bCs/>
        </w:rPr>
        <w:t>ƯỜNG (TRUNG TÂM) DẠY NGHỀ</w:t>
      </w:r>
    </w:p>
    <w:p w14:paraId="4F0C73D5" w14:textId="77777777" w:rsidR="00D56903" w:rsidRDefault="00D56903">
      <w:pPr>
        <w:spacing w:after="120"/>
        <w:jc w:val="both"/>
      </w:pPr>
      <w:r>
        <w:t>I/-</w:t>
      </w:r>
      <w:r w:rsidR="008A3677">
        <w:t xml:space="preserve"> Sự cần thiết phải thành lập tr</w:t>
      </w:r>
      <w:r>
        <w:t>ường (trung tâm) dạy nghề:</w:t>
      </w:r>
    </w:p>
    <w:p w14:paraId="2BC49177" w14:textId="77777777" w:rsidR="00D56903" w:rsidRDefault="00D56903">
      <w:pPr>
        <w:spacing w:after="120"/>
        <w:jc w:val="both"/>
      </w:pPr>
      <w:r>
        <w:t>II/- Tổ chức:</w:t>
      </w:r>
    </w:p>
    <w:p w14:paraId="2F0D48F7" w14:textId="77777777" w:rsidR="00D56903" w:rsidRDefault="008A3677">
      <w:pPr>
        <w:spacing w:after="120"/>
      </w:pPr>
      <w:r>
        <w:t>- Tên gọi của Tr</w:t>
      </w:r>
      <w:r w:rsidR="00D56903">
        <w:t xml:space="preserve">ường (Trung tâm):.. .. ... .. .. .. .. .. .. .. .. .. ... .. .. .. .... .. .. .. .. ... </w:t>
      </w:r>
    </w:p>
    <w:p w14:paraId="2BB4F131" w14:textId="77777777" w:rsidR="00D56903" w:rsidRDefault="00D56903">
      <w:pPr>
        <w:spacing w:after="120"/>
      </w:pPr>
      <w:r>
        <w:t xml:space="preserve">- Chủ đề án: .. .. ... .. .. .. .. .. .. .. .. .. ... .. .. .. ..... .. .. .. .. .. .. .. .. .... .. .. .. .. .. .. . </w:t>
      </w:r>
    </w:p>
    <w:p w14:paraId="5795A6E3" w14:textId="77777777" w:rsidR="00D56903" w:rsidRDefault="00D56903">
      <w:pPr>
        <w:spacing w:after="120"/>
      </w:pPr>
      <w:r>
        <w:t xml:space="preserve">- Cơ quan quản lý trực tiếp:.. .. ... .. .. .. .. .. .. .. .. .. ... .. .. .. ..... .. .. .. .. .. .. .. .. </w:t>
      </w:r>
    </w:p>
    <w:p w14:paraId="23303440" w14:textId="77777777" w:rsidR="00D56903" w:rsidRDefault="008A3677">
      <w:pPr>
        <w:spacing w:after="120"/>
      </w:pPr>
      <w:r>
        <w:t>- Họ và tên người làm Hiệu trư</w:t>
      </w:r>
      <w:r w:rsidR="00D56903">
        <w:t xml:space="preserve">ởng (Giám đốc): .. .. ... .. .. .. .. .. .. .. .. .. ... .. .. .. </w:t>
      </w:r>
    </w:p>
    <w:p w14:paraId="0B51304E" w14:textId="77777777" w:rsidR="00D56903" w:rsidRDefault="008A3677">
      <w:pPr>
        <w:spacing w:after="120"/>
      </w:pPr>
      <w:r>
        <w:t>- Địa điểm của Tr</w:t>
      </w:r>
      <w:r w:rsidR="00D56903">
        <w:t xml:space="preserve">ường (Trung tâm):. .. .. .. .. .... .. .. .. .. .. .. .. .. .. .. .. .. .. .. .. .. </w:t>
      </w:r>
    </w:p>
    <w:p w14:paraId="44B6C487" w14:textId="77777777" w:rsidR="00D56903" w:rsidRDefault="00D56903">
      <w:pPr>
        <w:spacing w:after="120"/>
      </w:pPr>
      <w:r>
        <w:t xml:space="preserve">- Điện thoại: .. .. .. .. .. ... .. .. .. ..... .. .. .. .. .. .. .. .. ...Fax.. .. .. .. .. .. .. .. .. .. .. .. .. </w:t>
      </w:r>
    </w:p>
    <w:p w14:paraId="329E3E9E" w14:textId="77777777" w:rsidR="00D56903" w:rsidRDefault="008A3677">
      <w:pPr>
        <w:spacing w:after="120"/>
      </w:pPr>
      <w:r>
        <w:t>- Nhiệm vụ của Tr</w:t>
      </w:r>
      <w:r w:rsidR="00D56903">
        <w:t xml:space="preserve">ường (Trung tâm).... .. .. .. .. .. .. .. .. .. .. .. .. .. .. .. .. .. .. .. .. .. </w:t>
      </w:r>
    </w:p>
    <w:p w14:paraId="7BD5097D" w14:textId="77777777" w:rsidR="00D56903" w:rsidRDefault="00D56903">
      <w:pPr>
        <w:spacing w:after="120"/>
      </w:pPr>
      <w:r>
        <w:t xml:space="preserve">- Mục tiêu đào tạo; quy mô đào tạo:.. .. .. .. .. .. .. .. .... .. .. .. .. .. .. .. .. .. .. .. .. .. </w:t>
      </w:r>
    </w:p>
    <w:p w14:paraId="36D9F54D" w14:textId="77777777" w:rsidR="00D56903" w:rsidRDefault="00D56903">
      <w:pPr>
        <w:spacing w:after="120"/>
      </w:pPr>
      <w:r>
        <w:t>I</w:t>
      </w:r>
      <w:r w:rsidR="008A3677">
        <w:t>II/- Nội dung hoạt động của Trư</w:t>
      </w:r>
      <w:r>
        <w:t>ờng (Trung tâm) dạy nghề:</w:t>
      </w:r>
    </w:p>
    <w:p w14:paraId="62A44C3C" w14:textId="77777777" w:rsidR="00D56903" w:rsidRDefault="00D56903">
      <w:pPr>
        <w:spacing w:after="120"/>
      </w:pPr>
      <w:r>
        <w:t xml:space="preserve">1- Số nghề dạy:.. .. ... .. .. .. .. .. .. .. .. .. ... .. .. .. .... .. .. .. .. ... .. .. .. .. .. .. .. ... .. .. </w:t>
      </w:r>
    </w:p>
    <w:p w14:paraId="540D7BA7" w14:textId="77777777" w:rsidR="00D56903" w:rsidRDefault="00D56903">
      <w:pPr>
        <w:spacing w:after="120"/>
      </w:pPr>
      <w:r>
        <w:t>2- Tên các nghề dạy:</w:t>
      </w:r>
    </w:p>
    <w:p w14:paraId="244D980D" w14:textId="77777777" w:rsidR="00D56903" w:rsidRDefault="00D56903">
      <w:pPr>
        <w:spacing w:after="120"/>
      </w:pPr>
      <w:r>
        <w:t>+ .. .. ... .. .. .. .. .. .. .. .. .. ... .. .. .. ..... .. .. .. .. .. .. .. .. .... .. .. .. .. .. .. .. ..</w:t>
      </w:r>
    </w:p>
    <w:p w14:paraId="4FCEF128" w14:textId="77777777" w:rsidR="00D56903" w:rsidRDefault="00D56903">
      <w:pPr>
        <w:spacing w:after="120"/>
      </w:pPr>
      <w:r>
        <w:t>+ .. .. ... .. .. .. .. .. .. .. .. .. ... .. .. .. ..... .. .. .. .. .. .. .. .. .... .. .. .. .. .. .. .. ..</w:t>
      </w:r>
    </w:p>
    <w:p w14:paraId="51065B7B" w14:textId="77777777" w:rsidR="00D56903" w:rsidRDefault="00D56903">
      <w:pPr>
        <w:spacing w:after="120"/>
      </w:pPr>
      <w:r>
        <w:t>+ .. .. ... .. .. .. .. .. .. .. .. .. ... .. .. .. ..... .. .. .. .. .. .. .. .. .... .. .. .. .. .. .. .. ..</w:t>
      </w:r>
    </w:p>
    <w:p w14:paraId="7BF05040" w14:textId="77777777" w:rsidR="00D56903" w:rsidRDefault="008A3677">
      <w:pPr>
        <w:spacing w:after="120"/>
      </w:pPr>
      <w:r>
        <w:t>3- Trình độ nghề cao nhất mà Tr</w:t>
      </w:r>
      <w:r w:rsidR="00D56903">
        <w:t xml:space="preserve">ường (Trung tâm) có thể dạy:.. .. ... .. .. .. .. .. .. .. .. ... .. .. .. ..... .. .. .. .. .. .. .. .. ... . .. ... .. .. .. .. .. .. .. .. .. ... .. .. .. ..... .. .... .. .. ... </w:t>
      </w:r>
    </w:p>
    <w:p w14:paraId="4D43ADE5" w14:textId="77777777" w:rsidR="00D56903" w:rsidRDefault="00D56903">
      <w:pPr>
        <w:spacing w:after="120"/>
      </w:pPr>
      <w:r>
        <w:t xml:space="preserve">4 - Hình thức dạy: .. .. ... .. .. .. .. .. .. .. .. .. ... .. .. .. ..... . .. .. ... .. .. .. .. .. .. .. .. .. </w:t>
      </w:r>
    </w:p>
    <w:p w14:paraId="387313C4" w14:textId="77777777" w:rsidR="00D56903" w:rsidRDefault="00D56903">
      <w:pPr>
        <w:spacing w:after="120"/>
      </w:pPr>
      <w:r>
        <w:t xml:space="preserve">5 - Thời gian đào tạo cho (khoá học: dài nhất, ngắn nhất, trung bình): .. .. . ... ..  .. .. .. .. ... .. .. .. ..... . .. .. ... .. .. .. .. .. .. .. .. .. ... .. .. .. .. .. .. .. .. ... .. .. .. ..... .. .. .. </w:t>
      </w:r>
    </w:p>
    <w:p w14:paraId="31CA1D6C" w14:textId="77777777" w:rsidR="00D56903" w:rsidRDefault="008A3677">
      <w:pPr>
        <w:spacing w:after="120"/>
      </w:pPr>
      <w:r>
        <w:t>IV/- Điều kiện để Trư</w:t>
      </w:r>
      <w:r w:rsidR="00D56903">
        <w:t>ờng (Trung tâm) dạy nghề hoạt động.</w:t>
      </w:r>
    </w:p>
    <w:p w14:paraId="31D77C32" w14:textId="77777777" w:rsidR="00D56903" w:rsidRDefault="00D56903">
      <w:pPr>
        <w:spacing w:after="120"/>
      </w:pPr>
      <w:r>
        <w:rPr>
          <w:i/>
          <w:iCs/>
        </w:rPr>
        <w:t>A- Cơ sở vật chất kỹ thuật:</w:t>
      </w:r>
    </w:p>
    <w:p w14:paraId="32C45A57" w14:textId="77777777" w:rsidR="00D56903" w:rsidRDefault="00D56903">
      <w:pPr>
        <w:spacing w:after="120"/>
      </w:pPr>
      <w:r>
        <w:t>1- Cơ sở dạy lý thuyết, thực hành; ký túc xá, sân vận động, ..v..v.. .. .. .. .. ...</w:t>
      </w:r>
    </w:p>
    <w:p w14:paraId="31CA7CB8" w14:textId="77777777" w:rsidR="00D56903" w:rsidRDefault="008A3677">
      <w:pPr>
        <w:spacing w:after="120"/>
      </w:pPr>
      <w:r>
        <w:t>2- Thiết bị, máy móc, ph</w:t>
      </w:r>
      <w:r w:rsidR="00D56903">
        <w:t>ương tiện dạy nghề.. .. .. .. .. .. .. .. .. .... .. .. .. .. .. .. .</w:t>
      </w:r>
    </w:p>
    <w:p w14:paraId="401F72C4" w14:textId="77777777" w:rsidR="00D56903" w:rsidRDefault="00D56903">
      <w:pPr>
        <w:spacing w:after="120"/>
      </w:pPr>
      <w:r>
        <w:t xml:space="preserve">3 - Nguồn vốn:. ... .. .. .. .. .. .. .. .. .. ... .. .. .. ..... . .. .. ... .. .. .. .. .. .. .. .. .. ... .. .. </w:t>
      </w:r>
    </w:p>
    <w:p w14:paraId="11828D77" w14:textId="77777777" w:rsidR="00D56903" w:rsidRDefault="00D56903">
      <w:pPr>
        <w:spacing w:after="120"/>
      </w:pPr>
      <w:r>
        <w:rPr>
          <w:i/>
          <w:iCs/>
        </w:rPr>
        <w:lastRenderedPageBreak/>
        <w:t>B- Tổ chứ</w:t>
      </w:r>
      <w:r w:rsidR="008A3677">
        <w:rPr>
          <w:i/>
          <w:iCs/>
        </w:rPr>
        <w:t>c bộ máy, đội ngũ giáo viên, ch</w:t>
      </w:r>
      <w:r>
        <w:rPr>
          <w:i/>
          <w:iCs/>
        </w:rPr>
        <w:t>ương trình, giáo trình:</w:t>
      </w:r>
    </w:p>
    <w:p w14:paraId="5879D3EA" w14:textId="77777777" w:rsidR="00D56903" w:rsidRDefault="00D56903">
      <w:pPr>
        <w:spacing w:after="120"/>
      </w:pPr>
      <w:r>
        <w:t xml:space="preserve">1- Tổ chức bộ máy: (Số Phòng, Ban, Khoa, danh sách các thành viên và </w:t>
      </w:r>
      <w:r w:rsidR="008A3677">
        <w:t>Chủ tịch Hội đồng quản trị, người dự kiến Hiệu tr</w:t>
      </w:r>
      <w:r>
        <w:t>ưởng): .. .. .. .. .. .. .. .. ... .. .. .. .. .. .. .</w:t>
      </w:r>
    </w:p>
    <w:p w14:paraId="54C38F00" w14:textId="77777777" w:rsidR="00D56903" w:rsidRDefault="008A3677">
      <w:pPr>
        <w:spacing w:after="120"/>
      </w:pPr>
      <w:r>
        <w:t>2- Đội ngũ giáo viên (số lượng, chất l</w:t>
      </w:r>
      <w:r w:rsidR="00D56903">
        <w:t>ượng):.. .. .. .. .. .. .. .. .. .... .. .. .. .. .. .. .</w:t>
      </w:r>
    </w:p>
    <w:p w14:paraId="6D51C86A" w14:textId="77777777" w:rsidR="00D56903" w:rsidRDefault="008A3677">
      <w:pPr>
        <w:spacing w:after="120"/>
      </w:pPr>
      <w:r>
        <w:t>3 - Ch</w:t>
      </w:r>
      <w:r w:rsidR="00D56903">
        <w:t xml:space="preserve">ương trình giảng dạy:. .. .. ... .. .. .. ..... . .. .. ... .. .. .. .. .. .. .. .. .. ... .. .. .. .. </w:t>
      </w:r>
    </w:p>
    <w:p w14:paraId="75828D68" w14:textId="77777777" w:rsidR="00D56903" w:rsidRDefault="00D56903">
      <w:pPr>
        <w:spacing w:after="120"/>
      </w:pPr>
      <w:r>
        <w:t xml:space="preserve">4 - Giáo trình giảng dạy: .. .. ... .. ... .. .. .. ..... . .. .. ... .. .. .. .. .. .. .. .. .. ... .. .. .. .. </w:t>
      </w:r>
    </w:p>
    <w:p w14:paraId="2C77B536" w14:textId="77777777" w:rsidR="00D56903" w:rsidRDefault="00D56903">
      <w:pPr>
        <w:spacing w:after="120"/>
      </w:pPr>
      <w:r>
        <w:rPr>
          <w:i/>
          <w:iCs/>
        </w:rPr>
        <w:t>C- Các điều kiện khác:</w:t>
      </w:r>
    </w:p>
    <w:p w14:paraId="076F97C9" w14:textId="77777777" w:rsidR="00D56903" w:rsidRDefault="00D56903" w:rsidP="008A3677">
      <w:pPr>
        <w:spacing w:after="120"/>
        <w:jc w:val="center"/>
      </w:pPr>
      <w:r>
        <w:rPr>
          <w:b/>
          <w:bCs/>
        </w:rPr>
        <w:t>CHỦ  ĐỀ  ÁN</w:t>
      </w:r>
    </w:p>
    <w:sectPr w:rsidR="00D5690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7112"/>
    <w:rsid w:val="00023F0B"/>
    <w:rsid w:val="002F3E0F"/>
    <w:rsid w:val="00377112"/>
    <w:rsid w:val="008A3677"/>
    <w:rsid w:val="00B14DD1"/>
    <w:rsid w:val="00D5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C693DA"/>
  <w15:chartTrackingRefBased/>
  <w15:docId w15:val="{09F21FE6-8908-44D1-9F2C-7FBA18E9F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2777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2026-05-20T21:13:00Z</dcterms:created>
  <dcterms:modified xsi:type="dcterms:W3CDTF">2026-05-20T21:13:00Z</dcterms:modified>
</cp:coreProperties>
</file>