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39D0A" w14:textId="77777777" w:rsidR="00E54724" w:rsidRPr="00CF33F4" w:rsidRDefault="00E54724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>Mẫu số 22/PTHA</w:t>
      </w:r>
    </w:p>
    <w:p w14:paraId="01BC6BEB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CỘNG H</w:t>
      </w:r>
      <w:r w:rsidR="00170CD9" w:rsidRPr="00CF33F4">
        <w:rPr>
          <w:rFonts w:ascii="Times New Roman" w:hAnsi="Times New Roman" w:cs="Times New Roman"/>
          <w:b/>
          <w:lang w:val="en-US"/>
        </w:rPr>
        <w:t>ÒA</w:t>
      </w:r>
      <w:r w:rsidRPr="00CF33F4">
        <w:rPr>
          <w:rFonts w:ascii="Times New Roman" w:hAnsi="Times New Roman" w:cs="Times New Roman"/>
          <w:b/>
        </w:rPr>
        <w:t xml:space="preserve"> XÃ HỘI CHỦ NGHĨA VIỆT NAM</w:t>
      </w:r>
      <w:r w:rsidR="00170CD9" w:rsidRPr="00CF33F4">
        <w:rPr>
          <w:rFonts w:ascii="Times New Roman" w:hAnsi="Times New Roman" w:cs="Times New Roman"/>
          <w:b/>
          <w:lang w:val="en-US"/>
        </w:rPr>
        <w:br/>
      </w:r>
      <w:r w:rsidRPr="00CF33F4">
        <w:rPr>
          <w:rFonts w:ascii="Times New Roman" w:hAnsi="Times New Roman" w:cs="Times New Roman"/>
          <w:b/>
        </w:rPr>
        <w:t>Độc lập - Tự do - Hạnh phúc</w:t>
      </w:r>
      <w:r w:rsidR="00170CD9" w:rsidRPr="00CF33F4">
        <w:rPr>
          <w:rFonts w:ascii="Times New Roman" w:hAnsi="Times New Roman" w:cs="Times New Roman"/>
          <w:b/>
          <w:lang w:val="en-US"/>
        </w:rPr>
        <w:br/>
        <w:t>-----------------</w:t>
      </w:r>
    </w:p>
    <w:p w14:paraId="3484BD69" w14:textId="77777777" w:rsidR="00F86775" w:rsidRPr="00CF33F4" w:rsidRDefault="00F86775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636330F9" w14:textId="77777777" w:rsidR="00F86775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ĐƠN ĐỀ NGHỊ</w:t>
      </w:r>
    </w:p>
    <w:p w14:paraId="6F5AAA67" w14:textId="77777777" w:rsidR="00E54724" w:rsidRPr="00CF33F4" w:rsidRDefault="00F86775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 xml:space="preserve">ề việc định giá </w:t>
      </w:r>
      <w:r w:rsidR="00AB5675" w:rsidRPr="00CF33F4">
        <w:rPr>
          <w:rFonts w:ascii="Times New Roman" w:hAnsi="Times New Roman" w:cs="Times New Roman"/>
          <w:b/>
        </w:rPr>
        <w:t>lại</w:t>
      </w:r>
      <w:r w:rsidR="00E54724" w:rsidRPr="00CF33F4">
        <w:rPr>
          <w:rFonts w:ascii="Times New Roman" w:hAnsi="Times New Roman" w:cs="Times New Roman"/>
          <w:b/>
        </w:rPr>
        <w:t xml:space="preserve"> tài sản</w:t>
      </w:r>
    </w:p>
    <w:p w14:paraId="04482B7B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Kính gửi: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</w:t>
      </w:r>
      <w:r w:rsidR="005C3980" w:rsidRPr="00CF33F4">
        <w:rPr>
          <w:rFonts w:ascii="Times New Roman" w:hAnsi="Times New Roman" w:cs="Times New Roman"/>
          <w:lang w:val="en-US"/>
        </w:rPr>
        <w:t xml:space="preserve"> ………………</w:t>
      </w:r>
    </w:p>
    <w:p w14:paraId="5FB8BD1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Theo Bản án, Quyết định số </w:t>
      </w:r>
      <w:r w:rsidR="005C3980" w:rsidRPr="00CF33F4">
        <w:rPr>
          <w:rFonts w:ascii="Times New Roman" w:hAnsi="Times New Roman" w:cs="Times New Roman"/>
          <w:lang w:val="en-US"/>
        </w:rPr>
        <w:t xml:space="preserve">………. </w:t>
      </w:r>
      <w:r w:rsidRPr="00CF33F4">
        <w:rPr>
          <w:rFonts w:ascii="Times New Roman" w:hAnsi="Times New Roman" w:cs="Times New Roman"/>
        </w:rPr>
        <w:t>ngày ...</w:t>
      </w:r>
      <w:r w:rsidR="005C3980" w:rsidRPr="00CF33F4">
        <w:rPr>
          <w:rFonts w:ascii="Times New Roman" w:hAnsi="Times New Roman" w:cs="Times New Roman"/>
          <w:lang w:val="en-US"/>
        </w:rPr>
        <w:t xml:space="preserve">. </w:t>
      </w:r>
      <w:r w:rsidRPr="00CF33F4">
        <w:rPr>
          <w:rFonts w:ascii="Times New Roman" w:hAnsi="Times New Roman" w:cs="Times New Roman"/>
        </w:rPr>
        <w:t xml:space="preserve">tháng </w:t>
      </w:r>
      <w:r w:rsidR="005C3980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năm </w:t>
      </w:r>
      <w:r w:rsidR="005C3980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>của</w:t>
      </w:r>
      <w:r w:rsidR="005C3980" w:rsidRPr="00CF33F4">
        <w:rPr>
          <w:rFonts w:ascii="Times New Roman" w:hAnsi="Times New Roman" w:cs="Times New Roman"/>
          <w:lang w:val="en-US"/>
        </w:rPr>
        <w:t xml:space="preserve"> ……………., </w:t>
      </w:r>
      <w:r w:rsidRPr="00CF33F4">
        <w:rPr>
          <w:rFonts w:ascii="Times New Roman" w:hAnsi="Times New Roman" w:cs="Times New Roman"/>
        </w:rPr>
        <w:t xml:space="preserve">Quyết định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số </w:t>
      </w:r>
      <w:r w:rsidR="005C3980" w:rsidRPr="00CF33F4">
        <w:rPr>
          <w:rFonts w:ascii="Times New Roman" w:hAnsi="Times New Roman" w:cs="Times New Roman"/>
          <w:lang w:val="en-US"/>
        </w:rPr>
        <w:t xml:space="preserve">…………. </w:t>
      </w:r>
      <w:r w:rsidRPr="00CF33F4">
        <w:rPr>
          <w:rFonts w:ascii="Times New Roman" w:hAnsi="Times New Roman" w:cs="Times New Roman"/>
        </w:rPr>
        <w:t>ngày ...</w:t>
      </w:r>
      <w:r w:rsidR="005C3980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tháng </w:t>
      </w:r>
      <w:r w:rsidR="005C3980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 xml:space="preserve">năm </w:t>
      </w:r>
      <w:r w:rsidR="005C3980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>của</w:t>
      </w:r>
      <w:r w:rsidR="005C3980" w:rsidRPr="00CF33F4">
        <w:rPr>
          <w:rFonts w:ascii="Times New Roman" w:hAnsi="Times New Roman" w:cs="Times New Roman"/>
          <w:lang w:val="en-US"/>
        </w:rPr>
        <w:t xml:space="preserve"> …………………… </w:t>
      </w:r>
      <w:r w:rsidRPr="00CF33F4">
        <w:rPr>
          <w:rFonts w:ascii="Times New Roman" w:hAnsi="Times New Roman" w:cs="Times New Roman"/>
        </w:rPr>
        <w:t xml:space="preserve">và kết quả định giá (hoặc định giá </w:t>
      </w:r>
      <w:r w:rsidR="00AB5675" w:rsidRPr="00CF33F4">
        <w:rPr>
          <w:rFonts w:ascii="Times New Roman" w:hAnsi="Times New Roman" w:cs="Times New Roman"/>
        </w:rPr>
        <w:t>lại</w:t>
      </w:r>
      <w:r w:rsidRPr="00CF33F4">
        <w:rPr>
          <w:rFonts w:ascii="Times New Roman" w:hAnsi="Times New Roman" w:cs="Times New Roman"/>
        </w:rPr>
        <w:t>) tài sản ngày...</w:t>
      </w:r>
      <w:r w:rsidR="005C3980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>tháng...năm...</w:t>
      </w:r>
    </w:p>
    <w:p w14:paraId="4D3BDA8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Họ và tên người </w:t>
      </w:r>
      <w:r w:rsidR="00AB5675" w:rsidRPr="00CF33F4">
        <w:rPr>
          <w:rFonts w:ascii="Times New Roman" w:hAnsi="Times New Roman" w:cs="Times New Roman"/>
        </w:rPr>
        <w:t>đề</w:t>
      </w:r>
      <w:r w:rsidRPr="00CF33F4">
        <w:rPr>
          <w:rFonts w:ascii="Times New Roman" w:hAnsi="Times New Roman" w:cs="Times New Roman"/>
        </w:rPr>
        <w:t xml:space="preserve"> nghị định giá </w:t>
      </w:r>
      <w:r w:rsidR="00AB5675" w:rsidRPr="00CF33F4">
        <w:rPr>
          <w:rFonts w:ascii="Times New Roman" w:hAnsi="Times New Roman" w:cs="Times New Roman"/>
        </w:rPr>
        <w:t>lại</w:t>
      </w:r>
      <w:r w:rsidRPr="00CF33F4">
        <w:rPr>
          <w:rFonts w:ascii="Times New Roman" w:hAnsi="Times New Roman" w:cs="Times New Roman"/>
        </w:rPr>
        <w:t xml:space="preserve"> tài sản </w:t>
      </w:r>
      <w:r w:rsidR="005C3980" w:rsidRPr="00CF33F4">
        <w:rPr>
          <w:rFonts w:ascii="Times New Roman" w:hAnsi="Times New Roman" w:cs="Times New Roman"/>
          <w:lang w:val="en-US"/>
        </w:rPr>
        <w:tab/>
      </w:r>
    </w:p>
    <w:p w14:paraId="0C3C24F9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5C3980" w:rsidRPr="00CF33F4">
        <w:rPr>
          <w:rFonts w:ascii="Times New Roman" w:hAnsi="Times New Roman" w:cs="Times New Roman"/>
          <w:lang w:val="en-US"/>
        </w:rPr>
        <w:tab/>
      </w:r>
    </w:p>
    <w:p w14:paraId="7A631E73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Họ và tên người được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5C3980" w:rsidRPr="00CF33F4">
        <w:rPr>
          <w:rFonts w:ascii="Times New Roman" w:hAnsi="Times New Roman" w:cs="Times New Roman"/>
          <w:lang w:val="en-US"/>
        </w:rPr>
        <w:tab/>
      </w:r>
    </w:p>
    <w:p w14:paraId="4794123F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5C3980" w:rsidRPr="00CF33F4">
        <w:rPr>
          <w:rFonts w:ascii="Times New Roman" w:hAnsi="Times New Roman" w:cs="Times New Roman"/>
          <w:lang w:val="en-US"/>
        </w:rPr>
        <w:tab/>
      </w:r>
    </w:p>
    <w:p w14:paraId="168CC717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Họ và tên ng</w:t>
      </w:r>
      <w:r w:rsidR="00281317" w:rsidRPr="00CF33F4">
        <w:rPr>
          <w:rFonts w:ascii="Times New Roman" w:hAnsi="Times New Roman" w:cs="Times New Roman"/>
        </w:rPr>
        <w:t>ườ</w:t>
      </w:r>
      <w:r w:rsidRPr="00CF33F4">
        <w:rPr>
          <w:rFonts w:ascii="Times New Roman" w:hAnsi="Times New Roman" w:cs="Times New Roman"/>
        </w:rPr>
        <w:t xml:space="preserve">i phải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5C3980" w:rsidRPr="00CF33F4">
        <w:rPr>
          <w:rFonts w:ascii="Times New Roman" w:hAnsi="Times New Roman" w:cs="Times New Roman"/>
          <w:lang w:val="en-US"/>
        </w:rPr>
        <w:tab/>
      </w:r>
    </w:p>
    <w:p w14:paraId="31BE8CC8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5C3980" w:rsidRPr="00CF33F4">
        <w:rPr>
          <w:rFonts w:ascii="Times New Roman" w:hAnsi="Times New Roman" w:cs="Times New Roman"/>
          <w:lang w:val="en-US"/>
        </w:rPr>
        <w:tab/>
      </w:r>
    </w:p>
    <w:p w14:paraId="762B9CCF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</w:rPr>
        <w:t xml:space="preserve">1. Nội dung </w:t>
      </w:r>
      <w:r w:rsidR="00AB5675" w:rsidRPr="00CF33F4">
        <w:rPr>
          <w:rFonts w:ascii="Times New Roman" w:hAnsi="Times New Roman" w:cs="Times New Roman"/>
          <w:b/>
        </w:rPr>
        <w:t>đề</w:t>
      </w:r>
      <w:r w:rsidRPr="00CF33F4">
        <w:rPr>
          <w:rFonts w:ascii="Times New Roman" w:hAnsi="Times New Roman" w:cs="Times New Roman"/>
          <w:b/>
        </w:rPr>
        <w:t xml:space="preserve"> nghị</w:t>
      </w:r>
    </w:p>
    <w:p w14:paraId="022BAE55" w14:textId="77777777" w:rsidR="005C3980" w:rsidRPr="00CF33F4" w:rsidRDefault="005C398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0CBB38A" w14:textId="77777777" w:rsidR="005C3980" w:rsidRPr="00CF33F4" w:rsidRDefault="005C398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01B3ABFA" w14:textId="77777777" w:rsidR="005C3980" w:rsidRPr="00CF33F4" w:rsidRDefault="005C398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4D93D15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</w:rPr>
        <w:t>2.</w:t>
      </w:r>
      <w:r w:rsidR="00E54724" w:rsidRPr="00CF33F4">
        <w:rPr>
          <w:rFonts w:ascii="Times New Roman" w:hAnsi="Times New Roman" w:cs="Times New Roman"/>
          <w:b/>
        </w:rPr>
        <w:t xml:space="preserve"> Lý do </w:t>
      </w:r>
      <w:r w:rsidR="00AB5675" w:rsidRPr="00CF33F4">
        <w:rPr>
          <w:rFonts w:ascii="Times New Roman" w:hAnsi="Times New Roman" w:cs="Times New Roman"/>
          <w:b/>
        </w:rPr>
        <w:t>đề</w:t>
      </w:r>
      <w:r w:rsidR="00E54724" w:rsidRPr="00CF33F4">
        <w:rPr>
          <w:rFonts w:ascii="Times New Roman" w:hAnsi="Times New Roman" w:cs="Times New Roman"/>
          <w:b/>
        </w:rPr>
        <w:t xml:space="preserve"> nghị</w:t>
      </w:r>
    </w:p>
    <w:p w14:paraId="7D092F5C" w14:textId="77777777" w:rsidR="005C3980" w:rsidRPr="00CF33F4" w:rsidRDefault="005C398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46AE05E" w14:textId="77777777" w:rsidR="005C3980" w:rsidRPr="00CF33F4" w:rsidRDefault="005C398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732E7167" w14:textId="77777777" w:rsidR="005C3980" w:rsidRPr="00CF33F4" w:rsidRDefault="005C398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57C174E7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</w:rPr>
        <w:t>3. Tạm ứng chi phí thẩm định giá</w:t>
      </w:r>
    </w:p>
    <w:p w14:paraId="33AE9EC1" w14:textId="77777777" w:rsidR="005C3980" w:rsidRPr="00CF33F4" w:rsidRDefault="005C398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4D0D2DFA" w14:textId="77777777" w:rsidR="005C3980" w:rsidRPr="00CF33F4" w:rsidRDefault="005C398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0DA99DD3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</w:rPr>
        <w:t>4.</w:t>
      </w:r>
      <w:r w:rsidR="00E54724" w:rsidRPr="00CF33F4">
        <w:rPr>
          <w:rFonts w:ascii="Times New Roman" w:hAnsi="Times New Roman" w:cs="Times New Roman"/>
          <w:b/>
        </w:rPr>
        <w:t xml:space="preserve"> Các tài liệu kèm theo</w:t>
      </w:r>
    </w:p>
    <w:p w14:paraId="3F185E8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-</w:t>
      </w:r>
      <w:r w:rsidR="005C3980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Tài liệu thông tin về tài sản </w:t>
      </w:r>
      <w:r w:rsidR="005C3980" w:rsidRPr="00CF33F4">
        <w:rPr>
          <w:rFonts w:ascii="Times New Roman" w:hAnsi="Times New Roman" w:cs="Times New Roman"/>
          <w:lang w:val="en-US"/>
        </w:rPr>
        <w:tab/>
      </w:r>
    </w:p>
    <w:p w14:paraId="24EE2CD8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-</w:t>
      </w:r>
      <w:r w:rsidR="005C3980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Tài liệu có liên quan khác </w:t>
      </w:r>
      <w:r w:rsidR="005C3980" w:rsidRPr="00CF33F4">
        <w:rPr>
          <w:rFonts w:ascii="Times New Roman" w:hAnsi="Times New Roman" w:cs="Times New Roman"/>
          <w:lang w:val="en-US"/>
        </w:rPr>
        <w:tab/>
      </w:r>
    </w:p>
    <w:p w14:paraId="603B13DD" w14:textId="77777777" w:rsidR="005C3980" w:rsidRPr="00CF33F4" w:rsidRDefault="005C398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5575E45E" w14:textId="77777777" w:rsidR="005C3980" w:rsidRPr="00CF33F4" w:rsidRDefault="005C3980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F687C" w:rsidRPr="00DD059A" w14:paraId="6609856B" w14:textId="77777777" w:rsidTr="00DD059A">
        <w:tc>
          <w:tcPr>
            <w:tcW w:w="4428" w:type="dxa"/>
          </w:tcPr>
          <w:p w14:paraId="26C6D73F" w14:textId="77777777" w:rsidR="009F687C" w:rsidRPr="00DD059A" w:rsidRDefault="009F687C" w:rsidP="00DD059A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28" w:type="dxa"/>
          </w:tcPr>
          <w:p w14:paraId="353C5159" w14:textId="77777777" w:rsidR="009F687C" w:rsidRPr="00DD059A" w:rsidRDefault="009F687C" w:rsidP="00DD059A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DD059A">
              <w:rPr>
                <w:rFonts w:ascii="Times New Roman" w:hAnsi="Times New Roman" w:cs="Times New Roman"/>
                <w:i/>
                <w:lang w:val="en-US"/>
              </w:rPr>
              <w:t>………..</w:t>
            </w:r>
            <w:r w:rsidRPr="00DD059A">
              <w:rPr>
                <w:rFonts w:ascii="Times New Roman" w:hAnsi="Times New Roman" w:cs="Times New Roman"/>
                <w:i/>
              </w:rPr>
              <w:t>, ngày.... tháng .... năm ...</w:t>
            </w:r>
            <w:r w:rsidRPr="00DD059A">
              <w:rPr>
                <w:rFonts w:ascii="Times New Roman" w:hAnsi="Times New Roman" w:cs="Times New Roman"/>
                <w:lang w:val="en-US"/>
              </w:rPr>
              <w:br/>
            </w:r>
            <w:r w:rsidRPr="00DD059A">
              <w:rPr>
                <w:rFonts w:ascii="Times New Roman" w:hAnsi="Times New Roman" w:cs="Times New Roman"/>
                <w:b/>
              </w:rPr>
              <w:t>NGƯỜI LÀM ĐƠN ĐỀ NGHỊ</w:t>
            </w:r>
            <w:r w:rsidRPr="00DD059A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DD059A">
              <w:rPr>
                <w:rFonts w:ascii="Times New Roman" w:hAnsi="Times New Roman" w:cs="Times New Roman"/>
                <w:i/>
              </w:rPr>
              <w:t>(Ký, ghi rõ họ, tên hoặc đ</w:t>
            </w:r>
            <w:r w:rsidRPr="00DD059A">
              <w:rPr>
                <w:rFonts w:ascii="Times New Roman" w:hAnsi="Times New Roman" w:cs="Times New Roman"/>
                <w:i/>
                <w:lang w:val="en-US"/>
              </w:rPr>
              <w:t>iể</w:t>
            </w:r>
            <w:r w:rsidRPr="00DD059A">
              <w:rPr>
                <w:rFonts w:ascii="Times New Roman" w:hAnsi="Times New Roman" w:cs="Times New Roman"/>
                <w:i/>
              </w:rPr>
              <w:t>m chỉ)</w:t>
            </w:r>
          </w:p>
        </w:tc>
      </w:tr>
    </w:tbl>
    <w:p w14:paraId="16503BA8" w14:textId="77777777" w:rsidR="00E54724" w:rsidRPr="00CF33F4" w:rsidRDefault="00E54724" w:rsidP="00DD059A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209728874">
    <w:abstractNumId w:val="0"/>
  </w:num>
  <w:num w:numId="2" w16cid:durableId="1577665222">
    <w:abstractNumId w:val="1"/>
  </w:num>
  <w:num w:numId="3" w16cid:durableId="1716005117">
    <w:abstractNumId w:val="2"/>
  </w:num>
  <w:num w:numId="4" w16cid:durableId="644699449">
    <w:abstractNumId w:val="3"/>
  </w:num>
  <w:num w:numId="5" w16cid:durableId="1132552917">
    <w:abstractNumId w:val="4"/>
  </w:num>
  <w:num w:numId="6" w16cid:durableId="1125545778">
    <w:abstractNumId w:val="5"/>
  </w:num>
  <w:num w:numId="7" w16cid:durableId="76944398">
    <w:abstractNumId w:val="6"/>
  </w:num>
  <w:num w:numId="8" w16cid:durableId="601837549">
    <w:abstractNumId w:val="7"/>
  </w:num>
  <w:num w:numId="9" w16cid:durableId="1793665762">
    <w:abstractNumId w:val="8"/>
  </w:num>
  <w:num w:numId="10" w16cid:durableId="1520316765">
    <w:abstractNumId w:val="9"/>
  </w:num>
  <w:num w:numId="11" w16cid:durableId="1956209253">
    <w:abstractNumId w:val="10"/>
  </w:num>
  <w:num w:numId="12" w16cid:durableId="2077311487">
    <w:abstractNumId w:val="11"/>
  </w:num>
  <w:num w:numId="13" w16cid:durableId="569002127">
    <w:abstractNumId w:val="12"/>
  </w:num>
  <w:num w:numId="14" w16cid:durableId="1461075799">
    <w:abstractNumId w:val="13"/>
  </w:num>
  <w:num w:numId="15" w16cid:durableId="547187257">
    <w:abstractNumId w:val="14"/>
  </w:num>
  <w:num w:numId="16" w16cid:durableId="1582715282">
    <w:abstractNumId w:val="15"/>
  </w:num>
  <w:num w:numId="17" w16cid:durableId="78452759">
    <w:abstractNumId w:val="16"/>
  </w:num>
  <w:num w:numId="18" w16cid:durableId="1721401238">
    <w:abstractNumId w:val="17"/>
  </w:num>
  <w:num w:numId="19" w16cid:durableId="1822961232">
    <w:abstractNumId w:val="18"/>
  </w:num>
  <w:num w:numId="20" w16cid:durableId="2088915910">
    <w:abstractNumId w:val="19"/>
  </w:num>
  <w:num w:numId="21" w16cid:durableId="173618423">
    <w:abstractNumId w:val="20"/>
  </w:num>
  <w:num w:numId="22" w16cid:durableId="319504383">
    <w:abstractNumId w:val="21"/>
  </w:num>
  <w:num w:numId="23" w16cid:durableId="1827889933">
    <w:abstractNumId w:val="22"/>
  </w:num>
  <w:num w:numId="24" w16cid:durableId="1100103396">
    <w:abstractNumId w:val="23"/>
  </w:num>
  <w:num w:numId="25" w16cid:durableId="1930042357">
    <w:abstractNumId w:val="24"/>
  </w:num>
  <w:num w:numId="26" w16cid:durableId="1286888352">
    <w:abstractNumId w:val="25"/>
  </w:num>
  <w:num w:numId="27" w16cid:durableId="1506744719">
    <w:abstractNumId w:val="26"/>
  </w:num>
  <w:num w:numId="28" w16cid:durableId="1026836184">
    <w:abstractNumId w:val="27"/>
  </w:num>
  <w:num w:numId="29" w16cid:durableId="456219769">
    <w:abstractNumId w:val="28"/>
  </w:num>
  <w:num w:numId="30" w16cid:durableId="1459639096">
    <w:abstractNumId w:val="29"/>
  </w:num>
  <w:num w:numId="31" w16cid:durableId="1565480936">
    <w:abstractNumId w:val="30"/>
  </w:num>
  <w:num w:numId="32" w16cid:durableId="554195706">
    <w:abstractNumId w:val="31"/>
  </w:num>
  <w:num w:numId="33" w16cid:durableId="1754164975">
    <w:abstractNumId w:val="32"/>
  </w:num>
  <w:num w:numId="34" w16cid:durableId="117573257">
    <w:abstractNumId w:val="33"/>
  </w:num>
  <w:num w:numId="35" w16cid:durableId="1621495257">
    <w:abstractNumId w:val="34"/>
  </w:num>
  <w:num w:numId="36" w16cid:durableId="1962955026">
    <w:abstractNumId w:val="35"/>
  </w:num>
  <w:num w:numId="37" w16cid:durableId="1876232871">
    <w:abstractNumId w:val="36"/>
  </w:num>
  <w:num w:numId="38" w16cid:durableId="1510681425">
    <w:abstractNumId w:val="37"/>
  </w:num>
  <w:num w:numId="39" w16cid:durableId="75904926">
    <w:abstractNumId w:val="38"/>
  </w:num>
  <w:num w:numId="40" w16cid:durableId="2044671101">
    <w:abstractNumId w:val="39"/>
  </w:num>
  <w:num w:numId="41" w16cid:durableId="1600139197">
    <w:abstractNumId w:val="40"/>
  </w:num>
  <w:num w:numId="42" w16cid:durableId="559556013">
    <w:abstractNumId w:val="41"/>
  </w:num>
  <w:num w:numId="43" w16cid:durableId="643001248">
    <w:abstractNumId w:val="42"/>
  </w:num>
  <w:num w:numId="44" w16cid:durableId="88560584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4A8E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610A5"/>
    <w:rsid w:val="00861CFE"/>
    <w:rsid w:val="00862C0A"/>
    <w:rsid w:val="00866350"/>
    <w:rsid w:val="00872078"/>
    <w:rsid w:val="008848C6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3CF5ED66"/>
  <w15:chartTrackingRefBased/>
  <w15:docId w15:val="{3D8FC584-A67F-47F5-A0FF-CB9C22023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2026-05-20T22:01:00Z</dcterms:created>
  <dcterms:modified xsi:type="dcterms:W3CDTF">2026-05-20T22:01:00Z</dcterms:modified>
</cp:coreProperties>
</file>